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F9A80">
      <w:pPr>
        <w:pStyle w:val="19"/>
        <w:spacing w:before="65" w:line="229" w:lineRule="auto"/>
        <w:jc w:val="center"/>
        <w:outlineLvl w:val="0"/>
      </w:pPr>
      <w:r>
        <w:rPr>
          <w:b/>
        </w:rPr>
        <w:t>地理专题</w:t>
      </w:r>
    </w:p>
    <w:p w14:paraId="75BFB2B4">
      <w:pPr>
        <w:pStyle w:val="19"/>
        <w:spacing w:before="142" w:line="228" w:lineRule="auto"/>
        <w:ind w:left="472"/>
      </w:pPr>
      <w:r>
        <w:t>一、</w:t>
      </w:r>
      <w:r>
        <w:rPr>
          <w:b/>
        </w:rPr>
        <w:t>是非判断题（对下列命题做出判断，你认为正确的选“A</w:t>
      </w:r>
      <w:r>
        <w:t xml:space="preserve"> </w:t>
      </w:r>
      <w:r>
        <w:rPr>
          <w:b/>
        </w:rPr>
        <w:t>”，错误的选“B</w:t>
      </w:r>
      <w:r>
        <w:t xml:space="preserve"> </w:t>
      </w:r>
      <w:r>
        <w:rPr>
          <w:b/>
        </w:rPr>
        <w:t>”）</w:t>
      </w:r>
    </w:p>
    <w:p w14:paraId="6CE543E1">
      <w:pPr>
        <w:pStyle w:val="19"/>
        <w:spacing w:before="144" w:line="228" w:lineRule="auto"/>
        <w:ind w:left="484"/>
      </w:pPr>
      <w:r>
        <w:t>1、地球上平均海拔最高的大洲是欧洲，平均海拔最低的大洲是南极洲。</w:t>
      </w:r>
    </w:p>
    <w:p w14:paraId="6261C3E4">
      <w:pPr>
        <w:pStyle w:val="19"/>
        <w:spacing w:before="141" w:line="228" w:lineRule="auto"/>
        <w:ind w:left="471"/>
      </w:pPr>
      <w:r>
        <w:t>2、小麦的收割时间从南向北越来越晚，是纬度升高温度降低小麦成熟晚的原因。</w:t>
      </w:r>
    </w:p>
    <w:p w14:paraId="5AF6076B">
      <w:pPr>
        <w:pStyle w:val="19"/>
        <w:spacing w:before="145" w:line="228" w:lineRule="auto"/>
        <w:ind w:left="473"/>
      </w:pPr>
      <w:r>
        <w:t>3.地球仪上每一条纬线的长度都相等。</w:t>
      </w:r>
    </w:p>
    <w:p w14:paraId="6DE46786">
      <w:pPr>
        <w:pStyle w:val="19"/>
        <w:spacing w:before="142" w:line="228" w:lineRule="auto"/>
        <w:ind w:left="468"/>
      </w:pPr>
      <w:r>
        <w:t>4.地球上出现的四季更替，是由于地球的自转。</w:t>
      </w:r>
    </w:p>
    <w:p w14:paraId="22BB6562">
      <w:pPr>
        <w:pStyle w:val="19"/>
        <w:spacing w:before="144" w:line="228" w:lineRule="auto"/>
        <w:ind w:left="473"/>
      </w:pPr>
      <w:r>
        <w:t>5.极昼和极夜是极圈内特有的自然现象，是地球沿着太阳公转所造成的结果。</w:t>
      </w:r>
    </w:p>
    <w:p w14:paraId="24E9DB7F">
      <w:pPr>
        <w:pStyle w:val="19"/>
        <w:spacing w:before="142" w:line="228" w:lineRule="auto"/>
        <w:ind w:left="470"/>
      </w:pPr>
      <w:r>
        <w:t>6.若地球自转方向与现在相反，则日月星辰东升西落。</w:t>
      </w:r>
    </w:p>
    <w:p w14:paraId="1066907D">
      <w:pPr>
        <w:pStyle w:val="19"/>
        <w:spacing w:before="144" w:line="228" w:lineRule="auto"/>
        <w:ind w:left="473"/>
      </w:pPr>
      <w:r>
        <w:t>7.太阳系的行星中体积最小的是金星。</w:t>
      </w:r>
    </w:p>
    <w:p w14:paraId="0D22B24C">
      <w:pPr>
        <w:pStyle w:val="19"/>
        <w:spacing w:before="142" w:line="228" w:lineRule="auto"/>
        <w:ind w:left="469"/>
      </w:pPr>
      <w:r>
        <w:t>8.我国气候特点之一是属于典型的海洋性气候。</w:t>
      </w:r>
    </w:p>
    <w:p w14:paraId="29C15724">
      <w:pPr>
        <w:pStyle w:val="19"/>
        <w:spacing w:before="144" w:line="228" w:lineRule="auto"/>
        <w:ind w:left="469"/>
      </w:pPr>
      <w:r>
        <w:t>9.我国领土东西相距 5000 多千米，跨经度60 多度，西边的时刻比东边早。</w:t>
      </w:r>
    </w:p>
    <w:p w14:paraId="74798DA2">
      <w:pPr>
        <w:pStyle w:val="19"/>
        <w:spacing w:before="71" w:line="228" w:lineRule="auto"/>
        <w:ind w:left="484"/>
      </w:pPr>
      <w:r>
        <w:t>10.我国有 34 个省级行政区。</w:t>
      </w:r>
    </w:p>
    <w:p w14:paraId="5C33EC0B">
      <w:pPr>
        <w:pStyle w:val="19"/>
        <w:spacing w:before="141" w:line="228" w:lineRule="auto"/>
        <w:ind w:left="484"/>
      </w:pPr>
      <w:r>
        <w:t>11.地球同步轨道卫星发射的理想点是赤道。</w:t>
      </w:r>
    </w:p>
    <w:p w14:paraId="0551D4C4">
      <w:pPr>
        <w:pStyle w:val="19"/>
        <w:spacing w:before="143" w:line="229" w:lineRule="auto"/>
        <w:ind w:left="472"/>
      </w:pPr>
      <w:r>
        <w:t>二、</w:t>
      </w:r>
      <w:r>
        <w:rPr>
          <w:b/>
        </w:rPr>
        <w:t>单项选择题</w:t>
      </w:r>
    </w:p>
    <w:p w14:paraId="63754F16">
      <w:pPr>
        <w:pStyle w:val="19"/>
        <w:spacing w:before="140" w:line="229" w:lineRule="auto"/>
        <w:ind w:left="484"/>
      </w:pPr>
      <w:r>
        <w:t>1.北半球冬至时，太阳直射在（    ）上。</w:t>
      </w:r>
    </w:p>
    <w:p w14:paraId="16A5163A">
      <w:pPr>
        <w:pStyle w:val="19"/>
        <w:spacing w:before="144" w:line="228" w:lineRule="auto"/>
        <w:ind w:left="462"/>
      </w:pPr>
      <w:r>
        <w:t>A.南回归线                             B.赤道</w:t>
      </w:r>
    </w:p>
    <w:p w14:paraId="3AE673D9">
      <w:pPr>
        <w:pStyle w:val="19"/>
        <w:spacing w:before="141" w:line="228" w:lineRule="auto"/>
        <w:ind w:left="467"/>
      </w:pPr>
      <w:r>
        <w:t>C.北回归线                             D.北极</w:t>
      </w:r>
    </w:p>
    <w:p w14:paraId="36EBE8F4">
      <w:pPr>
        <w:pStyle w:val="19"/>
        <w:spacing w:before="145" w:line="228" w:lineRule="auto"/>
        <w:ind w:left="471"/>
      </w:pPr>
      <w:r>
        <w:t>2.北半球得到的阳光最少的一天是 (    )</w:t>
      </w:r>
    </w:p>
    <w:p w14:paraId="6CA1C5FA">
      <w:pPr>
        <w:pStyle w:val="19"/>
        <w:spacing w:before="141" w:line="233" w:lineRule="auto"/>
        <w:ind w:left="462"/>
      </w:pPr>
      <w:r>
        <w:t>A.立冬                                   B.冬至</w:t>
      </w:r>
    </w:p>
    <w:p w14:paraId="3A6F1D17">
      <w:pPr>
        <w:pStyle w:val="19"/>
        <w:spacing w:before="139" w:line="229" w:lineRule="auto"/>
        <w:ind w:left="467"/>
      </w:pPr>
      <w:r>
        <w:t>C.小雪                                    D.大雪</w:t>
      </w:r>
    </w:p>
    <w:p w14:paraId="4E8E9C19">
      <w:pPr>
        <w:pStyle w:val="19"/>
        <w:spacing w:before="140" w:line="360" w:lineRule="auto"/>
        <w:ind w:left="469" w:right="2" w:firstLine="3"/>
      </w:pPr>
      <w:r>
        <w:t>3.中国大部分地区属于季风气候，这是由于海陆分布、大气环流、大陆地形等因素造成的、表现为风向随季节而发生显著变化。以下描写“夏季风 ”的诗句是 (    )</w:t>
      </w:r>
    </w:p>
    <w:p w14:paraId="66E016C2">
      <w:pPr>
        <w:pStyle w:val="19"/>
        <w:spacing w:before="1" w:line="228" w:lineRule="auto"/>
        <w:ind w:left="462"/>
      </w:pPr>
      <w:r>
        <w:t>A.东风夜放花千树，更吹落，星如雨</w:t>
      </w:r>
    </w:p>
    <w:p w14:paraId="42EC595A">
      <w:pPr>
        <w:pStyle w:val="19"/>
        <w:spacing w:before="143" w:line="228" w:lineRule="auto"/>
        <w:ind w:left="464"/>
      </w:pPr>
      <w:r>
        <w:t>B.夜来南风起，小麦覆陇黄</w:t>
      </w:r>
    </w:p>
    <w:p w14:paraId="7A89FFCB">
      <w:pPr>
        <w:pStyle w:val="19"/>
        <w:spacing w:before="143" w:line="228" w:lineRule="auto"/>
        <w:ind w:left="467"/>
      </w:pPr>
      <w:r>
        <w:t>C.昨夜西风凋碧树，独上高楼，望尽天涯路</w:t>
      </w:r>
    </w:p>
    <w:p w14:paraId="65FF3A9E">
      <w:pPr>
        <w:pStyle w:val="19"/>
        <w:spacing w:before="144" w:line="228" w:lineRule="auto"/>
        <w:ind w:left="464"/>
      </w:pPr>
      <w:r>
        <w:t>D.木落雁南度，北风江上寒</w:t>
      </w:r>
    </w:p>
    <w:p w14:paraId="442CC597">
      <w:pPr>
        <w:pStyle w:val="19"/>
        <w:spacing w:before="142" w:line="228" w:lineRule="auto"/>
        <w:ind w:left="468"/>
      </w:pPr>
      <w:r>
        <w:t>4.下列现象中，与地球自转有关的是（    ）。</w:t>
      </w:r>
    </w:p>
    <w:p w14:paraId="28FA2F8F">
      <w:pPr>
        <w:pStyle w:val="19"/>
        <w:spacing w:before="144" w:line="228" w:lineRule="auto"/>
        <w:ind w:left="462"/>
      </w:pPr>
      <w:r>
        <w:t>A.正午时，天安门前国旗杆的影子总是指向北方，且在不同季节长短不同</w:t>
      </w:r>
    </w:p>
    <w:p w14:paraId="584B6361">
      <w:pPr>
        <w:pStyle w:val="19"/>
        <w:spacing w:before="141" w:line="228" w:lineRule="auto"/>
        <w:ind w:left="464"/>
      </w:pPr>
      <w:r>
        <w:t>B.人们的作息时间会因冬夏而有所变化，因为夏季天亮得比冬季早</w:t>
      </w:r>
    </w:p>
    <w:p w14:paraId="2FCB5A62">
      <w:pPr>
        <w:pStyle w:val="19"/>
        <w:spacing w:before="144" w:line="228" w:lineRule="auto"/>
        <w:ind w:left="467"/>
      </w:pPr>
      <w:r>
        <w:t>C.世界杯足球赛在德国举办时，中国的球迷就要凌晨起床看直播</w:t>
      </w:r>
    </w:p>
    <w:p w14:paraId="49E8681F">
      <w:pPr>
        <w:pStyle w:val="19"/>
        <w:spacing w:before="143" w:line="228" w:lineRule="auto"/>
        <w:ind w:left="464"/>
      </w:pPr>
      <w:r>
        <w:t>D.我国大部分领土处于北温带，四季分明，春暖、夏热、秋凉、冬冷</w:t>
      </w:r>
    </w:p>
    <w:p w14:paraId="4E9FA7FA">
      <w:pPr>
        <w:pStyle w:val="19"/>
        <w:spacing w:before="144" w:line="229" w:lineRule="auto"/>
        <w:ind w:left="473"/>
      </w:pPr>
      <w:r>
        <w:t>5.下列关于经、纬线的说法，错误的是（    ）。</w:t>
      </w:r>
    </w:p>
    <w:p w14:paraId="4C35D73F">
      <w:pPr>
        <w:pStyle w:val="19"/>
        <w:spacing w:before="141" w:line="228" w:lineRule="auto"/>
        <w:ind w:left="462"/>
      </w:pPr>
      <w:r>
        <w:t>A.经线是半圆，一条纬线则自成一圈</w:t>
      </w:r>
    </w:p>
    <w:p w14:paraId="077B5E46">
      <w:pPr>
        <w:pStyle w:val="19"/>
        <w:spacing w:before="143" w:line="228" w:lineRule="auto"/>
        <w:ind w:left="464"/>
      </w:pPr>
      <w:r>
        <w:t>B.经线长度都相等，而只有纬度相同的纬线长度才相等</w:t>
      </w:r>
    </w:p>
    <w:p w14:paraId="3125BB7E">
      <w:pPr>
        <w:pStyle w:val="19"/>
        <w:spacing w:before="143" w:line="228" w:lineRule="auto"/>
        <w:ind w:left="467"/>
      </w:pPr>
      <w:r>
        <w:t>C.经线指示东西方向，纬线指示南北方向</w:t>
      </w:r>
    </w:p>
    <w:p w14:paraId="35311CBD">
      <w:pPr>
        <w:pStyle w:val="19"/>
        <w:spacing w:before="143" w:line="228" w:lineRule="auto"/>
        <w:ind w:left="464"/>
      </w:pPr>
      <w:r>
        <w:t>D.本初子午线是经度的起点，最长的纬线是赤道</w:t>
      </w:r>
    </w:p>
    <w:p w14:paraId="53FE31CC">
      <w:pPr>
        <w:pStyle w:val="19"/>
        <w:spacing w:before="142" w:line="360" w:lineRule="auto"/>
        <w:ind w:left="469"/>
      </w:pPr>
      <w:r>
        <w:t>6.2010 年 3 月，冰岛发生大规模火山喷发，火山灰蔓延使欧洲航空业蒙受重大损失。这些蔓延的火山灰物质在地球圈层中迁移的顺序是（    ）。</w:t>
      </w:r>
    </w:p>
    <w:p w14:paraId="11A3807B">
      <w:pPr>
        <w:pStyle w:val="19"/>
        <w:spacing w:before="1" w:line="228" w:lineRule="auto"/>
        <w:ind w:left="462"/>
      </w:pPr>
      <w:r>
        <w:t>A.大气圈→水圈、生物圈→岩石圈</w:t>
      </w:r>
    </w:p>
    <w:p w14:paraId="149864BE">
      <w:pPr>
        <w:pStyle w:val="19"/>
        <w:spacing w:before="144" w:line="228" w:lineRule="auto"/>
        <w:ind w:left="464"/>
      </w:pPr>
      <w:r>
        <w:t>B.岩石圈→大气圈→水圈、生物圈</w:t>
      </w:r>
    </w:p>
    <w:p w14:paraId="00582906">
      <w:pPr>
        <w:pStyle w:val="19"/>
        <w:spacing w:before="142" w:line="228" w:lineRule="auto"/>
        <w:ind w:left="467"/>
      </w:pPr>
      <w:r>
        <w:t>C.水圈、生物圈→大气圈→岩石圈</w:t>
      </w:r>
    </w:p>
    <w:p w14:paraId="084FDD1C">
      <w:pPr>
        <w:pStyle w:val="19"/>
        <w:spacing w:before="144" w:line="228" w:lineRule="auto"/>
        <w:ind w:left="464"/>
      </w:pPr>
      <w:r>
        <w:t>D.水圈、生物圈→岩石圈→大气圈</w:t>
      </w:r>
    </w:p>
    <w:p w14:paraId="34AD37FD">
      <w:pPr>
        <w:pStyle w:val="19"/>
        <w:spacing w:before="142" w:line="228" w:lineRule="auto"/>
        <w:ind w:left="473"/>
      </w:pPr>
      <w:r>
        <w:t>7.现实生活中，天亮时间早于日出时间，天黑时间晚于日落时间，这是由于大气具有（    ）。</w:t>
      </w:r>
    </w:p>
    <w:p w14:paraId="7C9CE553">
      <w:pPr>
        <w:pStyle w:val="19"/>
        <w:spacing w:before="144" w:line="228" w:lineRule="auto"/>
        <w:ind w:left="462"/>
      </w:pPr>
      <w:r>
        <w:t>A.吸收作用                        B.反射作用</w:t>
      </w:r>
    </w:p>
    <w:p w14:paraId="07CC2384">
      <w:pPr>
        <w:pStyle w:val="19"/>
        <w:spacing w:before="142" w:line="228" w:lineRule="auto"/>
        <w:ind w:left="467"/>
      </w:pPr>
      <w:r>
        <w:t>C.散射作用                        D.保温作用</w:t>
      </w:r>
    </w:p>
    <w:p w14:paraId="43224EFE">
      <w:pPr>
        <w:pStyle w:val="19"/>
        <w:spacing w:before="142" w:line="228" w:lineRule="auto"/>
        <w:ind w:left="473"/>
      </w:pPr>
      <w:r>
        <w:t>8.在我国重庆市曾发现过一块岩石，该岩石内清晰可见古生物轮廓，经鉴定为三叶虫化石，三叶虫属无脊</w:t>
      </w:r>
    </w:p>
    <w:p w14:paraId="3BAA63BA">
      <w:pPr>
        <w:pStyle w:val="19"/>
        <w:spacing w:before="71" w:line="228" w:lineRule="auto"/>
        <w:ind w:left="469"/>
      </w:pPr>
      <w:r>
        <w:t>椎动物种类，则该岩石形成于（    ）。</w:t>
      </w:r>
    </w:p>
    <w:p w14:paraId="517641DD">
      <w:pPr>
        <w:pStyle w:val="19"/>
        <w:spacing w:before="141" w:line="228" w:lineRule="auto"/>
        <w:ind w:left="462"/>
      </w:pPr>
      <w:r>
        <w:t>A.太古代                          B.元古代</w:t>
      </w:r>
    </w:p>
    <w:p w14:paraId="0A6D9483">
      <w:pPr>
        <w:pStyle w:val="19"/>
        <w:spacing w:before="144" w:line="228" w:lineRule="auto"/>
        <w:ind w:left="467"/>
      </w:pPr>
      <w:r>
        <w:t>C.古生代                          D.新生代</w:t>
      </w:r>
    </w:p>
    <w:p w14:paraId="11DB051B">
      <w:pPr>
        <w:pStyle w:val="19"/>
        <w:spacing w:before="141" w:line="228" w:lineRule="auto"/>
        <w:ind w:left="469"/>
      </w:pPr>
      <w:r>
        <w:t>9.俗话说“一方水土养一方人 ”，下列自然景观、人文活动与我国北方地区相符的是（    ）。</w:t>
      </w:r>
    </w:p>
    <w:p w14:paraId="65746449">
      <w:pPr>
        <w:pStyle w:val="19"/>
        <w:spacing w:before="144" w:line="228" w:lineRule="auto"/>
        <w:ind w:left="462"/>
      </w:pPr>
      <w:r>
        <w:t>A.民居屋顶坡度大，墙体高</w:t>
      </w:r>
    </w:p>
    <w:p w14:paraId="217061E6">
      <w:pPr>
        <w:pStyle w:val="19"/>
        <w:spacing w:before="142" w:line="228" w:lineRule="auto"/>
        <w:ind w:left="464"/>
      </w:pPr>
      <w:r>
        <w:t>B.多水田，以种植水稻、油菜为主</w:t>
      </w:r>
    </w:p>
    <w:p w14:paraId="0EBF0BB1">
      <w:pPr>
        <w:pStyle w:val="19"/>
        <w:spacing w:before="144" w:line="228" w:lineRule="auto"/>
        <w:ind w:left="467"/>
      </w:pPr>
      <w:r>
        <w:t>C.水运是人们常用的一种交通运输方式</w:t>
      </w:r>
    </w:p>
    <w:p w14:paraId="43C88D56">
      <w:pPr>
        <w:pStyle w:val="19"/>
        <w:spacing w:before="142" w:line="228" w:lineRule="auto"/>
        <w:ind w:left="464"/>
      </w:pPr>
      <w:r>
        <w:t>D.有一些特有的艺术形式，如梆子、秦腔，唱腔高昂</w:t>
      </w:r>
    </w:p>
    <w:p w14:paraId="5545DB16">
      <w:pPr>
        <w:pStyle w:val="19"/>
        <w:spacing w:before="143" w:line="360" w:lineRule="auto"/>
        <w:ind w:left="474" w:firstLine="9"/>
      </w:pPr>
      <w:r>
        <w:t>10.有一位外国游客在 1 月份来到中国乘火车旅游，感慨道：“ 中国真是太辽阔了，短短十几天内在没有登高的情况下，就能感受到一年四季的变化。”那么，这位乘客乘坐的火车最有可能途径的铁路干线是 (    )</w:t>
      </w:r>
    </w:p>
    <w:p w14:paraId="21B6712F">
      <w:pPr>
        <w:pStyle w:val="19"/>
        <w:spacing w:before="1" w:line="228" w:lineRule="auto"/>
        <w:ind w:left="462"/>
      </w:pPr>
      <w:r>
        <w:t>A.陇海一兰新线                    B.京哈一京九线</w:t>
      </w:r>
    </w:p>
    <w:p w14:paraId="40E1CDE5">
      <w:pPr>
        <w:pStyle w:val="19"/>
        <w:spacing w:before="141" w:line="229" w:lineRule="auto"/>
        <w:ind w:left="467"/>
      </w:pPr>
      <w:r>
        <w:t>C.宝成一成昆线                    D.浙赣一湘黔线</w:t>
      </w:r>
    </w:p>
    <w:p w14:paraId="74A9D232">
      <w:pPr>
        <w:pStyle w:val="19"/>
        <w:spacing w:before="143" w:line="360" w:lineRule="auto"/>
        <w:ind w:left="485" w:hanging="1"/>
      </w:pPr>
      <w:r>
        <w:t>11.我国很多资源分布都具有不同的特点，下列选项不符合我国“东南地区多，西北地区少 ”这一分布规律的是（    ）。</w:t>
      </w:r>
    </w:p>
    <w:p w14:paraId="7E20D41E">
      <w:pPr>
        <w:pStyle w:val="19"/>
        <w:spacing w:before="1" w:line="227" w:lineRule="auto"/>
        <w:ind w:left="462"/>
      </w:pPr>
      <w:r>
        <w:t>A.水资源的分布                    B.人口的分布</w:t>
      </w:r>
    </w:p>
    <w:p w14:paraId="4D063D17">
      <w:pPr>
        <w:pStyle w:val="19"/>
        <w:spacing w:before="142" w:line="228" w:lineRule="auto"/>
        <w:ind w:left="467"/>
      </w:pPr>
      <w:r>
        <w:t>C.降水的分布                      D.太阳辐射热量的分布</w:t>
      </w:r>
    </w:p>
    <w:p w14:paraId="6A73F80B">
      <w:pPr>
        <w:pStyle w:val="19"/>
        <w:spacing w:before="145" w:line="228" w:lineRule="auto"/>
        <w:ind w:left="484"/>
      </w:pPr>
      <w:r>
        <w:t>12.山东的气候属（    ）气候类型。</w:t>
      </w:r>
    </w:p>
    <w:p w14:paraId="3C6B29ED">
      <w:pPr>
        <w:pStyle w:val="19"/>
        <w:spacing w:before="142" w:line="228" w:lineRule="auto"/>
        <w:ind w:left="462"/>
      </w:pPr>
      <w:r>
        <w:t>A.温带季风                        B.亚热带季风</w:t>
      </w:r>
    </w:p>
    <w:p w14:paraId="7D4071CC">
      <w:pPr>
        <w:pStyle w:val="19"/>
        <w:spacing w:before="144" w:line="228" w:lineRule="auto"/>
        <w:ind w:left="467"/>
      </w:pPr>
      <w:r>
        <w:t>C.温带大陆性                      D.温带海洋性</w:t>
      </w:r>
    </w:p>
    <w:p w14:paraId="70CCC665">
      <w:pPr>
        <w:pStyle w:val="19"/>
        <w:spacing w:before="141" w:line="360" w:lineRule="auto"/>
        <w:ind w:left="473" w:firstLine="11"/>
      </w:pPr>
      <w:r>
        <w:t>13.泾渭分明是指泾河水清，渭河水浊，泾河的水流入渭河时，清浊不混。比喻界限清楚或是非分明，泾河与渭河的交汇处是 (    )</w:t>
      </w:r>
    </w:p>
    <w:p w14:paraId="54D6053A">
      <w:pPr>
        <w:pStyle w:val="19"/>
        <w:spacing w:before="1" w:line="228" w:lineRule="auto"/>
        <w:ind w:left="462"/>
      </w:pPr>
      <w:r>
        <w:t>A.陕西省西安市临潼区                B.陕西省咸阳市渭城区</w:t>
      </w:r>
    </w:p>
    <w:p w14:paraId="6342AF98">
      <w:pPr>
        <w:pStyle w:val="19"/>
        <w:spacing w:before="144" w:line="228" w:lineRule="auto"/>
        <w:ind w:left="467"/>
      </w:pPr>
      <w:r>
        <w:t>C.陕西省西安市高陵区                D.陕西省咸阳市杨陵区</w:t>
      </w:r>
    </w:p>
    <w:p w14:paraId="4D1603C5">
      <w:pPr>
        <w:pStyle w:val="19"/>
        <w:spacing w:before="141" w:line="229" w:lineRule="auto"/>
        <w:ind w:left="484"/>
      </w:pPr>
      <w:r>
        <w:t>14.下列不属于我国三大平原的是 (    )</w:t>
      </w:r>
    </w:p>
    <w:p w14:paraId="7C5E15F9">
      <w:pPr>
        <w:pStyle w:val="19"/>
        <w:spacing w:before="144" w:line="228" w:lineRule="auto"/>
        <w:ind w:left="462"/>
      </w:pPr>
      <w:r>
        <w:t>A.东北平原</w:t>
      </w:r>
    </w:p>
    <w:p w14:paraId="52A8744E">
      <w:pPr>
        <w:pStyle w:val="19"/>
        <w:spacing w:before="141" w:line="229" w:lineRule="auto"/>
        <w:ind w:left="464"/>
      </w:pPr>
      <w:r>
        <w:t>B.华北平原</w:t>
      </w:r>
    </w:p>
    <w:p w14:paraId="30CA8089">
      <w:pPr>
        <w:pStyle w:val="19"/>
        <w:spacing w:before="143" w:line="229" w:lineRule="auto"/>
        <w:ind w:left="467"/>
      </w:pPr>
      <w:r>
        <w:t>C.渭河平原</w:t>
      </w:r>
    </w:p>
    <w:p w14:paraId="17EEF9AC">
      <w:pPr>
        <w:pStyle w:val="19"/>
        <w:spacing w:before="141" w:line="229" w:lineRule="auto"/>
        <w:ind w:left="464"/>
      </w:pPr>
      <w:r>
        <w:t>D.长江中下游平原</w:t>
      </w:r>
    </w:p>
    <w:p w14:paraId="7ADD46DD">
      <w:pPr>
        <w:pStyle w:val="19"/>
        <w:spacing w:before="143" w:line="228" w:lineRule="auto"/>
        <w:ind w:left="484"/>
      </w:pPr>
      <w:r>
        <w:t>16.“天苍苍，野茫茫，风吹草低见牛羊 ”，这一景象最有可能出现在 (    )</w:t>
      </w:r>
    </w:p>
    <w:p w14:paraId="6DE59552">
      <w:pPr>
        <w:pStyle w:val="19"/>
        <w:spacing w:before="142" w:line="229" w:lineRule="auto"/>
        <w:ind w:left="462"/>
      </w:pPr>
      <w:r>
        <w:t>A 新疆地区</w:t>
      </w:r>
    </w:p>
    <w:p w14:paraId="265247EE">
      <w:pPr>
        <w:pStyle w:val="19"/>
        <w:spacing w:before="143" w:line="228" w:lineRule="auto"/>
        <w:ind w:left="464"/>
      </w:pPr>
      <w:r>
        <w:t>B.内蒙古地区</w:t>
      </w:r>
    </w:p>
    <w:p w14:paraId="0FC12C7D">
      <w:pPr>
        <w:pStyle w:val="19"/>
        <w:spacing w:before="142" w:line="228" w:lineRule="auto"/>
        <w:ind w:left="467"/>
      </w:pPr>
      <w:r>
        <w:t>C.云贵高原</w:t>
      </w:r>
    </w:p>
    <w:p w14:paraId="58124BFB">
      <w:pPr>
        <w:pStyle w:val="19"/>
        <w:spacing w:before="144" w:line="228" w:lineRule="auto"/>
        <w:ind w:left="464"/>
      </w:pPr>
      <w:r>
        <w:t>D.青藏高原</w:t>
      </w:r>
    </w:p>
    <w:p w14:paraId="1C775F97">
      <w:pPr>
        <w:pStyle w:val="19"/>
        <w:spacing w:before="142" w:line="229" w:lineRule="auto"/>
        <w:ind w:left="484"/>
      </w:pPr>
      <w:r>
        <w:t>17.作为我国国民经济的血液以及重要的战略资源和能源的是 (    )</w:t>
      </w:r>
    </w:p>
    <w:p w14:paraId="53AA3FBD">
      <w:pPr>
        <w:pStyle w:val="19"/>
        <w:spacing w:before="143" w:line="231" w:lineRule="auto"/>
        <w:ind w:left="462"/>
      </w:pPr>
      <w:r>
        <w:t>A.石油</w:t>
      </w:r>
    </w:p>
    <w:p w14:paraId="68F49AF9">
      <w:pPr>
        <w:pStyle w:val="19"/>
        <w:spacing w:before="70" w:line="229" w:lineRule="auto"/>
        <w:ind w:left="464"/>
      </w:pPr>
      <w:r>
        <w:t>B.煤炭</w:t>
      </w:r>
    </w:p>
    <w:p w14:paraId="206CC6B0">
      <w:pPr>
        <w:pStyle w:val="19"/>
        <w:spacing w:before="70" w:line="229" w:lineRule="auto"/>
        <w:ind w:left="46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C.天然气</w:t>
      </w:r>
    </w:p>
    <w:p w14:paraId="05BBEA24">
      <w:pPr>
        <w:pStyle w:val="19"/>
        <w:spacing w:before="70" w:line="229" w:lineRule="auto"/>
        <w:ind w:left="46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D.水</w:t>
      </w:r>
    </w:p>
    <w:p w14:paraId="65D6E7EA">
      <w:pPr>
        <w:pStyle w:val="19"/>
        <w:spacing w:line="228" w:lineRule="auto"/>
        <w:ind w:left="484"/>
      </w:pPr>
      <w:r>
        <w:t>18.我国水资源总量多，人均水资源占有量约为世界平均水平的 (    )</w:t>
      </w:r>
    </w:p>
    <w:p w14:paraId="3BEC3AB4">
      <w:pPr>
        <w:pStyle w:val="19"/>
        <w:spacing w:before="144" w:line="233" w:lineRule="auto"/>
        <w:ind w:left="462"/>
      </w:pPr>
      <w:r>
        <w:t>A.1/2</w:t>
      </w:r>
    </w:p>
    <w:p w14:paraId="13C933D8">
      <w:pPr>
        <w:pStyle w:val="19"/>
        <w:spacing w:before="136" w:line="233" w:lineRule="auto"/>
        <w:ind w:left="464"/>
      </w:pPr>
      <w:r>
        <w:t>B.1/3</w:t>
      </w:r>
    </w:p>
    <w:p w14:paraId="77F4CC4B">
      <w:pPr>
        <w:pStyle w:val="19"/>
        <w:spacing w:before="139" w:line="233" w:lineRule="auto"/>
        <w:ind w:left="467"/>
      </w:pPr>
      <w:r>
        <w:t>C.1/4</w:t>
      </w:r>
    </w:p>
    <w:p w14:paraId="2AF3A907">
      <w:pPr>
        <w:pStyle w:val="19"/>
        <w:spacing w:before="136" w:line="233" w:lineRule="auto"/>
        <w:ind w:left="464"/>
      </w:pPr>
      <w:r>
        <w:t>D.1/5</w:t>
      </w:r>
    </w:p>
    <w:p w14:paraId="79113E87">
      <w:pPr>
        <w:pStyle w:val="19"/>
        <w:spacing w:before="139" w:line="228" w:lineRule="auto"/>
        <w:ind w:left="484"/>
      </w:pPr>
      <w:r>
        <w:t>19.珠穆朗玛峰位于（    ）。</w:t>
      </w:r>
    </w:p>
    <w:p w14:paraId="21AC4710">
      <w:pPr>
        <w:pStyle w:val="19"/>
        <w:spacing w:before="142" w:line="228" w:lineRule="auto"/>
        <w:ind w:left="462"/>
      </w:pPr>
      <w:r>
        <w:t>A.中印边界</w:t>
      </w:r>
    </w:p>
    <w:p w14:paraId="5FAC33BE">
      <w:pPr>
        <w:pStyle w:val="19"/>
        <w:spacing w:before="144" w:line="229" w:lineRule="auto"/>
        <w:ind w:left="464"/>
      </w:pPr>
      <w:r>
        <w:t>B.中缅边界</w:t>
      </w:r>
    </w:p>
    <w:p w14:paraId="7D0FF24D">
      <w:pPr>
        <w:pStyle w:val="19"/>
        <w:spacing w:before="140" w:line="229" w:lineRule="auto"/>
        <w:ind w:left="467"/>
      </w:pPr>
      <w:r>
        <w:t>C.中尼边界</w:t>
      </w:r>
    </w:p>
    <w:p w14:paraId="290517DA">
      <w:pPr>
        <w:pStyle w:val="19"/>
        <w:spacing w:before="144" w:line="229" w:lineRule="auto"/>
        <w:ind w:left="464"/>
      </w:pPr>
      <w:r>
        <w:t>D.中巴边界</w:t>
      </w:r>
    </w:p>
    <w:p w14:paraId="5C596031">
      <w:pPr>
        <w:pStyle w:val="19"/>
        <w:spacing w:before="141" w:line="228" w:lineRule="auto"/>
        <w:ind w:left="471"/>
      </w:pPr>
      <w:r>
        <w:t>20.在以下我国山脉中，南北两侧自然环境差异最显著的是 (    )</w:t>
      </w:r>
    </w:p>
    <w:p w14:paraId="0CB4BE16">
      <w:pPr>
        <w:pStyle w:val="19"/>
        <w:spacing w:before="143" w:line="229" w:lineRule="auto"/>
        <w:ind w:left="462"/>
      </w:pPr>
      <w:r>
        <w:t>A.天山</w:t>
      </w:r>
    </w:p>
    <w:p w14:paraId="558BE546">
      <w:pPr>
        <w:pStyle w:val="19"/>
        <w:spacing w:before="141" w:line="231" w:lineRule="auto"/>
        <w:ind w:left="464"/>
      </w:pPr>
      <w:r>
        <w:t>B.南岭</w:t>
      </w:r>
    </w:p>
    <w:p w14:paraId="17023A5E">
      <w:pPr>
        <w:pStyle w:val="19"/>
        <w:spacing w:before="141" w:line="229" w:lineRule="auto"/>
        <w:ind w:left="467"/>
      </w:pPr>
      <w:r>
        <w:t>C.阴山</w:t>
      </w:r>
    </w:p>
    <w:p w14:paraId="172B55D8">
      <w:pPr>
        <w:pStyle w:val="19"/>
        <w:spacing w:before="141" w:line="229" w:lineRule="auto"/>
        <w:ind w:left="464"/>
      </w:pPr>
      <w:r>
        <w:t>D.秦岭</w:t>
      </w:r>
    </w:p>
    <w:p w14:paraId="148D0BB4">
      <w:pPr>
        <w:pStyle w:val="19"/>
        <w:spacing w:before="143" w:line="229" w:lineRule="auto"/>
        <w:ind w:left="471"/>
      </w:pPr>
      <w:r>
        <w:t>21.下列国家不和中国接壤的是 (    )</w:t>
      </w:r>
    </w:p>
    <w:p w14:paraId="54A3C24D">
      <w:pPr>
        <w:pStyle w:val="19"/>
        <w:spacing w:before="140" w:line="230" w:lineRule="auto"/>
        <w:ind w:left="462"/>
      </w:pPr>
      <w:r>
        <w:t>A.不丹</w:t>
      </w:r>
    </w:p>
    <w:p w14:paraId="512DEAA8">
      <w:pPr>
        <w:pStyle w:val="19"/>
        <w:spacing w:before="143" w:line="228" w:lineRule="auto"/>
        <w:ind w:left="464"/>
      </w:pPr>
      <w:r>
        <w:t>B.印度尼西亚</w:t>
      </w:r>
    </w:p>
    <w:p w14:paraId="788366F3">
      <w:pPr>
        <w:pStyle w:val="19"/>
        <w:spacing w:before="142" w:line="228" w:lineRule="auto"/>
        <w:ind w:left="467"/>
      </w:pPr>
      <w:r>
        <w:t>C.缅甸</w:t>
      </w:r>
    </w:p>
    <w:p w14:paraId="5269D68C">
      <w:pPr>
        <w:pStyle w:val="19"/>
        <w:spacing w:before="143" w:line="228" w:lineRule="auto"/>
        <w:ind w:left="464"/>
      </w:pPr>
      <w:r>
        <w:t>D.阿富汗</w:t>
      </w:r>
    </w:p>
    <w:p w14:paraId="747AF79F">
      <w:pPr>
        <w:pStyle w:val="19"/>
        <w:spacing w:before="142" w:line="228" w:lineRule="auto"/>
        <w:ind w:left="471"/>
      </w:pPr>
      <w:r>
        <w:t>22.中国第一大淡水湖是 (    )</w:t>
      </w:r>
    </w:p>
    <w:p w14:paraId="47F8D8DD">
      <w:pPr>
        <w:pStyle w:val="19"/>
        <w:spacing w:before="145" w:line="228" w:lineRule="auto"/>
        <w:ind w:left="462"/>
      </w:pPr>
      <w:r>
        <w:t>A.鄱阳湖</w:t>
      </w:r>
    </w:p>
    <w:p w14:paraId="3BBB23DA">
      <w:pPr>
        <w:pStyle w:val="19"/>
        <w:spacing w:before="141" w:line="229" w:lineRule="auto"/>
        <w:ind w:left="464"/>
      </w:pPr>
      <w:r>
        <w:t>B.洞庭湖</w:t>
      </w:r>
    </w:p>
    <w:p w14:paraId="584A66A1">
      <w:pPr>
        <w:pStyle w:val="19"/>
        <w:spacing w:before="143" w:line="231" w:lineRule="auto"/>
        <w:ind w:left="467"/>
      </w:pPr>
      <w:r>
        <w:t>C.太湖</w:t>
      </w:r>
    </w:p>
    <w:p w14:paraId="31FEB889">
      <w:pPr>
        <w:pStyle w:val="19"/>
        <w:spacing w:before="139" w:line="228" w:lineRule="auto"/>
        <w:ind w:left="464"/>
      </w:pPr>
      <w:r>
        <w:t>D.青海湖</w:t>
      </w:r>
    </w:p>
    <w:p w14:paraId="617632D8">
      <w:pPr>
        <w:pStyle w:val="19"/>
        <w:spacing w:before="145" w:line="359" w:lineRule="auto"/>
        <w:ind w:left="473" w:hanging="2"/>
      </w:pPr>
      <w:r>
        <w:t>23.国际奥委会于北京时间 2015 年 7 月 31 日在马来西亚吉隆坡宣布北京赢得 2022 年冬奥会举办权。宣布冬奥会举办权的当天，下列国家中白昼最长的是（    ）。</w:t>
      </w:r>
    </w:p>
    <w:p w14:paraId="4C6B9855">
      <w:pPr>
        <w:pStyle w:val="19"/>
        <w:spacing w:before="2" w:line="229" w:lineRule="auto"/>
        <w:ind w:left="462"/>
      </w:pPr>
      <w:r>
        <w:t>A.英国                            B.巴西</w:t>
      </w:r>
    </w:p>
    <w:p w14:paraId="372E26F6">
      <w:pPr>
        <w:pStyle w:val="19"/>
        <w:spacing w:before="141" w:line="228" w:lineRule="auto"/>
        <w:ind w:left="467"/>
      </w:pPr>
      <w:r>
        <w:t>C.新西兰                          D.菲律宾</w:t>
      </w:r>
    </w:p>
    <w:p w14:paraId="102C8EE7">
      <w:pPr>
        <w:pStyle w:val="19"/>
        <w:spacing w:before="144" w:line="228" w:lineRule="auto"/>
        <w:ind w:left="471"/>
      </w:pPr>
      <w:r>
        <w:t>24.月食发生时，地球、月亮、太阳三者的位置关系是（    )</w:t>
      </w:r>
    </w:p>
    <w:p w14:paraId="287CC5FF">
      <w:pPr>
        <w:pStyle w:val="19"/>
        <w:spacing w:before="142" w:line="228" w:lineRule="auto"/>
        <w:ind w:left="462"/>
      </w:pPr>
      <w:r>
        <w:t>A.月球在地球和太阳之间                   B.太阳在月球和地球之间</w:t>
      </w:r>
    </w:p>
    <w:p w14:paraId="7778DFB9">
      <w:pPr>
        <w:pStyle w:val="19"/>
        <w:spacing w:before="144" w:line="228" w:lineRule="auto"/>
        <w:ind w:left="467"/>
      </w:pPr>
      <w:r>
        <w:t>C.地球在太阳和月球之间                   D.是在新月的时候</w:t>
      </w:r>
    </w:p>
    <w:p w14:paraId="32BC1C37">
      <w:pPr>
        <w:pStyle w:val="19"/>
        <w:spacing w:before="70" w:line="360" w:lineRule="auto"/>
        <w:ind w:left="471" w:right="69"/>
      </w:pPr>
      <w:r>
        <w:t>25.一般来说。我国多以（    ）为界作为旱地和水田的分界线。旱地多在分界线以北，水田多在分界线以南。</w:t>
      </w:r>
    </w:p>
    <w:p w14:paraId="7A1668FA">
      <w:pPr>
        <w:pStyle w:val="19"/>
        <w:spacing w:line="228" w:lineRule="auto"/>
        <w:ind w:left="462"/>
      </w:pPr>
      <w:r>
        <w:t>A.大兴安岭——阴山——贺兰山             B.昆仑山——祁连山——横断山脉</w:t>
      </w:r>
    </w:p>
    <w:p w14:paraId="35CAC1EF">
      <w:pPr>
        <w:pStyle w:val="19"/>
        <w:spacing w:before="141" w:line="229" w:lineRule="auto"/>
        <w:ind w:left="467"/>
      </w:pPr>
      <w:r>
        <w:t>C.秦岭——淮河                           D.南岭</w:t>
      </w:r>
    </w:p>
    <w:p w14:paraId="75A9D30F">
      <w:pPr>
        <w:pStyle w:val="19"/>
        <w:spacing w:before="143" w:line="229" w:lineRule="auto"/>
        <w:ind w:left="471"/>
      </w:pPr>
      <w:r>
        <w:t>26.有关地球公转说法错误的是 (    )</w:t>
      </w:r>
    </w:p>
    <w:p w14:paraId="24E96428">
      <w:pPr>
        <w:pStyle w:val="19"/>
        <w:spacing w:before="141" w:line="228" w:lineRule="auto"/>
        <w:ind w:left="462"/>
      </w:pPr>
      <w:r>
        <w:t>A.昼夜长短变化与地球的公转有关           B.四季的更替与地球的公转有关</w:t>
      </w:r>
    </w:p>
    <w:p w14:paraId="082FF5EB">
      <w:pPr>
        <w:pStyle w:val="19"/>
        <w:spacing w:before="144" w:line="228" w:lineRule="auto"/>
        <w:ind w:left="467"/>
      </w:pPr>
      <w:r>
        <w:t>C.时区的划分与地球的公转有关             D.极昼极夜现象的出现与地球的公转有关</w:t>
      </w:r>
    </w:p>
    <w:p w14:paraId="25F43184">
      <w:pPr>
        <w:pStyle w:val="19"/>
        <w:spacing w:before="141" w:line="228" w:lineRule="auto"/>
        <w:ind w:left="471"/>
      </w:pPr>
      <w:r>
        <w:t>27.大气圈被称为地球生命的保护伞，以下有关说法错误的是 (    )</w:t>
      </w:r>
    </w:p>
    <w:p w14:paraId="46867342">
      <w:pPr>
        <w:pStyle w:val="19"/>
        <w:spacing w:before="145" w:line="228" w:lineRule="auto"/>
        <w:ind w:left="462"/>
      </w:pPr>
      <w:r>
        <w:t>A.大气层的厚度大约在 1000 千米以上，但没有明显的界线  B.大气对太阳辐射具有削弱作用</w:t>
      </w:r>
    </w:p>
    <w:p w14:paraId="5E0DEF63">
      <w:pPr>
        <w:pStyle w:val="19"/>
        <w:spacing w:before="141" w:line="228" w:lineRule="auto"/>
        <w:ind w:left="467"/>
      </w:pPr>
      <w:r>
        <w:t>C.平流层的空气对流感很强烈  D.大气中的云层和尘埃，具有反光镜的作用</w:t>
      </w:r>
    </w:p>
    <w:p w14:paraId="4E7C5941">
      <w:pPr>
        <w:pStyle w:val="19"/>
        <w:spacing w:before="144" w:line="360" w:lineRule="auto"/>
        <w:ind w:left="469" w:firstLine="1"/>
      </w:pPr>
      <w:r>
        <w:t>28.云层愈厚，云量愈多，反射愈强。夏季天空多云时，白天的气温不会太高，就是这个道理。故本题选 C。石油是人类的重要资源，世界上的石油资源分布最集中，并且约占世界储量一半还多的地区是（    ）。</w:t>
      </w:r>
    </w:p>
    <w:p w14:paraId="599EBA17">
      <w:pPr>
        <w:pStyle w:val="19"/>
        <w:spacing w:before="1" w:line="228" w:lineRule="auto"/>
        <w:ind w:left="462"/>
      </w:pPr>
      <w:r>
        <w:t>A.俄罗斯                          B.中东地区</w:t>
      </w:r>
    </w:p>
    <w:p w14:paraId="7B8BBF4D">
      <w:pPr>
        <w:pStyle w:val="19"/>
        <w:spacing w:before="141" w:line="229" w:lineRule="auto"/>
        <w:ind w:left="467"/>
      </w:pPr>
      <w:r>
        <w:t>C.中国南海                        D.墨西哥沿岸</w:t>
      </w:r>
    </w:p>
    <w:p w14:paraId="23020E8C">
      <w:pPr>
        <w:pStyle w:val="19"/>
        <w:spacing w:before="143" w:line="228" w:lineRule="auto"/>
        <w:ind w:left="471"/>
      </w:pPr>
      <w:r>
        <w:t>29.地球大气层中，（    ）在一定条件下，会出现气温随高度增高而升高的逆温现象。</w:t>
      </w:r>
    </w:p>
    <w:p w14:paraId="17DC543F">
      <w:pPr>
        <w:pStyle w:val="19"/>
        <w:spacing w:before="142" w:line="228" w:lineRule="auto"/>
        <w:ind w:left="462"/>
      </w:pPr>
      <w:r>
        <w:t>A.对流层                                B.平流层</w:t>
      </w:r>
    </w:p>
    <w:p w14:paraId="68A2B3A0">
      <w:pPr>
        <w:pStyle w:val="19"/>
        <w:spacing w:before="144" w:line="228" w:lineRule="auto"/>
        <w:ind w:left="467"/>
      </w:pPr>
      <w:r>
        <w:t>C.高层大气                              D.电离层</w:t>
      </w:r>
    </w:p>
    <w:p w14:paraId="6A827FA6">
      <w:pPr>
        <w:pStyle w:val="19"/>
        <w:spacing w:before="142" w:line="229" w:lineRule="auto"/>
        <w:ind w:left="473"/>
      </w:pPr>
      <w:r>
        <w:t>30.太阳是太阳系的中心天体，是位于太阳系中心的 (    )</w:t>
      </w:r>
    </w:p>
    <w:p w14:paraId="4B26C215">
      <w:pPr>
        <w:pStyle w:val="19"/>
        <w:spacing w:before="143" w:line="229" w:lineRule="auto"/>
        <w:ind w:left="462"/>
      </w:pPr>
      <w:r>
        <w:t>A.恒星                                   B.行星</w:t>
      </w:r>
    </w:p>
    <w:p w14:paraId="4AA26107">
      <w:pPr>
        <w:pStyle w:val="19"/>
        <w:spacing w:before="141" w:line="231" w:lineRule="auto"/>
        <w:ind w:left="467"/>
      </w:pPr>
      <w:r>
        <w:t>C.卫星                                    D.彗星</w:t>
      </w:r>
    </w:p>
    <w:p w14:paraId="436A4405">
      <w:pPr>
        <w:pStyle w:val="19"/>
        <w:spacing w:before="141" w:line="229" w:lineRule="auto"/>
        <w:ind w:left="473"/>
      </w:pPr>
      <w:r>
        <w:t>31.下列关于洋流的说法，不正确的是（    ）。</w:t>
      </w:r>
    </w:p>
    <w:p w14:paraId="0713489C">
      <w:pPr>
        <w:pStyle w:val="19"/>
        <w:spacing w:before="140" w:line="229" w:lineRule="auto"/>
        <w:ind w:left="462"/>
      </w:pPr>
      <w:r>
        <w:t>A.洋流对海洋生态环境的恢复具有重大意义</w:t>
      </w:r>
    </w:p>
    <w:p w14:paraId="2C8175D7">
      <w:pPr>
        <w:pStyle w:val="19"/>
        <w:spacing w:before="144" w:line="228" w:lineRule="auto"/>
        <w:ind w:left="464"/>
      </w:pPr>
      <w:r>
        <w:t>B.暖流为海水由温度低的海域流向温度高的海域</w:t>
      </w:r>
    </w:p>
    <w:p w14:paraId="4905DA53">
      <w:pPr>
        <w:pStyle w:val="19"/>
        <w:spacing w:before="142" w:line="228" w:lineRule="auto"/>
        <w:ind w:left="467"/>
      </w:pPr>
      <w:r>
        <w:t>C.寒流对陆地有降低温度和湿度的影响</w:t>
      </w:r>
    </w:p>
    <w:p w14:paraId="46C8AA31">
      <w:pPr>
        <w:pStyle w:val="19"/>
        <w:spacing w:before="143" w:line="228" w:lineRule="auto"/>
        <w:ind w:left="464"/>
      </w:pPr>
      <w:r>
        <w:t>D.寒暖流交汇海区往往会形成较大渔场</w:t>
      </w:r>
    </w:p>
    <w:p w14:paraId="15335FB9">
      <w:pPr>
        <w:pStyle w:val="19"/>
        <w:spacing w:before="143" w:line="228" w:lineRule="auto"/>
        <w:ind w:left="473"/>
      </w:pPr>
      <w:r>
        <w:t>32.下列与四川省有关的地理常识，错误的是（    ）。</w:t>
      </w:r>
    </w:p>
    <w:p w14:paraId="03C38D03">
      <w:pPr>
        <w:pStyle w:val="19"/>
        <w:spacing w:before="143" w:line="228" w:lineRule="auto"/>
        <w:ind w:left="462"/>
      </w:pPr>
      <w:r>
        <w:t>A.全省地貌东西差异大，地形复杂多样</w:t>
      </w:r>
    </w:p>
    <w:p w14:paraId="65B39BF9">
      <w:pPr>
        <w:pStyle w:val="19"/>
        <w:spacing w:before="143" w:line="228" w:lineRule="auto"/>
        <w:ind w:left="464"/>
      </w:pPr>
      <w:r>
        <w:t>B.位于我国大陆地势三大阶梯中的第一级和第二级之间</w:t>
      </w:r>
    </w:p>
    <w:p w14:paraId="61E2059B">
      <w:pPr>
        <w:pStyle w:val="19"/>
        <w:spacing w:before="144" w:line="228" w:lineRule="auto"/>
        <w:ind w:left="467"/>
      </w:pPr>
      <w:r>
        <w:t>C.季风气候明显，雨热同季，东西部气候差异较大</w:t>
      </w:r>
    </w:p>
    <w:p w14:paraId="2E66DCD7">
      <w:pPr>
        <w:pStyle w:val="19"/>
        <w:spacing w:before="142" w:line="228" w:lineRule="auto"/>
        <w:ind w:left="464"/>
      </w:pPr>
      <w:r>
        <w:t>D.东部年日照时长远远高于西部</w:t>
      </w:r>
    </w:p>
    <w:p w14:paraId="6015A9BB">
      <w:pPr>
        <w:pStyle w:val="19"/>
        <w:spacing w:before="143" w:line="228" w:lineRule="auto"/>
        <w:ind w:left="473"/>
      </w:pPr>
      <w:r>
        <w:t>33.我国喀斯特地貌分布区域较广，如广西、云南等地，其形成是（    ）地区地下水长期溶蚀的结果。</w:t>
      </w:r>
    </w:p>
    <w:p w14:paraId="235C44E1">
      <w:pPr>
        <w:pStyle w:val="19"/>
        <w:spacing w:before="143" w:line="228" w:lineRule="auto"/>
        <w:ind w:left="462"/>
      </w:pPr>
      <w:r>
        <w:t>A.石灰岩                                B.花岗岩</w:t>
      </w:r>
    </w:p>
    <w:p w14:paraId="465F6A14">
      <w:pPr>
        <w:pStyle w:val="19"/>
        <w:spacing w:before="144" w:line="229" w:lineRule="auto"/>
        <w:ind w:left="467"/>
      </w:pPr>
      <w:r>
        <w:t>C.砂岩                                   D.页岩</w:t>
      </w:r>
    </w:p>
    <w:p w14:paraId="027E4A07">
      <w:pPr>
        <w:pStyle w:val="19"/>
        <w:spacing w:before="141" w:line="228" w:lineRule="auto"/>
        <w:ind w:left="473"/>
      </w:pPr>
      <w:r>
        <w:t>34.我国大陆的河流大部分由西向东流入大海，这说明（    ）。</w:t>
      </w:r>
    </w:p>
    <w:p w14:paraId="4E2F7782">
      <w:pPr>
        <w:pStyle w:val="19"/>
        <w:spacing w:before="144" w:line="228" w:lineRule="auto"/>
        <w:ind w:left="462"/>
      </w:pPr>
      <w:r>
        <w:t>A.我国大陆地形为西高东低</w:t>
      </w:r>
    </w:p>
    <w:p w14:paraId="567C9430">
      <w:pPr>
        <w:pStyle w:val="19"/>
        <w:spacing w:before="71" w:line="228" w:lineRule="auto"/>
        <w:ind w:left="464"/>
      </w:pPr>
      <w:r>
        <w:t>B.地球由西向东自转</w:t>
      </w:r>
    </w:p>
    <w:p w14:paraId="1C546962">
      <w:pPr>
        <w:pStyle w:val="19"/>
        <w:spacing w:before="141" w:line="228" w:lineRule="auto"/>
        <w:ind w:left="467"/>
      </w:pPr>
      <w:r>
        <w:t>C.地球的引力东部比西部大</w:t>
      </w:r>
    </w:p>
    <w:p w14:paraId="037C0536">
      <w:pPr>
        <w:pStyle w:val="19"/>
        <w:spacing w:before="144" w:line="228" w:lineRule="auto"/>
        <w:ind w:left="464"/>
      </w:pPr>
      <w:r>
        <w:t>D.我国大陆西部所处的纬度高</w:t>
      </w:r>
    </w:p>
    <w:p w14:paraId="7D478782">
      <w:pPr>
        <w:pStyle w:val="19"/>
        <w:spacing w:before="141" w:line="229" w:lineRule="auto"/>
        <w:ind w:left="473"/>
      </w:pPr>
      <w:r>
        <w:t>35.关于我国地理，下列说法正确的是（    ）。</w:t>
      </w:r>
    </w:p>
    <w:p w14:paraId="70B26128">
      <w:pPr>
        <w:pStyle w:val="19"/>
        <w:spacing w:before="142" w:line="228" w:lineRule="auto"/>
        <w:ind w:left="462"/>
      </w:pPr>
      <w:r>
        <w:t>A.我国地势东高西低，呈阶梯状分布</w:t>
      </w:r>
    </w:p>
    <w:p w14:paraId="00CF60EE">
      <w:pPr>
        <w:pStyle w:val="19"/>
        <w:spacing w:before="142" w:line="228" w:lineRule="auto"/>
        <w:ind w:left="464"/>
      </w:pPr>
      <w:r>
        <w:t>B.我国领土南北跨越的纬度近 50 度，跨越热带、温带、寒带地区</w:t>
      </w:r>
    </w:p>
    <w:p w14:paraId="7CE992D8">
      <w:pPr>
        <w:pStyle w:val="19"/>
        <w:spacing w:before="145" w:line="228" w:lineRule="auto"/>
        <w:ind w:left="467"/>
      </w:pPr>
      <w:r>
        <w:t>C.我国最大的岛屿是海南岛</w:t>
      </w:r>
    </w:p>
    <w:p w14:paraId="006C67DB">
      <w:pPr>
        <w:pStyle w:val="19"/>
        <w:spacing w:before="141" w:line="228" w:lineRule="auto"/>
        <w:ind w:left="464"/>
      </w:pPr>
      <w:r>
        <w:t>D.我国最大的沙漠是塔克拉玛干沙漠</w:t>
      </w:r>
    </w:p>
    <w:p w14:paraId="6D3D1383">
      <w:pPr>
        <w:pStyle w:val="19"/>
        <w:spacing w:before="144" w:line="360" w:lineRule="auto"/>
        <w:ind w:left="471" w:right="1173" w:firstLine="1"/>
      </w:pPr>
      <w:r>
        <w:t>36.从北极点到南极点，可以画出许多南北方向的与地球赤道垂直的大圆圈，这叫作“经图 ”；构成这些圆圈的线段，就叫经线。地球上跨经度最广的大洋是 (    )</w:t>
      </w:r>
    </w:p>
    <w:p w14:paraId="2630D405">
      <w:pPr>
        <w:pStyle w:val="19"/>
        <w:spacing w:line="229" w:lineRule="auto"/>
        <w:ind w:left="462"/>
      </w:pPr>
      <w:r>
        <w:t>A.太平洋                                 B.大西洋</w:t>
      </w:r>
    </w:p>
    <w:p w14:paraId="3CDE9102">
      <w:pPr>
        <w:pStyle w:val="19"/>
        <w:spacing w:before="141" w:line="228" w:lineRule="auto"/>
        <w:ind w:left="467"/>
      </w:pPr>
      <w:r>
        <w:t>C.印度洋                                 D.北冰洋</w:t>
      </w:r>
    </w:p>
    <w:p w14:paraId="366ACF99">
      <w:pPr>
        <w:pStyle w:val="19"/>
        <w:spacing w:before="144" w:line="360" w:lineRule="auto"/>
        <w:ind w:left="471" w:right="1173" w:firstLine="1"/>
      </w:pPr>
      <w:r>
        <w:t>37.蓝蓝的天空，清清的湖水呀……这是我的家呀 ”这段歌词中赞美的蓝天，其蓝色的形成是由于（    ）。</w:t>
      </w:r>
    </w:p>
    <w:p w14:paraId="025C5FC7">
      <w:pPr>
        <w:pStyle w:val="19"/>
        <w:spacing w:before="142" w:line="228" w:lineRule="auto"/>
        <w:ind w:left="462"/>
      </w:pPr>
      <w:r>
        <w:t>A.大气对太阳辐射的吸收作用 B.大气对太阳辐射的反射作用</w:t>
      </w:r>
    </w:p>
    <w:p w14:paraId="2F79C3F8">
      <w:pPr>
        <w:pStyle w:val="19"/>
        <w:spacing w:before="145" w:line="228" w:lineRule="auto"/>
        <w:ind w:left="467"/>
      </w:pPr>
      <w:r>
        <w:t>C.大气对太阳辐射的散射作用 D.大气对地面辐射的吸收作用</w:t>
      </w:r>
    </w:p>
    <w:p w14:paraId="6D3FAE7B">
      <w:pPr>
        <w:pStyle w:val="19"/>
        <w:spacing w:before="141" w:line="360" w:lineRule="auto"/>
        <w:ind w:left="578" w:right="88" w:hanging="105"/>
      </w:pPr>
      <w:r>
        <w:t>38.我国的海岸线长达 18000 千米，与我国隔海相望的国家有 6 个。下列国家中，不与我国隔海相望的是(    ) 。</w:t>
      </w:r>
    </w:p>
    <w:p w14:paraId="26E7EE72">
      <w:pPr>
        <w:pStyle w:val="19"/>
        <w:spacing w:line="228" w:lineRule="auto"/>
        <w:ind w:left="462"/>
      </w:pPr>
      <w:r>
        <w:t>A.韩国                            B.马来西亚</w:t>
      </w:r>
    </w:p>
    <w:p w14:paraId="16A1E2C9">
      <w:pPr>
        <w:pStyle w:val="19"/>
        <w:spacing w:before="145" w:line="228" w:lineRule="auto"/>
        <w:ind w:left="467"/>
      </w:pPr>
      <w:r>
        <w:t>C.文莱                             D.老挝</w:t>
      </w:r>
    </w:p>
    <w:p w14:paraId="7A2D5B6B">
      <w:pPr>
        <w:pStyle w:val="19"/>
        <w:spacing w:before="144" w:line="360" w:lineRule="auto"/>
        <w:ind w:left="471" w:right="1173" w:firstLine="1"/>
      </w:pPr>
      <w:r>
        <w:t>39.我国地域宽广，地形复杂多样，四大高原形态各有特色。其中，“远看成山，近看成川 ”描绘的是（    ）。</w:t>
      </w:r>
    </w:p>
    <w:p w14:paraId="1969D633">
      <w:pPr>
        <w:pStyle w:val="19"/>
        <w:spacing w:before="144" w:line="228" w:lineRule="auto"/>
        <w:ind w:left="462"/>
      </w:pPr>
      <w:r>
        <w:t>A.青藏高原                        B.云贵高原</w:t>
      </w:r>
    </w:p>
    <w:p w14:paraId="74BBA864">
      <w:pPr>
        <w:pStyle w:val="19"/>
        <w:spacing w:before="142" w:line="228" w:lineRule="auto"/>
        <w:ind w:left="467"/>
      </w:pPr>
      <w:r>
        <w:t>C.内蒙古高原                      D.黄土高原</w:t>
      </w:r>
    </w:p>
    <w:p w14:paraId="3897619D">
      <w:pPr>
        <w:pStyle w:val="19"/>
        <w:spacing w:before="144" w:line="229" w:lineRule="auto"/>
        <w:ind w:left="468"/>
      </w:pPr>
      <w:r>
        <w:t>40.下列关于我国地理知识的表述，不正确的是（    ）。</w:t>
      </w:r>
    </w:p>
    <w:p w14:paraId="0A8548A6">
      <w:pPr>
        <w:pStyle w:val="19"/>
        <w:spacing w:before="141" w:line="228" w:lineRule="auto"/>
        <w:ind w:left="462"/>
      </w:pPr>
      <w:r>
        <w:t>A.我国位于亚洲东部、太平洋西岸</w:t>
      </w:r>
    </w:p>
    <w:p w14:paraId="3DE843CD">
      <w:pPr>
        <w:pStyle w:val="19"/>
        <w:spacing w:before="144" w:line="228" w:lineRule="auto"/>
        <w:ind w:left="464"/>
      </w:pPr>
      <w:r>
        <w:t>B.我国东临太平洋，东部广大地区雨量充沛，利于农业生产</w:t>
      </w:r>
    </w:p>
    <w:p w14:paraId="4B3051D9">
      <w:pPr>
        <w:pStyle w:val="19"/>
        <w:spacing w:before="142" w:line="228" w:lineRule="auto"/>
        <w:ind w:left="467"/>
      </w:pPr>
      <w:r>
        <w:t>C.我国粮食产区主要位于热带，对农作物生长十分有利</w:t>
      </w:r>
    </w:p>
    <w:p w14:paraId="429E1EB3">
      <w:pPr>
        <w:pStyle w:val="19"/>
        <w:spacing w:before="144" w:line="226" w:lineRule="auto"/>
        <w:ind w:left="464"/>
      </w:pPr>
      <w:r>
        <w:t>D.我国领土南北跨纬度近 50 ° , 南北气候差异大</w:t>
      </w:r>
    </w:p>
    <w:p w14:paraId="3A4CDD19">
      <w:pPr>
        <w:pStyle w:val="19"/>
        <w:spacing w:before="144" w:line="360" w:lineRule="auto"/>
        <w:ind w:left="485" w:right="88" w:hanging="17"/>
      </w:pPr>
      <w:r>
        <w:t>41.我国佛教艺术驰名中外，云冈石窟、龙门石窟和莫高窟三大石窟举世皆知。以下关于三大石窟地理位置的描述，正确的是（    ）。</w:t>
      </w:r>
    </w:p>
    <w:p w14:paraId="58C13C69">
      <w:pPr>
        <w:pStyle w:val="19"/>
        <w:spacing w:line="228" w:lineRule="auto"/>
        <w:ind w:left="462"/>
      </w:pPr>
      <w:r>
        <w:t>A.所在省份两两接壤</w:t>
      </w:r>
    </w:p>
    <w:p w14:paraId="5552C0C2">
      <w:pPr>
        <w:pStyle w:val="19"/>
        <w:spacing w:before="145" w:line="228" w:lineRule="auto"/>
        <w:ind w:left="464"/>
      </w:pPr>
      <w:r>
        <w:t>B.所在省份都有黄河流过</w:t>
      </w:r>
    </w:p>
    <w:p w14:paraId="3588452C">
      <w:pPr>
        <w:pStyle w:val="19"/>
        <w:spacing w:before="141" w:line="228" w:lineRule="auto"/>
        <w:ind w:left="467"/>
      </w:pPr>
      <w:r>
        <w:t>C.均地处黄土高原</w:t>
      </w:r>
    </w:p>
    <w:p w14:paraId="28F3B668">
      <w:pPr>
        <w:pStyle w:val="19"/>
        <w:spacing w:before="144" w:line="229" w:lineRule="auto"/>
        <w:ind w:left="464"/>
      </w:pPr>
      <w:r>
        <w:t>D.所处纬度大致相当</w:t>
      </w:r>
    </w:p>
    <w:p w14:paraId="3FCB22AE">
      <w:pPr>
        <w:pStyle w:val="19"/>
        <w:spacing w:before="141" w:line="228" w:lineRule="auto"/>
        <w:ind w:left="468"/>
      </w:pPr>
      <w:r>
        <w:t>42.内蒙古自治区由于地理位置和地形的影响，形成了以（    ）为主的复杂多样的气候。</w:t>
      </w:r>
    </w:p>
    <w:p w14:paraId="07EAB13A">
      <w:pPr>
        <w:pStyle w:val="19"/>
        <w:spacing w:before="145" w:line="228" w:lineRule="auto"/>
        <w:ind w:left="462"/>
      </w:pPr>
      <w:r>
        <w:t>A.温带大陆性季风尚候               B.温带大陆性气候</w:t>
      </w:r>
    </w:p>
    <w:p w14:paraId="5D496649">
      <w:pPr>
        <w:pStyle w:val="19"/>
        <w:spacing w:before="71" w:line="228" w:lineRule="auto"/>
        <w:ind w:left="467"/>
      </w:pPr>
      <w:r>
        <w:t>C.寒温带大陆性气候                 D.高山高原气候</w:t>
      </w:r>
    </w:p>
    <w:p w14:paraId="56CA0686">
      <w:pPr>
        <w:pStyle w:val="19"/>
        <w:spacing w:before="141" w:line="360" w:lineRule="auto"/>
        <w:ind w:left="478" w:right="1" w:hanging="10"/>
      </w:pPr>
      <w:r>
        <w:t>43.地壳是地球固体圈层的最外层，主要由岩石组成。地壳中自然存在的化学元素有 90 多种，其中含量最多的元素是 (    )</w:t>
      </w:r>
    </w:p>
    <w:p w14:paraId="6B91E24D">
      <w:pPr>
        <w:pStyle w:val="19"/>
        <w:spacing w:line="234" w:lineRule="auto"/>
        <w:ind w:left="462"/>
      </w:pPr>
      <w:r>
        <w:t>A.硅                                     B.铝</w:t>
      </w:r>
    </w:p>
    <w:p w14:paraId="1B97956C">
      <w:pPr>
        <w:pStyle w:val="19"/>
        <w:spacing w:before="137" w:line="228" w:lineRule="auto"/>
        <w:ind w:left="467"/>
      </w:pPr>
      <w:r>
        <w:t>C.氧                                     D.铁</w:t>
      </w:r>
    </w:p>
    <w:p w14:paraId="6A899803">
      <w:pPr>
        <w:pStyle w:val="19"/>
        <w:spacing w:before="142" w:line="229" w:lineRule="auto"/>
        <w:ind w:left="468"/>
      </w:pPr>
      <w:r>
        <w:t>44.以下关于经线的说法，错误的是（    ）。</w:t>
      </w:r>
    </w:p>
    <w:p w14:paraId="525B16A2">
      <w:pPr>
        <w:pStyle w:val="19"/>
        <w:spacing w:before="143" w:line="229" w:lineRule="auto"/>
        <w:ind w:left="462"/>
      </w:pPr>
      <w:r>
        <w:t>A.经线也叫子午线</w:t>
      </w:r>
    </w:p>
    <w:p w14:paraId="28ED989E">
      <w:pPr>
        <w:pStyle w:val="19"/>
        <w:spacing w:before="141" w:line="228" w:lineRule="auto"/>
        <w:ind w:left="464"/>
      </w:pPr>
      <w:r>
        <w:t>B.经线是等长的，它代表地球表面的南北方向</w:t>
      </w:r>
    </w:p>
    <w:p w14:paraId="72DCF106">
      <w:pPr>
        <w:pStyle w:val="19"/>
        <w:spacing w:before="143" w:line="228" w:lineRule="auto"/>
        <w:ind w:left="467"/>
      </w:pPr>
      <w:r>
        <w:t>C.经过英国格林尼治天文台旧址的那条经线被定为本初子午线</w:t>
      </w:r>
    </w:p>
    <w:p w14:paraId="19166875">
      <w:pPr>
        <w:pStyle w:val="19"/>
        <w:spacing w:before="142" w:line="228" w:lineRule="auto"/>
        <w:ind w:left="464"/>
      </w:pPr>
      <w:r>
        <w:t>D.西经 19 °和东经 170 °两条经线组成的经线圈把地球分为东、西半球</w:t>
      </w:r>
    </w:p>
    <w:p w14:paraId="040B9739">
      <w:pPr>
        <w:pStyle w:val="19"/>
        <w:spacing w:before="144" w:line="360" w:lineRule="auto"/>
        <w:ind w:left="471" w:right="1" w:hanging="3"/>
      </w:pPr>
      <w:r>
        <w:t>45.据观测，地球北极的年平均气温大约在 8℃ , 而南极的年平均气温要比北极低得多，大约在－56℃ 。南极比北极冷的原因是（    ）。</w:t>
      </w:r>
    </w:p>
    <w:p w14:paraId="66CED696">
      <w:pPr>
        <w:pStyle w:val="19"/>
        <w:spacing w:line="227" w:lineRule="auto"/>
        <w:ind w:left="462"/>
      </w:pPr>
      <w:r>
        <w:t>A.由于地球倾斜角的影响，南半球的冬天比北半球时间长</w:t>
      </w:r>
    </w:p>
    <w:p w14:paraId="477D5266">
      <w:pPr>
        <w:pStyle w:val="19"/>
        <w:spacing w:before="143" w:line="228" w:lineRule="auto"/>
        <w:ind w:left="464"/>
      </w:pPr>
      <w:r>
        <w:t>B.南极大部分是大陆，储藏热量的能力较弱，夏季获得的热量很快就辐射掉了</w:t>
      </w:r>
    </w:p>
    <w:p w14:paraId="7B975E53">
      <w:pPr>
        <w:pStyle w:val="19"/>
        <w:spacing w:before="144" w:line="228" w:lineRule="auto"/>
        <w:ind w:left="467"/>
      </w:pPr>
      <w:r>
        <w:t>C.人类活动能源消耗大多在北半球，是北极比南极温度高的原因之一土</w:t>
      </w:r>
    </w:p>
    <w:p w14:paraId="27D980C6">
      <w:pPr>
        <w:pStyle w:val="19"/>
        <w:spacing w:before="142" w:line="228" w:lineRule="auto"/>
        <w:ind w:left="464"/>
      </w:pPr>
      <w:r>
        <w:t>D.南极周围的海洋上浮着巨大的冰川，使南极天气变得更冷</w:t>
      </w:r>
    </w:p>
    <w:p w14:paraId="3B4AFFFD">
      <w:pPr>
        <w:pStyle w:val="19"/>
        <w:spacing w:before="143" w:line="228" w:lineRule="auto"/>
        <w:ind w:left="470"/>
      </w:pPr>
      <w:r>
        <w:t>6.中国最大、世界海拔最高的高原，被称为“世界屋脊 ”“第三极 ”的是（    ）。</w:t>
      </w:r>
    </w:p>
    <w:p w14:paraId="0D1BD007">
      <w:pPr>
        <w:pStyle w:val="19"/>
        <w:spacing w:before="142" w:line="228" w:lineRule="auto"/>
        <w:ind w:left="462"/>
      </w:pPr>
      <w:r>
        <w:t>A.青藏高原                   B.内蒙古高原</w:t>
      </w:r>
    </w:p>
    <w:p w14:paraId="4D2D5777">
      <w:pPr>
        <w:pStyle w:val="19"/>
        <w:spacing w:before="145" w:line="228" w:lineRule="auto"/>
        <w:ind w:left="467"/>
      </w:pPr>
      <w:r>
        <w:t>C.云贵高原                   D.黄土高原</w:t>
      </w:r>
    </w:p>
    <w:p w14:paraId="50C76E32">
      <w:pPr>
        <w:pStyle w:val="19"/>
        <w:spacing w:before="142" w:line="228" w:lineRule="auto"/>
        <w:ind w:left="468"/>
      </w:pPr>
      <w:r>
        <w:t>47.水覆盖了地球表面约（    ）的面积。</w:t>
      </w:r>
    </w:p>
    <w:p w14:paraId="79F5C045">
      <w:pPr>
        <w:pStyle w:val="19"/>
        <w:spacing w:before="144" w:line="268" w:lineRule="exact"/>
        <w:ind w:left="462"/>
      </w:pPr>
      <w:r>
        <w:t>A.41％                      B.51%</w:t>
      </w:r>
    </w:p>
    <w:p w14:paraId="047452C8">
      <w:pPr>
        <w:pStyle w:val="19"/>
        <w:spacing w:before="121" w:line="268" w:lineRule="exact"/>
        <w:ind w:left="467"/>
      </w:pPr>
      <w:r>
        <w:t>C.71％                      D.91%</w:t>
      </w:r>
    </w:p>
    <w:p w14:paraId="5A1A2340">
      <w:pPr>
        <w:pStyle w:val="19"/>
        <w:spacing w:before="123" w:line="228" w:lineRule="auto"/>
        <w:ind w:left="468"/>
      </w:pPr>
      <w:r>
        <w:t>48.（    ）是我国最长的河流，素有“黄金水道 ”之称。</w:t>
      </w:r>
    </w:p>
    <w:p w14:paraId="5AD3DCE6">
      <w:pPr>
        <w:pStyle w:val="19"/>
        <w:spacing w:before="142" w:line="228" w:lineRule="auto"/>
        <w:ind w:left="462"/>
      </w:pPr>
      <w:r>
        <w:t>A.黄河                      B.珠江</w:t>
      </w:r>
    </w:p>
    <w:p w14:paraId="25199BBA">
      <w:pPr>
        <w:pStyle w:val="19"/>
        <w:spacing w:before="144" w:line="228" w:lineRule="auto"/>
        <w:ind w:left="467"/>
      </w:pPr>
      <w:r>
        <w:t>C.长江                       D.松花江</w:t>
      </w:r>
    </w:p>
    <w:p w14:paraId="31FABF0B">
      <w:pPr>
        <w:pStyle w:val="19"/>
        <w:spacing w:before="142" w:line="229" w:lineRule="auto"/>
        <w:ind w:left="468"/>
      </w:pPr>
      <w:r>
        <w:t>三、</w:t>
      </w:r>
      <w:r>
        <w:rPr>
          <w:b/>
        </w:rPr>
        <w:t>多项选择题</w:t>
      </w:r>
    </w:p>
    <w:p w14:paraId="43EF6CA4">
      <w:pPr>
        <w:pStyle w:val="19"/>
        <w:spacing w:before="143" w:line="229" w:lineRule="auto"/>
        <w:ind w:left="484"/>
      </w:pPr>
      <w:r>
        <w:t>1.下列国家中与我国隔海相望的有（    ）。</w:t>
      </w:r>
    </w:p>
    <w:p w14:paraId="0CDE9789">
      <w:pPr>
        <w:pStyle w:val="19"/>
        <w:spacing w:before="140" w:line="228" w:lineRule="auto"/>
        <w:ind w:left="462"/>
      </w:pPr>
      <w:r>
        <w:t>A.马来西亚                         B. 日本</w:t>
      </w:r>
    </w:p>
    <w:p w14:paraId="353BD5B3">
      <w:pPr>
        <w:pStyle w:val="19"/>
        <w:spacing w:before="145" w:line="228" w:lineRule="auto"/>
        <w:ind w:left="467"/>
      </w:pPr>
      <w:r>
        <w:t>C.韩国                            D.菲律宾</w:t>
      </w:r>
    </w:p>
    <w:p w14:paraId="5FE628F9">
      <w:pPr>
        <w:pStyle w:val="19"/>
        <w:spacing w:before="141" w:line="229" w:lineRule="auto"/>
        <w:ind w:left="471"/>
      </w:pPr>
      <w:r>
        <w:t>2.以下对俄罗斯的描述，正确的有（    ）。</w:t>
      </w:r>
    </w:p>
    <w:p w14:paraId="1E88E1D1">
      <w:pPr>
        <w:pStyle w:val="19"/>
        <w:spacing w:before="144" w:line="229" w:lineRule="auto"/>
        <w:ind w:left="462"/>
      </w:pPr>
      <w:r>
        <w:t>A.地跨欧、亚两大洲</w:t>
      </w:r>
    </w:p>
    <w:p w14:paraId="1FA302D5">
      <w:pPr>
        <w:pStyle w:val="19"/>
        <w:spacing w:before="141" w:line="228" w:lineRule="auto"/>
        <w:ind w:left="464"/>
      </w:pPr>
      <w:r>
        <w:t>B.北邻北冰洋，东濒印度洋</w:t>
      </w:r>
    </w:p>
    <w:p w14:paraId="45848F26">
      <w:pPr>
        <w:pStyle w:val="19"/>
        <w:spacing w:before="144" w:line="228" w:lineRule="auto"/>
        <w:ind w:left="467"/>
      </w:pPr>
      <w:r>
        <w:t>C.是世界上面积最大的国家</w:t>
      </w:r>
    </w:p>
    <w:p w14:paraId="7E307E07">
      <w:pPr>
        <w:pStyle w:val="19"/>
        <w:spacing w:before="141" w:line="228" w:lineRule="auto"/>
        <w:ind w:left="464"/>
      </w:pPr>
      <w:r>
        <w:t>D.大部分城市和首都莫斯科均在欧洲</w:t>
      </w:r>
    </w:p>
    <w:p w14:paraId="356BE0EA">
      <w:pPr>
        <w:pStyle w:val="19"/>
        <w:spacing w:before="145" w:line="228" w:lineRule="auto"/>
        <w:ind w:left="473"/>
      </w:pPr>
      <w:r>
        <w:t>3.关于四季，下列说法中正确的是（    ）。</w:t>
      </w:r>
    </w:p>
    <w:p w14:paraId="78B86D8E">
      <w:pPr>
        <w:pStyle w:val="19"/>
        <w:spacing w:before="71" w:line="228" w:lineRule="auto"/>
        <w:ind w:left="462"/>
      </w:pPr>
      <w:r>
        <w:t>A.南、北两个半球的季节刚好相反</w:t>
      </w:r>
    </w:p>
    <w:p w14:paraId="1D1ABCF9">
      <w:pPr>
        <w:pStyle w:val="19"/>
        <w:spacing w:before="141" w:line="228" w:lineRule="auto"/>
        <w:ind w:left="464"/>
      </w:pPr>
      <w:r>
        <w:t>B.我国在气候上以候温作为划分四季的标准</w:t>
      </w:r>
    </w:p>
    <w:p w14:paraId="22BF691A">
      <w:pPr>
        <w:pStyle w:val="19"/>
        <w:spacing w:before="143" w:line="360" w:lineRule="auto"/>
        <w:ind w:left="470" w:right="20" w:hanging="3"/>
      </w:pPr>
      <w:r>
        <w:t>C.候温（连续 5 天日平均气温）大于或等于 22℃为夏季，小于或等于 10℃为冬季，介于两者之间为春季和秋季</w:t>
      </w:r>
    </w:p>
    <w:p w14:paraId="6E89DAD9">
      <w:pPr>
        <w:pStyle w:val="19"/>
        <w:spacing w:line="360" w:lineRule="auto"/>
        <w:ind w:left="468" w:hanging="4"/>
      </w:pPr>
      <w:r>
        <w:t>D.为了使天文季节与气候季节相结合，在北半球，把 3、4、5 三个月划为春季，6、7、8 三个月划为夏季， 9、10、11 三个月划为秋季，12、1、2 三个月划为冬季</w:t>
      </w:r>
    </w:p>
    <w:p w14:paraId="5DF1418D">
      <w:pPr>
        <w:pStyle w:val="19"/>
        <w:spacing w:line="360" w:lineRule="auto"/>
        <w:ind w:left="578" w:right="25" w:hanging="110"/>
      </w:pPr>
      <w:r>
        <w:t>4.液态水的存在是地球生命起源和发展的重要条件之一，下列选项与地球液态水存在有密切关系的是(    ) 。</w:t>
      </w:r>
    </w:p>
    <w:p w14:paraId="6879F4A2">
      <w:pPr>
        <w:pStyle w:val="19"/>
        <w:spacing w:line="228" w:lineRule="auto"/>
        <w:ind w:left="462"/>
      </w:pPr>
      <w:r>
        <w:t>A.地球上昼夜更替的周期比较适中</w:t>
      </w:r>
    </w:p>
    <w:p w14:paraId="756A2128">
      <w:pPr>
        <w:pStyle w:val="19"/>
        <w:spacing w:before="141" w:line="229" w:lineRule="auto"/>
        <w:ind w:left="464"/>
      </w:pPr>
      <w:r>
        <w:t>B.地球的质量和体积适中</w:t>
      </w:r>
    </w:p>
    <w:p w14:paraId="23A47B0D">
      <w:pPr>
        <w:pStyle w:val="19"/>
        <w:spacing w:before="143" w:line="229" w:lineRule="auto"/>
        <w:ind w:left="467"/>
      </w:pPr>
      <w:r>
        <w:t>C.地球与太阳的距离比较适中</w:t>
      </w:r>
      <w:bookmarkStart w:id="0" w:name="_GoBack"/>
      <w:bookmarkEnd w:id="0"/>
    </w:p>
    <w:p w14:paraId="03102D30">
      <w:pPr>
        <w:pStyle w:val="19"/>
        <w:spacing w:before="141" w:line="228" w:lineRule="auto"/>
        <w:ind w:left="464"/>
      </w:pPr>
      <w:r>
        <w:t>D.地球处于一种比较安全的宇宙环境之中</w:t>
      </w:r>
    </w:p>
    <w:p w14:paraId="0CE81682">
      <w:pPr>
        <w:pStyle w:val="19"/>
        <w:spacing w:before="144" w:line="229" w:lineRule="auto"/>
        <w:ind w:left="473"/>
      </w:pPr>
      <w:r>
        <w:t>5.下列地理常识，说法正确的有 (    )</w:t>
      </w:r>
    </w:p>
    <w:p w14:paraId="61135656">
      <w:pPr>
        <w:pStyle w:val="19"/>
        <w:spacing w:before="141" w:line="360" w:lineRule="auto"/>
        <w:ind w:left="467" w:right="25" w:hanging="5"/>
      </w:pPr>
      <w:r>
        <w:t>A.台风、飓风、风暴本质都是热带气旋，不同国家对具称谓不同，中国和东亚地区称为台风。大西洋地区称为飓风，印度洋地区称为热带风暴</w:t>
      </w:r>
    </w:p>
    <w:p w14:paraId="0FE39FE7">
      <w:pPr>
        <w:pStyle w:val="19"/>
        <w:spacing w:line="228" w:lineRule="auto"/>
        <w:ind w:left="464"/>
      </w:pPr>
      <w:r>
        <w:t>B.一天中最高气温出现在中午十二点</w:t>
      </w:r>
    </w:p>
    <w:p w14:paraId="70C7E83A">
      <w:pPr>
        <w:pStyle w:val="19"/>
        <w:spacing w:before="144" w:line="228" w:lineRule="auto"/>
        <w:ind w:left="467"/>
      </w:pPr>
      <w:r>
        <w:t>C.全球气温变暖主要是由于排放过多二氧化碳气体是成的</w:t>
      </w:r>
    </w:p>
    <w:p w14:paraId="15D16815">
      <w:pPr>
        <w:pStyle w:val="19"/>
        <w:spacing w:before="142" w:line="228" w:lineRule="auto"/>
        <w:ind w:left="464"/>
      </w:pPr>
      <w:r>
        <w:t>D.我国夏季平均气温最低值出现在黑龙江</w:t>
      </w:r>
    </w:p>
    <w:p w14:paraId="5CC7CD53">
      <w:pPr>
        <w:pStyle w:val="19"/>
        <w:spacing w:before="144" w:line="229" w:lineRule="auto"/>
        <w:ind w:left="470"/>
      </w:pPr>
      <w:r>
        <w:t>6.下列有关地理常识的说法中，正确的有（    ）。</w:t>
      </w:r>
    </w:p>
    <w:p w14:paraId="6853673E">
      <w:pPr>
        <w:pStyle w:val="19"/>
        <w:spacing w:before="141" w:line="228" w:lineRule="auto"/>
        <w:ind w:left="462"/>
      </w:pPr>
      <w:r>
        <w:t>A.北极洲是地球上平均海拔最高的大洲</w:t>
      </w:r>
    </w:p>
    <w:p w14:paraId="0E06DA39">
      <w:pPr>
        <w:pStyle w:val="19"/>
        <w:spacing w:before="144" w:line="228" w:lineRule="auto"/>
        <w:ind w:left="464"/>
      </w:pPr>
      <w:r>
        <w:t>B.波浪、潮汐和洋流是海水运动的主要形式</w:t>
      </w:r>
    </w:p>
    <w:p w14:paraId="6120EF7B">
      <w:pPr>
        <w:pStyle w:val="19"/>
        <w:spacing w:before="142" w:line="228" w:lineRule="auto"/>
        <w:ind w:left="467"/>
      </w:pPr>
      <w:r>
        <w:t>C.火山可分为死火山、活火山和休眠火山</w:t>
      </w:r>
    </w:p>
    <w:p w14:paraId="7D2A76D7">
      <w:pPr>
        <w:pStyle w:val="19"/>
        <w:spacing w:before="144" w:line="228" w:lineRule="auto"/>
        <w:ind w:left="464"/>
      </w:pPr>
      <w:r>
        <w:t>D.亚马孙河是世界第二长河，也是世界流量第一的河流</w:t>
      </w:r>
    </w:p>
    <w:p w14:paraId="12BBE297">
      <w:pPr>
        <w:pStyle w:val="19"/>
        <w:spacing w:before="142" w:line="360" w:lineRule="auto"/>
        <w:ind w:left="470" w:right="25" w:hanging="1"/>
      </w:pPr>
      <w:r>
        <w:t>8.地球是太阳系的行星之一，按离太阳由近及远的次序为第三颗，地球内部有（    ）结构，地球外部有水圈，大气层，还有磁层。形成了围绕固态地球的外套。</w:t>
      </w:r>
    </w:p>
    <w:p w14:paraId="451204F5">
      <w:pPr>
        <w:pStyle w:val="19"/>
        <w:spacing w:line="229" w:lineRule="auto"/>
        <w:ind w:left="462"/>
      </w:pPr>
      <w:r>
        <w:t>A.地核                                   B.地幔</w:t>
      </w:r>
    </w:p>
    <w:p w14:paraId="2FF14C0B">
      <w:pPr>
        <w:pStyle w:val="19"/>
        <w:spacing w:before="143" w:line="228" w:lineRule="auto"/>
        <w:ind w:left="467"/>
      </w:pPr>
      <w:r>
        <w:t>C.地壳                                    D.地心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D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2276</Words>
  <Characters>2479</Characters>
  <Lines>0</Lines>
  <Paragraphs>0</Paragraphs>
  <TotalTime>2</TotalTime>
  <ScaleCrop>false</ScaleCrop>
  <LinksUpToDate>false</LinksUpToDate>
  <CharactersWithSpaces>3233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【   】</cp:lastModifiedBy>
  <dcterms:modified xsi:type="dcterms:W3CDTF">2026-05-17T09:20:32Z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eyJoZGlkIjoiY2FhMThjODBmNDY2MzFmMzMwNWNjNDNlNzJjMTllNWIiLCJ1c2VySWQiOiIzMDk1NDk1NDkifQ==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457087F221984B299B2C0C61AB962E42_12</vt:lpwstr>
  </property>
</Properties>
</file>