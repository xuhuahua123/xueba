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C5F19A">
      <w:pPr>
        <w:pStyle w:val="19"/>
        <w:spacing w:before="152" w:line="229" w:lineRule="auto"/>
        <w:ind w:left="4927"/>
        <w:outlineLvl w:val="0"/>
      </w:pPr>
      <w:r>
        <w:rPr>
          <w:b/>
        </w:rPr>
        <w:t>公文专题</w:t>
      </w:r>
    </w:p>
    <w:p w14:paraId="02A99D6F">
      <w:pPr>
        <w:pStyle w:val="19"/>
        <w:spacing w:before="141" w:line="228" w:lineRule="auto"/>
        <w:ind w:left="472"/>
      </w:pPr>
      <w:r>
        <w:rPr>
          <w:b/>
        </w:rPr>
        <w:t>一、是非判断题（对下列命题做出判断，你认为正确的选“A</w:t>
      </w:r>
      <w:r>
        <w:t xml:space="preserve"> </w:t>
      </w:r>
      <w:r>
        <w:rPr>
          <w:b/>
        </w:rPr>
        <w:t>”，错误的选“B</w:t>
      </w:r>
      <w:r>
        <w:t xml:space="preserve"> </w:t>
      </w:r>
      <w:r>
        <w:rPr>
          <w:b/>
        </w:rPr>
        <w:t>”）</w:t>
      </w:r>
    </w:p>
    <w:p w14:paraId="02298A77">
      <w:pPr>
        <w:pStyle w:val="19"/>
        <w:spacing w:before="144" w:line="228" w:lineRule="auto"/>
        <w:ind w:left="484"/>
      </w:pPr>
      <w:r>
        <w:t>1.公文正文一般使用4 号仿宋体字。</w:t>
      </w:r>
    </w:p>
    <w:p w14:paraId="6C7BA58A">
      <w:pPr>
        <w:pStyle w:val="19"/>
        <w:spacing w:before="144" w:line="228" w:lineRule="auto"/>
        <w:ind w:left="484"/>
      </w:pPr>
      <w:r>
        <w:t>2.决定必须由党政机关联合发文。</w:t>
      </w:r>
    </w:p>
    <w:p w14:paraId="5623097A">
      <w:pPr>
        <w:pStyle w:val="19"/>
        <w:spacing w:before="144" w:line="228" w:lineRule="auto"/>
        <w:ind w:left="484"/>
      </w:pPr>
      <w:r>
        <w:t>3.机关印章是机关法定职权的凭证和法定权威的象征。</w:t>
      </w:r>
    </w:p>
    <w:p w14:paraId="20C8424E">
      <w:pPr>
        <w:pStyle w:val="19"/>
        <w:spacing w:before="144" w:line="228" w:lineRule="auto"/>
        <w:ind w:left="484"/>
      </w:pPr>
      <w:r>
        <w:t>4.党政机关联合行文一般使用行政机关的版头。</w:t>
      </w:r>
    </w:p>
    <w:p w14:paraId="16F00A81">
      <w:pPr>
        <w:pStyle w:val="19"/>
        <w:spacing w:before="144" w:line="228" w:lineRule="auto"/>
        <w:ind w:left="484"/>
      </w:pPr>
      <w:r>
        <w:t>5.批复的行文方向是固定的。</w:t>
      </w:r>
    </w:p>
    <w:p w14:paraId="60DD8E5E">
      <w:pPr>
        <w:pStyle w:val="19"/>
        <w:spacing w:before="144" w:line="228" w:lineRule="auto"/>
        <w:ind w:left="484"/>
      </w:pPr>
      <w:r>
        <w:t>6.应当在附注处注明联系人姓名电话的文种是报告。</w:t>
      </w:r>
    </w:p>
    <w:p w14:paraId="6E786497">
      <w:pPr>
        <w:pStyle w:val="19"/>
        <w:spacing w:before="144" w:line="228" w:lineRule="auto"/>
        <w:ind w:left="484"/>
      </w:pPr>
      <w:r>
        <w:t>7.议案、通知的行文方向可平行、上行、下行。</w:t>
      </w:r>
    </w:p>
    <w:p w14:paraId="34FD3767">
      <w:pPr>
        <w:pStyle w:val="19"/>
        <w:spacing w:before="144" w:line="228" w:lineRule="auto"/>
        <w:ind w:left="484"/>
      </w:pPr>
      <w:r>
        <w:t>8.公文的作者是指签发人。</w:t>
      </w:r>
    </w:p>
    <w:p w14:paraId="24CF1FC4">
      <w:pPr>
        <w:pStyle w:val="19"/>
        <w:spacing w:before="144" w:line="228" w:lineRule="auto"/>
        <w:ind w:left="484"/>
      </w:pPr>
      <w:r>
        <w:t>9.拟办是收文处理中的核心问题。</w:t>
      </w:r>
    </w:p>
    <w:p w14:paraId="42BA2361">
      <w:pPr>
        <w:pStyle w:val="19"/>
        <w:spacing w:before="144" w:line="228" w:lineRule="auto"/>
        <w:ind w:left="484"/>
      </w:pPr>
      <w:r>
        <w:t>10.简报不具备正式公文的法定权威性与行政约束力。</w:t>
      </w:r>
    </w:p>
    <w:p w14:paraId="6B0411B0">
      <w:pPr>
        <w:pStyle w:val="19"/>
        <w:spacing w:before="144" w:line="228" w:lineRule="auto"/>
        <w:ind w:left="484"/>
      </w:pPr>
      <w:r>
        <w:t>11.某县公安局向县财政局主送《关于限三日内完善安全措施的指示》。</w:t>
      </w:r>
    </w:p>
    <w:p w14:paraId="40245FAE">
      <w:pPr>
        <w:pStyle w:val="19"/>
        <w:spacing w:before="144" w:line="228" w:lineRule="auto"/>
        <w:ind w:left="484"/>
      </w:pPr>
      <w:r>
        <w:t>12.所有的公文中，决定最具权威性和强制性。</w:t>
      </w:r>
    </w:p>
    <w:p w14:paraId="1C256D58">
      <w:pPr>
        <w:pStyle w:val="19"/>
        <w:spacing w:before="144" w:line="228" w:lineRule="auto"/>
        <w:ind w:left="484"/>
      </w:pPr>
      <w:r>
        <w:t>13.公文最基本的作用功能是领导和指导作用。</w:t>
      </w:r>
    </w:p>
    <w:p w14:paraId="294C16C3">
      <w:pPr>
        <w:pStyle w:val="19"/>
        <w:spacing w:before="144" w:line="228" w:lineRule="auto"/>
        <w:ind w:left="484"/>
      </w:pPr>
      <w:r>
        <w:t>14.命令（令）是公文的一种。因此，凡是国家行政机关、依法成立的企事业单位、社会团体和其他组织都可以采用。</w:t>
      </w:r>
    </w:p>
    <w:p w14:paraId="227A8A72">
      <w:pPr>
        <w:pStyle w:val="19"/>
        <w:spacing w:before="144" w:line="228" w:lineRule="auto"/>
        <w:ind w:left="484"/>
      </w:pPr>
      <w:r>
        <w:t>15.公文格式中，“题注 ”的位置应在公文版头之下。</w:t>
      </w:r>
    </w:p>
    <w:p w14:paraId="00E68729">
      <w:pPr>
        <w:pStyle w:val="19"/>
        <w:spacing w:before="144" w:line="228" w:lineRule="auto"/>
        <w:ind w:left="484"/>
      </w:pPr>
      <w:r>
        <w:t>16.凡启事、条据、讣告等日常事务文书，都是公文。</w:t>
      </w:r>
    </w:p>
    <w:p w14:paraId="3C15455A">
      <w:pPr>
        <w:pStyle w:val="19"/>
        <w:spacing w:before="144" w:line="228" w:lineRule="auto"/>
        <w:ind w:left="484"/>
      </w:pPr>
      <w:r>
        <w:t>17.在下行文中提出执行要求时，要使受文者不折不扣地执行文件，应写作按照执行。</w:t>
      </w:r>
    </w:p>
    <w:p w14:paraId="6CDFDD48">
      <w:pPr>
        <w:pStyle w:val="19"/>
        <w:spacing w:before="144" w:line="228" w:lineRule="auto"/>
        <w:ind w:left="484"/>
      </w:pPr>
      <w:r>
        <w:t>18.不经签发人同意，任何人不得改动公文定稿的内容。</w:t>
      </w:r>
    </w:p>
    <w:p w14:paraId="7DE4200F">
      <w:pPr>
        <w:pStyle w:val="19"/>
        <w:spacing w:before="144" w:line="228" w:lineRule="auto"/>
        <w:ind w:left="484"/>
      </w:pPr>
      <w:r>
        <w:t>19.公文的结尾应“言止意不尽 ”。</w:t>
      </w:r>
    </w:p>
    <w:p w14:paraId="71FA67D9">
      <w:pPr>
        <w:pStyle w:val="19"/>
        <w:spacing w:before="144" w:line="228" w:lineRule="auto"/>
        <w:ind w:left="484"/>
      </w:pPr>
      <w:r>
        <w:t>20.所有公文都应在公文首页标注签发人。</w:t>
      </w:r>
    </w:p>
    <w:p w14:paraId="54D3E1DB">
      <w:pPr>
        <w:pStyle w:val="19"/>
        <w:spacing w:before="144" w:line="228" w:lineRule="auto"/>
        <w:ind w:left="484"/>
      </w:pPr>
      <w:r>
        <w:t>21.为使上行文能得到及时的处理，应在文中多标注几个主送机关。</w:t>
      </w:r>
    </w:p>
    <w:p w14:paraId="3453CDC7">
      <w:pPr>
        <w:pStyle w:val="19"/>
        <w:spacing w:before="144" w:line="228" w:lineRule="auto"/>
        <w:ind w:left="484"/>
      </w:pPr>
      <w:r>
        <w:t>22.公文中的数字均应用阿拉伯数字表示。</w:t>
      </w:r>
    </w:p>
    <w:p w14:paraId="2BDF35D6">
      <w:pPr>
        <w:pStyle w:val="19"/>
        <w:spacing w:before="144" w:line="228" w:lineRule="auto"/>
        <w:ind w:left="484"/>
      </w:pPr>
      <w:r>
        <w:t>23.党政机关在大众传媒上发布的公文属于多级行文。</w:t>
      </w:r>
    </w:p>
    <w:p w14:paraId="1C75CA61">
      <w:pPr>
        <w:pStyle w:val="19"/>
        <w:spacing w:before="144" w:line="228" w:lineRule="auto"/>
        <w:ind w:left="484"/>
      </w:pPr>
      <w:r>
        <w:t>24.在报告中可以夹带请示事项。</w:t>
      </w:r>
    </w:p>
    <w:p w14:paraId="1CA09D46">
      <w:pPr>
        <w:pStyle w:val="19"/>
        <w:spacing w:before="144" w:line="228" w:lineRule="auto"/>
        <w:ind w:left="484"/>
      </w:pPr>
      <w:r>
        <w:t>25.主送机关必须是受文机关中级别层次高的机关，抄送机关则必须是其中级别层次低的机关。</w:t>
      </w:r>
    </w:p>
    <w:p w14:paraId="30A18444">
      <w:pPr>
        <w:pStyle w:val="19"/>
        <w:spacing w:before="144" w:line="228" w:lineRule="auto"/>
        <w:ind w:left="484"/>
      </w:pPr>
      <w:r>
        <w:t>26.公文都以A4 纸或 16 开纸印刷。</w:t>
      </w:r>
    </w:p>
    <w:p w14:paraId="5879249F">
      <w:pPr>
        <w:pStyle w:val="19"/>
        <w:spacing w:before="144" w:line="228" w:lineRule="auto"/>
        <w:ind w:left="484"/>
      </w:pPr>
      <w:r>
        <w:t>27.公告与通告都是告知性公文，二者在使用上没有区别。</w:t>
      </w:r>
    </w:p>
    <w:p w14:paraId="6470E334">
      <w:pPr>
        <w:pStyle w:val="19"/>
        <w:spacing w:before="144" w:line="228" w:lineRule="auto"/>
        <w:ind w:left="484"/>
      </w:pPr>
      <w:r>
        <w:t>28.通报的主要功能是传达精神、交流情况。</w:t>
      </w:r>
    </w:p>
    <w:p w14:paraId="472A371E">
      <w:pPr>
        <w:pStyle w:val="19"/>
        <w:spacing w:before="144" w:line="228" w:lineRule="auto"/>
        <w:ind w:left="484"/>
      </w:pPr>
      <w:r>
        <w:t>29.对重大行动作出安排应使用命令。</w:t>
      </w:r>
    </w:p>
    <w:p w14:paraId="2130CFDA">
      <w:pPr>
        <w:pStyle w:val="19"/>
        <w:spacing w:before="144" w:line="228" w:lineRule="auto"/>
        <w:ind w:left="484"/>
      </w:pPr>
      <w:r>
        <w:t>30.请示和报告都是向上级机关汇报工作，映情况，请求指示、批准的上行文。因此，二者可以合并使用。</w:t>
      </w:r>
    </w:p>
    <w:p w14:paraId="1C26EF19">
      <w:pPr>
        <w:pStyle w:val="19"/>
        <w:spacing w:before="144" w:line="228" w:lineRule="auto"/>
        <w:ind w:left="484"/>
      </w:pPr>
      <w:r>
        <w:t>31.向不相隶属机关请求批准某事项的公文是意见。</w:t>
      </w:r>
    </w:p>
    <w:p w14:paraId="2663367C">
      <w:pPr>
        <w:pStyle w:val="19"/>
        <w:spacing w:before="144" w:line="228" w:lineRule="auto"/>
        <w:ind w:left="484"/>
      </w:pPr>
      <w:r>
        <w:t>32.专用公文是指在党政机关、团体、企事业单位中普遍通行适用的，具有法定效力和规范体式的公文。</w:t>
      </w:r>
    </w:p>
    <w:p w14:paraId="37084CFC">
      <w:pPr>
        <w:pStyle w:val="19"/>
        <w:spacing w:before="144" w:line="228" w:lineRule="auto"/>
        <w:ind w:left="484"/>
      </w:pPr>
      <w:r>
        <w:t>33.各级党政机关、社会团体和企事业单位，凡是依法建立并合法存在的，都是公文的法定作者。</w:t>
      </w:r>
    </w:p>
    <w:p w14:paraId="713246A6">
      <w:pPr>
        <w:pStyle w:val="19"/>
        <w:spacing w:before="144" w:line="228" w:lineRule="auto"/>
        <w:ind w:left="484"/>
      </w:pPr>
      <w:r>
        <w:t>34.公文大多是以领导人的名义制发的。</w:t>
      </w:r>
    </w:p>
    <w:p w14:paraId="4B9EDFFF">
      <w:pPr>
        <w:pStyle w:val="19"/>
        <w:spacing w:before="144" w:line="228" w:lineRule="auto"/>
        <w:ind w:left="484"/>
      </w:pPr>
      <w:r>
        <w:t>35.公文的行文方向大多是固定的。</w:t>
      </w:r>
    </w:p>
    <w:p w14:paraId="601622CB">
      <w:pPr>
        <w:pStyle w:val="19"/>
        <w:spacing w:before="144" w:line="228" w:lineRule="auto"/>
        <w:ind w:left="484"/>
      </w:pPr>
      <w:r>
        <w:t>36. 目前，我国的保密文件分为绝密、机密、秘密三个级别。</w:t>
      </w:r>
    </w:p>
    <w:p w14:paraId="293EC3BE">
      <w:pPr>
        <w:pStyle w:val="19"/>
        <w:spacing w:before="144" w:line="228" w:lineRule="auto"/>
        <w:ind w:left="484"/>
      </w:pPr>
      <w:r>
        <w:t>37.加急件是指内容特别重要且特别紧急，必须以最快的速度优先传递、处理的公文。</w:t>
      </w:r>
    </w:p>
    <w:p w14:paraId="56ABE4BB">
      <w:pPr>
        <w:pStyle w:val="19"/>
        <w:spacing w:before="144" w:line="228" w:lineRule="auto"/>
        <w:ind w:left="484"/>
      </w:pPr>
      <w:r>
        <w:t>38.《党政机关公文格式》中将版心内的公文格式各要素划分为题目内文、发文机关三部分。</w:t>
      </w:r>
    </w:p>
    <w:p w14:paraId="3B0FF136">
      <w:pPr>
        <w:pStyle w:val="19"/>
        <w:spacing w:before="144" w:line="228" w:lineRule="auto"/>
        <w:ind w:left="484"/>
      </w:pPr>
      <w:r>
        <w:t>39.行文关系是行文制度的核心。</w:t>
      </w:r>
    </w:p>
    <w:p w14:paraId="5512F5B1">
      <w:pPr>
        <w:pStyle w:val="19"/>
        <w:spacing w:before="144" w:line="228" w:lineRule="auto"/>
        <w:ind w:left="484"/>
      </w:pPr>
      <w:r>
        <w:t>40.多级行文是上行文最基本、最常用的行文方式。</w:t>
      </w:r>
    </w:p>
    <w:p w14:paraId="01269D1B">
      <w:pPr>
        <w:pStyle w:val="19"/>
        <w:spacing w:before="144" w:line="228" w:lineRule="auto"/>
        <w:ind w:left="484"/>
      </w:pPr>
      <w:r>
        <w:t>41.一般情况下，下级机关不得越级行文请示问题，也不得越级抄送文件。</w:t>
      </w:r>
    </w:p>
    <w:p w14:paraId="1E25F972">
      <w:pPr>
        <w:pStyle w:val="19"/>
        <w:spacing w:before="144" w:line="228" w:lineRule="auto"/>
        <w:ind w:left="484"/>
      </w:pPr>
      <w:r>
        <w:t>42.多级行文省略了逐级转发的时间与手续，可以使文件精神及时得到传达贯彻，有利于提高工作效率。因此，为了有利于下级结合本地区、本部门实际贯彻上级指示精神，一般以多级行文为宜。</w:t>
      </w:r>
    </w:p>
    <w:p w14:paraId="75A8F3A6">
      <w:pPr>
        <w:pStyle w:val="19"/>
        <w:spacing w:before="144" w:line="228" w:lineRule="auto"/>
        <w:ind w:left="484"/>
      </w:pPr>
      <w:r>
        <w:t>43.联合行文应当确有必要，单位不宜过多上下级机关也可以联合行文。</w:t>
      </w:r>
    </w:p>
    <w:p w14:paraId="5984F209">
      <w:pPr>
        <w:pStyle w:val="19"/>
        <w:spacing w:before="144" w:line="228" w:lineRule="auto"/>
        <w:ind w:left="484"/>
      </w:pPr>
      <w:r>
        <w:t>44.决定属于重要的下行文种，要概括写明收文机关名称。</w:t>
      </w:r>
    </w:p>
    <w:p w14:paraId="2556AF3A">
      <w:pPr>
        <w:pStyle w:val="19"/>
        <w:spacing w:before="144" w:line="228" w:lineRule="auto"/>
        <w:ind w:left="484"/>
      </w:pPr>
      <w:r>
        <w:t>45.在各单位的对外发文中，使用频率最高、应用范围最广的是通报。</w:t>
      </w:r>
    </w:p>
    <w:p w14:paraId="17DFBAEF">
      <w:pPr>
        <w:pStyle w:val="19"/>
        <w:spacing w:before="144" w:line="228" w:lineRule="auto"/>
        <w:ind w:left="484"/>
      </w:pPr>
      <w:r>
        <w:t>46.一件通知只涉及一件工作、一个问题、一项公务任务。</w:t>
      </w:r>
    </w:p>
    <w:p w14:paraId="7E87922E">
      <w:pPr>
        <w:pStyle w:val="19"/>
        <w:spacing w:before="144" w:line="228" w:lineRule="auto"/>
        <w:ind w:left="484"/>
      </w:pPr>
      <w:r>
        <w:t>47.通报属于上行公文。</w:t>
      </w:r>
    </w:p>
    <w:p w14:paraId="355A2FA6">
      <w:pPr>
        <w:pStyle w:val="19"/>
        <w:spacing w:before="144" w:line="228" w:lineRule="auto"/>
        <w:ind w:left="484"/>
      </w:pPr>
      <w:r>
        <w:t>48.函具有“一锤定音 ”的性质。</w:t>
      </w:r>
    </w:p>
    <w:p w14:paraId="4221BA05">
      <w:pPr>
        <w:pStyle w:val="19"/>
        <w:spacing w:before="144" w:line="228" w:lineRule="auto"/>
        <w:ind w:left="484"/>
      </w:pPr>
      <w:r>
        <w:t>49.慰问信可以直接寄给对方，一般不适宜登报。</w:t>
      </w:r>
    </w:p>
    <w:p w14:paraId="1B657E55">
      <w:pPr>
        <w:pStyle w:val="19"/>
        <w:spacing w:before="144" w:line="228" w:lineRule="auto"/>
        <w:ind w:left="484"/>
      </w:pPr>
      <w:r>
        <w:t>50.表彰先进、批评错误、传达重要情况应使用通知。</w:t>
      </w:r>
    </w:p>
    <w:p w14:paraId="05B48279">
      <w:pPr>
        <w:pStyle w:val="19"/>
        <w:spacing w:before="144" w:line="228" w:lineRule="auto"/>
        <w:ind w:left="484"/>
      </w:pPr>
      <w:r>
        <w:t>51.函属于不相隶属机关之间相互往来的公文。</w:t>
      </w:r>
    </w:p>
    <w:p w14:paraId="31889885">
      <w:pPr>
        <w:pStyle w:val="19"/>
        <w:spacing w:before="144" w:line="228" w:lineRule="auto"/>
        <w:ind w:left="484"/>
      </w:pPr>
      <w:r>
        <w:t>52.报告是下级机关向领导机关反馈本机关的工作信息的公文，因此，只能制发于事后。</w:t>
      </w:r>
    </w:p>
    <w:p w14:paraId="731D1759">
      <w:pPr>
        <w:pStyle w:val="19"/>
        <w:spacing w:before="144" w:line="228" w:lineRule="auto"/>
        <w:ind w:left="484"/>
      </w:pPr>
      <w:r>
        <w:t>53.在公文中正确标明文种，不但为公文撰写处理提供便利，而且有利于维护公文的权威性及有效性。</w:t>
      </w:r>
    </w:p>
    <w:p w14:paraId="556B0773">
      <w:pPr>
        <w:pStyle w:val="19"/>
        <w:spacing w:before="144" w:line="228" w:lineRule="auto"/>
        <w:ind w:left="484"/>
      </w:pPr>
      <w:r>
        <w:t>54.公文标题一般用 2 号小标宋体字编排于红色分割线下空二行位置。</w:t>
      </w:r>
    </w:p>
    <w:p w14:paraId="4F4098DB">
      <w:pPr>
        <w:pStyle w:val="19"/>
        <w:spacing w:before="144" w:line="228" w:lineRule="auto"/>
        <w:ind w:left="484"/>
      </w:pPr>
      <w:r>
        <w:t>55.“请求上级予以支持、帮助 ”属于求准性请示的内容。</w:t>
      </w:r>
    </w:p>
    <w:p w14:paraId="5D884135">
      <w:pPr>
        <w:pStyle w:val="19"/>
        <w:spacing w:before="144" w:line="228" w:lineRule="auto"/>
        <w:ind w:left="484"/>
      </w:pPr>
      <w:r>
        <w:t>56.公文既有抄送机关又有主送机关时，应当将主送机关置于抄送机关上一行，之间加分割线。</w:t>
      </w:r>
    </w:p>
    <w:p w14:paraId="5F035697">
      <w:pPr>
        <w:pStyle w:val="19"/>
        <w:spacing w:before="144" w:line="228" w:lineRule="auto"/>
        <w:ind w:left="484"/>
      </w:pPr>
      <w:r>
        <w:t>57.公文中有发文机关署名的，应当加盖发文机关印章，并与署名机关相符，有特定发文机关标志的普法性公文和电报可以不加盖印章。</w:t>
      </w:r>
    </w:p>
    <w:p w14:paraId="699CD885">
      <w:pPr>
        <w:pStyle w:val="19"/>
        <w:spacing w:before="144" w:line="228" w:lineRule="auto"/>
        <w:ind w:left="484"/>
      </w:pPr>
      <w:r>
        <w:t>58.份号是公文印制份数的顺序号，涉密公文可不标注份号。</w:t>
      </w:r>
    </w:p>
    <w:p w14:paraId="144F8468">
      <w:pPr>
        <w:pStyle w:val="19"/>
        <w:spacing w:before="144" w:line="228" w:lineRule="auto"/>
        <w:ind w:left="484"/>
      </w:pPr>
      <w:r>
        <w:t>59.为保证公文的机密性，公文首页不得显示正文。</w:t>
      </w:r>
    </w:p>
    <w:p w14:paraId="67EB53F5">
      <w:pPr>
        <w:pStyle w:val="19"/>
        <w:spacing w:before="144" w:line="228" w:lineRule="auto"/>
        <w:ind w:left="484"/>
      </w:pPr>
      <w:r>
        <w:t>60.公文首页红色分隔线以上的部分称为版头，公文末页首条分隔线以下、末条分隔线以上的部分称为版记。</w:t>
      </w:r>
    </w:p>
    <w:p w14:paraId="67FDB001">
      <w:pPr>
        <w:pStyle w:val="19"/>
        <w:spacing w:before="144" w:line="228" w:lineRule="auto"/>
        <w:ind w:left="484"/>
      </w:pPr>
      <w:r>
        <w:t>61.公文首页必须显示正文，正文一般用4 号宋体字，编排于主送机关名称下一行。</w:t>
      </w:r>
    </w:p>
    <w:p w14:paraId="6FA793AD">
      <w:pPr>
        <w:pStyle w:val="19"/>
        <w:spacing w:before="144" w:line="228" w:lineRule="auto"/>
        <w:ind w:left="484"/>
      </w:pPr>
      <w:r>
        <w:t>62.联合行文时发文机关标志可以并用联合发文，机关名称不可以单独用主办机关名称。</w:t>
      </w:r>
    </w:p>
    <w:p w14:paraId="5043C033">
      <w:pPr>
        <w:pStyle w:val="19"/>
        <w:spacing w:before="144" w:line="228" w:lineRule="auto"/>
        <w:ind w:left="484"/>
      </w:pPr>
      <w:r>
        <w:t>63.公文中如有多个附件，使用阿拉伯数字标注附件顺序号（如“ 附件：1、XX ”）附件名称后加分号。</w:t>
      </w:r>
    </w:p>
    <w:p w14:paraId="1839D6E9">
      <w:pPr>
        <w:pStyle w:val="19"/>
        <w:spacing w:before="144" w:line="228" w:lineRule="auto"/>
        <w:ind w:left="484"/>
      </w:pPr>
      <w:r>
        <w:t>64.上行文原则上主送一个上级机关，据需要同时抄送相关上级机关和下级机关。</w:t>
      </w:r>
    </w:p>
    <w:p w14:paraId="59D43CAF">
      <w:pPr>
        <w:pStyle w:val="19"/>
        <w:spacing w:before="144" w:line="228" w:lineRule="auto"/>
        <w:ind w:left="484"/>
      </w:pPr>
      <w:r>
        <w:t>65.批办性公文应当提出拟办意见报本机关负责人批示或者转有关部门办理；需要两个以上部门办理的，应当明确主办部门。</w:t>
      </w:r>
    </w:p>
    <w:p w14:paraId="59C1F24C">
      <w:pPr>
        <w:pStyle w:val="19"/>
        <w:spacing w:before="144" w:line="228" w:lineRule="auto"/>
        <w:ind w:left="484"/>
      </w:pPr>
      <w:r>
        <w:t>66.平行文结语可用“请认真贯彻执行 ”等。</w:t>
      </w:r>
    </w:p>
    <w:p w14:paraId="4F755A1F">
      <w:pPr>
        <w:pStyle w:val="19"/>
        <w:spacing w:before="144" w:line="228" w:lineRule="auto"/>
        <w:ind w:left="484"/>
      </w:pPr>
      <w:r>
        <w:t>67.上行文应该标注签发人，签发人姓名，用三号仿宋字体。</w:t>
      </w:r>
    </w:p>
    <w:p w14:paraId="5310780E">
      <w:pPr>
        <w:pStyle w:val="19"/>
        <w:spacing w:before="144" w:line="228" w:lineRule="auto"/>
        <w:ind w:left="484"/>
      </w:pPr>
      <w:r>
        <w:t>68.假如公文版头部分比较长、主送机关比较多，公文的正文部分可以放在公文的第二页出现。</w:t>
      </w:r>
    </w:p>
    <w:p w14:paraId="5222C0F0">
      <w:pPr>
        <w:pStyle w:val="19"/>
        <w:spacing w:before="144" w:line="228" w:lineRule="auto"/>
        <w:ind w:left="484"/>
      </w:pPr>
      <w:r>
        <w:t>69.函的特点包括指导性、针对性、原则性和多向性。</w:t>
      </w:r>
    </w:p>
    <w:p w14:paraId="4FF99987">
      <w:pPr>
        <w:pStyle w:val="19"/>
        <w:spacing w:before="144" w:line="228" w:lineRule="auto"/>
        <w:ind w:left="484"/>
      </w:pPr>
      <w:r>
        <w:t>70.机关、单位对承载国家秘密的纸介质、光介质、电磁介质等载体以及属于国家秘密的设备产品，应当做出国家秘密标志。</w:t>
      </w:r>
    </w:p>
    <w:p w14:paraId="63920339">
      <w:pPr>
        <w:pStyle w:val="19"/>
        <w:spacing w:before="144" w:line="228" w:lineRule="auto"/>
        <w:ind w:left="484"/>
      </w:pPr>
      <w:r>
        <w:t>71.通告适用于表彰先进、批评错误、传达重要精神和告知重要情况。</w:t>
      </w:r>
    </w:p>
    <w:p w14:paraId="34F2BB10">
      <w:pPr>
        <w:pStyle w:val="19"/>
        <w:spacing w:before="144" w:line="228" w:lineRule="auto"/>
        <w:ind w:left="484"/>
      </w:pPr>
      <w:r>
        <w:t>72.批复的引语要点出批复对象和完成时限。</w:t>
      </w:r>
    </w:p>
    <w:p w14:paraId="13F2FDB9">
      <w:pPr>
        <w:pStyle w:val="19"/>
        <w:spacing w:before="144" w:line="228" w:lineRule="auto"/>
        <w:ind w:left="484"/>
      </w:pPr>
      <w:r>
        <w:t>73.除会议纪要和印制有特殊版头的普发性公文外，公文都应加盖印章。</w:t>
      </w:r>
    </w:p>
    <w:p w14:paraId="2598E7C1">
      <w:pPr>
        <w:pStyle w:val="19"/>
        <w:spacing w:before="144" w:line="228" w:lineRule="auto"/>
        <w:ind w:left="484"/>
      </w:pPr>
      <w:r>
        <w:t>74.定稿是供受文者使用的具有法定效用的正式文本，格式规范且具备各种生效标志。</w:t>
      </w:r>
    </w:p>
    <w:p w14:paraId="26235CC4">
      <w:pPr>
        <w:pStyle w:val="19"/>
        <w:spacing w:before="144" w:line="228" w:lineRule="auto"/>
        <w:ind w:left="484"/>
      </w:pPr>
      <w:r>
        <w:t>75.专用公文指具有专门职能的机关在专门的领域中形成、使用的书面材料，具有专指内容、特定格式。</w:t>
      </w:r>
    </w:p>
    <w:p w14:paraId="4E20226D">
      <w:pPr>
        <w:pStyle w:val="19"/>
        <w:spacing w:before="144" w:line="228" w:lineRule="auto"/>
        <w:ind w:left="484"/>
      </w:pPr>
      <w:r>
        <w:t>76.印章应该在成文日期上方，并注意上不压正文，下不压成文日期。</w:t>
      </w:r>
    </w:p>
    <w:p w14:paraId="5601DA2D">
      <w:pPr>
        <w:pStyle w:val="19"/>
        <w:spacing w:before="144" w:line="228" w:lineRule="auto"/>
        <w:ind w:left="484"/>
      </w:pPr>
      <w:r>
        <w:t>77.请示适用于不相隶属机关之间商洽工作、询问和答复问题、请求批准和答复审批事项。</w:t>
      </w:r>
    </w:p>
    <w:p w14:paraId="5B723C30">
      <w:pPr>
        <w:pStyle w:val="19"/>
        <w:spacing w:before="144" w:line="228" w:lineRule="auto"/>
        <w:ind w:left="484"/>
      </w:pPr>
      <w:r>
        <w:t>78.定稿是指经审阅修改， 由机关单位负责人签发或经一定会议讨论通过正式生效的文稿。</w:t>
      </w:r>
    </w:p>
    <w:p w14:paraId="067445D5">
      <w:pPr>
        <w:pStyle w:val="19"/>
        <w:spacing w:before="144" w:line="228" w:lineRule="auto"/>
        <w:ind w:left="484"/>
      </w:pPr>
      <w:r>
        <w:t>79.涉密公文解密前应当履行解密程序，公开后与一般公文有同等效力。</w:t>
      </w:r>
    </w:p>
    <w:p w14:paraId="4BE46933">
      <w:pPr>
        <w:pStyle w:val="19"/>
        <w:spacing w:before="144" w:line="228" w:lineRule="auto"/>
        <w:ind w:left="484"/>
      </w:pPr>
      <w:r>
        <w:t>80.撰写公文要有明确的立意，周密的表述，一般要求一事一文，突出中心，结构合理。</w:t>
      </w:r>
    </w:p>
    <w:p w14:paraId="32A89233">
      <w:pPr>
        <w:pStyle w:val="19"/>
        <w:spacing w:before="144" w:line="228" w:lineRule="auto"/>
        <w:ind w:left="484"/>
      </w:pPr>
      <w:r>
        <w:t>81.请示、报告、批复、函四种公文都属于上行文。</w:t>
      </w:r>
    </w:p>
    <w:p w14:paraId="3C1C7281">
      <w:pPr>
        <w:pStyle w:val="19"/>
        <w:spacing w:before="144" w:line="228" w:lineRule="auto"/>
        <w:ind w:left="484"/>
      </w:pPr>
      <w:r>
        <w:t>82.公文的基本组成部分有标题、正文、作者、 日期、印章或签署、主题词。</w:t>
      </w:r>
    </w:p>
    <w:p w14:paraId="269A7A03">
      <w:pPr>
        <w:pStyle w:val="19"/>
        <w:spacing w:before="144" w:line="228" w:lineRule="auto"/>
        <w:ind w:left="484"/>
      </w:pPr>
      <w:r>
        <w:t>83.北方以旱地为主，南方以水田为主。</w:t>
      </w:r>
    </w:p>
    <w:p w14:paraId="7CC69892">
      <w:pPr>
        <w:pStyle w:val="19"/>
        <w:spacing w:before="144" w:line="228" w:lineRule="auto"/>
        <w:ind w:left="484"/>
      </w:pPr>
      <w:r>
        <w:t>84.机关合并时，全部公文应当随之合并管理，机关撤销时，需要归档的公文经审核后按照有关规定予以销毁。</w:t>
      </w:r>
    </w:p>
    <w:p w14:paraId="6C70A732">
      <w:pPr>
        <w:pStyle w:val="19"/>
        <w:spacing w:before="144" w:line="228" w:lineRule="auto"/>
        <w:ind w:left="484"/>
      </w:pPr>
      <w:r>
        <w:t>85.撤销的公文自撤销之日开始无效，废止的公文自废止之日开始无效。</w:t>
      </w:r>
    </w:p>
    <w:p w14:paraId="38C3EEB6">
      <w:pPr>
        <w:pStyle w:val="19"/>
        <w:spacing w:before="144" w:line="228" w:lineRule="auto"/>
        <w:ind w:left="484"/>
      </w:pPr>
      <w:r>
        <w:t>86.公文审核是在撰拟的文稿送交领导签发后进行的全面检查和修改。</w:t>
      </w:r>
    </w:p>
    <w:p w14:paraId="551BA14E">
      <w:pPr>
        <w:pStyle w:val="19"/>
        <w:spacing w:before="144" w:line="228" w:lineRule="auto"/>
        <w:ind w:left="484"/>
      </w:pPr>
      <w:r>
        <w:t>87.批复可用于表彰先进和批评错误。</w:t>
      </w:r>
    </w:p>
    <w:p w14:paraId="4B1B72D5">
      <w:pPr>
        <w:pStyle w:val="19"/>
        <w:spacing w:before="144" w:line="228" w:lineRule="auto"/>
        <w:ind w:left="484"/>
      </w:pPr>
      <w:r>
        <w:t>88.报告原由、情况与问题、今后工作打算、尾语是报告的正文部分。</w:t>
      </w:r>
    </w:p>
    <w:p w14:paraId="625C26E3">
      <w:pPr>
        <w:pStyle w:val="19"/>
        <w:spacing w:before="144" w:line="228" w:lineRule="auto"/>
        <w:ind w:left="484"/>
      </w:pPr>
      <w:r>
        <w:t>89.公务请柬邀请对象一般多为单位领导、政府官员、协作单位负责人、新闻媒体，如被邀请对象近在咫尺则无须请柬。</w:t>
      </w:r>
    </w:p>
    <w:p w14:paraId="6B1C3D27">
      <w:pPr>
        <w:pStyle w:val="19"/>
        <w:spacing w:before="144" w:line="228" w:lineRule="auto"/>
        <w:ind w:left="484"/>
      </w:pPr>
      <w:r>
        <w:t>90.绝密文件保存期限不超过 30 年。</w:t>
      </w:r>
    </w:p>
    <w:p w14:paraId="0F8AF7E6">
      <w:pPr>
        <w:pStyle w:val="19"/>
        <w:spacing w:before="144" w:line="228" w:lineRule="auto"/>
        <w:ind w:left="484"/>
      </w:pPr>
      <w:r>
        <w:t>91.《尚书》是我国古代第一部历史散文集。</w:t>
      </w:r>
    </w:p>
    <w:p w14:paraId="53C3A697">
      <w:pPr>
        <w:pStyle w:val="19"/>
        <w:spacing w:before="144" w:line="228" w:lineRule="auto"/>
        <w:ind w:left="484"/>
      </w:pPr>
      <w:r>
        <w:t>92.在“五四 ”运动中，站在最前列，起了先锋作用的是工人阶级。</w:t>
      </w:r>
    </w:p>
    <w:p w14:paraId="53F8613B">
      <w:pPr>
        <w:pStyle w:val="19"/>
        <w:spacing w:before="144" w:line="228" w:lineRule="auto"/>
        <w:ind w:left="484"/>
      </w:pPr>
      <w:r>
        <w:t>93.水是人类的生命物质基础。</w:t>
      </w:r>
    </w:p>
    <w:p w14:paraId="2A115DFE">
      <w:pPr>
        <w:pStyle w:val="19"/>
        <w:spacing w:before="144" w:line="228" w:lineRule="auto"/>
        <w:ind w:left="484"/>
      </w:pPr>
      <w:r>
        <w:t>94.夏天吃西瓜时，红色西瓜瓤属于西瓜的营养组织。</w:t>
      </w:r>
    </w:p>
    <w:p w14:paraId="29616D52">
      <w:pPr>
        <w:pStyle w:val="19"/>
        <w:spacing w:before="144" w:line="228" w:lineRule="auto"/>
        <w:ind w:left="484"/>
      </w:pPr>
      <w:r>
        <w:t>95.几个机关联合行文，需标注所有行文机关的发文字号。</w:t>
      </w:r>
    </w:p>
    <w:p w14:paraId="758486CE">
      <w:pPr>
        <w:pStyle w:val="19"/>
        <w:spacing w:before="144" w:line="228" w:lineRule="auto"/>
        <w:ind w:left="484"/>
      </w:pPr>
      <w:r>
        <w:t>96.公文确定密级前，不需要按照拟定的密级先行采取保密措施。</w:t>
      </w:r>
    </w:p>
    <w:p w14:paraId="63F2F109">
      <w:pPr>
        <w:pStyle w:val="19"/>
        <w:spacing w:before="144" w:line="228" w:lineRule="auto"/>
        <w:ind w:left="484"/>
      </w:pPr>
      <w:r>
        <w:t>97.公文的书面格式在文面上一般分为文头、行文、文尾三部分。</w:t>
      </w:r>
    </w:p>
    <w:p w14:paraId="1E387242">
      <w:pPr>
        <w:pStyle w:val="19"/>
        <w:spacing w:before="144" w:line="228" w:lineRule="auto"/>
        <w:ind w:left="484"/>
      </w:pPr>
      <w:r>
        <w:t>98.公文的文稿是指公文在起草过程中形成的稿件，包括草稿、定稿两种。</w:t>
      </w:r>
    </w:p>
    <w:p w14:paraId="79F4D441">
      <w:pPr>
        <w:pStyle w:val="19"/>
        <w:spacing w:before="144" w:line="228" w:lineRule="auto"/>
        <w:ind w:left="484"/>
      </w:pPr>
      <w:r>
        <w:t>99.如无特殊说明，公文格式各要素一般用 3 号仿宋字，特定情况可以作适当调整。</w:t>
      </w:r>
    </w:p>
    <w:p w14:paraId="190643F9">
      <w:pPr>
        <w:pStyle w:val="19"/>
        <w:spacing w:before="144" w:line="228" w:lineRule="auto"/>
        <w:ind w:left="484"/>
      </w:pPr>
      <w:r>
        <w:t>100.公文发文字号中，年份应标全称，用中括号括入。</w:t>
      </w:r>
    </w:p>
    <w:p w14:paraId="69B5309B">
      <w:pPr>
        <w:pStyle w:val="19"/>
        <w:spacing w:before="144" w:line="228" w:lineRule="auto"/>
        <w:ind w:left="484"/>
      </w:pPr>
      <w:r>
        <w:t>101.公文的附注是对公文正文的说明、补充或者参考资料。</w:t>
      </w:r>
    </w:p>
    <w:p w14:paraId="450EEA8B">
      <w:pPr>
        <w:pStyle w:val="19"/>
        <w:spacing w:before="144" w:line="228" w:lineRule="auto"/>
        <w:ind w:left="484"/>
      </w:pPr>
      <w:r>
        <w:t>102.两个以上机关联合办理的公文，原件由主办机关归档，相关机关保存复制件。</w:t>
      </w:r>
    </w:p>
    <w:p w14:paraId="01699A7A">
      <w:pPr>
        <w:pStyle w:val="19"/>
        <w:spacing w:before="144" w:line="228" w:lineRule="auto"/>
        <w:ind w:left="484"/>
      </w:pPr>
      <w:r>
        <w:t>103.公文标题中除法规、规章名称加书名号外，一般不加标点符号。</w:t>
      </w:r>
    </w:p>
    <w:p w14:paraId="4B436385">
      <w:pPr>
        <w:pStyle w:val="19"/>
        <w:spacing w:before="144" w:line="228" w:lineRule="auto"/>
        <w:ind w:left="484"/>
      </w:pPr>
      <w:r>
        <w:t>104.批复是答复下级请示的文件，是主动发文。</w:t>
      </w:r>
    </w:p>
    <w:p w14:paraId="5378F5CC">
      <w:pPr>
        <w:pStyle w:val="19"/>
        <w:spacing w:before="144" w:line="228" w:lineRule="auto"/>
        <w:ind w:left="484"/>
      </w:pPr>
      <w:r>
        <w:t>105.《 × ×公司 2017 年工作总结》属于党政机关公文式双标题。</w:t>
      </w:r>
    </w:p>
    <w:p w14:paraId="3D56D1E5">
      <w:pPr>
        <w:pStyle w:val="19"/>
        <w:spacing w:before="144" w:line="228" w:lineRule="auto"/>
        <w:ind w:left="484"/>
      </w:pPr>
      <w:r>
        <w:t>106.公文如需标识紧急程度，用 3 号黑体字，应当标注“特急 ”“加急 ”“平急 ”，顶格标识在版心左上角第一行。</w:t>
      </w:r>
    </w:p>
    <w:p w14:paraId="5CE15E0D">
      <w:pPr>
        <w:pStyle w:val="19"/>
        <w:spacing w:before="144" w:line="228" w:lineRule="auto"/>
        <w:ind w:left="484"/>
      </w:pPr>
      <w:r>
        <w:t>107.受双重领导的机关向一个上级机关行文，必要时须抄送另一个上级机关。</w:t>
      </w:r>
    </w:p>
    <w:p w14:paraId="03F59D09">
      <w:pPr>
        <w:pStyle w:val="19"/>
        <w:spacing w:before="144" w:line="228" w:lineRule="auto"/>
        <w:ind w:left="484"/>
      </w:pPr>
      <w:r>
        <w:t>108.公文除主送机关的需求执行或者知晓公文内容的其他机关，应当使用机关全称、规范化简称或者同类型机关统称。</w:t>
      </w:r>
    </w:p>
    <w:p w14:paraId="0A13365F">
      <w:pPr>
        <w:pStyle w:val="19"/>
        <w:spacing w:before="144" w:line="228" w:lineRule="auto"/>
        <w:ind w:left="484"/>
      </w:pPr>
      <w:r>
        <w:t>109.请示适用于向上级机关汇报工作，反映情况，回复上级的询问。</w:t>
      </w:r>
    </w:p>
    <w:p w14:paraId="3AB0BB23">
      <w:pPr>
        <w:pStyle w:val="19"/>
        <w:spacing w:before="144" w:line="228" w:lineRule="auto"/>
        <w:ind w:left="484"/>
      </w:pPr>
      <w:r>
        <w:t>110.调查报告属于事务文书，但在日常生活中，它常常以公文形式出现。</w:t>
      </w:r>
    </w:p>
    <w:p w14:paraId="07BEAFC3">
      <w:pPr>
        <w:pStyle w:val="19"/>
        <w:spacing w:before="144" w:line="228" w:lineRule="auto"/>
        <w:ind w:left="484"/>
      </w:pPr>
      <w:r>
        <w:t>111.公文中在表示数量时应当使用英文数字，特殊情况下可用汉字。</w:t>
      </w:r>
    </w:p>
    <w:p w14:paraId="34E316B0">
      <w:pPr>
        <w:pStyle w:val="19"/>
        <w:spacing w:before="144" w:line="228" w:lineRule="auto"/>
        <w:ind w:left="484"/>
      </w:pPr>
      <w:r>
        <w:t>112.函适用于不相隶属机关之间商洽工作、询问和答复问题、请求批准和答复审批事项。</w:t>
      </w:r>
    </w:p>
    <w:p w14:paraId="0AEF9C72">
      <w:pPr>
        <w:pStyle w:val="19"/>
        <w:spacing w:before="144" w:line="228" w:lineRule="auto"/>
        <w:ind w:left="484"/>
      </w:pPr>
      <w:r>
        <w:t>113.《党政机关公文处理工作条例》规定，根据紧急程度，紧急公文应当分别标注“紧急 ”“加急 ”。</w:t>
      </w:r>
    </w:p>
    <w:p w14:paraId="115F4E60">
      <w:pPr>
        <w:pStyle w:val="19"/>
        <w:spacing w:before="144" w:line="228" w:lineRule="auto"/>
        <w:ind w:left="484"/>
      </w:pPr>
      <w:r>
        <w:t>114.草拟也称拟稿，即起草公文，它是形成文件的首要环节。</w:t>
      </w:r>
    </w:p>
    <w:p w14:paraId="7FF45FB5">
      <w:pPr>
        <w:pStyle w:val="19"/>
        <w:spacing w:before="144" w:line="228" w:lineRule="auto"/>
        <w:ind w:left="484"/>
      </w:pPr>
      <w:r>
        <w:t>115.公文处理工作应当坚持实事求是、准确规范、精简高效、安全保密的原则。</w:t>
      </w:r>
    </w:p>
    <w:p w14:paraId="6F965D2A">
      <w:pPr>
        <w:pStyle w:val="19"/>
        <w:spacing w:before="144" w:line="228" w:lineRule="auto"/>
        <w:ind w:left="484"/>
      </w:pPr>
      <w:r>
        <w:t>116.工作人员离岗离职时，所在机关应当督促其将暂存、借用的公文按照有关规定移交、清退。</w:t>
      </w:r>
    </w:p>
    <w:p w14:paraId="55308448">
      <w:pPr>
        <w:pStyle w:val="19"/>
        <w:spacing w:before="144" w:line="228" w:lineRule="auto"/>
        <w:ind w:left="484"/>
      </w:pPr>
      <w:r>
        <w:t>117.发文机关标志不可以使用发文机关简称。</w:t>
      </w:r>
    </w:p>
    <w:p w14:paraId="10817EB6">
      <w:pPr>
        <w:pStyle w:val="19"/>
        <w:spacing w:before="144" w:line="228" w:lineRule="auto"/>
        <w:ind w:left="484"/>
      </w:pPr>
      <w:r>
        <w:t>118.公文首页必须显示正文，正文编排于主送机关名称下一行。</w:t>
      </w:r>
    </w:p>
    <w:p w14:paraId="418F503E">
      <w:pPr>
        <w:pStyle w:val="19"/>
        <w:spacing w:before="144" w:line="228" w:lineRule="auto"/>
        <w:ind w:left="484"/>
      </w:pPr>
      <w:r>
        <w:t>119.任免干部应采用通报。</w:t>
      </w:r>
    </w:p>
    <w:p w14:paraId="379BDAB7">
      <w:pPr>
        <w:pStyle w:val="19"/>
        <w:spacing w:before="144" w:line="228" w:lineRule="auto"/>
        <w:ind w:left="484"/>
      </w:pPr>
      <w:r>
        <w:t>120.“直述式通报 ”由发文机关直接进行表述，其特点是复体行文。</w:t>
      </w:r>
    </w:p>
    <w:p w14:paraId="12362308">
      <w:pPr>
        <w:pStyle w:val="19"/>
        <w:spacing w:before="144" w:line="228" w:lineRule="auto"/>
        <w:ind w:left="484"/>
      </w:pPr>
      <w:r>
        <w:t>121.《 × ×县农牧业局关于下达××县 2018 年耕地地力保护补贴资金的通知》属于发布性通知。</w:t>
      </w:r>
    </w:p>
    <w:p w14:paraId="70346D08">
      <w:pPr>
        <w:pStyle w:val="19"/>
        <w:spacing w:before="144" w:line="228" w:lineRule="auto"/>
        <w:ind w:left="484"/>
      </w:pPr>
      <w:r>
        <w:t>122.凡国家行政机关用来发布重大措施的命令（令），称作“公布令 ”。</w:t>
      </w:r>
    </w:p>
    <w:p w14:paraId="61F154E8">
      <w:pPr>
        <w:pStyle w:val="19"/>
        <w:spacing w:before="144" w:line="228" w:lineRule="auto"/>
        <w:ind w:left="484"/>
      </w:pPr>
      <w:r>
        <w:t>123.下行文应当标注签发人的姓名。</w:t>
      </w:r>
    </w:p>
    <w:p w14:paraId="6A97391E">
      <w:pPr>
        <w:pStyle w:val="19"/>
        <w:spacing w:before="144" w:line="228" w:lineRule="auto"/>
        <w:ind w:left="484"/>
      </w:pPr>
      <w:r>
        <w:t>124.行政性、事务性的非机密公文向上级机关的报请性公文也必须规定阅读范围。</w:t>
      </w:r>
    </w:p>
    <w:p w14:paraId="135E9E17">
      <w:pPr>
        <w:pStyle w:val="19"/>
        <w:spacing w:before="144" w:line="228" w:lineRule="auto"/>
        <w:ind w:left="484"/>
      </w:pPr>
      <w:r>
        <w:t>125.公文《 × ×市公安交通管理局关于中山教堂地区道路实施交通管制的通告》文种使用正确。</w:t>
      </w:r>
    </w:p>
    <w:p w14:paraId="650D41FB">
      <w:pPr>
        <w:pStyle w:val="19"/>
        <w:spacing w:before="144" w:line="228" w:lineRule="auto"/>
        <w:ind w:left="484"/>
      </w:pPr>
      <w:r>
        <w:t>126.“遵照执行 ”是公文中表示作者意见、态度的明确表态用语。</w:t>
      </w:r>
    </w:p>
    <w:p w14:paraId="78359966">
      <w:pPr>
        <w:pStyle w:val="19"/>
        <w:spacing w:before="144" w:line="228" w:lineRule="auto"/>
        <w:ind w:left="484"/>
      </w:pPr>
      <w:r>
        <w:t>127.向上级机关行文时，下级机关的请示事项，如需以本机关名义向上级机关请示，应当原文转报上级机关。</w:t>
      </w:r>
    </w:p>
    <w:p w14:paraId="50C365F9">
      <w:pPr>
        <w:pStyle w:val="19"/>
        <w:spacing w:before="144" w:line="228" w:lineRule="auto"/>
        <w:ind w:left="484"/>
      </w:pPr>
      <w:r>
        <w:t>128.签发人签发公文，应当签署意见、姓名和完整日期，不可只圈阅或者签名。</w:t>
      </w:r>
    </w:p>
    <w:p w14:paraId="7A32D1E8">
      <w:pPr>
        <w:pStyle w:val="19"/>
        <w:spacing w:before="144" w:line="228" w:lineRule="auto"/>
        <w:ind w:left="484"/>
      </w:pPr>
      <w:r>
        <w:t>129.需要归档的公文及有关材料，应当根据有关档案法律法规以及机关档案管理规定，及时收集齐全、整理归档。两个以上机关联合办理的公文，原件由主办机关归档，相关机关保存复制件。</w:t>
      </w:r>
    </w:p>
    <w:p w14:paraId="0FB23E5B">
      <w:pPr>
        <w:pStyle w:val="19"/>
        <w:spacing w:before="144" w:line="228" w:lineRule="auto"/>
        <w:ind w:left="484"/>
      </w:pPr>
      <w:r>
        <w:t>130.公文中的下行文可以是逐级行文，也可以是多级行文。</w:t>
      </w:r>
    </w:p>
    <w:p w14:paraId="02CD5702">
      <w:pPr>
        <w:pStyle w:val="19"/>
        <w:spacing w:before="144" w:line="228" w:lineRule="auto"/>
        <w:ind w:left="484"/>
      </w:pPr>
      <w:r>
        <w:t>131.加急件公文内容重要而且紧急，需随到随办，优先迅速传递处理。</w:t>
      </w:r>
    </w:p>
    <w:p w14:paraId="5602B137">
      <w:pPr>
        <w:pStyle w:val="19"/>
        <w:spacing w:before="144" w:line="228" w:lineRule="auto"/>
        <w:ind w:left="484"/>
      </w:pPr>
      <w:r>
        <w:t>132.各级领导机关及机关、单位领导机构都可以制发决议。</w:t>
      </w:r>
    </w:p>
    <w:p w14:paraId="6055A85B">
      <w:pPr>
        <w:pStyle w:val="19"/>
        <w:spacing w:before="144" w:line="228" w:lineRule="auto"/>
        <w:ind w:left="484"/>
      </w:pPr>
      <w:r>
        <w:t>133.公文的正文使用三号仿宋字体。</w:t>
      </w:r>
    </w:p>
    <w:p w14:paraId="06412DF3">
      <w:pPr>
        <w:pStyle w:val="19"/>
        <w:spacing w:before="144" w:line="228" w:lineRule="auto"/>
        <w:ind w:left="484"/>
      </w:pPr>
      <w:r>
        <w:t>134.涉密公文应当根据涉密程度分别标注“绝密 ”“机密 ”“秘密 ”和保密期限，一般用4 号宋体字。</w:t>
      </w:r>
    </w:p>
    <w:p w14:paraId="61A87E42">
      <w:pPr>
        <w:pStyle w:val="19"/>
        <w:spacing w:before="144" w:line="228" w:lineRule="auto"/>
        <w:ind w:left="484"/>
      </w:pPr>
      <w:r>
        <w:t>135.联合行文时，发文机关标志可以并用联合发文机关名称，也可以单独用主办机关名称。</w:t>
      </w:r>
    </w:p>
    <w:p w14:paraId="0BCA75B4">
      <w:pPr>
        <w:pStyle w:val="19"/>
        <w:spacing w:before="144" w:line="228" w:lineRule="auto"/>
        <w:ind w:left="484"/>
      </w:pPr>
      <w:r>
        <w:t>136.上行文要由本机关的主要负责人签发，并在公文上标注签发人姓名。</w:t>
      </w:r>
    </w:p>
    <w:p w14:paraId="6FEF1A8A">
      <w:pPr>
        <w:pStyle w:val="19"/>
        <w:spacing w:before="144" w:line="228" w:lineRule="auto"/>
        <w:ind w:left="484"/>
      </w:pPr>
      <w:r>
        <w:t>137.两个以上机关联合办理的公文，复印件由主办机关归档。</w:t>
      </w:r>
    </w:p>
    <w:p w14:paraId="2692FC75">
      <w:pPr>
        <w:pStyle w:val="19"/>
        <w:spacing w:before="144" w:line="228" w:lineRule="auto"/>
        <w:ind w:left="484"/>
      </w:pPr>
      <w:r>
        <w:t>138.聘请书的落款署上发文单位名称即可，无需加盖公章。</w:t>
      </w:r>
    </w:p>
    <w:p w14:paraId="0BBE4414">
      <w:pPr>
        <w:pStyle w:val="19"/>
        <w:spacing w:before="144" w:line="228" w:lineRule="auto"/>
        <w:ind w:left="484"/>
      </w:pPr>
      <w:r>
        <w:t>139.公告的发文机关很广泛，任何机关单位都可以制发。</w:t>
      </w:r>
    </w:p>
    <w:p w14:paraId="6169144E">
      <w:pPr>
        <w:pStyle w:val="19"/>
        <w:spacing w:before="144" w:line="228" w:lineRule="auto"/>
        <w:ind w:left="484"/>
      </w:pPr>
      <w:r>
        <w:t>140.份号是指公文印制份数的顺序号，涉密公文应当标注份号。</w:t>
      </w:r>
    </w:p>
    <w:p w14:paraId="47CEB4F9">
      <w:pPr>
        <w:pStyle w:val="19"/>
        <w:spacing w:before="144" w:line="228" w:lineRule="auto"/>
        <w:ind w:left="484"/>
      </w:pPr>
      <w:r>
        <w:t>141.向非同一组织系统的任何机关发送的文件属于平行文。</w:t>
      </w:r>
    </w:p>
    <w:p w14:paraId="0E98BB9E">
      <w:pPr>
        <w:pStyle w:val="19"/>
        <w:spacing w:before="144" w:line="228" w:lineRule="auto"/>
        <w:ind w:left="484"/>
      </w:pPr>
      <w:r>
        <w:t>142.受双重领导的单位，在撰写请示时，应根据具体情况，选择一个主送单位即可。</w:t>
      </w:r>
    </w:p>
    <w:p w14:paraId="52A88257">
      <w:pPr>
        <w:pStyle w:val="19"/>
        <w:spacing w:before="144" w:line="228" w:lineRule="auto"/>
        <w:ind w:left="484"/>
      </w:pPr>
      <w:r>
        <w:t>143.撰写通报之前，一定要做好调查研究，反复核实不能有丝毫出入，以免造成不良影响。</w:t>
      </w:r>
    </w:p>
    <w:p w14:paraId="4707F592">
      <w:pPr>
        <w:pStyle w:val="19"/>
        <w:spacing w:before="144" w:line="228" w:lineRule="auto"/>
        <w:ind w:left="484"/>
      </w:pPr>
      <w:r>
        <w:t>144.政府的报告包括四项用途，即汇报工作、反映情况、回复上级机关的询问和提出建议。</w:t>
      </w:r>
    </w:p>
    <w:p w14:paraId="4F03B6AF">
      <w:pPr>
        <w:pStyle w:val="19"/>
        <w:spacing w:before="144" w:line="228" w:lineRule="auto"/>
        <w:ind w:left="484"/>
      </w:pPr>
      <w:r>
        <w:t>145.按照公文的急缓时限可分为：特急、急件、一般。</w:t>
      </w:r>
    </w:p>
    <w:p w14:paraId="680AF024">
      <w:pPr>
        <w:pStyle w:val="19"/>
        <w:spacing w:before="144" w:line="228" w:lineRule="auto"/>
        <w:ind w:left="484"/>
      </w:pPr>
      <w:r>
        <w:t>146.公告适用于表彰先进，批评错误，传达重要指示精神或情况。</w:t>
      </w:r>
    </w:p>
    <w:p w14:paraId="3A1E786F">
      <w:pPr>
        <w:pStyle w:val="19"/>
        <w:spacing w:before="144" w:line="228" w:lineRule="auto"/>
        <w:ind w:left="484"/>
      </w:pPr>
      <w:r>
        <w:t>147.公文落款处所标明的日期是指发文机关负责人签发的日期。</w:t>
      </w:r>
    </w:p>
    <w:p w14:paraId="2E74EBD9">
      <w:pPr>
        <w:pStyle w:val="19"/>
        <w:spacing w:before="144" w:line="228" w:lineRule="auto"/>
        <w:ind w:left="484"/>
      </w:pPr>
      <w:r>
        <w:t>148.聘请书的落款只需要加盖公章，无须署上发文单位名称。</w:t>
      </w:r>
    </w:p>
    <w:p w14:paraId="4C95F998">
      <w:pPr>
        <w:pStyle w:val="19"/>
        <w:spacing w:before="144" w:line="228" w:lineRule="auto"/>
        <w:ind w:left="484"/>
      </w:pPr>
      <w:r>
        <w:t>149.绝密级公文一般不得复制、汇编，确有工作需要的，应当经发文机关或者其上级机关批准。</w:t>
      </w:r>
    </w:p>
    <w:p w14:paraId="3637A655">
      <w:pPr>
        <w:pStyle w:val="19"/>
        <w:spacing w:before="144" w:line="228" w:lineRule="auto"/>
        <w:ind w:left="484"/>
      </w:pPr>
      <w:r>
        <w:t>150.通告多用张贴、登报或广播电视播发等形式公布。</w:t>
      </w:r>
    </w:p>
    <w:p w14:paraId="597FC665">
      <w:pPr>
        <w:pStyle w:val="19"/>
        <w:spacing w:before="144" w:line="228" w:lineRule="auto"/>
        <w:ind w:left="484"/>
      </w:pPr>
      <w:r>
        <w:t>151.决定适用于会议讨论通过的重大决策事项。</w:t>
      </w:r>
    </w:p>
    <w:p w14:paraId="701C1318">
      <w:pPr>
        <w:pStyle w:val="19"/>
        <w:spacing w:before="144" w:line="228" w:lineRule="auto"/>
        <w:ind w:left="484"/>
      </w:pPr>
      <w:r>
        <w:t>152.公文成文日期中的月、 日可以编虚位。</w:t>
      </w:r>
    </w:p>
    <w:p w14:paraId="018D3B54">
      <w:pPr>
        <w:pStyle w:val="19"/>
        <w:spacing w:before="144" w:line="228" w:lineRule="auto"/>
        <w:ind w:left="484"/>
      </w:pPr>
      <w:r>
        <w:t>153.意见的行文方向具有多向性。</w:t>
      </w:r>
    </w:p>
    <w:p w14:paraId="04B924F2">
      <w:pPr>
        <w:pStyle w:val="19"/>
        <w:spacing w:before="144" w:line="228" w:lineRule="auto"/>
        <w:ind w:left="484"/>
      </w:pPr>
      <w:r>
        <w:t>154.向下级机关转发上级机关的公文一般采用的文种是函。</w:t>
      </w:r>
    </w:p>
    <w:p w14:paraId="693CA4CC">
      <w:pPr>
        <w:pStyle w:val="19"/>
        <w:spacing w:before="144" w:line="228" w:lineRule="auto"/>
        <w:ind w:left="484"/>
      </w:pPr>
      <w:r>
        <w:t>155.根据《党政机关公文处理工作条例》，向上级机关行文时原则上主送一个上级机关，根据需要同时抄送相关上级机关和同级机关，不抄送下级机关。</w:t>
      </w:r>
    </w:p>
    <w:p w14:paraId="77EED0A6">
      <w:pPr>
        <w:pStyle w:val="19"/>
        <w:spacing w:before="144" w:line="228" w:lineRule="auto"/>
        <w:ind w:left="484"/>
      </w:pPr>
      <w:r>
        <w:t>156.用于对重要事项或者重大行动作出安排的文件称为决定。</w:t>
      </w:r>
    </w:p>
    <w:p w14:paraId="123F3833">
      <w:pPr>
        <w:pStyle w:val="19"/>
        <w:spacing w:before="144" w:line="228" w:lineRule="auto"/>
        <w:ind w:left="484"/>
      </w:pPr>
      <w:r>
        <w:t>157.川北县政府用通报的方式向市政府汇报该县桃花乡遭受水灾的情况。</w:t>
      </w:r>
    </w:p>
    <w:p w14:paraId="584D35BE">
      <w:pPr>
        <w:pStyle w:val="19"/>
        <w:spacing w:before="144" w:line="228" w:lineRule="auto"/>
        <w:ind w:left="484"/>
      </w:pPr>
      <w:r>
        <w:t>158.向阳中学正在筹办 50 周年校庆活动，拟向社会发布校庆公告。</w:t>
      </w:r>
    </w:p>
    <w:p w14:paraId="213B82E8">
      <w:pPr>
        <w:pStyle w:val="19"/>
        <w:spacing w:before="144" w:line="228" w:lineRule="auto"/>
        <w:ind w:left="484"/>
      </w:pPr>
      <w:r>
        <w:t>159.国家文化旅游局转发国务院关于进一步清理整顿旅行社的通知。</w:t>
      </w:r>
    </w:p>
    <w:p w14:paraId="1223A414">
      <w:pPr>
        <w:pStyle w:val="19"/>
        <w:spacing w:before="144" w:line="228" w:lineRule="auto"/>
        <w:ind w:left="484"/>
      </w:pPr>
      <w:r>
        <w:t>160.在命令这类公文结构中，没有或极少用到的是领导人签署。</w:t>
      </w:r>
    </w:p>
    <w:p w14:paraId="3A1CCF36">
      <w:pPr>
        <w:pStyle w:val="19"/>
        <w:spacing w:before="144" w:line="228" w:lineRule="auto"/>
        <w:ind w:left="484"/>
      </w:pPr>
      <w:r>
        <w:t>161.副本在效用方面不具备正式公文的法定效用。</w:t>
      </w:r>
    </w:p>
    <w:p w14:paraId="27838093">
      <w:pPr>
        <w:pStyle w:val="19"/>
        <w:spacing w:before="144" w:line="228" w:lineRule="auto"/>
        <w:ind w:left="484"/>
      </w:pPr>
      <w:r>
        <w:t>162.规范性公文标题的时间是公文审核完成的时间。</w:t>
      </w:r>
    </w:p>
    <w:p w14:paraId="77D2FF68">
      <w:pPr>
        <w:pStyle w:val="19"/>
        <w:spacing w:before="144" w:line="228" w:lineRule="auto"/>
        <w:ind w:left="484"/>
      </w:pPr>
      <w:r>
        <w:t>163.公文标题由发文机关名称、事由和文种组成。</w:t>
      </w:r>
    </w:p>
    <w:p w14:paraId="1F3A4573">
      <w:pPr>
        <w:pStyle w:val="19"/>
        <w:spacing w:before="144" w:line="228" w:lineRule="auto"/>
        <w:ind w:left="484"/>
      </w:pPr>
      <w:r>
        <w:t>164.发言稿的格式通常为标题、称谓、正文，不需要落款和时间。</w:t>
      </w:r>
    </w:p>
    <w:p w14:paraId="4D32E928">
      <w:pPr>
        <w:pStyle w:val="19"/>
        <w:spacing w:before="144" w:line="228" w:lineRule="auto"/>
        <w:ind w:left="484"/>
      </w:pPr>
      <w:r>
        <w:t>165.通告、纪要、会议简报、通知都属于法定公文。</w:t>
      </w:r>
    </w:p>
    <w:p w14:paraId="040E3935">
      <w:pPr>
        <w:pStyle w:val="19"/>
        <w:spacing w:before="144" w:line="228" w:lineRule="auto"/>
        <w:ind w:left="484"/>
      </w:pPr>
      <w:r>
        <w:t>166.不同级机关可以联合行文。</w:t>
      </w:r>
    </w:p>
    <w:p w14:paraId="6F226B7B">
      <w:pPr>
        <w:pStyle w:val="19"/>
        <w:spacing w:before="144" w:line="228" w:lineRule="auto"/>
        <w:ind w:left="484"/>
      </w:pPr>
      <w:r>
        <w:t>167.红星大型连锁超市因业务发展需要招聘人员，可以使用招聘启事。</w:t>
      </w:r>
    </w:p>
    <w:p w14:paraId="3BC48FB7">
      <w:pPr>
        <w:pStyle w:val="19"/>
        <w:spacing w:before="144" w:line="228" w:lineRule="auto"/>
        <w:ind w:left="484"/>
      </w:pPr>
      <w:r>
        <w:t>168.公文中，批复是答复下级请示的文件，是被动发文。</w:t>
      </w:r>
    </w:p>
    <w:p w14:paraId="587CE90D">
      <w:pPr>
        <w:pStyle w:val="19"/>
        <w:spacing w:before="144" w:line="228" w:lineRule="auto"/>
        <w:ind w:left="484"/>
      </w:pPr>
      <w:r>
        <w:t>169.南山区图书馆向区政府请示增加经费，并抄送该区人社局、财政局。</w:t>
      </w:r>
    </w:p>
    <w:p w14:paraId="744C9FB6">
      <w:pPr>
        <w:pStyle w:val="19"/>
        <w:spacing w:before="144" w:line="228" w:lineRule="auto"/>
        <w:ind w:left="484"/>
      </w:pPr>
      <w:r>
        <w:t>170.某企业违反安全操作规程，造成 1 死 3 伤的严重后果，市政府在全市范围内予以通报。</w:t>
      </w:r>
    </w:p>
    <w:p w14:paraId="1BA032A0">
      <w:pPr>
        <w:pStyle w:val="19"/>
        <w:spacing w:before="144" w:line="228" w:lineRule="auto"/>
        <w:ind w:left="484"/>
      </w:pPr>
      <w:r>
        <w:t>171.为了提高办事效率，可以把需要请示的几件事情一并写在一份请示中。</w:t>
      </w:r>
    </w:p>
    <w:p w14:paraId="7DC664E6">
      <w:pPr>
        <w:pStyle w:val="19"/>
        <w:spacing w:before="144" w:line="228" w:lineRule="auto"/>
        <w:ind w:left="484"/>
      </w:pPr>
      <w:r>
        <w:t>172.为提高办事效率，不必每一份文件都经过领导签发。</w:t>
      </w:r>
    </w:p>
    <w:p w14:paraId="436B447C">
      <w:pPr>
        <w:pStyle w:val="19"/>
        <w:spacing w:before="144" w:line="228" w:lineRule="auto"/>
        <w:ind w:left="484"/>
      </w:pPr>
      <w:r>
        <w:t>173.通常一份公文只有一个主送机关，防止多头主送。</w:t>
      </w:r>
    </w:p>
    <w:p w14:paraId="63F1173A">
      <w:pPr>
        <w:pStyle w:val="19"/>
        <w:spacing w:before="144" w:line="228" w:lineRule="auto"/>
        <w:ind w:left="484"/>
      </w:pPr>
      <w:r>
        <w:t>174.公文写作必须及时迅速，把握时机，适应机关行政管理需求，以提高机关工作效率。</w:t>
      </w:r>
    </w:p>
    <w:p w14:paraId="303D5435">
      <w:pPr>
        <w:pStyle w:val="19"/>
        <w:spacing w:before="144" w:line="228" w:lineRule="auto"/>
        <w:ind w:left="484"/>
      </w:pPr>
      <w:r>
        <w:t>175.规范性文件是以强制力推行的用以规定各种行为规范的文件。</w:t>
      </w:r>
    </w:p>
    <w:p w14:paraId="6D6CFA94">
      <w:pPr>
        <w:pStyle w:val="19"/>
        <w:spacing w:before="144" w:line="228" w:lineRule="auto"/>
        <w:ind w:left="484"/>
      </w:pPr>
      <w:r>
        <w:t>176.通报适用于反映新情况、新问题，行文强调及时快捷。</w:t>
      </w:r>
    </w:p>
    <w:p w14:paraId="6E31FB13">
      <w:pPr>
        <w:pStyle w:val="19"/>
        <w:spacing w:before="144" w:line="228" w:lineRule="auto"/>
        <w:ind w:left="484"/>
      </w:pPr>
      <w:r>
        <w:t>177.为减少发文，在向上级机关呈送的报告中，可附带请示问题。</w:t>
      </w:r>
    </w:p>
    <w:p w14:paraId="676BAE43">
      <w:pPr>
        <w:pStyle w:val="19"/>
        <w:spacing w:before="144" w:line="228" w:lineRule="auto"/>
        <w:ind w:left="484"/>
      </w:pPr>
      <w:r>
        <w:t>178.联合行文的拟稿单位应为同级机关。</w:t>
      </w:r>
    </w:p>
    <w:p w14:paraId="7628A00C">
      <w:pPr>
        <w:pStyle w:val="19"/>
        <w:spacing w:before="70" w:line="229" w:lineRule="auto"/>
        <w:ind w:left="472"/>
      </w:pPr>
      <w:r>
        <w:rPr>
          <w:b/>
        </w:rPr>
        <w:t>二、单项选择题</w:t>
      </w:r>
    </w:p>
    <w:p w14:paraId="7488C315">
      <w:pPr>
        <w:pStyle w:val="19"/>
        <w:spacing w:before="143" w:line="228" w:lineRule="auto"/>
        <w:ind w:left="484"/>
      </w:pPr>
      <w:r>
        <w:t>179.下列文种中，可用于下级机关就某一重大事项向上级机关提出建议和设想，供上级机关在决策时参考，同时也可作为同级机关开展这一工作的依据的是（    ）。</w:t>
      </w:r>
    </w:p>
    <w:p w14:paraId="480A615D">
      <w:pPr>
        <w:pStyle w:val="19"/>
        <w:spacing w:before="143" w:line="228" w:lineRule="auto"/>
        <w:ind w:left="484"/>
      </w:pPr>
      <w:r>
        <w:t>A.请示                            B.意见</w:t>
      </w:r>
    </w:p>
    <w:p w14:paraId="29B159A8">
      <w:pPr>
        <w:pStyle w:val="19"/>
        <w:spacing w:before="143" w:line="228" w:lineRule="auto"/>
        <w:ind w:left="484"/>
      </w:pPr>
      <w:r>
        <w:t>C.决定                             D.报告</w:t>
      </w:r>
    </w:p>
    <w:p w14:paraId="22737BB1">
      <w:pPr>
        <w:pStyle w:val="19"/>
        <w:spacing w:before="143" w:line="228" w:lineRule="auto"/>
        <w:ind w:left="484"/>
      </w:pPr>
      <w:r>
        <w:t>180.公文语言表达的基本要求是（    ）。</w:t>
      </w:r>
    </w:p>
    <w:p w14:paraId="6452CF27">
      <w:pPr>
        <w:pStyle w:val="19"/>
        <w:spacing w:before="145" w:line="228" w:lineRule="auto"/>
        <w:ind w:left="462"/>
      </w:pPr>
      <w:r>
        <w:t>A.含蓄                            B.活泼</w:t>
      </w:r>
    </w:p>
    <w:p w14:paraId="58AEA193">
      <w:pPr>
        <w:pStyle w:val="19"/>
        <w:spacing w:before="141" w:line="229" w:lineRule="auto"/>
        <w:ind w:left="467"/>
      </w:pPr>
      <w:r>
        <w:t>C.慷慨                             D.准确</w:t>
      </w:r>
    </w:p>
    <w:p w14:paraId="4BDBBD5D">
      <w:pPr>
        <w:pStyle w:val="19"/>
        <w:spacing w:before="143" w:line="228" w:lineRule="auto"/>
        <w:ind w:left="484"/>
      </w:pPr>
      <w:r>
        <w:t>181.公文对送达和办理的时限有不同要求，根据紧急程度，紧急公文应当分别标注“特急 ”和 (    )</w:t>
      </w:r>
    </w:p>
    <w:p w14:paraId="6239D190">
      <w:pPr>
        <w:pStyle w:val="19"/>
        <w:spacing w:before="143" w:line="228" w:lineRule="auto"/>
        <w:ind w:left="484"/>
      </w:pPr>
      <w:r>
        <w:t>A.平急                        B.特提</w:t>
      </w:r>
    </w:p>
    <w:p w14:paraId="4F46825F">
      <w:pPr>
        <w:pStyle w:val="19"/>
        <w:spacing w:before="143" w:line="228" w:lineRule="auto"/>
        <w:ind w:left="484"/>
      </w:pPr>
      <w:r>
        <w:t>C.加急                         D.速急</w:t>
      </w:r>
    </w:p>
    <w:p w14:paraId="5FD15D15">
      <w:pPr>
        <w:pStyle w:val="19"/>
        <w:spacing w:before="143" w:line="228" w:lineRule="auto"/>
        <w:ind w:left="484"/>
      </w:pPr>
      <w:r>
        <w:t>182.下列公文特定用语中，适用于下行文结尾的是 (    )</w:t>
      </w:r>
    </w:p>
    <w:p w14:paraId="1F6BA2CF">
      <w:pPr>
        <w:pStyle w:val="19"/>
        <w:spacing w:before="143" w:line="228" w:lineRule="auto"/>
        <w:ind w:left="484"/>
      </w:pPr>
      <w:r>
        <w:t>A.当否，请批示                           B.承蒙惠允</w:t>
      </w:r>
    </w:p>
    <w:p w14:paraId="09F5C9FD">
      <w:pPr>
        <w:pStyle w:val="19"/>
        <w:spacing w:before="143" w:line="228" w:lineRule="auto"/>
        <w:ind w:left="484"/>
      </w:pPr>
      <w:r>
        <w:t>C.希遵照执行                             D.此致敬礼</w:t>
      </w:r>
    </w:p>
    <w:p w14:paraId="546E1938">
      <w:pPr>
        <w:pStyle w:val="19"/>
        <w:spacing w:before="143" w:line="228" w:lineRule="auto"/>
        <w:ind w:left="484"/>
      </w:pPr>
      <w:r>
        <w:t>183.关于复制、汇编的公文，下列说法不正确的是 (    )</w:t>
      </w:r>
    </w:p>
    <w:p w14:paraId="615BF6C8">
      <w:pPr>
        <w:pStyle w:val="19"/>
        <w:spacing w:before="143" w:line="228" w:lineRule="auto"/>
        <w:ind w:left="484"/>
      </w:pPr>
      <w:r>
        <w:t>A.复制、汇编机密级、秘密级公文，应当符合有关规定并经本机关负责人批准</w:t>
      </w:r>
    </w:p>
    <w:p w14:paraId="7FE345B8">
      <w:pPr>
        <w:pStyle w:val="19"/>
        <w:spacing w:before="143" w:line="228" w:lineRule="auto"/>
        <w:ind w:left="484"/>
      </w:pPr>
      <w:r>
        <w:t>B.绝密级公文一般不得复制、汇编，确有工作需要的，应当经发文机关或者其上级机关批准</w:t>
      </w:r>
    </w:p>
    <w:p w14:paraId="1F68C20D">
      <w:pPr>
        <w:pStyle w:val="19"/>
        <w:spacing w:before="143" w:line="228" w:lineRule="auto"/>
        <w:ind w:left="484"/>
      </w:pPr>
      <w:r>
        <w:t>C.复制、汇编的公文视同原件管理</w:t>
      </w:r>
    </w:p>
    <w:p w14:paraId="0C803D3A">
      <w:pPr>
        <w:pStyle w:val="19"/>
        <w:spacing w:before="143" w:line="228" w:lineRule="auto"/>
        <w:ind w:left="484"/>
      </w:pPr>
      <w:r>
        <w:t>D.汇编本的密级按照编入公文的最低密级标注</w:t>
      </w:r>
    </w:p>
    <w:p w14:paraId="5698D4C3">
      <w:pPr>
        <w:pStyle w:val="19"/>
        <w:spacing w:before="143" w:line="228" w:lineRule="auto"/>
        <w:ind w:left="484"/>
      </w:pPr>
      <w:r>
        <w:t>184.对复核后的公文，应当确定发文字号、分送范围和（    ）并详细记载。</w:t>
      </w:r>
    </w:p>
    <w:p w14:paraId="41231686">
      <w:pPr>
        <w:pStyle w:val="19"/>
        <w:spacing w:before="143" w:line="228" w:lineRule="auto"/>
        <w:ind w:left="484"/>
      </w:pPr>
      <w:r>
        <w:t>A.印制份数                               B.抄送单位</w:t>
      </w:r>
    </w:p>
    <w:p w14:paraId="359EA951">
      <w:pPr>
        <w:pStyle w:val="19"/>
        <w:spacing w:before="143" w:line="228" w:lineRule="auto"/>
        <w:ind w:left="484"/>
      </w:pPr>
      <w:r>
        <w:t>C.发文日期                               D.签发人</w:t>
      </w:r>
    </w:p>
    <w:p w14:paraId="6F7D20B6">
      <w:pPr>
        <w:pStyle w:val="19"/>
        <w:spacing w:before="143" w:line="228" w:lineRule="auto"/>
        <w:ind w:left="484"/>
      </w:pPr>
      <w:r>
        <w:t>185.《 × ×市人民政府批转市外经委关于鼓励外商投资意见的通知》这份公文的法定作者是 (    )</w:t>
      </w:r>
    </w:p>
    <w:p w14:paraId="7B67A2D0">
      <w:pPr>
        <w:pStyle w:val="19"/>
        <w:spacing w:before="143" w:line="228" w:lineRule="auto"/>
        <w:ind w:left="484"/>
      </w:pPr>
      <w:r>
        <w:t>A.编写该公文的秘书人员                   B. × ×市人民政府</w:t>
      </w:r>
    </w:p>
    <w:p w14:paraId="5DFBB2D7">
      <w:pPr>
        <w:pStyle w:val="19"/>
        <w:spacing w:before="143" w:line="228" w:lineRule="auto"/>
        <w:ind w:left="484"/>
      </w:pPr>
      <w:r>
        <w:t>C. ×市外经委                             D.审核该公文的办公室负责人</w:t>
      </w:r>
    </w:p>
    <w:p w14:paraId="67180ED3">
      <w:pPr>
        <w:pStyle w:val="19"/>
        <w:spacing w:before="143" w:line="228" w:lineRule="auto"/>
        <w:ind w:left="484"/>
      </w:pPr>
      <w:r>
        <w:t>186.下列公文的精本中，不具备正式公文效用的是 (    )</w:t>
      </w:r>
    </w:p>
    <w:p w14:paraId="60987D42">
      <w:pPr>
        <w:pStyle w:val="19"/>
        <w:spacing w:before="143" w:line="228" w:lineRule="auto"/>
        <w:ind w:left="484"/>
      </w:pPr>
      <w:r>
        <w:t>A.定稿                                   B.草稿</w:t>
      </w:r>
    </w:p>
    <w:p w14:paraId="2A741164">
      <w:pPr>
        <w:pStyle w:val="19"/>
        <w:spacing w:before="143" w:line="228" w:lineRule="auto"/>
        <w:ind w:left="484"/>
      </w:pPr>
      <w:r>
        <w:t>C.试行本                                 D.暂行本</w:t>
      </w:r>
    </w:p>
    <w:p w14:paraId="5A863E9F">
      <w:pPr>
        <w:pStyle w:val="19"/>
        <w:spacing w:before="143" w:line="228" w:lineRule="auto"/>
        <w:ind w:left="484"/>
      </w:pPr>
      <w:r>
        <w:t>187.下列选项中，不属于涉密公文传递方式的是 (    )</w:t>
      </w:r>
    </w:p>
    <w:p w14:paraId="6A6422BA">
      <w:pPr>
        <w:pStyle w:val="19"/>
        <w:spacing w:before="143" w:line="228" w:lineRule="auto"/>
        <w:ind w:left="484"/>
      </w:pPr>
      <w:r>
        <w:t>A.机要交通                               B.邮政机要通信</w:t>
      </w:r>
    </w:p>
    <w:p w14:paraId="0065C005">
      <w:pPr>
        <w:pStyle w:val="19"/>
        <w:spacing w:before="143" w:line="228" w:lineRule="auto"/>
        <w:ind w:left="484"/>
      </w:pPr>
      <w:r>
        <w:t>C.传真电报                               D.城市机要文件交换站</w:t>
      </w:r>
    </w:p>
    <w:p w14:paraId="15910F5E">
      <w:pPr>
        <w:pStyle w:val="19"/>
        <w:spacing w:before="143" w:line="228" w:lineRule="auto"/>
        <w:ind w:left="484"/>
      </w:pPr>
      <w:r>
        <w:t>188.平行文是指同级机关或者没有领导与指导关系的机关部门单位之间的一种行文。下列部门之间可用平行文的是（    ）。</w:t>
      </w:r>
    </w:p>
    <w:p w14:paraId="66F7F4F3">
      <w:pPr>
        <w:pStyle w:val="19"/>
        <w:spacing w:before="143" w:line="228" w:lineRule="auto"/>
        <w:ind w:left="484"/>
      </w:pPr>
      <w:r>
        <w:t>A.南昌市政府与江西省政府                 B.江西省政府与上海市政府</w:t>
      </w:r>
    </w:p>
    <w:p w14:paraId="201D7C32">
      <w:pPr>
        <w:pStyle w:val="19"/>
        <w:spacing w:before="143" w:line="228" w:lineRule="auto"/>
        <w:ind w:left="484"/>
      </w:pPr>
      <w:r>
        <w:t>C.江西省公安厅与抚州市公安局             D.抚州市民政局与南丰县民政局</w:t>
      </w:r>
    </w:p>
    <w:p w14:paraId="5BE3C339">
      <w:pPr>
        <w:pStyle w:val="19"/>
        <w:spacing w:before="143" w:line="228" w:lineRule="auto"/>
        <w:ind w:left="484"/>
      </w:pPr>
      <w:r>
        <w:t>189.下列选项中，（    ）是越级行文的条件。</w:t>
      </w:r>
    </w:p>
    <w:p w14:paraId="067442D4">
      <w:pPr>
        <w:pStyle w:val="19"/>
        <w:spacing w:before="143" w:line="228" w:lineRule="auto"/>
        <w:ind w:left="484"/>
      </w:pPr>
      <w:r>
        <w:t>A.检举同级机关</w:t>
      </w:r>
    </w:p>
    <w:p w14:paraId="37CCA272">
      <w:pPr>
        <w:pStyle w:val="19"/>
        <w:spacing w:before="143" w:line="228" w:lineRule="auto"/>
        <w:ind w:left="484"/>
      </w:pPr>
      <w:r>
        <w:t>B.一般的紧急情况</w:t>
      </w:r>
    </w:p>
    <w:p w14:paraId="575E0C9C">
      <w:pPr>
        <w:pStyle w:val="19"/>
        <w:spacing w:before="143" w:line="228" w:lineRule="auto"/>
        <w:ind w:left="484"/>
      </w:pPr>
      <w:r>
        <w:t>C.不需直接询问、答复或联系具体事项</w:t>
      </w:r>
    </w:p>
    <w:p w14:paraId="1C7493C9">
      <w:pPr>
        <w:pStyle w:val="19"/>
        <w:spacing w:before="143" w:line="228" w:lineRule="auto"/>
        <w:ind w:left="484"/>
      </w:pPr>
      <w:r>
        <w:t>D.经多次请示直接上级机关但问题长期未予解决的重大问题</w:t>
      </w:r>
    </w:p>
    <w:p w14:paraId="617F8CCB">
      <w:pPr>
        <w:pStyle w:val="19"/>
        <w:spacing w:before="143" w:line="228" w:lineRule="auto"/>
        <w:ind w:left="484"/>
      </w:pPr>
      <w:r>
        <w:t>190.对重要事项作出决策和部署、奖惩有关单位和人员、变更或者撤销下级机关不适当的决定事项，应用(    ) 。</w:t>
      </w:r>
    </w:p>
    <w:p w14:paraId="7FF53B50">
      <w:pPr>
        <w:pStyle w:val="19"/>
        <w:spacing w:before="143" w:line="228" w:lineRule="auto"/>
        <w:ind w:left="484"/>
      </w:pPr>
      <w:r>
        <w:t>A.决定                        B.决议</w:t>
      </w:r>
    </w:p>
    <w:p w14:paraId="40AF5D75">
      <w:pPr>
        <w:pStyle w:val="19"/>
        <w:spacing w:before="143" w:line="228" w:lineRule="auto"/>
        <w:ind w:left="484"/>
      </w:pPr>
      <w:r>
        <w:t>C.意见                         D.命令</w:t>
      </w:r>
    </w:p>
    <w:p w14:paraId="58BB7EB0">
      <w:pPr>
        <w:pStyle w:val="19"/>
        <w:spacing w:before="143" w:line="228" w:lineRule="auto"/>
        <w:ind w:left="484"/>
      </w:pPr>
      <w:r>
        <w:t>191.适用于向国内外宣布重要事项和法定事项的公文种类是（    ）。</w:t>
      </w:r>
    </w:p>
    <w:p w14:paraId="0D7C0822">
      <w:pPr>
        <w:pStyle w:val="19"/>
        <w:spacing w:before="143" w:line="228" w:lineRule="auto"/>
        <w:ind w:left="484"/>
      </w:pPr>
      <w:r>
        <w:t>A.公告                        B.通告</w:t>
      </w:r>
    </w:p>
    <w:p w14:paraId="08689971">
      <w:pPr>
        <w:pStyle w:val="19"/>
        <w:spacing w:before="143" w:line="228" w:lineRule="auto"/>
        <w:ind w:left="484"/>
      </w:pPr>
      <w:r>
        <w:t>C.意见                         D.命令</w:t>
      </w:r>
    </w:p>
    <w:p w14:paraId="66D46CFF">
      <w:pPr>
        <w:pStyle w:val="19"/>
        <w:spacing w:before="143" w:line="228" w:lineRule="auto"/>
        <w:ind w:left="484"/>
      </w:pPr>
      <w:r>
        <w:t>192.关于公文复印件的说法，正确的是（    ）。</w:t>
      </w:r>
    </w:p>
    <w:p w14:paraId="465C8F6B">
      <w:pPr>
        <w:pStyle w:val="19"/>
        <w:spacing w:before="143" w:line="228" w:lineRule="auto"/>
        <w:ind w:left="484"/>
      </w:pPr>
      <w:r>
        <w:t>A.公文复印件不能作为正式公文使用</w:t>
      </w:r>
    </w:p>
    <w:p w14:paraId="0D667DEC">
      <w:pPr>
        <w:pStyle w:val="19"/>
        <w:spacing w:before="143" w:line="228" w:lineRule="auto"/>
        <w:ind w:left="484"/>
      </w:pPr>
      <w:r>
        <w:t>B.公文复印件自始无效金</w:t>
      </w:r>
    </w:p>
    <w:p w14:paraId="343E7406">
      <w:pPr>
        <w:pStyle w:val="19"/>
        <w:spacing w:before="143" w:line="228" w:lineRule="auto"/>
        <w:ind w:left="484"/>
      </w:pPr>
      <w:r>
        <w:t>C.公文复印件能作为正式公文使用</w:t>
      </w:r>
    </w:p>
    <w:p w14:paraId="236B04B6">
      <w:pPr>
        <w:pStyle w:val="19"/>
        <w:spacing w:before="143" w:line="228" w:lineRule="auto"/>
        <w:ind w:left="484"/>
      </w:pPr>
      <w:r>
        <w:t>D.公文复印件加盖复印机关证明章后能作为正式公文使用</w:t>
      </w:r>
    </w:p>
    <w:p w14:paraId="091C514B">
      <w:pPr>
        <w:pStyle w:val="19"/>
        <w:spacing w:before="143" w:line="228" w:lineRule="auto"/>
        <w:ind w:left="484"/>
      </w:pPr>
      <w:r>
        <w:t>193.机关或部门的领导人对来文办理提出处理意见的活动是收文处理中的（    ）。</w:t>
      </w:r>
    </w:p>
    <w:p w14:paraId="3557EAE7">
      <w:pPr>
        <w:pStyle w:val="19"/>
        <w:spacing w:before="143" w:line="228" w:lineRule="auto"/>
        <w:ind w:left="484"/>
      </w:pPr>
      <w:r>
        <w:t>A.拟办                            B.批办</w:t>
      </w:r>
    </w:p>
    <w:p w14:paraId="31CD1AAA">
      <w:pPr>
        <w:pStyle w:val="19"/>
        <w:spacing w:before="143" w:line="228" w:lineRule="auto"/>
        <w:ind w:left="484"/>
      </w:pPr>
      <w:r>
        <w:t>C.承办                             D.查办</w:t>
      </w:r>
    </w:p>
    <w:p w14:paraId="116B217D">
      <w:pPr>
        <w:pStyle w:val="19"/>
        <w:spacing w:before="143" w:line="228" w:lineRule="auto"/>
        <w:ind w:left="484"/>
      </w:pPr>
      <w:r>
        <w:t>194.为了维护正常的领导关系，具有隶属关系或业务指导关系的机关之间应基本采取（    ）。</w:t>
      </w:r>
    </w:p>
    <w:p w14:paraId="73961F75">
      <w:pPr>
        <w:pStyle w:val="19"/>
        <w:spacing w:before="143" w:line="228" w:lineRule="auto"/>
        <w:ind w:left="484"/>
      </w:pPr>
      <w:r>
        <w:t>A.多级行文                        B.逐级行文</w:t>
      </w:r>
    </w:p>
    <w:p w14:paraId="785BC57C">
      <w:pPr>
        <w:pStyle w:val="19"/>
        <w:spacing w:before="143" w:line="228" w:lineRule="auto"/>
        <w:ind w:left="484"/>
      </w:pPr>
      <w:r>
        <w:t>C.越级行文                        D.直接行文</w:t>
      </w:r>
    </w:p>
    <w:p w14:paraId="26445784">
      <w:pPr>
        <w:pStyle w:val="19"/>
        <w:spacing w:before="143" w:line="228" w:lineRule="auto"/>
        <w:ind w:left="484"/>
      </w:pPr>
      <w:r>
        <w:t>195.根据《党政机关公文格式》，下列有关公文编排的说法正确的有（    ）。</w:t>
      </w:r>
    </w:p>
    <w:p w14:paraId="553CB00F">
      <w:pPr>
        <w:pStyle w:val="19"/>
        <w:spacing w:before="143" w:line="228" w:lineRule="auto"/>
        <w:ind w:left="484"/>
      </w:pPr>
      <w:r>
        <w:t>A.公文如需标注保密期限，其中的数字用阿拉伯数字标注</w:t>
      </w:r>
    </w:p>
    <w:p w14:paraId="4BD13DA2">
      <w:pPr>
        <w:pStyle w:val="19"/>
        <w:spacing w:before="143" w:line="228" w:lineRule="auto"/>
        <w:ind w:left="484"/>
      </w:pPr>
      <w:r>
        <w:t>B.公文如有多个附件，使用汉字大写数字标注附件顺序号</w:t>
      </w:r>
    </w:p>
    <w:p w14:paraId="22268ABC">
      <w:pPr>
        <w:pStyle w:val="19"/>
        <w:spacing w:before="143" w:line="228" w:lineRule="auto"/>
        <w:ind w:left="484"/>
      </w:pPr>
      <w:r>
        <w:t>C.加盖印章的公文，印章应用红色，不得出现空白印章</w:t>
      </w:r>
    </w:p>
    <w:p w14:paraId="6BF8850F">
      <w:pPr>
        <w:pStyle w:val="19"/>
        <w:spacing w:before="143" w:line="228" w:lineRule="auto"/>
        <w:ind w:left="484"/>
      </w:pPr>
      <w:r>
        <w:t>D.公文发文机关标志应居中排布</w:t>
      </w:r>
    </w:p>
    <w:p w14:paraId="5E82FE10">
      <w:pPr>
        <w:pStyle w:val="19"/>
        <w:spacing w:before="143" w:line="228" w:lineRule="auto"/>
        <w:ind w:left="484"/>
      </w:pPr>
      <w:r>
        <w:t>196.中共 S 市委向全市党的各级组织提出开展“三讲 ”工作的原则和要求，使用的公文文种可以有（    ）。 A.决议     B.指示     C.通报生     D.通知</w:t>
      </w:r>
    </w:p>
    <w:p w14:paraId="68C4AC4A">
      <w:pPr>
        <w:pStyle w:val="19"/>
        <w:spacing w:before="143" w:line="228" w:lineRule="auto"/>
        <w:ind w:left="484"/>
      </w:pPr>
      <w:r>
        <w:t>197.公文中的“ 函 ”灵活简便，可广泛应用于公务联系的各个领域。 以下事项不适宜使用“ 函 ”这一公文形式的是（    ）。</w:t>
      </w:r>
    </w:p>
    <w:p w14:paraId="19091308">
      <w:pPr>
        <w:pStyle w:val="19"/>
        <w:spacing w:before="143" w:line="228" w:lineRule="auto"/>
        <w:ind w:left="484"/>
      </w:pPr>
      <w:r>
        <w:t>A.内蒙古自治区人民政府就××风电厂建设问题向国家发改委申请</w:t>
      </w:r>
    </w:p>
    <w:p w14:paraId="77469D55">
      <w:pPr>
        <w:pStyle w:val="19"/>
        <w:spacing w:before="143" w:line="228" w:lineRule="auto"/>
        <w:ind w:left="484"/>
      </w:pPr>
      <w:r>
        <w:t>B.呼和浩特市人民政府就新城区道路规划问题向内蒙古自治区交通运输厅询问</w:t>
      </w:r>
    </w:p>
    <w:p w14:paraId="4B2B907A">
      <w:pPr>
        <w:pStyle w:val="19"/>
        <w:spacing w:before="143" w:line="228" w:lineRule="auto"/>
        <w:ind w:left="484"/>
      </w:pPr>
      <w:r>
        <w:t>C.河北省公安厅就打击车匪路霸问题向山西省公安厅提出建议</w:t>
      </w:r>
    </w:p>
    <w:p w14:paraId="29A7A00F">
      <w:pPr>
        <w:pStyle w:val="19"/>
        <w:spacing w:before="143" w:line="228" w:lineRule="auto"/>
        <w:ind w:left="484"/>
      </w:pPr>
      <w:r>
        <w:t>D.国务院、中央军委就军队营区外义务植树进行指示</w:t>
      </w:r>
    </w:p>
    <w:p w14:paraId="1B15FB37">
      <w:pPr>
        <w:pStyle w:val="19"/>
        <w:spacing w:before="143" w:line="228" w:lineRule="auto"/>
        <w:ind w:left="484"/>
      </w:pPr>
      <w:r>
        <w:t>198.在承办公文时，科学安排承办次序的原则是（    ）。</w:t>
      </w:r>
    </w:p>
    <w:p w14:paraId="07825C8C">
      <w:pPr>
        <w:pStyle w:val="19"/>
        <w:spacing w:before="143" w:line="228" w:lineRule="auto"/>
        <w:ind w:left="484"/>
      </w:pPr>
      <w:r>
        <w:t>A.时效原则                        B.先党后政</w:t>
      </w:r>
    </w:p>
    <w:p w14:paraId="79172E2E">
      <w:pPr>
        <w:pStyle w:val="19"/>
        <w:spacing w:before="143" w:line="228" w:lineRule="auto"/>
        <w:ind w:left="484"/>
      </w:pPr>
      <w:r>
        <w:t>C.意义大小                        D.主次缓急</w:t>
      </w:r>
    </w:p>
    <w:p w14:paraId="4F5FE809">
      <w:pPr>
        <w:pStyle w:val="19"/>
        <w:spacing w:before="143" w:line="228" w:lineRule="auto"/>
        <w:ind w:left="484"/>
      </w:pPr>
      <w:r>
        <w:t>199.公文中，指示的特点不包括（    ）。</w:t>
      </w:r>
    </w:p>
    <w:p w14:paraId="218FC440">
      <w:pPr>
        <w:pStyle w:val="19"/>
        <w:spacing w:before="143" w:line="228" w:lineRule="auto"/>
        <w:ind w:left="484"/>
      </w:pPr>
      <w:r>
        <w:t>A.内容广泛，具有普发性质</w:t>
      </w:r>
    </w:p>
    <w:p w14:paraId="4D307461">
      <w:pPr>
        <w:pStyle w:val="19"/>
        <w:spacing w:before="143" w:line="228" w:lineRule="auto"/>
        <w:ind w:left="484"/>
      </w:pPr>
      <w:r>
        <w:t>B.具有强制约束作用</w:t>
      </w:r>
    </w:p>
    <w:p w14:paraId="61FED08C">
      <w:pPr>
        <w:pStyle w:val="19"/>
        <w:spacing w:before="143" w:line="228" w:lineRule="auto"/>
        <w:ind w:left="484"/>
      </w:pPr>
      <w:r>
        <w:t>C.作者广泛，不限定制发权限</w:t>
      </w:r>
    </w:p>
    <w:p w14:paraId="7B7B9B63">
      <w:pPr>
        <w:pStyle w:val="19"/>
        <w:spacing w:before="143" w:line="228" w:lineRule="auto"/>
        <w:ind w:left="484"/>
      </w:pPr>
      <w:r>
        <w:t>D.具有较强的时效性，强调及时快捷</w:t>
      </w:r>
    </w:p>
    <w:p w14:paraId="7DC966FD">
      <w:pPr>
        <w:pStyle w:val="19"/>
        <w:spacing w:before="143" w:line="228" w:lineRule="auto"/>
        <w:ind w:left="484"/>
      </w:pPr>
      <w:r>
        <w:t>200.某县一中学为解决校园空调安装资金问题，向该县教育局请求拨款，其可能使用的话术是（    ）。</w:t>
      </w:r>
    </w:p>
    <w:p w14:paraId="1FB64228">
      <w:pPr>
        <w:pStyle w:val="19"/>
        <w:spacing w:before="143" w:line="228" w:lineRule="auto"/>
        <w:ind w:left="484"/>
      </w:pPr>
      <w:r>
        <w:t>A.以上通知重要，请批复                 B.以上报告重要，请批复</w:t>
      </w:r>
    </w:p>
    <w:p w14:paraId="48A9A274">
      <w:pPr>
        <w:pStyle w:val="19"/>
        <w:spacing w:before="143" w:line="228" w:lineRule="auto"/>
        <w:ind w:left="484"/>
      </w:pPr>
      <w:r>
        <w:t>C.以上请示如无不妥，请批复             D.重要，速回复</w:t>
      </w:r>
    </w:p>
    <w:p w14:paraId="65ECDD72">
      <w:pPr>
        <w:pStyle w:val="19"/>
        <w:spacing w:before="143" w:line="228" w:lineRule="auto"/>
        <w:ind w:left="484"/>
      </w:pPr>
      <w:r>
        <w:t>201.公文在确定主旨时应遵循明确性的原则，即公文的主旨要清楚、明晰。 以下话语中体现公文主旨明确性的是 (    )</w:t>
      </w:r>
    </w:p>
    <w:p w14:paraId="704CAFB2">
      <w:pPr>
        <w:pStyle w:val="19"/>
        <w:spacing w:before="143" w:line="228" w:lineRule="auto"/>
        <w:ind w:left="484"/>
      </w:pPr>
      <w:r>
        <w:t>A.先下手为强                    B.三下五除二</w:t>
      </w:r>
    </w:p>
    <w:p w14:paraId="6BF27FDF">
      <w:pPr>
        <w:pStyle w:val="19"/>
        <w:spacing w:before="143" w:line="228" w:lineRule="auto"/>
        <w:ind w:left="484"/>
      </w:pPr>
      <w:r>
        <w:t>C.太阳下没有新鲜事              D.一语道破真实情况</w:t>
      </w:r>
    </w:p>
    <w:p w14:paraId="7BBDB54A">
      <w:pPr>
        <w:pStyle w:val="19"/>
        <w:spacing w:before="143" w:line="228" w:lineRule="auto"/>
        <w:ind w:left="484"/>
      </w:pPr>
      <w:r>
        <w:t>202.关于公文格式，下列说法错误的是（    ）。</w:t>
      </w:r>
    </w:p>
    <w:p w14:paraId="593B49EE">
      <w:pPr>
        <w:pStyle w:val="19"/>
        <w:spacing w:before="143" w:line="228" w:lineRule="auto"/>
        <w:ind w:left="484"/>
      </w:pPr>
      <w:r>
        <w:t>A.如果公文很紧急，可以将“紧急 ”二字写在公文标题上</w:t>
      </w:r>
    </w:p>
    <w:p w14:paraId="6848852D">
      <w:pPr>
        <w:pStyle w:val="19"/>
        <w:spacing w:before="143" w:line="228" w:lineRule="auto"/>
        <w:ind w:left="484"/>
      </w:pPr>
      <w:r>
        <w:t>B.一般情况下公文格式以公文的要素划分为版头、主体和版记三部分</w:t>
      </w:r>
    </w:p>
    <w:p w14:paraId="7775F4DA">
      <w:pPr>
        <w:pStyle w:val="19"/>
        <w:spacing w:before="143" w:line="228" w:lineRule="auto"/>
        <w:ind w:left="484"/>
      </w:pPr>
      <w:r>
        <w:t>C.公文在用纸、字体、字号、行距等方面有严格的规定</w:t>
      </w:r>
    </w:p>
    <w:p w14:paraId="6B95AD25">
      <w:pPr>
        <w:pStyle w:val="19"/>
        <w:spacing w:before="143" w:line="228" w:lineRule="auto"/>
        <w:ind w:left="484"/>
      </w:pPr>
      <w:r>
        <w:t>D.公文格式是公文的表现形式，它是公文的权威性、严肃性和约束力在形式上的体现</w:t>
      </w:r>
    </w:p>
    <w:p w14:paraId="5953604E">
      <w:pPr>
        <w:pStyle w:val="19"/>
        <w:spacing w:before="143" w:line="228" w:lineRule="auto"/>
        <w:ind w:left="484"/>
      </w:pPr>
      <w:r>
        <w:t>203.任免和聘用干部的公文文体为（   ）。</w:t>
      </w:r>
    </w:p>
    <w:p w14:paraId="37C6328D">
      <w:pPr>
        <w:pStyle w:val="19"/>
        <w:spacing w:before="143" w:line="228" w:lineRule="auto"/>
        <w:ind w:left="484"/>
      </w:pPr>
      <w:r>
        <w:t>A.通报                                  B.请示</w:t>
      </w:r>
    </w:p>
    <w:p w14:paraId="2FABD860">
      <w:pPr>
        <w:pStyle w:val="19"/>
        <w:spacing w:before="143" w:line="228" w:lineRule="auto"/>
        <w:ind w:left="484"/>
      </w:pPr>
      <w:r>
        <w:t>C.通知                                   D.指示</w:t>
      </w:r>
    </w:p>
    <w:p w14:paraId="70E1E5CC">
      <w:pPr>
        <w:pStyle w:val="19"/>
        <w:spacing w:before="143" w:line="228" w:lineRule="auto"/>
        <w:ind w:left="484"/>
      </w:pPr>
      <w:r>
        <w:t>204.公文标题的基本要素是（   ）。</w:t>
      </w:r>
    </w:p>
    <w:p w14:paraId="0A14485D">
      <w:pPr>
        <w:pStyle w:val="19"/>
        <w:spacing w:before="143" w:line="228" w:lineRule="auto"/>
        <w:ind w:left="484"/>
      </w:pPr>
      <w:r>
        <w:t>A.发文机关名称                          B.事由和发文机关</w:t>
      </w:r>
    </w:p>
    <w:p w14:paraId="74313FEC">
      <w:pPr>
        <w:pStyle w:val="19"/>
        <w:spacing w:before="143" w:line="228" w:lineRule="auto"/>
        <w:ind w:left="484"/>
      </w:pPr>
      <w:r>
        <w:t>C.发文事由                              D.发文机关名称、事由和公文种类</w:t>
      </w:r>
    </w:p>
    <w:p w14:paraId="6AFE5CBF">
      <w:pPr>
        <w:pStyle w:val="19"/>
        <w:spacing w:before="143" w:line="228" w:lineRule="auto"/>
        <w:ind w:left="484"/>
      </w:pPr>
      <w:r>
        <w:t>205.法定公文的撰稿者和作者（   ）。</w:t>
      </w:r>
    </w:p>
    <w:p w14:paraId="3BA376CF">
      <w:pPr>
        <w:pStyle w:val="19"/>
        <w:spacing w:before="143" w:line="228" w:lineRule="auto"/>
        <w:ind w:left="484"/>
      </w:pPr>
      <w:r>
        <w:t>A.必须标注姓名                          B.是同一个概念</w:t>
      </w:r>
    </w:p>
    <w:p w14:paraId="0F55546F">
      <w:pPr>
        <w:pStyle w:val="19"/>
        <w:spacing w:before="143" w:line="228" w:lineRule="auto"/>
        <w:ind w:left="484"/>
      </w:pPr>
      <w:r>
        <w:t>C.不是同一个概念                        D.可以标注姓名</w:t>
      </w:r>
    </w:p>
    <w:p w14:paraId="2ABC1157">
      <w:pPr>
        <w:pStyle w:val="19"/>
        <w:spacing w:before="143" w:line="228" w:lineRule="auto"/>
        <w:ind w:left="484"/>
      </w:pPr>
      <w:r>
        <w:t>206.通报情况使用（   ）。</w:t>
      </w:r>
    </w:p>
    <w:p w14:paraId="5C303650">
      <w:pPr>
        <w:pStyle w:val="19"/>
        <w:spacing w:before="143" w:line="228" w:lineRule="auto"/>
        <w:ind w:left="484"/>
      </w:pPr>
      <w:r>
        <w:t>A.通知                                  B.通告</w:t>
      </w:r>
    </w:p>
    <w:p w14:paraId="7470C1BE">
      <w:pPr>
        <w:pStyle w:val="19"/>
        <w:spacing w:before="143" w:line="228" w:lineRule="auto"/>
        <w:ind w:left="484"/>
      </w:pPr>
      <w:r>
        <w:t>C.通报                                  D.情况报告</w:t>
      </w:r>
    </w:p>
    <w:p w14:paraId="11F6CB2D">
      <w:pPr>
        <w:pStyle w:val="19"/>
        <w:spacing w:before="143" w:line="228" w:lineRule="auto"/>
        <w:ind w:left="484"/>
      </w:pPr>
      <w:r>
        <w:t>207.作为规范性公文的正本，其特殊形式不包括（    ）。</w:t>
      </w:r>
    </w:p>
    <w:p w14:paraId="4D94B5A2">
      <w:pPr>
        <w:pStyle w:val="19"/>
        <w:spacing w:before="143" w:line="228" w:lineRule="auto"/>
        <w:ind w:left="484"/>
      </w:pPr>
      <w:r>
        <w:t>A.抄本                                  B.修订本</w:t>
      </w:r>
    </w:p>
    <w:p w14:paraId="3A1D4191">
      <w:pPr>
        <w:pStyle w:val="19"/>
        <w:spacing w:before="143" w:line="228" w:lineRule="auto"/>
        <w:ind w:left="484"/>
      </w:pPr>
      <w:r>
        <w:t>C.试行本                                D.暂行本</w:t>
      </w:r>
    </w:p>
    <w:p w14:paraId="7A6396E5">
      <w:pPr>
        <w:pStyle w:val="19"/>
        <w:spacing w:before="143" w:line="228" w:lineRule="auto"/>
        <w:ind w:left="484"/>
      </w:pPr>
      <w:r>
        <w:t>208.用以传达要求下级机关办理和需要有关单位周知或者执行事项的公文是（    ）。</w:t>
      </w:r>
    </w:p>
    <w:p w14:paraId="4588C624">
      <w:pPr>
        <w:pStyle w:val="19"/>
        <w:spacing w:before="143" w:line="228" w:lineRule="auto"/>
        <w:ind w:left="484"/>
      </w:pPr>
      <w:r>
        <w:t>A.批转性通知                            B.批示性通知</w:t>
      </w:r>
    </w:p>
    <w:p w14:paraId="5BD53927">
      <w:pPr>
        <w:pStyle w:val="19"/>
        <w:spacing w:before="143" w:line="228" w:lineRule="auto"/>
        <w:ind w:left="484"/>
      </w:pPr>
      <w:r>
        <w:t>C.指示性通知                            D.告知性通知</w:t>
      </w:r>
    </w:p>
    <w:p w14:paraId="29E32CF9">
      <w:pPr>
        <w:pStyle w:val="19"/>
        <w:spacing w:before="143" w:line="228" w:lineRule="auto"/>
        <w:ind w:left="484"/>
      </w:pPr>
      <w:r>
        <w:t>209.涉密公文应当按照发文机关要求和有关规定进行清退，下列不属于需要清退范围的公文（    ）。</w:t>
      </w:r>
    </w:p>
    <w:p w14:paraId="0CD12495">
      <w:pPr>
        <w:pStyle w:val="19"/>
        <w:spacing w:before="143" w:line="228" w:lineRule="auto"/>
        <w:ind w:left="484"/>
      </w:pPr>
      <w:r>
        <w:t>A.有重大错漏的公文                       B.被明令撤销的公文</w:t>
      </w:r>
    </w:p>
    <w:p w14:paraId="5BCB9EB4">
      <w:pPr>
        <w:pStyle w:val="19"/>
        <w:spacing w:before="143" w:line="228" w:lineRule="auto"/>
        <w:ind w:left="484"/>
      </w:pPr>
      <w:r>
        <w:t>C.仅供征求意见或审阅的公文               D.经本人审阅的领导人讲话稿</w:t>
      </w:r>
    </w:p>
    <w:p w14:paraId="78AE2940">
      <w:pPr>
        <w:pStyle w:val="19"/>
        <w:spacing w:before="143" w:line="228" w:lineRule="auto"/>
        <w:ind w:left="484"/>
      </w:pPr>
      <w:r>
        <w:t>210.根据内容和作用，函的分类最准确的为（    ）。</w:t>
      </w:r>
    </w:p>
    <w:p w14:paraId="0869519D">
      <w:pPr>
        <w:pStyle w:val="19"/>
        <w:spacing w:before="143" w:line="228" w:lineRule="auto"/>
        <w:ind w:left="484"/>
      </w:pPr>
      <w:r>
        <w:t>①商洽函 ②询问答复函 ③求批审批函 ④陈述函 ⑤建议函</w:t>
      </w:r>
    </w:p>
    <w:p w14:paraId="6975CCE7">
      <w:pPr>
        <w:pStyle w:val="19"/>
        <w:spacing w:before="143" w:line="228" w:lineRule="auto"/>
        <w:ind w:left="484"/>
      </w:pPr>
      <w:r>
        <w:t>A.①②③                                 B.①④</w:t>
      </w:r>
    </w:p>
    <w:p w14:paraId="1A4464CF">
      <w:pPr>
        <w:pStyle w:val="19"/>
        <w:spacing w:before="143" w:line="228" w:lineRule="auto"/>
        <w:ind w:left="484"/>
      </w:pPr>
      <w:r>
        <w:t>C.②③⑤                                 D.①③⑤</w:t>
      </w:r>
    </w:p>
    <w:p w14:paraId="1D3579E3">
      <w:pPr>
        <w:pStyle w:val="19"/>
        <w:spacing w:before="143" w:line="228" w:lineRule="auto"/>
        <w:ind w:left="484"/>
      </w:pPr>
      <w:r>
        <w:t>211.《二十国集团领导人 XX 峰会公报》属于（    ）。</w:t>
      </w:r>
    </w:p>
    <w:p w14:paraId="46DA8B5C">
      <w:pPr>
        <w:pStyle w:val="19"/>
        <w:spacing w:before="143" w:line="228" w:lineRule="auto"/>
        <w:ind w:left="484"/>
      </w:pPr>
      <w:r>
        <w:t>A.刊物公报                              B.会议公报</w:t>
      </w:r>
    </w:p>
    <w:p w14:paraId="0238CEE5">
      <w:pPr>
        <w:pStyle w:val="19"/>
        <w:spacing w:before="143" w:line="228" w:lineRule="auto"/>
        <w:ind w:left="484"/>
      </w:pPr>
      <w:r>
        <w:t>C.统计公报                              D.联合公报</w:t>
      </w:r>
    </w:p>
    <w:p w14:paraId="082E0191">
      <w:pPr>
        <w:pStyle w:val="19"/>
        <w:spacing w:before="143" w:line="228" w:lineRule="auto"/>
        <w:ind w:left="484"/>
      </w:pPr>
      <w:r>
        <w:t>212.下列属于公文中第三人称常用语的是（    ）。</w:t>
      </w:r>
    </w:p>
    <w:p w14:paraId="5546F9A7">
      <w:pPr>
        <w:pStyle w:val="19"/>
        <w:spacing w:before="143" w:line="228" w:lineRule="auto"/>
        <w:ind w:left="484"/>
      </w:pPr>
      <w:r>
        <w:t>A.“你公司 ”                           B.“该部 ”</w:t>
      </w:r>
    </w:p>
    <w:p w14:paraId="719A8A80">
      <w:pPr>
        <w:pStyle w:val="19"/>
        <w:spacing w:before="143" w:line="228" w:lineRule="auto"/>
        <w:ind w:left="484"/>
      </w:pPr>
      <w:r>
        <w:t>C.“贵单位 ”                           D.“本局 ”</w:t>
      </w:r>
    </w:p>
    <w:p w14:paraId="5A824A12">
      <w:pPr>
        <w:pStyle w:val="19"/>
        <w:spacing w:before="143" w:line="228" w:lineRule="auto"/>
        <w:ind w:left="484"/>
      </w:pPr>
      <w:r>
        <w:t>213.下列关于公文格式的说法，错误的是 (    )</w:t>
      </w:r>
    </w:p>
    <w:p w14:paraId="324605D5">
      <w:pPr>
        <w:pStyle w:val="19"/>
        <w:spacing w:before="143" w:line="228" w:lineRule="auto"/>
        <w:ind w:left="484"/>
      </w:pPr>
      <w:r>
        <w:t>A.正文一般用 3 号仿宋体字</w:t>
      </w:r>
    </w:p>
    <w:p w14:paraId="714CEFC7">
      <w:pPr>
        <w:pStyle w:val="19"/>
        <w:spacing w:before="143" w:line="228" w:lineRule="auto"/>
        <w:ind w:left="484"/>
      </w:pPr>
      <w:r>
        <w:t>B.标题一般用 2 号小标宋体字</w:t>
      </w:r>
    </w:p>
    <w:p w14:paraId="3F8C0B55">
      <w:pPr>
        <w:pStyle w:val="19"/>
        <w:spacing w:before="143" w:line="228" w:lineRule="auto"/>
        <w:ind w:left="484"/>
      </w:pPr>
      <w:r>
        <w:t>C.印发机关一般用4 号仿宋体字</w:t>
      </w:r>
    </w:p>
    <w:p w14:paraId="70C4A1D9">
      <w:pPr>
        <w:pStyle w:val="19"/>
        <w:spacing w:before="143" w:line="228" w:lineRule="auto"/>
        <w:ind w:left="484"/>
      </w:pPr>
      <w:r>
        <w:t>D.页码一般用 5 号半角宋体阿拉伯数字</w:t>
      </w:r>
    </w:p>
    <w:p w14:paraId="23522E80">
      <w:pPr>
        <w:pStyle w:val="19"/>
        <w:spacing w:before="143" w:line="228" w:lineRule="auto"/>
        <w:ind w:left="484"/>
      </w:pPr>
      <w:r>
        <w:t>214.下列公文行文方向具有多向性的是（    ）。</w:t>
      </w:r>
    </w:p>
    <w:p w14:paraId="581A34E8">
      <w:pPr>
        <w:pStyle w:val="19"/>
        <w:spacing w:before="143" w:line="228" w:lineRule="auto"/>
        <w:ind w:left="484"/>
      </w:pPr>
      <w:r>
        <w:t>A.意见                                  B.命令</w:t>
      </w:r>
    </w:p>
    <w:p w14:paraId="5AB5AFED">
      <w:pPr>
        <w:pStyle w:val="19"/>
        <w:spacing w:before="143" w:line="228" w:lineRule="auto"/>
        <w:ind w:left="484"/>
      </w:pPr>
      <w:r>
        <w:t>C.决定                                   D.请示</w:t>
      </w:r>
    </w:p>
    <w:p w14:paraId="4FFD0356">
      <w:pPr>
        <w:pStyle w:val="19"/>
        <w:spacing w:before="143" w:line="228" w:lineRule="auto"/>
        <w:ind w:left="484"/>
      </w:pPr>
      <w:r>
        <w:t>215.下列不属于去函结语惯用语的是 (    )</w:t>
      </w:r>
    </w:p>
    <w:p w14:paraId="09ED55FA">
      <w:pPr>
        <w:pStyle w:val="19"/>
        <w:spacing w:before="143" w:line="228" w:lineRule="auto"/>
        <w:ind w:left="484"/>
      </w:pPr>
      <w:r>
        <w:t>A.“特此函达 ”                         B.“务希见复 ”</w:t>
      </w:r>
    </w:p>
    <w:p w14:paraId="4978CCA6">
      <w:pPr>
        <w:pStyle w:val="19"/>
        <w:spacing w:before="143" w:line="228" w:lineRule="auto"/>
        <w:ind w:left="484"/>
      </w:pPr>
      <w:r>
        <w:t>C.“特此函复 ”                           D.“ 即请复函 ”</w:t>
      </w:r>
    </w:p>
    <w:p w14:paraId="31A3165D">
      <w:pPr>
        <w:pStyle w:val="19"/>
        <w:spacing w:before="143" w:line="228" w:lineRule="auto"/>
        <w:ind w:left="484"/>
      </w:pPr>
      <w:r>
        <w:t>216.下列关于公文撰写的相关说法，错误的是（    ）。</w:t>
      </w:r>
    </w:p>
    <w:p w14:paraId="725D9344">
      <w:pPr>
        <w:pStyle w:val="19"/>
        <w:spacing w:before="143" w:line="228" w:lineRule="auto"/>
        <w:ind w:left="484"/>
      </w:pPr>
      <w:r>
        <w:t>A.请示应当一文一事，不得在报告等非请示性公文中夹带请示事项</w:t>
      </w:r>
    </w:p>
    <w:p w14:paraId="303B2DCF">
      <w:pPr>
        <w:pStyle w:val="19"/>
        <w:spacing w:before="143" w:line="228" w:lineRule="auto"/>
        <w:ind w:left="484"/>
      </w:pPr>
      <w:r>
        <w:t>B.受双重领导的机关向一个上级机关提交报告，必要时抄送另一个上级机关</w:t>
      </w:r>
    </w:p>
    <w:p w14:paraId="74BE269C">
      <w:pPr>
        <w:pStyle w:val="19"/>
        <w:spacing w:before="143" w:line="228" w:lineRule="auto"/>
        <w:ind w:left="484"/>
      </w:pPr>
      <w:r>
        <w:t>C.党委、政府的部门在各自职权范围内可以向下级党委、政府的相关部门下发通知</w:t>
      </w:r>
    </w:p>
    <w:p w14:paraId="180E1D0A">
      <w:pPr>
        <w:pStyle w:val="19"/>
        <w:spacing w:before="143" w:line="228" w:lineRule="auto"/>
        <w:ind w:left="484"/>
      </w:pPr>
      <w:r>
        <w:t>D.需经政府审批的具体事项，经政府同意后可以由政府职能部门行文批复，文中无须注明已经政府同意</w:t>
      </w:r>
    </w:p>
    <w:p w14:paraId="45937E35">
      <w:pPr>
        <w:pStyle w:val="19"/>
        <w:spacing w:before="143" w:line="228" w:lineRule="auto"/>
        <w:ind w:left="484"/>
      </w:pPr>
      <w:r>
        <w:t>217.函在公文上属于 (    )</w:t>
      </w:r>
    </w:p>
    <w:p w14:paraId="7879EA27">
      <w:pPr>
        <w:pStyle w:val="19"/>
        <w:spacing w:before="143" w:line="228" w:lineRule="auto"/>
        <w:ind w:left="484"/>
      </w:pPr>
      <w:r>
        <w:t>A.规范性文件                      B.商洽性文件</w:t>
      </w:r>
    </w:p>
    <w:p w14:paraId="3242DCBB">
      <w:pPr>
        <w:pStyle w:val="19"/>
        <w:spacing w:before="143" w:line="228" w:lineRule="auto"/>
        <w:ind w:left="484"/>
      </w:pPr>
      <w:r>
        <w:t>C.领导性指导文件                  D.陈述呈请性文件</w:t>
      </w:r>
    </w:p>
    <w:p w14:paraId="516D1A56">
      <w:pPr>
        <w:pStyle w:val="19"/>
        <w:spacing w:before="143" w:line="228" w:lineRule="auto"/>
        <w:ind w:left="484"/>
      </w:pPr>
      <w:r>
        <w:t>218.机密文件的保密期限是 (    )</w:t>
      </w:r>
    </w:p>
    <w:p w14:paraId="72AAF0B8">
      <w:pPr>
        <w:pStyle w:val="19"/>
        <w:spacing w:before="143" w:line="228" w:lineRule="auto"/>
        <w:ind w:left="484"/>
      </w:pPr>
      <w:r>
        <w:t>A.5 年                              B.10 年</w:t>
      </w:r>
    </w:p>
    <w:p w14:paraId="7D575748">
      <w:pPr>
        <w:pStyle w:val="19"/>
        <w:spacing w:before="143" w:line="228" w:lineRule="auto"/>
        <w:ind w:left="484"/>
      </w:pPr>
      <w:r>
        <w:t>C.20 年                             D.永久</w:t>
      </w:r>
    </w:p>
    <w:p w14:paraId="4D7E9346">
      <w:pPr>
        <w:pStyle w:val="19"/>
        <w:spacing w:before="143" w:line="228" w:lineRule="auto"/>
        <w:ind w:left="484"/>
      </w:pPr>
      <w:r>
        <w:t>219.公文的紧急程度，标于文头的 (    )</w:t>
      </w:r>
    </w:p>
    <w:p w14:paraId="304F34C1">
      <w:pPr>
        <w:pStyle w:val="19"/>
        <w:spacing w:before="143" w:line="228" w:lineRule="auto"/>
        <w:ind w:left="484"/>
      </w:pPr>
      <w:r>
        <w:t>A.右上角                          B.右下角</w:t>
      </w:r>
    </w:p>
    <w:p w14:paraId="144AA61C">
      <w:pPr>
        <w:pStyle w:val="19"/>
        <w:spacing w:before="143" w:line="228" w:lineRule="auto"/>
        <w:ind w:left="484"/>
      </w:pPr>
      <w:r>
        <w:t>C.左上角                          D.左下角</w:t>
      </w:r>
    </w:p>
    <w:p w14:paraId="2AC56FDC">
      <w:pPr>
        <w:pStyle w:val="19"/>
        <w:spacing w:before="143" w:line="228" w:lineRule="auto"/>
        <w:ind w:left="484"/>
      </w:pPr>
      <w:r>
        <w:t>220.公文中常用的基本表达方式是 (    )</w:t>
      </w:r>
    </w:p>
    <w:p w14:paraId="07DECE50">
      <w:pPr>
        <w:pStyle w:val="19"/>
        <w:spacing w:before="143" w:line="228" w:lineRule="auto"/>
        <w:ind w:left="484"/>
      </w:pPr>
      <w:r>
        <w:t>A.议论、描写、说明                B.议论、说明、叙述</w:t>
      </w:r>
    </w:p>
    <w:p w14:paraId="271417B5">
      <w:pPr>
        <w:pStyle w:val="19"/>
        <w:spacing w:before="143" w:line="228" w:lineRule="auto"/>
        <w:ind w:left="484"/>
      </w:pPr>
      <w:r>
        <w:t>C.议论、描写、抒情                D.描写、叙述、抒情</w:t>
      </w:r>
    </w:p>
    <w:p w14:paraId="129E2E20">
      <w:pPr>
        <w:pStyle w:val="19"/>
        <w:spacing w:before="143" w:line="228" w:lineRule="auto"/>
        <w:ind w:left="484"/>
      </w:pPr>
      <w:r>
        <w:t>221.某市疫情指挥部拟行文向省厅汇报上半年疫情防控工作取得的成果，应该选用的公文文种是 (    )</w:t>
      </w:r>
    </w:p>
    <w:p w14:paraId="386E3A1A">
      <w:pPr>
        <w:pStyle w:val="19"/>
        <w:spacing w:before="143" w:line="228" w:lineRule="auto"/>
        <w:ind w:left="484"/>
      </w:pPr>
      <w:r>
        <w:t>A.通告                            B.请示</w:t>
      </w:r>
    </w:p>
    <w:p w14:paraId="35108A01">
      <w:pPr>
        <w:pStyle w:val="19"/>
        <w:spacing w:before="143" w:line="228" w:lineRule="auto"/>
        <w:ind w:left="484"/>
      </w:pPr>
      <w:r>
        <w:t>C.报告                            D.函</w:t>
      </w:r>
    </w:p>
    <w:p w14:paraId="4DD35F8E">
      <w:pPr>
        <w:pStyle w:val="19"/>
        <w:spacing w:before="143" w:line="228" w:lineRule="auto"/>
        <w:ind w:left="484"/>
      </w:pPr>
      <w:r>
        <w:t>222.下列不属于公文范畴的是 (    )</w:t>
      </w:r>
    </w:p>
    <w:p w14:paraId="6E400BA2">
      <w:pPr>
        <w:pStyle w:val="19"/>
        <w:spacing w:before="143" w:line="228" w:lineRule="auto"/>
        <w:ind w:left="484"/>
      </w:pPr>
      <w:r>
        <w:t>A.纪要                            B.提案</w:t>
      </w:r>
    </w:p>
    <w:p w14:paraId="04588E46">
      <w:pPr>
        <w:pStyle w:val="19"/>
        <w:spacing w:before="143" w:line="228" w:lineRule="auto"/>
        <w:ind w:left="484"/>
      </w:pPr>
      <w:r>
        <w:t>C.批复                             D.命令</w:t>
      </w:r>
    </w:p>
    <w:p w14:paraId="25CBE4CE">
      <w:pPr>
        <w:pStyle w:val="19"/>
        <w:spacing w:before="143" w:line="228" w:lineRule="auto"/>
        <w:ind w:left="484"/>
      </w:pPr>
      <w:r>
        <w:t>223.以下关于公文稿本说法不正确的是 (    )</w:t>
      </w:r>
    </w:p>
    <w:p w14:paraId="072DD30F">
      <w:pPr>
        <w:pStyle w:val="19"/>
        <w:spacing w:before="143" w:line="228" w:lineRule="auto"/>
        <w:ind w:left="484"/>
      </w:pPr>
      <w:r>
        <w:t>A.草稿不具有法定效力</w:t>
      </w:r>
    </w:p>
    <w:p w14:paraId="16C6E86B">
      <w:pPr>
        <w:pStyle w:val="19"/>
        <w:spacing w:before="143" w:line="228" w:lineRule="auto"/>
        <w:ind w:left="484"/>
      </w:pPr>
      <w:r>
        <w:t>B.定稿也称为签发稿，具备正式公文的效用</w:t>
      </w:r>
    </w:p>
    <w:p w14:paraId="546981E8">
      <w:pPr>
        <w:pStyle w:val="19"/>
        <w:spacing w:before="143" w:line="228" w:lineRule="auto"/>
        <w:ind w:left="484"/>
      </w:pPr>
      <w:r>
        <w:t>C.修订本是对原本的补充，和原本同时具有正式公文的效用</w:t>
      </w:r>
    </w:p>
    <w:p w14:paraId="6093E466">
      <w:pPr>
        <w:pStyle w:val="19"/>
        <w:spacing w:before="143" w:line="228" w:lineRule="auto"/>
        <w:ind w:left="484"/>
      </w:pPr>
      <w:r>
        <w:t>D.试行本是公文正本的一种特殊形式，在规定的试验期内具有法定效力</w:t>
      </w:r>
    </w:p>
    <w:p w14:paraId="1BD9B98C">
      <w:pPr>
        <w:pStyle w:val="19"/>
        <w:spacing w:before="143" w:line="228" w:lineRule="auto"/>
        <w:ind w:left="484"/>
      </w:pPr>
      <w:r>
        <w:t>224.公文的法定作者是 (    )</w:t>
      </w:r>
    </w:p>
    <w:p w14:paraId="47309E95">
      <w:pPr>
        <w:pStyle w:val="19"/>
        <w:spacing w:before="143" w:line="228" w:lineRule="auto"/>
        <w:ind w:left="484"/>
      </w:pPr>
      <w:r>
        <w:t>A.撰写人                          B.签发人</w:t>
      </w:r>
    </w:p>
    <w:p w14:paraId="65D3603B">
      <w:pPr>
        <w:pStyle w:val="19"/>
        <w:spacing w:before="143" w:line="228" w:lineRule="auto"/>
        <w:ind w:left="484"/>
      </w:pPr>
      <w:r>
        <w:t>C.审核人                          D.发文机关</w:t>
      </w:r>
    </w:p>
    <w:p w14:paraId="5709A9F6">
      <w:pPr>
        <w:pStyle w:val="19"/>
        <w:spacing w:before="143" w:line="228" w:lineRule="auto"/>
        <w:ind w:left="484"/>
      </w:pPr>
      <w:r>
        <w:t>225.公文办理不包括 (    )</w:t>
      </w:r>
    </w:p>
    <w:p w14:paraId="6774085F">
      <w:pPr>
        <w:pStyle w:val="19"/>
        <w:spacing w:before="143" w:line="228" w:lineRule="auto"/>
        <w:ind w:left="484"/>
      </w:pPr>
      <w:r>
        <w:t>A.发文办理                        B.收文办理</w:t>
      </w:r>
    </w:p>
    <w:p w14:paraId="452692A7">
      <w:pPr>
        <w:pStyle w:val="19"/>
        <w:spacing w:before="143" w:line="228" w:lineRule="auto"/>
        <w:ind w:left="484"/>
      </w:pPr>
      <w:r>
        <w:t>C.传阅办理                        D.整理归档</w:t>
      </w:r>
    </w:p>
    <w:p w14:paraId="6CDB3038">
      <w:pPr>
        <w:pStyle w:val="19"/>
        <w:spacing w:before="143" w:line="228" w:lineRule="auto"/>
        <w:ind w:left="484"/>
      </w:pPr>
      <w:r>
        <w:t>226.为切实减轻中小学过重课外负担，促进校外培训机构规范有序发展，国务院办公厅印发《关于规范校外培训机构发展的》，横线处应填入的公文种类为 (    )</w:t>
      </w:r>
    </w:p>
    <w:p w14:paraId="754CBAE5">
      <w:pPr>
        <w:pStyle w:val="19"/>
        <w:spacing w:before="143" w:line="228" w:lineRule="auto"/>
        <w:ind w:left="484"/>
      </w:pPr>
      <w:r>
        <w:t>A.报告                                   B.决定</w:t>
      </w:r>
    </w:p>
    <w:p w14:paraId="77AF612C">
      <w:pPr>
        <w:pStyle w:val="19"/>
        <w:spacing w:before="143" w:line="228" w:lineRule="auto"/>
        <w:ind w:left="484"/>
      </w:pPr>
      <w:r>
        <w:t>C.意见                                    D.公告</w:t>
      </w:r>
    </w:p>
    <w:p w14:paraId="3CB5DAAD">
      <w:pPr>
        <w:pStyle w:val="19"/>
        <w:spacing w:before="143" w:line="228" w:lineRule="auto"/>
        <w:ind w:left="484"/>
      </w:pPr>
      <w:r>
        <w:t>227.关于请示和报告，下列说法错误的是 (    )</w:t>
      </w:r>
    </w:p>
    <w:p w14:paraId="42E6D64A">
      <w:pPr>
        <w:pStyle w:val="19"/>
        <w:spacing w:before="143" w:line="228" w:lineRule="auto"/>
        <w:ind w:left="484"/>
      </w:pPr>
      <w:r>
        <w:t>A.两者均属于上行文</w:t>
      </w:r>
    </w:p>
    <w:p w14:paraId="745A5E8A">
      <w:pPr>
        <w:pStyle w:val="19"/>
        <w:spacing w:before="143" w:line="228" w:lineRule="auto"/>
        <w:ind w:left="484"/>
      </w:pPr>
      <w:r>
        <w:t>B.两者均必须在事前行文</w:t>
      </w:r>
    </w:p>
    <w:p w14:paraId="15A99959">
      <w:pPr>
        <w:pStyle w:val="19"/>
        <w:spacing w:before="143" w:line="228" w:lineRule="auto"/>
        <w:ind w:left="484"/>
      </w:pPr>
      <w:r>
        <w:t>C.请示一文一事，篇幅相对较短；报告不限一文一事，篇幅较长</w:t>
      </w:r>
    </w:p>
    <w:p w14:paraId="39E680C1">
      <w:pPr>
        <w:pStyle w:val="19"/>
        <w:spacing w:before="143" w:line="228" w:lineRule="auto"/>
        <w:ind w:left="484"/>
      </w:pPr>
      <w:r>
        <w:t>D.上级机关受文后，对请示有答复的责任，对报告则一般不作答复</w:t>
      </w:r>
    </w:p>
    <w:p w14:paraId="45A23DC2">
      <w:pPr>
        <w:pStyle w:val="19"/>
        <w:spacing w:before="143" w:line="228" w:lineRule="auto"/>
        <w:ind w:left="484"/>
      </w:pPr>
      <w:r>
        <w:t>228.公文处理中，行政机关联合行文时，一般标注（    ）发文字号。</w:t>
      </w:r>
    </w:p>
    <w:p w14:paraId="7821AC7F">
      <w:pPr>
        <w:pStyle w:val="19"/>
        <w:spacing w:before="143" w:line="228" w:lineRule="auto"/>
        <w:ind w:left="484"/>
      </w:pPr>
      <w:r>
        <w:t>A.主办机关</w:t>
      </w:r>
    </w:p>
    <w:p w14:paraId="4E32310C">
      <w:pPr>
        <w:pStyle w:val="19"/>
        <w:spacing w:before="143" w:line="228" w:lineRule="auto"/>
        <w:ind w:left="484"/>
      </w:pPr>
      <w:r>
        <w:t>B.主送机关</w:t>
      </w:r>
    </w:p>
    <w:p w14:paraId="6F9BF387">
      <w:pPr>
        <w:pStyle w:val="19"/>
        <w:spacing w:before="143" w:line="228" w:lineRule="auto"/>
        <w:ind w:left="484"/>
      </w:pPr>
      <w:r>
        <w:t>C.协办机关</w:t>
      </w:r>
    </w:p>
    <w:p w14:paraId="043928DE">
      <w:pPr>
        <w:pStyle w:val="19"/>
        <w:spacing w:before="143" w:line="228" w:lineRule="auto"/>
        <w:ind w:left="484"/>
      </w:pPr>
      <w:r>
        <w:t>D.联合机关</w:t>
      </w:r>
    </w:p>
    <w:p w14:paraId="71E9B459">
      <w:pPr>
        <w:pStyle w:val="19"/>
        <w:spacing w:before="143" w:line="228" w:lineRule="auto"/>
        <w:ind w:left="484"/>
      </w:pPr>
      <w:r>
        <w:t>229.关于公文行文规则，下列说法错误的是（    ）。</w:t>
      </w:r>
    </w:p>
    <w:p w14:paraId="38ADA5CB">
      <w:pPr>
        <w:pStyle w:val="19"/>
        <w:spacing w:before="143" w:line="228" w:lineRule="auto"/>
        <w:ind w:left="484"/>
      </w:pPr>
      <w:r>
        <w:t>A.向上级单位行文，原则上只主送一个上级单位</w:t>
      </w:r>
    </w:p>
    <w:p w14:paraId="0B3A570F">
      <w:pPr>
        <w:pStyle w:val="19"/>
        <w:spacing w:before="143" w:line="228" w:lineRule="auto"/>
        <w:ind w:left="484"/>
      </w:pPr>
      <w:r>
        <w:t>B.“请示 ”应当一文一事，即在一份“请示 ”里只能有一个请示事项</w:t>
      </w:r>
    </w:p>
    <w:p w14:paraId="7AA5C00B">
      <w:pPr>
        <w:pStyle w:val="19"/>
        <w:spacing w:before="143" w:line="228" w:lineRule="auto"/>
        <w:ind w:left="484"/>
      </w:pPr>
      <w:r>
        <w:t>C.除上级单位直接交办的重要事项外，不得以本机关名义向上级机关报送公文</w:t>
      </w:r>
    </w:p>
    <w:p w14:paraId="3C32BC78">
      <w:pPr>
        <w:pStyle w:val="19"/>
        <w:spacing w:before="143" w:line="228" w:lineRule="auto"/>
        <w:ind w:left="484"/>
      </w:pPr>
      <w:r>
        <w:t>D.可将请求上级单位支持解决的事项写在“报告 ”里面，也可将报告上级单位知晓的事项写在“请示 ”里面</w:t>
      </w:r>
    </w:p>
    <w:p w14:paraId="63C3640D">
      <w:pPr>
        <w:pStyle w:val="19"/>
        <w:spacing w:before="143" w:line="228" w:lineRule="auto"/>
        <w:ind w:left="484"/>
      </w:pPr>
      <w:r>
        <w:t>230.（    ）适用于批转下级机关的公文，转发上级机关和不相隶属机关的公文，传达要求下级机关办理和需要有关单位周知或者执行的事项，任免人员。</w:t>
      </w:r>
    </w:p>
    <w:p w14:paraId="40A45E5B">
      <w:pPr>
        <w:pStyle w:val="19"/>
        <w:spacing w:before="143" w:line="228" w:lineRule="auto"/>
        <w:ind w:left="484"/>
      </w:pPr>
      <w:r>
        <w:t>A.通报                                   B.公告</w:t>
      </w:r>
    </w:p>
    <w:p w14:paraId="6F76DEBE">
      <w:pPr>
        <w:pStyle w:val="19"/>
        <w:spacing w:before="143" w:line="228" w:lineRule="auto"/>
        <w:ind w:left="484"/>
      </w:pPr>
      <w:r>
        <w:t>C.通告                                    D.通知</w:t>
      </w:r>
    </w:p>
    <w:p w14:paraId="1813AF4F">
      <w:pPr>
        <w:pStyle w:val="19"/>
        <w:spacing w:before="143" w:line="228" w:lineRule="auto"/>
        <w:ind w:left="484"/>
      </w:pPr>
      <w:r>
        <w:t>231.公文中函的重要功能之一是（    ）。</w:t>
      </w:r>
    </w:p>
    <w:p w14:paraId="550DF5C8">
      <w:pPr>
        <w:pStyle w:val="19"/>
        <w:spacing w:before="143" w:line="228" w:lineRule="auto"/>
        <w:ind w:left="484"/>
      </w:pPr>
      <w:r>
        <w:t>A.反映问题</w:t>
      </w:r>
    </w:p>
    <w:p w14:paraId="296C246F">
      <w:pPr>
        <w:pStyle w:val="19"/>
        <w:spacing w:before="143" w:line="228" w:lineRule="auto"/>
        <w:ind w:left="484"/>
      </w:pPr>
      <w:r>
        <w:t>B.记载情况</w:t>
      </w:r>
    </w:p>
    <w:p w14:paraId="639D685C">
      <w:pPr>
        <w:pStyle w:val="19"/>
        <w:spacing w:before="143" w:line="228" w:lineRule="auto"/>
        <w:ind w:left="484"/>
      </w:pPr>
      <w:r>
        <w:t>C.商洽工作</w:t>
      </w:r>
    </w:p>
    <w:p w14:paraId="33256164">
      <w:pPr>
        <w:pStyle w:val="19"/>
        <w:spacing w:before="143" w:line="228" w:lineRule="auto"/>
        <w:ind w:left="484"/>
      </w:pPr>
      <w:r>
        <w:t>D.传达重要精神</w:t>
      </w:r>
    </w:p>
    <w:p w14:paraId="3D0B14FC">
      <w:pPr>
        <w:pStyle w:val="19"/>
        <w:spacing w:before="143" w:line="228" w:lineRule="auto"/>
        <w:ind w:left="484"/>
      </w:pPr>
      <w:r>
        <w:t>232.下列“请示 ”的结束语中得体的是（    ）。</w:t>
      </w:r>
    </w:p>
    <w:p w14:paraId="58866582">
      <w:pPr>
        <w:pStyle w:val="19"/>
        <w:spacing w:before="143" w:line="228" w:lineRule="auto"/>
        <w:ind w:left="484"/>
      </w:pPr>
      <w:r>
        <w:t>A.“ 以上事项，请尽快批理 ”</w:t>
      </w:r>
    </w:p>
    <w:p w14:paraId="1D8FE50A">
      <w:pPr>
        <w:pStyle w:val="19"/>
        <w:spacing w:before="143" w:line="228" w:lineRule="auto"/>
        <w:ind w:left="484"/>
      </w:pPr>
      <w:r>
        <w:t>B.“ 以上所请，如有不同意，请来函商量 ”</w:t>
      </w:r>
    </w:p>
    <w:p w14:paraId="74364D2D">
      <w:pPr>
        <w:pStyle w:val="19"/>
        <w:spacing w:before="143" w:line="228" w:lineRule="auto"/>
        <w:ind w:left="484"/>
      </w:pPr>
      <w:r>
        <w:t>C.“所请事关重大，不可延迟，务必于本月 10 日前答复 ”</w:t>
      </w:r>
    </w:p>
    <w:p w14:paraId="60C74347">
      <w:pPr>
        <w:pStyle w:val="19"/>
        <w:spacing w:before="143" w:line="228" w:lineRule="auto"/>
        <w:ind w:left="484"/>
      </w:pPr>
      <w:r>
        <w:t>D.“ 以上所请妥否，请批复 ”</w:t>
      </w:r>
    </w:p>
    <w:p w14:paraId="63D65DDF">
      <w:pPr>
        <w:pStyle w:val="19"/>
        <w:spacing w:before="143" w:line="228" w:lineRule="auto"/>
        <w:ind w:left="484"/>
      </w:pPr>
      <w:r>
        <w:t>233.在所有公文中，最具有权威性和强制性的是（    ）。</w:t>
      </w:r>
    </w:p>
    <w:p w14:paraId="6C03CF69">
      <w:pPr>
        <w:pStyle w:val="19"/>
        <w:spacing w:before="143" w:line="228" w:lineRule="auto"/>
        <w:ind w:left="484"/>
      </w:pPr>
      <w:r>
        <w:t>A.命令                            B.决定</w:t>
      </w:r>
    </w:p>
    <w:p w14:paraId="423149FF">
      <w:pPr>
        <w:pStyle w:val="19"/>
        <w:spacing w:before="143" w:line="228" w:lineRule="auto"/>
        <w:ind w:left="484"/>
      </w:pPr>
      <w:r>
        <w:t>C.决议                             D.公告</w:t>
      </w:r>
    </w:p>
    <w:p w14:paraId="0F8D9ECE">
      <w:pPr>
        <w:pStyle w:val="19"/>
        <w:spacing w:before="143" w:line="228" w:lineRule="auto"/>
        <w:ind w:left="484"/>
      </w:pPr>
      <w:r>
        <w:t>234.公文的秘密等级应标于文头的（    ）。</w:t>
      </w:r>
    </w:p>
    <w:p w14:paraId="4B03C754">
      <w:pPr>
        <w:pStyle w:val="19"/>
        <w:spacing w:before="143" w:line="228" w:lineRule="auto"/>
        <w:ind w:left="484"/>
      </w:pPr>
      <w:r>
        <w:t>A.左上角                          B.右上角</w:t>
      </w:r>
    </w:p>
    <w:p w14:paraId="222D05BD">
      <w:pPr>
        <w:pStyle w:val="19"/>
        <w:spacing w:before="143" w:line="228" w:lineRule="auto"/>
        <w:ind w:left="484"/>
      </w:pPr>
      <w:r>
        <w:t>C.左下角                          D.右下角</w:t>
      </w:r>
    </w:p>
    <w:p w14:paraId="2903E03E">
      <w:pPr>
        <w:pStyle w:val="19"/>
        <w:spacing w:before="143" w:line="228" w:lineRule="auto"/>
        <w:ind w:left="484"/>
      </w:pPr>
      <w:r>
        <w:t>235.以下发文字号书写正确的一项是（    ）。</w:t>
      </w:r>
    </w:p>
    <w:p w14:paraId="2B441F77">
      <w:pPr>
        <w:pStyle w:val="19"/>
        <w:spacing w:before="143" w:line="228" w:lineRule="auto"/>
        <w:ind w:left="484"/>
      </w:pPr>
      <w:r>
        <w:t>A.国办（2015）8 号                B.国办发（2015）08 号</w:t>
      </w:r>
    </w:p>
    <w:p w14:paraId="17F74A1B">
      <w:pPr>
        <w:pStyle w:val="19"/>
        <w:spacing w:before="143" w:line="228" w:lineRule="auto"/>
        <w:ind w:left="484"/>
      </w:pPr>
      <w:r>
        <w:t>C.国办发〔2015〕8 号              D.国办〔2015〕第 8 号</w:t>
      </w:r>
    </w:p>
    <w:p w14:paraId="0A750896">
      <w:pPr>
        <w:pStyle w:val="19"/>
        <w:spacing w:before="143" w:line="228" w:lineRule="auto"/>
        <w:ind w:left="484"/>
      </w:pPr>
      <w:r>
        <w:t>236.以下发文时间书写正确的一项是（    ）。</w:t>
      </w:r>
    </w:p>
    <w:p w14:paraId="49A90371">
      <w:pPr>
        <w:pStyle w:val="19"/>
        <w:spacing w:before="143" w:line="228" w:lineRule="auto"/>
        <w:ind w:left="484"/>
      </w:pPr>
      <w:r>
        <w:t>A.2014 年 8 月 15 日</w:t>
      </w:r>
    </w:p>
    <w:p w14:paraId="3FFA80E8">
      <w:pPr>
        <w:pStyle w:val="19"/>
        <w:spacing w:before="143" w:line="228" w:lineRule="auto"/>
        <w:ind w:left="484"/>
      </w:pPr>
      <w:r>
        <w:t>B.二一四年八月十五日</w:t>
      </w:r>
    </w:p>
    <w:p w14:paraId="27DD2872">
      <w:pPr>
        <w:pStyle w:val="19"/>
        <w:spacing w:before="143" w:line="228" w:lineRule="auto"/>
        <w:ind w:left="484"/>
      </w:pPr>
      <w:r>
        <w:t>C.二○一四年 8 月 15 日</w:t>
      </w:r>
    </w:p>
    <w:p w14:paraId="58FDACAF">
      <w:pPr>
        <w:pStyle w:val="19"/>
        <w:spacing w:before="143" w:line="228" w:lineRule="auto"/>
        <w:ind w:left="484"/>
      </w:pPr>
      <w:r>
        <w:t>D.二零一四年八月十五日</w:t>
      </w:r>
    </w:p>
    <w:p w14:paraId="0B8F6F31">
      <w:pPr>
        <w:pStyle w:val="19"/>
        <w:spacing w:before="143" w:line="228" w:lineRule="auto"/>
        <w:ind w:left="484"/>
      </w:pPr>
      <w:r>
        <w:t>237.用于记载会议主要情况和议定事项的公文是（    ）。</w:t>
      </w:r>
    </w:p>
    <w:p w14:paraId="172F3F45">
      <w:pPr>
        <w:pStyle w:val="19"/>
        <w:spacing w:before="143" w:line="228" w:lineRule="auto"/>
        <w:ind w:left="484"/>
      </w:pPr>
      <w:r>
        <w:t>A.决议                            B.会议记录</w:t>
      </w:r>
    </w:p>
    <w:p w14:paraId="3A69C55A">
      <w:pPr>
        <w:pStyle w:val="19"/>
        <w:spacing w:before="143" w:line="228" w:lineRule="auto"/>
        <w:ind w:left="484"/>
      </w:pPr>
      <w:r>
        <w:t>C.会议纪要                        D.议案</w:t>
      </w:r>
    </w:p>
    <w:p w14:paraId="1C12D3D6">
      <w:pPr>
        <w:pStyle w:val="19"/>
        <w:spacing w:before="143" w:line="228" w:lineRule="auto"/>
        <w:ind w:left="484"/>
      </w:pPr>
      <w:r>
        <w:t>238.内容涉及国家重要秘密，一旦泄露会使国家的安全和利益遭受严重损害的公文属于（    ）。</w:t>
      </w:r>
    </w:p>
    <w:p w14:paraId="0A0000BE">
      <w:pPr>
        <w:pStyle w:val="19"/>
        <w:spacing w:before="143" w:line="228" w:lineRule="auto"/>
        <w:ind w:left="484"/>
      </w:pPr>
      <w:r>
        <w:t>A.限制件                                B.机密件</w:t>
      </w:r>
    </w:p>
    <w:p w14:paraId="1A9958C8">
      <w:pPr>
        <w:pStyle w:val="19"/>
        <w:spacing w:before="143" w:line="228" w:lineRule="auto"/>
        <w:ind w:left="484"/>
      </w:pPr>
      <w:r>
        <w:t>C.秘密件                                D.绝密件</w:t>
      </w:r>
    </w:p>
    <w:p w14:paraId="47094642">
      <w:pPr>
        <w:pStyle w:val="19"/>
        <w:spacing w:before="143" w:line="228" w:lineRule="auto"/>
        <w:ind w:left="484"/>
      </w:pPr>
      <w:r>
        <w:t>239.公文首页红色分隔线（不含） 以下，公文末页首条分隔线（不含） 以上的部分称为（    ）。</w:t>
      </w:r>
    </w:p>
    <w:p w14:paraId="61E00BF6">
      <w:pPr>
        <w:pStyle w:val="19"/>
        <w:spacing w:before="143" w:line="228" w:lineRule="auto"/>
        <w:ind w:left="484"/>
      </w:pPr>
      <w:r>
        <w:t>A.主体                                   B.版头</w:t>
      </w:r>
    </w:p>
    <w:p w14:paraId="774512DE">
      <w:pPr>
        <w:pStyle w:val="19"/>
        <w:spacing w:before="143" w:line="228" w:lineRule="auto"/>
        <w:ind w:left="484"/>
      </w:pPr>
      <w:r>
        <w:t>C.版尾                                    D.版记</w:t>
      </w:r>
    </w:p>
    <w:p w14:paraId="367D873F">
      <w:pPr>
        <w:pStyle w:val="19"/>
        <w:spacing w:before="143" w:line="228" w:lineRule="auto"/>
        <w:ind w:left="484"/>
      </w:pPr>
      <w:r>
        <w:t>240.下列公文用语中没有歧义的是（    ）。</w:t>
      </w:r>
    </w:p>
    <w:p w14:paraId="6CA13C69">
      <w:pPr>
        <w:pStyle w:val="19"/>
        <w:spacing w:before="143" w:line="228" w:lineRule="auto"/>
        <w:ind w:left="484"/>
      </w:pPr>
      <w:r>
        <w:t>A.本厂新建 5 个 150 立方米的污水处理池</w:t>
      </w:r>
    </w:p>
    <w:p w14:paraId="24D2403A">
      <w:pPr>
        <w:pStyle w:val="19"/>
        <w:spacing w:before="143" w:line="228" w:lineRule="auto"/>
        <w:ind w:left="484"/>
      </w:pPr>
      <w:r>
        <w:t>B.此项工作涉及 4 个单位 11个人</w:t>
      </w:r>
    </w:p>
    <w:p w14:paraId="6940069D">
      <w:pPr>
        <w:pStyle w:val="19"/>
        <w:spacing w:before="143" w:line="228" w:lineRule="auto"/>
        <w:ind w:left="484"/>
      </w:pPr>
      <w:r>
        <w:t>C.我们要学习文件</w:t>
      </w:r>
    </w:p>
    <w:p w14:paraId="585F6220">
      <w:pPr>
        <w:pStyle w:val="19"/>
        <w:spacing w:before="143" w:line="228" w:lineRule="auto"/>
        <w:ind w:left="484"/>
      </w:pPr>
      <w:r>
        <w:t>D.据调查研究，同意贵单位开展相关研发工作</w:t>
      </w:r>
    </w:p>
    <w:p w14:paraId="1711D277">
      <w:pPr>
        <w:pStyle w:val="19"/>
        <w:spacing w:before="143" w:line="228" w:lineRule="auto"/>
        <w:ind w:left="484"/>
      </w:pPr>
      <w:r>
        <w:t>241.《关于转发 A 市关于转发省林业厅关于开展今春飞播工作的通知》，该标题太烦琐，应修改为（    ）。 A.《转发省林业厅关于开展今春飞播工作的通知》</w:t>
      </w:r>
    </w:p>
    <w:p w14:paraId="23B74C75">
      <w:pPr>
        <w:pStyle w:val="19"/>
        <w:spacing w:before="143" w:line="228" w:lineRule="auto"/>
        <w:ind w:left="484"/>
      </w:pPr>
      <w:r>
        <w:t>B.《转发省林业厅〈关于开展今春飞播工作的通知〉》</w:t>
      </w:r>
    </w:p>
    <w:p w14:paraId="24E2C6ED">
      <w:pPr>
        <w:pStyle w:val="19"/>
        <w:spacing w:before="143" w:line="228" w:lineRule="auto"/>
        <w:ind w:left="484"/>
      </w:pPr>
      <w:r>
        <w:t>C.《关于转发 A 市〈关于开展今春飞播工作的通知〉》</w:t>
      </w:r>
    </w:p>
    <w:p w14:paraId="4B20A657">
      <w:pPr>
        <w:pStyle w:val="19"/>
        <w:spacing w:before="143" w:line="228" w:lineRule="auto"/>
        <w:ind w:left="484"/>
      </w:pPr>
      <w:r>
        <w:t>D.《转发〈关于开展今春飞播工作的通知〉的通知》</w:t>
      </w:r>
    </w:p>
    <w:p w14:paraId="3E793DCC">
      <w:pPr>
        <w:pStyle w:val="19"/>
        <w:spacing w:before="143" w:line="228" w:lineRule="auto"/>
        <w:ind w:left="484"/>
      </w:pPr>
      <w:r>
        <w:t>242.关于公文正文，下列说法正确的有几项？ (    )</w:t>
      </w:r>
    </w:p>
    <w:p w14:paraId="44B8E6E2">
      <w:pPr>
        <w:pStyle w:val="19"/>
        <w:spacing w:before="143" w:line="228" w:lineRule="auto"/>
        <w:ind w:left="484"/>
      </w:pPr>
      <w:r>
        <w:t>①体现党和国家的方针政策，反映文件作者的意图②正文一般分为开头、中段、结尾三个部分</w:t>
      </w:r>
    </w:p>
    <w:p w14:paraId="2CA382BD">
      <w:pPr>
        <w:pStyle w:val="19"/>
        <w:spacing w:before="143" w:line="228" w:lineRule="auto"/>
        <w:ind w:left="484"/>
      </w:pPr>
      <w:r>
        <w:t>③中段内容较多的，可分段写或用序数表明④开头要开篇明意，简要说明发文的根据和理由、发文的目的或结论</w:t>
      </w:r>
    </w:p>
    <w:p w14:paraId="532F9CDD">
      <w:pPr>
        <w:pStyle w:val="19"/>
        <w:spacing w:before="143" w:line="228" w:lineRule="auto"/>
        <w:ind w:left="484"/>
      </w:pPr>
      <w:r>
        <w:t>A.1                                      B.2</w:t>
      </w:r>
    </w:p>
    <w:p w14:paraId="459CC4BD">
      <w:pPr>
        <w:pStyle w:val="19"/>
        <w:spacing w:before="143" w:line="228" w:lineRule="auto"/>
        <w:ind w:left="484"/>
      </w:pPr>
      <w:r>
        <w:t>C.3                                       D.4</w:t>
      </w:r>
    </w:p>
    <w:p w14:paraId="6815F771">
      <w:pPr>
        <w:pStyle w:val="19"/>
        <w:spacing w:before="143" w:line="228" w:lineRule="auto"/>
        <w:ind w:left="484"/>
      </w:pPr>
      <w:r>
        <w:t>243.关于决定的说法，错误的是（    ）。</w:t>
      </w:r>
    </w:p>
    <w:p w14:paraId="3236DB60">
      <w:pPr>
        <w:pStyle w:val="19"/>
        <w:spacing w:before="143" w:line="228" w:lineRule="auto"/>
        <w:ind w:left="484"/>
      </w:pPr>
      <w:r>
        <w:t>A.决定可由领导机关在法定权限内直接作出</w:t>
      </w:r>
    </w:p>
    <w:p w14:paraId="3C189BA5">
      <w:pPr>
        <w:pStyle w:val="19"/>
        <w:spacing w:before="143" w:line="228" w:lineRule="auto"/>
        <w:ind w:left="484"/>
      </w:pPr>
      <w:r>
        <w:t>B.必须经会议表决通过才能正式行文</w:t>
      </w:r>
    </w:p>
    <w:p w14:paraId="29D103DC">
      <w:pPr>
        <w:pStyle w:val="19"/>
        <w:spacing w:before="143" w:line="228" w:lineRule="auto"/>
        <w:ind w:left="484"/>
      </w:pPr>
      <w:r>
        <w:t>C.具有全局性、指令性、规范性的特点</w:t>
      </w:r>
    </w:p>
    <w:p w14:paraId="4BB4D1EC">
      <w:pPr>
        <w:pStyle w:val="19"/>
        <w:spacing w:before="143" w:line="228" w:lineRule="auto"/>
        <w:ind w:left="484"/>
      </w:pPr>
      <w:r>
        <w:t>D.决定多用于布置工作，提出要求，不一定要展开充分的议论</w:t>
      </w:r>
    </w:p>
    <w:p w14:paraId="5F8D0D21">
      <w:pPr>
        <w:pStyle w:val="19"/>
        <w:spacing w:before="143" w:line="228" w:lineRule="auto"/>
        <w:ind w:left="484"/>
      </w:pPr>
      <w:r>
        <w:t>244.下列具有法定效用的正式公文文本是（    ）。</w:t>
      </w:r>
    </w:p>
    <w:p w14:paraId="0EF83C6B">
      <w:pPr>
        <w:pStyle w:val="19"/>
        <w:spacing w:before="143" w:line="228" w:lineRule="auto"/>
        <w:ind w:left="484"/>
      </w:pPr>
      <w:r>
        <w:t>A.讨论稿                                B.修改稿</w:t>
      </w:r>
    </w:p>
    <w:p w14:paraId="1B0C38A6">
      <w:pPr>
        <w:pStyle w:val="19"/>
        <w:spacing w:before="143" w:line="228" w:lineRule="auto"/>
        <w:ind w:left="484"/>
      </w:pPr>
      <w:r>
        <w:t>C.试行本                                 D.副本</w:t>
      </w:r>
    </w:p>
    <w:p w14:paraId="5C4497C5">
      <w:pPr>
        <w:pStyle w:val="19"/>
        <w:spacing w:before="143" w:line="228" w:lineRule="auto"/>
        <w:ind w:left="484"/>
      </w:pPr>
      <w:r>
        <w:t>245.适用于向国内外宣布重要事项或者法定事项的公文文种是 (    )</w:t>
      </w:r>
    </w:p>
    <w:p w14:paraId="68CBFA17">
      <w:pPr>
        <w:pStyle w:val="19"/>
        <w:spacing w:before="143" w:line="228" w:lineRule="auto"/>
        <w:ind w:left="484"/>
      </w:pPr>
      <w:r>
        <w:t>A.意见                                   B.通报</w:t>
      </w:r>
    </w:p>
    <w:p w14:paraId="5AFA5BF0">
      <w:pPr>
        <w:pStyle w:val="19"/>
        <w:spacing w:before="143" w:line="228" w:lineRule="auto"/>
        <w:ind w:left="484"/>
      </w:pPr>
      <w:r>
        <w:t>C.报告                                    D.公告</w:t>
      </w:r>
    </w:p>
    <w:p w14:paraId="2575E7A3">
      <w:pPr>
        <w:pStyle w:val="19"/>
        <w:spacing w:before="143" w:line="228" w:lineRule="auto"/>
        <w:ind w:left="484"/>
      </w:pPr>
      <w:r>
        <w:t>246.机关标识应当使用发文机关全称或者规范化简称；联合行文时，（    ）排列在前</w:t>
      </w:r>
    </w:p>
    <w:p w14:paraId="019F7F26">
      <w:pPr>
        <w:pStyle w:val="19"/>
        <w:spacing w:before="143" w:line="228" w:lineRule="auto"/>
        <w:ind w:left="484"/>
      </w:pPr>
      <w:r>
        <w:t>A.主送机关                               B.上级机关</w:t>
      </w:r>
    </w:p>
    <w:p w14:paraId="733B17D2">
      <w:pPr>
        <w:pStyle w:val="19"/>
        <w:spacing w:before="143" w:line="228" w:lineRule="auto"/>
        <w:ind w:left="484"/>
      </w:pPr>
      <w:r>
        <w:t>C.主办机关                               D.协办机关</w:t>
      </w:r>
    </w:p>
    <w:p w14:paraId="0804226D">
      <w:pPr>
        <w:pStyle w:val="19"/>
        <w:spacing w:before="143" w:line="228" w:lineRule="auto"/>
        <w:ind w:left="484"/>
      </w:pPr>
      <w:r>
        <w:t>247.销毁秘密公文应当到指定场所由（    ）人以上监销，保证不丢失，不漏销。</w:t>
      </w:r>
    </w:p>
    <w:p w14:paraId="2C91FBD5">
      <w:pPr>
        <w:pStyle w:val="19"/>
        <w:spacing w:before="143" w:line="228" w:lineRule="auto"/>
        <w:ind w:left="484"/>
      </w:pPr>
      <w:r>
        <w:t>A.1                                      B.2</w:t>
      </w:r>
    </w:p>
    <w:p w14:paraId="28712D33">
      <w:pPr>
        <w:pStyle w:val="19"/>
        <w:spacing w:before="143" w:line="228" w:lineRule="auto"/>
        <w:ind w:left="484"/>
      </w:pPr>
      <w:r>
        <w:t>C.3                                       D.4</w:t>
      </w:r>
    </w:p>
    <w:p w14:paraId="335D8540">
      <w:pPr>
        <w:pStyle w:val="19"/>
        <w:spacing w:before="143" w:line="228" w:lineRule="auto"/>
        <w:ind w:left="484"/>
      </w:pPr>
      <w:r>
        <w:t>248.各级党政机关应当高度重视公文处理工作，加强组织领导，强化队伍建设，设立（    ）负责公文处理工作。</w:t>
      </w:r>
    </w:p>
    <w:p w14:paraId="58709E56">
      <w:pPr>
        <w:pStyle w:val="19"/>
        <w:spacing w:before="143" w:line="228" w:lineRule="auto"/>
        <w:ind w:left="484"/>
      </w:pPr>
      <w:r>
        <w:t>A.文秘部门或者由专人                     B.档案部门或者由专人</w:t>
      </w:r>
    </w:p>
    <w:p w14:paraId="1ABB833B">
      <w:pPr>
        <w:pStyle w:val="19"/>
        <w:spacing w:before="143" w:line="228" w:lineRule="auto"/>
        <w:ind w:left="484"/>
      </w:pPr>
      <w:r>
        <w:t>C.机要部门或者由主任                     D.文印部门或者由科长</w:t>
      </w:r>
    </w:p>
    <w:p w14:paraId="4BFA5A67">
      <w:pPr>
        <w:pStyle w:val="19"/>
        <w:spacing w:before="143" w:line="228" w:lineRule="auto"/>
        <w:ind w:left="484"/>
      </w:pPr>
      <w:r>
        <w:t>249.以下关于公文办理表述中不符合规定的是（    )</w:t>
      </w:r>
    </w:p>
    <w:p w14:paraId="1E38AAFA">
      <w:pPr>
        <w:pStyle w:val="19"/>
        <w:spacing w:before="143" w:line="228" w:lineRule="auto"/>
        <w:ind w:left="484"/>
      </w:pPr>
      <w:r>
        <w:t>A.公文办理包括收文办理、发文办理和整理归档</w:t>
      </w:r>
    </w:p>
    <w:p w14:paraId="236FAA22">
      <w:pPr>
        <w:pStyle w:val="19"/>
        <w:spacing w:before="143" w:line="228" w:lineRule="auto"/>
        <w:ind w:left="484"/>
      </w:pPr>
      <w:r>
        <w:t>B.批办性公文应当根据公文内容、要求和工作需要确定范围后分送</w:t>
      </w:r>
    </w:p>
    <w:p w14:paraId="1CE66023">
      <w:pPr>
        <w:pStyle w:val="19"/>
        <w:spacing w:before="143" w:line="228" w:lineRule="auto"/>
        <w:ind w:left="484"/>
      </w:pPr>
      <w:r>
        <w:t>C.公文的办理结果应当及时答复来文单位，并根据需要告知相关单位</w:t>
      </w:r>
    </w:p>
    <w:p w14:paraId="75B9E965">
      <w:pPr>
        <w:pStyle w:val="19"/>
        <w:spacing w:before="143" w:line="228" w:lineRule="auto"/>
        <w:ind w:left="484"/>
      </w:pPr>
      <w:r>
        <w:t>D.两个以上相关联合办理的公文，原件由主办机关归档，相关机关保存复印件</w:t>
      </w:r>
    </w:p>
    <w:p w14:paraId="7492C484">
      <w:pPr>
        <w:pStyle w:val="19"/>
        <w:spacing w:before="143" w:line="228" w:lineRule="auto"/>
        <w:ind w:left="484"/>
      </w:pPr>
      <w:r>
        <w:t>250.以下表述不符合向下级机关行文应当遵循规则的是（    )</w:t>
      </w:r>
    </w:p>
    <w:p w14:paraId="68859E7F">
      <w:pPr>
        <w:pStyle w:val="19"/>
        <w:spacing w:before="143" w:line="228" w:lineRule="auto"/>
        <w:ind w:left="484"/>
      </w:pPr>
      <w:r>
        <w:t>A.党委、政府的部门依据职权可以相互行文</w:t>
      </w:r>
    </w:p>
    <w:p w14:paraId="53636E35">
      <w:pPr>
        <w:pStyle w:val="19"/>
        <w:spacing w:before="143" w:line="228" w:lineRule="auto"/>
        <w:ind w:left="484"/>
      </w:pPr>
      <w:r>
        <w:t>B.重要行文应当同时抄送发文机关的直接上级机关</w:t>
      </w:r>
    </w:p>
    <w:p w14:paraId="50C6C82E">
      <w:pPr>
        <w:pStyle w:val="19"/>
        <w:spacing w:before="143" w:line="228" w:lineRule="auto"/>
        <w:ind w:left="484"/>
      </w:pPr>
      <w:r>
        <w:t>C.部门内设机构除办公厅（室）外不得对外正式行文</w:t>
      </w:r>
    </w:p>
    <w:p w14:paraId="0008B966">
      <w:pPr>
        <w:pStyle w:val="19"/>
        <w:spacing w:before="143" w:line="228" w:lineRule="auto"/>
        <w:ind w:left="484"/>
      </w:pPr>
      <w:r>
        <w:t>D.上级机关向受双重领导的下级机关行文，无需抄送该下级机关的另一个上级机关</w:t>
      </w:r>
    </w:p>
    <w:p w14:paraId="36B7436B">
      <w:pPr>
        <w:pStyle w:val="19"/>
        <w:spacing w:before="143" w:line="228" w:lineRule="auto"/>
        <w:ind w:left="484"/>
      </w:pPr>
      <w:r>
        <w:t>251.常用于表彰先进、批评错误、传达重要精神和告知重要情况的是（    ）。</w:t>
      </w:r>
    </w:p>
    <w:p w14:paraId="05FCFA4E">
      <w:pPr>
        <w:pStyle w:val="19"/>
        <w:spacing w:before="143" w:line="228" w:lineRule="auto"/>
        <w:ind w:left="484"/>
      </w:pPr>
      <w:r>
        <w:t>A.通知                                   B.通告</w:t>
      </w:r>
    </w:p>
    <w:p w14:paraId="616C4872">
      <w:pPr>
        <w:pStyle w:val="19"/>
        <w:spacing w:before="143" w:line="228" w:lineRule="auto"/>
        <w:ind w:left="484"/>
      </w:pPr>
      <w:r>
        <w:t>C.通报                                    D.批复</w:t>
      </w:r>
    </w:p>
    <w:p w14:paraId="04D8528A">
      <w:pPr>
        <w:pStyle w:val="19"/>
        <w:spacing w:before="143" w:line="228" w:lineRule="auto"/>
        <w:ind w:left="484"/>
      </w:pPr>
      <w:r>
        <w:t>252.办毕公文的归纳整理包含 5 种操作，对应不同的公文对象。对一份具有参考价值的文件应采用（    ）。</w:t>
      </w:r>
    </w:p>
    <w:p w14:paraId="311ADDEC">
      <w:pPr>
        <w:pStyle w:val="19"/>
        <w:spacing w:before="143" w:line="228" w:lineRule="auto"/>
        <w:ind w:left="484"/>
      </w:pPr>
      <w:r>
        <w:t>A.清退                                   B.暂存</w:t>
      </w:r>
    </w:p>
    <w:p w14:paraId="2DBFD3E0">
      <w:pPr>
        <w:pStyle w:val="19"/>
        <w:spacing w:before="143" w:line="228" w:lineRule="auto"/>
        <w:ind w:left="484"/>
      </w:pPr>
      <w:r>
        <w:t>C.归档                                    D.立卷</w:t>
      </w:r>
    </w:p>
    <w:p w14:paraId="7A075E6D">
      <w:pPr>
        <w:pStyle w:val="19"/>
        <w:spacing w:before="143" w:line="228" w:lineRule="auto"/>
        <w:ind w:left="484"/>
      </w:pPr>
      <w:r>
        <w:t>253.关于决定，说法错误的是（    )。</w:t>
      </w:r>
    </w:p>
    <w:p w14:paraId="02F9CF73">
      <w:pPr>
        <w:pStyle w:val="19"/>
        <w:spacing w:before="143" w:line="228" w:lineRule="auto"/>
        <w:ind w:left="484"/>
      </w:pPr>
      <w:r>
        <w:t>A.决定可由领导机关在法定权限内直接作出</w:t>
      </w:r>
    </w:p>
    <w:p w14:paraId="338499C5">
      <w:pPr>
        <w:pStyle w:val="19"/>
        <w:spacing w:before="143" w:line="228" w:lineRule="auto"/>
        <w:ind w:left="484"/>
      </w:pPr>
      <w:r>
        <w:t>B.决定多用于布置工作，提出要求，不一定要展开充分的议论</w:t>
      </w:r>
    </w:p>
    <w:p w14:paraId="505CDE80">
      <w:pPr>
        <w:pStyle w:val="19"/>
        <w:spacing w:before="143" w:line="228" w:lineRule="auto"/>
        <w:ind w:left="484"/>
      </w:pPr>
      <w:r>
        <w:t>C.必须经会议表决通过才能正式行文</w:t>
      </w:r>
    </w:p>
    <w:p w14:paraId="3DE48EFE">
      <w:pPr>
        <w:pStyle w:val="19"/>
        <w:spacing w:before="143" w:line="228" w:lineRule="auto"/>
        <w:ind w:left="484"/>
      </w:pPr>
      <w:r>
        <w:t>D.具有全局性、指令性、规范性的特点</w:t>
      </w:r>
    </w:p>
    <w:p w14:paraId="4DE0CB04">
      <w:pPr>
        <w:pStyle w:val="19"/>
        <w:spacing w:before="143" w:line="228" w:lineRule="auto"/>
        <w:ind w:left="484"/>
      </w:pPr>
      <w:r>
        <w:t>254.发文机关标志由发文机关全称或者规范化简称加“文件 ”二字组成，也可以使用发文机关全称或者规范化简称。联合行文时，发文机关标志可以并用联合发文机关名称，也可以单独用（    ）名称</w:t>
      </w:r>
    </w:p>
    <w:p w14:paraId="4F87B33F">
      <w:pPr>
        <w:pStyle w:val="19"/>
        <w:spacing w:before="143" w:line="228" w:lineRule="auto"/>
        <w:ind w:left="484"/>
      </w:pPr>
      <w:r>
        <w:t>A.主送机关                               B.上级机关</w:t>
      </w:r>
    </w:p>
    <w:p w14:paraId="4D7F934C">
      <w:pPr>
        <w:pStyle w:val="19"/>
        <w:spacing w:before="143" w:line="228" w:lineRule="auto"/>
        <w:ind w:left="484"/>
      </w:pPr>
      <w:r>
        <w:t>C.主办机关                               D.拟办机关</w:t>
      </w:r>
    </w:p>
    <w:p w14:paraId="0320EC24">
      <w:pPr>
        <w:pStyle w:val="19"/>
        <w:spacing w:before="143" w:line="228" w:lineRule="auto"/>
        <w:ind w:left="484"/>
      </w:pPr>
      <w:r>
        <w:t>255.公文行文应当确有必要，讲求实效，注重针对性和（    )。</w:t>
      </w:r>
    </w:p>
    <w:p w14:paraId="777B8CC8">
      <w:pPr>
        <w:pStyle w:val="19"/>
        <w:spacing w:before="143" w:line="228" w:lineRule="auto"/>
        <w:ind w:left="484"/>
      </w:pPr>
      <w:r>
        <w:t>A.可议论性                               B.灵活性</w:t>
      </w:r>
    </w:p>
    <w:p w14:paraId="09571140">
      <w:pPr>
        <w:pStyle w:val="19"/>
        <w:spacing w:before="143" w:line="228" w:lineRule="auto"/>
        <w:ind w:left="484"/>
      </w:pPr>
      <w:r>
        <w:t>C.可操作性                               D.统一性</w:t>
      </w:r>
    </w:p>
    <w:p w14:paraId="2068A976">
      <w:pPr>
        <w:pStyle w:val="19"/>
        <w:spacing w:before="143" w:line="228" w:lineRule="auto"/>
        <w:ind w:left="484"/>
      </w:pPr>
      <w:r>
        <w:t>256.公文送达和办理的时限要求。根据紧急程度紧急公文应当分别标注（    )。</w:t>
      </w:r>
    </w:p>
    <w:p w14:paraId="3A83EE60">
      <w:pPr>
        <w:pStyle w:val="19"/>
        <w:spacing w:before="143" w:line="228" w:lineRule="auto"/>
        <w:ind w:left="484"/>
      </w:pPr>
      <w:r>
        <w:t>A.“特急 ”“平急 ”                         B.“加急 ”“平急 ”</w:t>
      </w:r>
    </w:p>
    <w:p w14:paraId="5EE3B9ED">
      <w:pPr>
        <w:pStyle w:val="19"/>
        <w:spacing w:before="143" w:line="228" w:lineRule="auto"/>
        <w:ind w:left="484"/>
      </w:pPr>
      <w:r>
        <w:t>C.“特提 ”“加急 ”                         D.“特急 ”“加急 ”</w:t>
      </w:r>
    </w:p>
    <w:p w14:paraId="1E9D5B0E">
      <w:pPr>
        <w:pStyle w:val="19"/>
        <w:spacing w:before="143" w:line="228" w:lineRule="auto"/>
        <w:ind w:left="484"/>
      </w:pPr>
      <w:r>
        <w:t>257.发文办理指以本机关名义制发公文的过程。下列选项中，不属于发文办理程序的是（    )。</w:t>
      </w:r>
    </w:p>
    <w:p w14:paraId="1A974D95">
      <w:pPr>
        <w:pStyle w:val="19"/>
        <w:spacing w:before="143" w:line="228" w:lineRule="auto"/>
        <w:ind w:left="484"/>
      </w:pPr>
      <w:r>
        <w:t>A.草拟                                   B.复核</w:t>
      </w:r>
    </w:p>
    <w:p w14:paraId="36B89348">
      <w:pPr>
        <w:pStyle w:val="19"/>
        <w:spacing w:before="143" w:line="228" w:lineRule="auto"/>
        <w:ind w:left="484"/>
      </w:pPr>
      <w:r>
        <w:t>C.登记                                    D.印制</w:t>
      </w:r>
    </w:p>
    <w:p w14:paraId="7900B7F0">
      <w:pPr>
        <w:pStyle w:val="19"/>
        <w:spacing w:before="143" w:line="228" w:lineRule="auto"/>
        <w:ind w:left="484"/>
      </w:pPr>
      <w:r>
        <w:t>258.某市交通运输局向该市财政局请求调整部门预算以解决政务公开工作经费，该市交通运输局应使用的公文是（   ）。</w:t>
      </w:r>
    </w:p>
    <w:p w14:paraId="14B0C780">
      <w:pPr>
        <w:pStyle w:val="19"/>
        <w:spacing w:before="143" w:line="228" w:lineRule="auto"/>
        <w:ind w:left="484"/>
      </w:pPr>
      <w:r>
        <w:t>A.请示                                  B.批复</w:t>
      </w:r>
    </w:p>
    <w:p w14:paraId="783D9C0E">
      <w:pPr>
        <w:pStyle w:val="19"/>
        <w:spacing w:before="143" w:line="228" w:lineRule="auto"/>
        <w:ind w:left="484"/>
      </w:pPr>
      <w:r>
        <w:t>C.函                                     D.决定</w:t>
      </w:r>
    </w:p>
    <w:p w14:paraId="7A37C711">
      <w:pPr>
        <w:pStyle w:val="19"/>
        <w:spacing w:before="143" w:line="228" w:lineRule="auto"/>
        <w:ind w:left="484"/>
      </w:pPr>
      <w:r>
        <w:t>259.下列关于简报的叙述，错误的是（    ）。</w:t>
      </w:r>
    </w:p>
    <w:p w14:paraId="0595E45C">
      <w:pPr>
        <w:pStyle w:val="19"/>
        <w:spacing w:before="143" w:line="228" w:lineRule="auto"/>
        <w:ind w:left="484"/>
      </w:pPr>
      <w:r>
        <w:t>A.简报的版头没有固定样式</w:t>
      </w:r>
    </w:p>
    <w:p w14:paraId="22F30FD5">
      <w:pPr>
        <w:pStyle w:val="19"/>
        <w:spacing w:before="143" w:line="228" w:lineRule="auto"/>
        <w:ind w:left="484"/>
      </w:pPr>
      <w:r>
        <w:t>B.简报的内容由报头、报核、报尾三部分构成</w:t>
      </w:r>
    </w:p>
    <w:p w14:paraId="062F8F56">
      <w:pPr>
        <w:pStyle w:val="19"/>
        <w:spacing w:before="143" w:line="228" w:lineRule="auto"/>
        <w:ind w:left="484"/>
      </w:pPr>
      <w:r>
        <w:t>C.简报的末尾处应标明印刷的份数、分送单位等要素</w:t>
      </w:r>
    </w:p>
    <w:p w14:paraId="3E47B973">
      <w:pPr>
        <w:pStyle w:val="19"/>
        <w:spacing w:before="143" w:line="228" w:lineRule="auto"/>
        <w:ind w:left="484"/>
      </w:pPr>
      <w:r>
        <w:t>D.“简讯 ”“ 内部参考 ”“情况反映 ”等都属于简报文体</w:t>
      </w:r>
    </w:p>
    <w:p w14:paraId="48D80569">
      <w:pPr>
        <w:pStyle w:val="19"/>
        <w:spacing w:before="143" w:line="228" w:lineRule="auto"/>
        <w:ind w:left="484"/>
      </w:pPr>
      <w:r>
        <w:t>260.注办是由（    ）在公文尾角或公文处理单上简要注记公文的处理情况，以备忘特查。</w:t>
      </w:r>
    </w:p>
    <w:p w14:paraId="62337DBA">
      <w:pPr>
        <w:pStyle w:val="19"/>
        <w:spacing w:before="143" w:line="228" w:lineRule="auto"/>
        <w:ind w:left="484"/>
      </w:pPr>
      <w:r>
        <w:t>A.领导人                                 B.拟办人</w:t>
      </w:r>
    </w:p>
    <w:p w14:paraId="715A0F4C">
      <w:pPr>
        <w:pStyle w:val="19"/>
        <w:spacing w:before="143" w:line="228" w:lineRule="auto"/>
        <w:ind w:left="484"/>
      </w:pPr>
      <w:r>
        <w:t>C.批办人                                 D.承办人</w:t>
      </w:r>
    </w:p>
    <w:p w14:paraId="1330DE2E">
      <w:pPr>
        <w:pStyle w:val="19"/>
        <w:spacing w:before="143" w:line="228" w:lineRule="auto"/>
        <w:ind w:left="484"/>
      </w:pPr>
      <w:r>
        <w:t>261.两个以上机关联合办理的公文，原件由（    ）机关归档，相关机关保存复制件</w:t>
      </w:r>
    </w:p>
    <w:p w14:paraId="5FE70056">
      <w:pPr>
        <w:pStyle w:val="19"/>
        <w:spacing w:before="143" w:line="228" w:lineRule="auto"/>
        <w:ind w:left="484"/>
      </w:pPr>
      <w:r>
        <w:t>A.档案                                   B.主办</w:t>
      </w:r>
    </w:p>
    <w:p w14:paraId="5E565685">
      <w:pPr>
        <w:pStyle w:val="19"/>
        <w:spacing w:before="143" w:line="228" w:lineRule="auto"/>
        <w:ind w:left="484"/>
      </w:pPr>
      <w:r>
        <w:t>C.第一个签发                             D.最后签发</w:t>
      </w:r>
    </w:p>
    <w:p w14:paraId="616489EF">
      <w:pPr>
        <w:pStyle w:val="19"/>
        <w:spacing w:before="143" w:line="228" w:lineRule="auto"/>
        <w:ind w:left="484"/>
      </w:pPr>
      <w:r>
        <w:t>262.适用于向上级机关请求指示、批准事项的公文是（    ）。</w:t>
      </w:r>
    </w:p>
    <w:p w14:paraId="2A633F57">
      <w:pPr>
        <w:pStyle w:val="19"/>
        <w:spacing w:before="143" w:line="228" w:lineRule="auto"/>
        <w:ind w:left="484"/>
      </w:pPr>
      <w:r>
        <w:t>A.报告                                  B.批复</w:t>
      </w:r>
    </w:p>
    <w:p w14:paraId="3E73F64E">
      <w:pPr>
        <w:pStyle w:val="19"/>
        <w:spacing w:before="143" w:line="228" w:lineRule="auto"/>
        <w:ind w:left="484"/>
      </w:pPr>
      <w:r>
        <w:t>C.批示                                   D.请示</w:t>
      </w:r>
    </w:p>
    <w:p w14:paraId="62063B67">
      <w:pPr>
        <w:pStyle w:val="19"/>
        <w:spacing w:before="143" w:line="228" w:lineRule="auto"/>
        <w:ind w:left="484"/>
      </w:pPr>
      <w:r>
        <w:t>263.不属于版记部分包含要素的是（    ）。</w:t>
      </w:r>
    </w:p>
    <w:p w14:paraId="6799E86A">
      <w:pPr>
        <w:pStyle w:val="19"/>
        <w:spacing w:before="143" w:line="228" w:lineRule="auto"/>
        <w:ind w:left="484"/>
      </w:pPr>
      <w:r>
        <w:t>A.抄送机关                              B.印发机关</w:t>
      </w:r>
    </w:p>
    <w:p w14:paraId="4007556F">
      <w:pPr>
        <w:pStyle w:val="19"/>
        <w:spacing w:before="143" w:line="228" w:lineRule="auto"/>
        <w:ind w:left="484"/>
      </w:pPr>
      <w:r>
        <w:t>C.印章                                  D.印发时间</w:t>
      </w:r>
    </w:p>
    <w:p w14:paraId="3E57B061">
      <w:pPr>
        <w:pStyle w:val="19"/>
        <w:spacing w:before="143" w:line="228" w:lineRule="auto"/>
        <w:ind w:left="484"/>
      </w:pPr>
      <w:r>
        <w:t>264.用于公布行政法规和规章，宣布施行重大强制性措施、批准授予和晋升衔级的公文类型是（    )。</w:t>
      </w:r>
    </w:p>
    <w:p w14:paraId="27BF68FF">
      <w:pPr>
        <w:pStyle w:val="19"/>
        <w:spacing w:before="143" w:line="228" w:lineRule="auto"/>
        <w:ind w:left="484"/>
      </w:pPr>
      <w:r>
        <w:t>A.决定                                   B.通告</w:t>
      </w:r>
    </w:p>
    <w:p w14:paraId="5B1A570F">
      <w:pPr>
        <w:pStyle w:val="19"/>
        <w:spacing w:before="143" w:line="228" w:lineRule="auto"/>
        <w:ind w:left="484"/>
      </w:pPr>
      <w:r>
        <w:t>C.命令                                    D.公告</w:t>
      </w:r>
    </w:p>
    <w:p w14:paraId="2741858F">
      <w:pPr>
        <w:pStyle w:val="19"/>
        <w:spacing w:before="143" w:line="228" w:lineRule="auto"/>
        <w:ind w:left="484"/>
      </w:pPr>
      <w:r>
        <w:t>265.公文的秘密等级应标于文头的（    )。</w:t>
      </w:r>
    </w:p>
    <w:p w14:paraId="380369BE">
      <w:pPr>
        <w:pStyle w:val="19"/>
        <w:spacing w:before="143" w:line="228" w:lineRule="auto"/>
        <w:ind w:left="484"/>
      </w:pPr>
      <w:r>
        <w:t>A.左上角                                 B.右上角</w:t>
      </w:r>
    </w:p>
    <w:p w14:paraId="3EB4BE82">
      <w:pPr>
        <w:pStyle w:val="19"/>
        <w:spacing w:before="143" w:line="228" w:lineRule="auto"/>
        <w:ind w:left="484"/>
      </w:pPr>
      <w:r>
        <w:t>C.左下角                                 D.右下角</w:t>
      </w:r>
    </w:p>
    <w:p w14:paraId="3DB1A0C4">
      <w:pPr>
        <w:pStyle w:val="19"/>
        <w:spacing w:before="143" w:line="228" w:lineRule="auto"/>
        <w:ind w:left="484"/>
      </w:pPr>
      <w:r>
        <w:t>266.下列公文成文日期的书写方式正确的是（    )。</w:t>
      </w:r>
    </w:p>
    <w:p w14:paraId="127AAB8F">
      <w:pPr>
        <w:pStyle w:val="19"/>
        <w:spacing w:before="143" w:line="228" w:lineRule="auto"/>
        <w:ind w:left="484"/>
      </w:pPr>
      <w:r>
        <w:t>A.2018 年八月 5 日                        B.二零一八年八月五日</w:t>
      </w:r>
    </w:p>
    <w:p w14:paraId="067B375C">
      <w:pPr>
        <w:pStyle w:val="19"/>
        <w:spacing w:before="143" w:line="228" w:lineRule="auto"/>
        <w:ind w:left="484"/>
      </w:pPr>
      <w:r>
        <w:t>C.2018 年 8 月 5 日                         D.2018 年 08 月 05 日</w:t>
      </w:r>
    </w:p>
    <w:p w14:paraId="1DD532AB">
      <w:pPr>
        <w:pStyle w:val="19"/>
        <w:spacing w:before="143" w:line="228" w:lineRule="auto"/>
        <w:ind w:left="484"/>
      </w:pPr>
      <w:r>
        <w:t>267.公文的权威性来自公文制法机关的权威性和（    )。</w:t>
      </w:r>
    </w:p>
    <w:p w14:paraId="7BBBDA2C">
      <w:pPr>
        <w:pStyle w:val="19"/>
        <w:spacing w:before="143" w:line="228" w:lineRule="auto"/>
        <w:ind w:left="484"/>
      </w:pPr>
      <w:r>
        <w:t>A.公文规范                               B.合法地位</w:t>
      </w:r>
    </w:p>
    <w:p w14:paraId="19791CCE">
      <w:pPr>
        <w:pStyle w:val="19"/>
        <w:spacing w:before="143" w:line="228" w:lineRule="auto"/>
        <w:ind w:left="484"/>
      </w:pPr>
      <w:r>
        <w:t>C.法定程序                               D.政治时效</w:t>
      </w:r>
    </w:p>
    <w:p w14:paraId="3C96393F">
      <w:pPr>
        <w:pStyle w:val="19"/>
        <w:spacing w:before="143" w:line="228" w:lineRule="auto"/>
        <w:ind w:left="484"/>
      </w:pPr>
      <w:r>
        <w:t>268.以下不符合公文行文规则的是（    )。</w:t>
      </w:r>
    </w:p>
    <w:p w14:paraId="40FE8C81">
      <w:pPr>
        <w:pStyle w:val="19"/>
        <w:spacing w:before="143" w:line="228" w:lineRule="auto"/>
        <w:ind w:left="484"/>
      </w:pPr>
      <w:r>
        <w:t>A.在报告等非请示性公文中夹带请示事项</w:t>
      </w:r>
    </w:p>
    <w:p w14:paraId="1AB1BFAE">
      <w:pPr>
        <w:pStyle w:val="19"/>
        <w:spacing w:before="143" w:line="228" w:lineRule="auto"/>
        <w:ind w:left="484"/>
      </w:pPr>
      <w:r>
        <w:t>B.行文确有需要，讲求实效，注重针对性和可操作性</w:t>
      </w:r>
    </w:p>
    <w:p w14:paraId="31FAB6D0">
      <w:pPr>
        <w:pStyle w:val="19"/>
        <w:spacing w:before="143" w:line="228" w:lineRule="auto"/>
        <w:ind w:left="484"/>
      </w:pPr>
      <w:r>
        <w:t>C.主送受理机关，根据需要抄送相关机关</w:t>
      </w:r>
    </w:p>
    <w:p w14:paraId="464F0545">
      <w:pPr>
        <w:pStyle w:val="19"/>
        <w:spacing w:before="143" w:line="228" w:lineRule="auto"/>
        <w:ind w:left="484"/>
      </w:pPr>
      <w:r>
        <w:t>D.涉及多个部门职权范围内的事务，部门之间未协商一致的，不得向下行文</w:t>
      </w:r>
    </w:p>
    <w:p w14:paraId="46C21889">
      <w:pPr>
        <w:pStyle w:val="19"/>
        <w:spacing w:before="143" w:line="228" w:lineRule="auto"/>
        <w:ind w:left="484"/>
      </w:pPr>
      <w:r>
        <w:t>269.属于平行文结尾用语的是（    ）。</w:t>
      </w:r>
    </w:p>
    <w:p w14:paraId="737C3F01">
      <w:pPr>
        <w:pStyle w:val="19"/>
        <w:spacing w:before="143" w:line="228" w:lineRule="auto"/>
        <w:ind w:left="484"/>
      </w:pPr>
      <w:r>
        <w:t>A.“ 当否，请批示 ”                      B.“特此函复 ”</w:t>
      </w:r>
    </w:p>
    <w:p w14:paraId="383FC56B">
      <w:pPr>
        <w:pStyle w:val="19"/>
        <w:spacing w:before="143" w:line="228" w:lineRule="auto"/>
        <w:ind w:left="484"/>
      </w:pPr>
      <w:r>
        <w:t>C.“特此通知 ”                         D.“此复 ”</w:t>
      </w:r>
    </w:p>
    <w:p w14:paraId="0F89D73E">
      <w:pPr>
        <w:pStyle w:val="19"/>
        <w:spacing w:before="143" w:line="228" w:lineRule="auto"/>
        <w:ind w:left="484"/>
      </w:pPr>
      <w:r>
        <w:t>270.下面几种说法中，不正确的是（    ）。</w:t>
      </w:r>
    </w:p>
    <w:p w14:paraId="1E4D9C3E">
      <w:pPr>
        <w:pStyle w:val="19"/>
        <w:spacing w:before="143" w:line="228" w:lineRule="auto"/>
        <w:ind w:left="484"/>
      </w:pPr>
      <w:r>
        <w:t>A.接受抄送的机关不可以向其他机关抄送</w:t>
      </w:r>
    </w:p>
    <w:p w14:paraId="09E3099E">
      <w:pPr>
        <w:pStyle w:val="19"/>
        <w:spacing w:before="143" w:line="228" w:lineRule="auto"/>
        <w:ind w:left="484"/>
      </w:pPr>
      <w:r>
        <w:t>B.在公文中，完全句是主要的，只有在为使语言简洁且又不会对语义造成损伤的情况下才使用省略句</w:t>
      </w:r>
    </w:p>
    <w:p w14:paraId="0F46D846">
      <w:pPr>
        <w:pStyle w:val="19"/>
        <w:spacing w:before="143" w:line="228" w:lineRule="auto"/>
        <w:ind w:left="484"/>
      </w:pPr>
      <w:r>
        <w:t>C.向上级机关请求批示或批准宜用“请示 ”而不用“报告 ”</w:t>
      </w:r>
    </w:p>
    <w:p w14:paraId="304462BF">
      <w:pPr>
        <w:pStyle w:val="19"/>
        <w:spacing w:before="143" w:line="228" w:lineRule="auto"/>
        <w:ind w:left="484"/>
      </w:pPr>
      <w:r>
        <w:t>D.主送机关必须是受文机关中级别层次高的机关，抄送机关则必须是级别层次低的机关</w:t>
      </w:r>
    </w:p>
    <w:p w14:paraId="086C6604">
      <w:pPr>
        <w:pStyle w:val="19"/>
        <w:spacing w:before="143" w:line="228" w:lineRule="auto"/>
        <w:ind w:left="484"/>
      </w:pPr>
      <w:r>
        <w:t>271.采用议论法撰写公文，对观点的要求是（    ）。</w:t>
      </w:r>
    </w:p>
    <w:p w14:paraId="34F39320">
      <w:pPr>
        <w:pStyle w:val="19"/>
        <w:spacing w:before="143" w:line="228" w:lineRule="auto"/>
        <w:ind w:left="484"/>
      </w:pPr>
      <w:r>
        <w:t>A.正确、鲜明</w:t>
      </w:r>
    </w:p>
    <w:p w14:paraId="6E90DDE2">
      <w:pPr>
        <w:pStyle w:val="19"/>
        <w:spacing w:before="143" w:line="228" w:lineRule="auto"/>
        <w:ind w:left="484"/>
      </w:pPr>
      <w:r>
        <w:t>B.深刻、深远</w:t>
      </w:r>
    </w:p>
    <w:p w14:paraId="05B0A37C">
      <w:pPr>
        <w:pStyle w:val="19"/>
        <w:spacing w:before="143" w:line="228" w:lineRule="auto"/>
        <w:ind w:left="484"/>
      </w:pPr>
      <w:r>
        <w:t>C.明确、含蓄</w:t>
      </w:r>
    </w:p>
    <w:p w14:paraId="0C86C922">
      <w:pPr>
        <w:pStyle w:val="19"/>
        <w:spacing w:before="143" w:line="228" w:lineRule="auto"/>
        <w:ind w:left="484"/>
      </w:pPr>
      <w:r>
        <w:t>D.鲜明、充分</w:t>
      </w:r>
    </w:p>
    <w:p w14:paraId="396A20AF">
      <w:pPr>
        <w:pStyle w:val="19"/>
        <w:spacing w:before="143" w:line="228" w:lineRule="auto"/>
        <w:ind w:left="484"/>
      </w:pPr>
      <w:r>
        <w:t>272.撰写公文的基本步骤之一是（    ）。</w:t>
      </w:r>
    </w:p>
    <w:p w14:paraId="4643EA80">
      <w:pPr>
        <w:pStyle w:val="19"/>
        <w:spacing w:before="143" w:line="228" w:lineRule="auto"/>
        <w:ind w:left="484"/>
      </w:pPr>
      <w:r>
        <w:t>A.收集材料，调查研究</w:t>
      </w:r>
    </w:p>
    <w:p w14:paraId="1CBCFBCC">
      <w:pPr>
        <w:pStyle w:val="19"/>
        <w:spacing w:before="143" w:line="228" w:lineRule="auto"/>
        <w:ind w:left="484"/>
      </w:pPr>
      <w:r>
        <w:t>B.观点正确，主题突出</w:t>
      </w:r>
    </w:p>
    <w:p w14:paraId="1C2D9612">
      <w:pPr>
        <w:pStyle w:val="19"/>
        <w:spacing w:before="143" w:line="228" w:lineRule="auto"/>
        <w:ind w:left="484"/>
      </w:pPr>
      <w:r>
        <w:t>C.用语得体，简明生动</w:t>
      </w:r>
    </w:p>
    <w:p w14:paraId="73C62C91">
      <w:pPr>
        <w:pStyle w:val="19"/>
        <w:spacing w:before="143" w:line="228" w:lineRule="auto"/>
        <w:ind w:left="484"/>
      </w:pPr>
      <w:r>
        <w:t>D.实事求是，讲求实效</w:t>
      </w:r>
    </w:p>
    <w:p w14:paraId="24C9B429">
      <w:pPr>
        <w:pStyle w:val="19"/>
        <w:spacing w:before="143" w:line="228" w:lineRule="auto"/>
        <w:ind w:left="484"/>
      </w:pPr>
      <w:r>
        <w:t>273.在以下的机关部门之间可以联合行文的是（    ）。</w:t>
      </w:r>
    </w:p>
    <w:p w14:paraId="47B33E21">
      <w:pPr>
        <w:pStyle w:val="19"/>
        <w:spacing w:before="143" w:line="228" w:lineRule="auto"/>
        <w:ind w:left="484"/>
      </w:pPr>
      <w:r>
        <w:t>A.省人大常委会、省民政厅、省军区</w:t>
      </w:r>
    </w:p>
    <w:p w14:paraId="7DEA211A">
      <w:pPr>
        <w:pStyle w:val="19"/>
        <w:spacing w:before="143" w:line="228" w:lineRule="auto"/>
        <w:ind w:left="484"/>
      </w:pPr>
      <w:r>
        <w:t>B.省人民政府、省教育厅、xx 大学</w:t>
      </w:r>
    </w:p>
    <w:p w14:paraId="2EC7CC2D">
      <w:pPr>
        <w:pStyle w:val="19"/>
        <w:spacing w:before="143" w:line="228" w:lineRule="auto"/>
        <w:ind w:left="484"/>
      </w:pPr>
      <w:r>
        <w:t>C.省教育厅、省人事厅、省财政厅</w:t>
      </w:r>
    </w:p>
    <w:p w14:paraId="1DC98B46">
      <w:pPr>
        <w:pStyle w:val="19"/>
        <w:spacing w:before="143" w:line="228" w:lineRule="auto"/>
        <w:ind w:left="484"/>
      </w:pPr>
      <w:r>
        <w:t>D.省民政厅、省政协、省公安厅</w:t>
      </w:r>
    </w:p>
    <w:p w14:paraId="6235244C">
      <w:pPr>
        <w:pStyle w:val="19"/>
        <w:spacing w:before="143" w:line="228" w:lineRule="auto"/>
        <w:ind w:left="484"/>
      </w:pPr>
      <w:r>
        <w:t>274.公文中兼用的基本表达方式是（    ）。</w:t>
      </w:r>
    </w:p>
    <w:p w14:paraId="785AB11A">
      <w:pPr>
        <w:pStyle w:val="19"/>
        <w:spacing w:before="143" w:line="228" w:lineRule="auto"/>
        <w:ind w:left="484"/>
      </w:pPr>
      <w:r>
        <w:t>A.议论、描写、说明</w:t>
      </w:r>
    </w:p>
    <w:p w14:paraId="49C04F84">
      <w:pPr>
        <w:pStyle w:val="19"/>
        <w:spacing w:before="143" w:line="228" w:lineRule="auto"/>
        <w:ind w:left="484"/>
      </w:pPr>
      <w:r>
        <w:t>B.议论、说明</w:t>
      </w:r>
    </w:p>
    <w:p w14:paraId="474C9AE8">
      <w:pPr>
        <w:pStyle w:val="19"/>
        <w:spacing w:before="143" w:line="228" w:lineRule="auto"/>
        <w:ind w:left="484"/>
      </w:pPr>
      <w:r>
        <w:t>C.议论、叙述、说明</w:t>
      </w:r>
    </w:p>
    <w:p w14:paraId="1B62C85A">
      <w:pPr>
        <w:pStyle w:val="19"/>
        <w:spacing w:before="143" w:line="228" w:lineRule="auto"/>
        <w:ind w:left="484"/>
      </w:pPr>
      <w:r>
        <w:t>D.抒情、说明</w:t>
      </w:r>
    </w:p>
    <w:p w14:paraId="38467059">
      <w:pPr>
        <w:pStyle w:val="19"/>
        <w:spacing w:before="143" w:line="228" w:lineRule="auto"/>
        <w:ind w:left="484"/>
      </w:pPr>
      <w:r>
        <w:t>275.以下说法错误的是（    ）。</w:t>
      </w:r>
    </w:p>
    <w:p w14:paraId="703BC737">
      <w:pPr>
        <w:pStyle w:val="19"/>
        <w:spacing w:before="143" w:line="228" w:lineRule="auto"/>
        <w:ind w:left="484"/>
      </w:pPr>
      <w:r>
        <w:t>A.指示具有强制约束作用，要求下级机关必须遵守和执行</w:t>
      </w:r>
    </w:p>
    <w:p w14:paraId="57DA12BE">
      <w:pPr>
        <w:pStyle w:val="19"/>
        <w:spacing w:before="143" w:line="228" w:lineRule="auto"/>
        <w:ind w:left="484"/>
      </w:pPr>
      <w:r>
        <w:t>B.决定具有指导性，具有较强的理论性和政策性是指导工作的准则</w:t>
      </w:r>
    </w:p>
    <w:p w14:paraId="67A7BAB3">
      <w:pPr>
        <w:pStyle w:val="19"/>
        <w:spacing w:before="143" w:line="228" w:lineRule="auto"/>
        <w:ind w:left="484"/>
      </w:pPr>
      <w:r>
        <w:t>C.任免通知落款处由任免机关领导人亲笔签署</w:t>
      </w:r>
    </w:p>
    <w:p w14:paraId="22256E0A">
      <w:pPr>
        <w:pStyle w:val="19"/>
        <w:spacing w:before="143" w:line="228" w:lineRule="auto"/>
        <w:ind w:left="484"/>
      </w:pPr>
      <w:r>
        <w:t>D.迁移、更改电话号码等可使用通告</w:t>
      </w:r>
    </w:p>
    <w:p w14:paraId="1BB20E9F">
      <w:pPr>
        <w:pStyle w:val="19"/>
        <w:spacing w:before="143" w:line="228" w:lineRule="auto"/>
        <w:ind w:left="484"/>
      </w:pPr>
      <w:r>
        <w:t>276.用于对下级机关布置工作，阐明工作活动的指导原则的领导指导性文件，称为（    ）。 A.命令</w:t>
      </w:r>
    </w:p>
    <w:p w14:paraId="172305CE">
      <w:pPr>
        <w:pStyle w:val="19"/>
        <w:spacing w:before="143" w:line="228" w:lineRule="auto"/>
        <w:ind w:left="484"/>
      </w:pPr>
      <w:r>
        <w:t>B.指示</w:t>
      </w:r>
    </w:p>
    <w:p w14:paraId="1CC18E46">
      <w:pPr>
        <w:pStyle w:val="19"/>
        <w:spacing w:before="143" w:line="228" w:lineRule="auto"/>
        <w:ind w:left="484"/>
      </w:pPr>
      <w:r>
        <w:t>C.批复</w:t>
      </w:r>
    </w:p>
    <w:p w14:paraId="33A26A6C">
      <w:pPr>
        <w:pStyle w:val="19"/>
        <w:spacing w:before="143" w:line="228" w:lineRule="auto"/>
        <w:ind w:left="484"/>
      </w:pPr>
      <w:r>
        <w:t>D.通知</w:t>
      </w:r>
    </w:p>
    <w:p w14:paraId="6F2F5EB8">
      <w:pPr>
        <w:pStyle w:val="19"/>
        <w:spacing w:before="143" w:line="228" w:lineRule="auto"/>
        <w:ind w:left="484"/>
      </w:pPr>
      <w:r>
        <w:t>277.规范性公文标注的时间是（    ）。</w:t>
      </w:r>
    </w:p>
    <w:p w14:paraId="1F9EB6C2">
      <w:pPr>
        <w:pStyle w:val="19"/>
        <w:spacing w:before="143" w:line="228" w:lineRule="auto"/>
        <w:ind w:left="484"/>
      </w:pPr>
      <w:r>
        <w:t>A.公文发布的时间</w:t>
      </w:r>
    </w:p>
    <w:p w14:paraId="53C93CB1">
      <w:pPr>
        <w:pStyle w:val="19"/>
        <w:spacing w:before="143" w:line="228" w:lineRule="auto"/>
        <w:ind w:left="484"/>
      </w:pPr>
      <w:r>
        <w:t>B.公文撰写的时间</w:t>
      </w:r>
    </w:p>
    <w:p w14:paraId="409C68AC">
      <w:pPr>
        <w:pStyle w:val="19"/>
        <w:spacing w:before="143" w:line="228" w:lineRule="auto"/>
        <w:ind w:left="484"/>
      </w:pPr>
      <w:r>
        <w:t>C.公文打印的时间</w:t>
      </w:r>
    </w:p>
    <w:p w14:paraId="0FD5E5AF">
      <w:pPr>
        <w:pStyle w:val="19"/>
        <w:spacing w:before="143" w:line="228" w:lineRule="auto"/>
        <w:ind w:left="484"/>
      </w:pPr>
      <w:r>
        <w:t>D.公文讨论的时间</w:t>
      </w:r>
    </w:p>
    <w:p w14:paraId="4AF15188">
      <w:pPr>
        <w:pStyle w:val="19"/>
        <w:spacing w:before="143" w:line="228" w:lineRule="auto"/>
        <w:ind w:left="484"/>
      </w:pPr>
      <w:r>
        <w:t>278.维护文件的高度严密性是指 (    )</w:t>
      </w:r>
    </w:p>
    <w:p w14:paraId="6145E9F5">
      <w:pPr>
        <w:pStyle w:val="19"/>
        <w:spacing w:before="143" w:line="228" w:lineRule="auto"/>
        <w:ind w:left="484"/>
      </w:pPr>
      <w:r>
        <w:t>A.公文的保密性</w:t>
      </w:r>
    </w:p>
    <w:p w14:paraId="3E1C62A3">
      <w:pPr>
        <w:pStyle w:val="19"/>
        <w:spacing w:before="143" w:line="228" w:lineRule="auto"/>
        <w:ind w:left="484"/>
      </w:pPr>
      <w:r>
        <w:t>B.公文语言结构的严密</w:t>
      </w:r>
    </w:p>
    <w:p w14:paraId="053E5B5C">
      <w:pPr>
        <w:pStyle w:val="19"/>
        <w:spacing w:before="143" w:line="228" w:lineRule="auto"/>
        <w:ind w:left="484"/>
      </w:pPr>
      <w:r>
        <w:t>C.公文行文程序的严密</w:t>
      </w:r>
    </w:p>
    <w:p w14:paraId="72879438">
      <w:pPr>
        <w:pStyle w:val="19"/>
        <w:spacing w:before="143" w:line="228" w:lineRule="auto"/>
        <w:ind w:left="484"/>
      </w:pPr>
      <w:r>
        <w:t>D.施行办法的严密</w:t>
      </w:r>
    </w:p>
    <w:p w14:paraId="05F98F2C">
      <w:pPr>
        <w:pStyle w:val="19"/>
        <w:spacing w:before="143" w:line="228" w:lineRule="auto"/>
        <w:ind w:left="484"/>
      </w:pPr>
      <w:r>
        <w:t>279.公文急件是指（    ）。</w:t>
      </w:r>
    </w:p>
    <w:p w14:paraId="341D222B">
      <w:pPr>
        <w:pStyle w:val="19"/>
        <w:spacing w:before="143" w:line="228" w:lineRule="auto"/>
        <w:ind w:left="484"/>
      </w:pPr>
      <w:r>
        <w:t>A.内容重要并特殊紧急，需打破工作常规，迅速传递、处理的文件</w:t>
      </w:r>
    </w:p>
    <w:p w14:paraId="388979D8">
      <w:pPr>
        <w:pStyle w:val="19"/>
        <w:spacing w:before="143" w:line="228" w:lineRule="auto"/>
        <w:ind w:left="484"/>
      </w:pPr>
      <w:r>
        <w:t>B.内容重要并紧急，需打破常规，优先迅速传递、处理的文件</w:t>
      </w:r>
    </w:p>
    <w:p w14:paraId="1A93FAD6">
      <w:pPr>
        <w:pStyle w:val="19"/>
        <w:spacing w:before="143" w:line="228" w:lineRule="auto"/>
        <w:ind w:left="484"/>
      </w:pPr>
      <w:r>
        <w:t>C.内容至关重要并特殊紧急，已临近规定办结期限，需随时优先迅速传递、处理的文件</w:t>
      </w:r>
    </w:p>
    <w:p w14:paraId="2D7666F0">
      <w:pPr>
        <w:pStyle w:val="19"/>
        <w:spacing w:before="143" w:line="228" w:lineRule="auto"/>
        <w:ind w:left="484"/>
      </w:pPr>
      <w:r>
        <w:t>D.内容至关重要并紧急，已临近办结期限，需随到随时迅速传递的文件</w:t>
      </w:r>
    </w:p>
    <w:p w14:paraId="4866CED1">
      <w:pPr>
        <w:pStyle w:val="19"/>
        <w:spacing w:before="143" w:line="228" w:lineRule="auto"/>
        <w:ind w:left="484"/>
      </w:pPr>
      <w:r>
        <w:t>280.公文的语言应该是（    ）。</w:t>
      </w:r>
    </w:p>
    <w:p w14:paraId="23207ACF">
      <w:pPr>
        <w:pStyle w:val="19"/>
        <w:spacing w:before="143" w:line="228" w:lineRule="auto"/>
        <w:ind w:left="484"/>
      </w:pPr>
      <w:r>
        <w:t>A.庄重严谨</w:t>
      </w:r>
    </w:p>
    <w:p w14:paraId="2FD1E035">
      <w:pPr>
        <w:pStyle w:val="19"/>
        <w:spacing w:before="143" w:line="228" w:lineRule="auto"/>
        <w:ind w:left="484"/>
      </w:pPr>
      <w:r>
        <w:t>B.华丽流畅</w:t>
      </w:r>
    </w:p>
    <w:p w14:paraId="5C60B7EA">
      <w:pPr>
        <w:pStyle w:val="19"/>
        <w:spacing w:before="143" w:line="228" w:lineRule="auto"/>
        <w:ind w:left="484"/>
      </w:pPr>
      <w:r>
        <w:t>C.威严有力</w:t>
      </w:r>
    </w:p>
    <w:p w14:paraId="79AECB3C">
      <w:pPr>
        <w:pStyle w:val="19"/>
        <w:spacing w:before="143" w:line="228" w:lineRule="auto"/>
        <w:ind w:left="484"/>
      </w:pPr>
      <w:r>
        <w:t>D.古朴典雅</w:t>
      </w:r>
    </w:p>
    <w:p w14:paraId="5C99B661">
      <w:pPr>
        <w:pStyle w:val="19"/>
        <w:spacing w:before="143" w:line="228" w:lineRule="auto"/>
        <w:ind w:left="484"/>
      </w:pPr>
      <w:r>
        <w:t>281.公文具有其他任何文献形式无法替代的功能是（    ）。</w:t>
      </w:r>
    </w:p>
    <w:p w14:paraId="5F89AFF1">
      <w:pPr>
        <w:pStyle w:val="19"/>
        <w:spacing w:before="143" w:line="228" w:lineRule="auto"/>
        <w:ind w:left="484"/>
      </w:pPr>
      <w:r>
        <w:t>A.执行性</w:t>
      </w:r>
    </w:p>
    <w:p w14:paraId="57ED8637">
      <w:pPr>
        <w:pStyle w:val="19"/>
        <w:spacing w:before="143" w:line="228" w:lineRule="auto"/>
        <w:ind w:left="484"/>
      </w:pPr>
      <w:r>
        <w:t>B.强制性</w:t>
      </w:r>
    </w:p>
    <w:p w14:paraId="3D73C38B">
      <w:pPr>
        <w:pStyle w:val="19"/>
        <w:spacing w:before="143" w:line="228" w:lineRule="auto"/>
        <w:ind w:left="484"/>
      </w:pPr>
      <w:r>
        <w:t>C.权威性</w:t>
      </w:r>
    </w:p>
    <w:p w14:paraId="05EFBAB6">
      <w:pPr>
        <w:pStyle w:val="19"/>
        <w:spacing w:before="143" w:line="228" w:lineRule="auto"/>
        <w:ind w:left="484"/>
      </w:pPr>
      <w:r>
        <w:t>D.凭证性</w:t>
      </w:r>
    </w:p>
    <w:p w14:paraId="6038EC57">
      <w:pPr>
        <w:pStyle w:val="19"/>
        <w:spacing w:before="143" w:line="228" w:lineRule="auto"/>
        <w:ind w:left="484"/>
      </w:pPr>
      <w:r>
        <w:t>282.《xx 市教育局关于在全市中小学校开展践行“八荣八耻 ”教育的意见》发往全市教育系统，这份文件是（    ）。</w:t>
      </w:r>
    </w:p>
    <w:p w14:paraId="5FF7A20F">
      <w:pPr>
        <w:pStyle w:val="19"/>
        <w:spacing w:before="143" w:line="228" w:lineRule="auto"/>
        <w:ind w:left="484"/>
      </w:pPr>
      <w:r>
        <w:t>A.绝密文件</w:t>
      </w:r>
    </w:p>
    <w:p w14:paraId="0A458C48">
      <w:pPr>
        <w:pStyle w:val="19"/>
        <w:spacing w:before="143" w:line="228" w:lineRule="auto"/>
        <w:ind w:left="484"/>
      </w:pPr>
      <w:r>
        <w:t>B.机密文件</w:t>
      </w:r>
    </w:p>
    <w:p w14:paraId="369DE9B7">
      <w:pPr>
        <w:pStyle w:val="19"/>
        <w:spacing w:before="143" w:line="228" w:lineRule="auto"/>
        <w:ind w:left="484"/>
      </w:pPr>
      <w:r>
        <w:t>C.秘密文件</w:t>
      </w:r>
    </w:p>
    <w:p w14:paraId="6E13CB72">
      <w:pPr>
        <w:pStyle w:val="19"/>
        <w:spacing w:before="143" w:line="228" w:lineRule="auto"/>
        <w:ind w:left="484"/>
      </w:pPr>
      <w:r>
        <w:t>D.内部文件</w:t>
      </w:r>
    </w:p>
    <w:p w14:paraId="34180553">
      <w:pPr>
        <w:pStyle w:val="19"/>
        <w:spacing w:before="143" w:line="228" w:lineRule="auto"/>
        <w:ind w:left="484"/>
      </w:pPr>
      <w:r>
        <w:t>283.公文中援引的经典著作、领导讲话文稿、文件报刊重要社论及重要理论文章等，均属写作的 (    )材料。</w:t>
      </w:r>
    </w:p>
    <w:p w14:paraId="393EFD63">
      <w:pPr>
        <w:pStyle w:val="19"/>
        <w:spacing w:before="143" w:line="228" w:lineRule="auto"/>
        <w:ind w:left="484"/>
      </w:pPr>
      <w:r>
        <w:t>A.理论</w:t>
      </w:r>
    </w:p>
    <w:p w14:paraId="5CEB531B">
      <w:pPr>
        <w:pStyle w:val="19"/>
        <w:spacing w:before="143" w:line="228" w:lineRule="auto"/>
        <w:ind w:left="484"/>
      </w:pPr>
      <w:r>
        <w:t>B.事实</w:t>
      </w:r>
    </w:p>
    <w:p w14:paraId="39A6CA3A">
      <w:pPr>
        <w:pStyle w:val="19"/>
        <w:spacing w:before="143" w:line="228" w:lineRule="auto"/>
        <w:ind w:left="484"/>
      </w:pPr>
      <w:r>
        <w:t>C.综合</w:t>
      </w:r>
    </w:p>
    <w:p w14:paraId="012CDD1A">
      <w:pPr>
        <w:pStyle w:val="19"/>
        <w:spacing w:before="143" w:line="228" w:lineRule="auto"/>
        <w:ind w:left="484"/>
      </w:pPr>
      <w:r>
        <w:t>D.单个</w:t>
      </w:r>
    </w:p>
    <w:p w14:paraId="65FA2588">
      <w:pPr>
        <w:pStyle w:val="19"/>
        <w:spacing w:before="143" w:line="228" w:lineRule="auto"/>
        <w:ind w:left="484"/>
      </w:pPr>
      <w:r>
        <w:t>284.在各单位的对外发文中，使用频率最高、应用范围最广的是（    ）。</w:t>
      </w:r>
    </w:p>
    <w:p w14:paraId="6D495BAC">
      <w:pPr>
        <w:pStyle w:val="19"/>
        <w:spacing w:before="143" w:line="228" w:lineRule="auto"/>
        <w:ind w:left="484"/>
      </w:pPr>
      <w:r>
        <w:t>A.决定</w:t>
      </w:r>
    </w:p>
    <w:p w14:paraId="07A9CF64">
      <w:pPr>
        <w:pStyle w:val="19"/>
        <w:spacing w:before="143" w:line="228" w:lineRule="auto"/>
        <w:ind w:left="484"/>
      </w:pPr>
      <w:r>
        <w:t>B.批复</w:t>
      </w:r>
    </w:p>
    <w:p w14:paraId="7E43FDDB">
      <w:pPr>
        <w:pStyle w:val="19"/>
        <w:spacing w:before="143" w:line="228" w:lineRule="auto"/>
        <w:ind w:left="484"/>
      </w:pPr>
      <w:r>
        <w:t>C.通知</w:t>
      </w:r>
    </w:p>
    <w:p w14:paraId="4A345EE8">
      <w:pPr>
        <w:pStyle w:val="19"/>
        <w:spacing w:before="143" w:line="228" w:lineRule="auto"/>
        <w:ind w:left="484"/>
      </w:pPr>
      <w:r>
        <w:t>D.报告</w:t>
      </w:r>
    </w:p>
    <w:p w14:paraId="72ED2BE0">
      <w:pPr>
        <w:pStyle w:val="19"/>
        <w:spacing w:before="143" w:line="228" w:lineRule="auto"/>
        <w:ind w:left="484"/>
      </w:pPr>
      <w:r>
        <w:t>285.决定与决议的主要不同在于（    ）。</w:t>
      </w:r>
    </w:p>
    <w:p w14:paraId="2FBB2830">
      <w:pPr>
        <w:pStyle w:val="19"/>
        <w:spacing w:before="143" w:line="228" w:lineRule="auto"/>
        <w:ind w:left="484"/>
      </w:pPr>
      <w:r>
        <w:t>A.规范性</w:t>
      </w:r>
    </w:p>
    <w:p w14:paraId="56A88C68">
      <w:pPr>
        <w:pStyle w:val="19"/>
        <w:spacing w:before="143" w:line="228" w:lineRule="auto"/>
        <w:ind w:left="484"/>
      </w:pPr>
      <w:r>
        <w:t>B.领导指导性</w:t>
      </w:r>
    </w:p>
    <w:p w14:paraId="693554C8">
      <w:pPr>
        <w:pStyle w:val="19"/>
        <w:spacing w:before="143" w:line="228" w:lineRule="auto"/>
        <w:ind w:left="484"/>
      </w:pPr>
      <w:r>
        <w:t>C.生成程序</w:t>
      </w:r>
    </w:p>
    <w:p w14:paraId="0A36B7DD">
      <w:pPr>
        <w:pStyle w:val="19"/>
        <w:spacing w:before="143" w:line="228" w:lineRule="auto"/>
        <w:ind w:left="484"/>
      </w:pPr>
      <w:r>
        <w:t>D.时效性</w:t>
      </w:r>
    </w:p>
    <w:p w14:paraId="1E82C9DB">
      <w:pPr>
        <w:pStyle w:val="19"/>
        <w:spacing w:before="143" w:line="228" w:lineRule="auto"/>
        <w:ind w:left="484"/>
      </w:pPr>
      <w:r>
        <w:t>286.某市人民政府向该市人民代表大会提请审议事项应该使用（    ）。</w:t>
      </w:r>
    </w:p>
    <w:p w14:paraId="244F0AD5">
      <w:pPr>
        <w:pStyle w:val="19"/>
        <w:spacing w:before="143" w:line="228" w:lineRule="auto"/>
        <w:ind w:left="484"/>
      </w:pPr>
      <w:r>
        <w:t>A.报告</w:t>
      </w:r>
    </w:p>
    <w:p w14:paraId="75788C79">
      <w:pPr>
        <w:pStyle w:val="19"/>
        <w:spacing w:before="143" w:line="228" w:lineRule="auto"/>
        <w:ind w:left="484"/>
      </w:pPr>
      <w:r>
        <w:t>B.请示</w:t>
      </w:r>
    </w:p>
    <w:p w14:paraId="38E0FAC5">
      <w:pPr>
        <w:pStyle w:val="19"/>
        <w:spacing w:before="143" w:line="228" w:lineRule="auto"/>
        <w:ind w:left="484"/>
      </w:pPr>
      <w:r>
        <w:t>C.议案</w:t>
      </w:r>
    </w:p>
    <w:p w14:paraId="561515F3">
      <w:pPr>
        <w:pStyle w:val="19"/>
        <w:spacing w:before="143" w:line="228" w:lineRule="auto"/>
        <w:ind w:left="484"/>
      </w:pPr>
      <w:r>
        <w:t>D.函</w:t>
      </w:r>
    </w:p>
    <w:p w14:paraId="5D1BB3B9">
      <w:pPr>
        <w:pStyle w:val="19"/>
        <w:spacing w:before="143" w:line="228" w:lineRule="auto"/>
        <w:ind w:left="484"/>
      </w:pPr>
      <w:r>
        <w:t>287.党政机关公开发布重要决定或重大事件用（    ）。</w:t>
      </w:r>
    </w:p>
    <w:p w14:paraId="40D9540A">
      <w:pPr>
        <w:pStyle w:val="19"/>
        <w:spacing w:before="143" w:line="228" w:lineRule="auto"/>
        <w:ind w:left="484"/>
      </w:pPr>
      <w:r>
        <w:t>A.公告</w:t>
      </w:r>
    </w:p>
    <w:p w14:paraId="5CB97FD2">
      <w:pPr>
        <w:pStyle w:val="19"/>
        <w:spacing w:before="143" w:line="228" w:lineRule="auto"/>
        <w:ind w:left="484"/>
      </w:pPr>
      <w:r>
        <w:t>B.通告</w:t>
      </w:r>
    </w:p>
    <w:p w14:paraId="20B6D3E1">
      <w:pPr>
        <w:pStyle w:val="19"/>
        <w:spacing w:before="143" w:line="228" w:lineRule="auto"/>
        <w:ind w:left="484"/>
      </w:pPr>
      <w:r>
        <w:t>C.公报</w:t>
      </w:r>
    </w:p>
    <w:p w14:paraId="7068EC31">
      <w:pPr>
        <w:pStyle w:val="19"/>
        <w:spacing w:before="143" w:line="228" w:lineRule="auto"/>
        <w:ind w:left="484"/>
      </w:pPr>
      <w:r>
        <w:t>D.布告</w:t>
      </w:r>
    </w:p>
    <w:p w14:paraId="399BA968">
      <w:pPr>
        <w:pStyle w:val="19"/>
        <w:spacing w:before="143" w:line="228" w:lineRule="auto"/>
        <w:ind w:left="484"/>
      </w:pPr>
      <w:r>
        <w:t>288.对重要问题提出见解和处理办法用（    ）。</w:t>
      </w:r>
    </w:p>
    <w:p w14:paraId="6206A1C4">
      <w:pPr>
        <w:pStyle w:val="19"/>
        <w:spacing w:before="143" w:line="228" w:lineRule="auto"/>
        <w:ind w:left="484"/>
      </w:pPr>
      <w:r>
        <w:t>A.指示</w:t>
      </w:r>
    </w:p>
    <w:p w14:paraId="5D014E3F">
      <w:pPr>
        <w:pStyle w:val="19"/>
        <w:spacing w:before="143" w:line="228" w:lineRule="auto"/>
        <w:ind w:left="484"/>
      </w:pPr>
      <w:r>
        <w:t>B.决定</w:t>
      </w:r>
    </w:p>
    <w:p w14:paraId="5424B2C6">
      <w:pPr>
        <w:pStyle w:val="19"/>
        <w:spacing w:before="143" w:line="228" w:lineRule="auto"/>
        <w:ind w:left="484"/>
      </w:pPr>
      <w:r>
        <w:t>C.意见</w:t>
      </w:r>
    </w:p>
    <w:p w14:paraId="64599105">
      <w:pPr>
        <w:pStyle w:val="19"/>
        <w:spacing w:before="143" w:line="228" w:lineRule="auto"/>
        <w:ind w:left="484"/>
      </w:pPr>
      <w:r>
        <w:t>D.通知</w:t>
      </w:r>
    </w:p>
    <w:p w14:paraId="2944CC48">
      <w:pPr>
        <w:pStyle w:val="19"/>
        <w:spacing w:before="143" w:line="228" w:lineRule="auto"/>
        <w:ind w:left="484"/>
      </w:pPr>
      <w:r>
        <w:t>289.下列公文中，不可用于上行文的公文种类是（    ）。</w:t>
      </w:r>
    </w:p>
    <w:p w14:paraId="55B17582">
      <w:pPr>
        <w:pStyle w:val="19"/>
        <w:spacing w:before="143" w:line="228" w:lineRule="auto"/>
        <w:ind w:left="484"/>
      </w:pPr>
      <w:r>
        <w:t>A.报告</w:t>
      </w:r>
    </w:p>
    <w:p w14:paraId="409BCD7C">
      <w:pPr>
        <w:pStyle w:val="19"/>
        <w:spacing w:before="143" w:line="228" w:lineRule="auto"/>
        <w:ind w:left="484"/>
      </w:pPr>
      <w:r>
        <w:t>B.请示</w:t>
      </w:r>
    </w:p>
    <w:p w14:paraId="3DD6C285">
      <w:pPr>
        <w:pStyle w:val="19"/>
        <w:spacing w:before="143" w:line="228" w:lineRule="auto"/>
        <w:ind w:left="484"/>
      </w:pPr>
      <w:r>
        <w:t>C.批复</w:t>
      </w:r>
    </w:p>
    <w:p w14:paraId="31DF6090">
      <w:pPr>
        <w:pStyle w:val="19"/>
        <w:spacing w:before="143" w:line="228" w:lineRule="auto"/>
        <w:ind w:left="484"/>
      </w:pPr>
      <w:r>
        <w:t>D.意见</w:t>
      </w:r>
    </w:p>
    <w:p w14:paraId="69A727A9">
      <w:pPr>
        <w:pStyle w:val="19"/>
        <w:spacing w:before="143" w:line="228" w:lineRule="auto"/>
        <w:ind w:left="484"/>
      </w:pPr>
      <w:r>
        <w:t>290.根据内容涉及国家秘密的程度，含有重要的国家秘密，泄露会使国家的安全和利益遭受严重损害的公文属于（    ）。</w:t>
      </w:r>
    </w:p>
    <w:p w14:paraId="644DE8A9">
      <w:pPr>
        <w:pStyle w:val="19"/>
        <w:spacing w:before="143" w:line="228" w:lineRule="auto"/>
        <w:ind w:left="484"/>
      </w:pPr>
      <w:r>
        <w:t>A.内部使用文件</w:t>
      </w:r>
    </w:p>
    <w:p w14:paraId="4DCE7025">
      <w:pPr>
        <w:pStyle w:val="19"/>
        <w:spacing w:before="143" w:line="228" w:lineRule="auto"/>
        <w:ind w:left="484"/>
      </w:pPr>
      <w:r>
        <w:t>B.秘密文件</w:t>
      </w:r>
    </w:p>
    <w:p w14:paraId="283B6947">
      <w:pPr>
        <w:pStyle w:val="19"/>
        <w:spacing w:before="143" w:line="228" w:lineRule="auto"/>
        <w:ind w:left="484"/>
      </w:pPr>
      <w:r>
        <w:t>C.机密文件</w:t>
      </w:r>
    </w:p>
    <w:p w14:paraId="39346A36">
      <w:pPr>
        <w:pStyle w:val="19"/>
        <w:spacing w:before="143" w:line="228" w:lineRule="auto"/>
        <w:ind w:left="484"/>
      </w:pPr>
      <w:r>
        <w:t>D.绝密文件</w:t>
      </w:r>
    </w:p>
    <w:p w14:paraId="6666265E">
      <w:pPr>
        <w:pStyle w:val="19"/>
        <w:spacing w:before="143" w:line="228" w:lineRule="auto"/>
        <w:ind w:left="484"/>
      </w:pPr>
      <w:r>
        <w:t>291.以下有关公文的说法错误的有（    ）。</w:t>
      </w:r>
    </w:p>
    <w:p w14:paraId="39F9E909">
      <w:pPr>
        <w:pStyle w:val="19"/>
        <w:spacing w:before="143" w:line="228" w:lineRule="auto"/>
        <w:ind w:left="484"/>
      </w:pPr>
      <w:r>
        <w:t>A.公文的基本组成部分有：标题、正文、作者、 日期、印章或签署</w:t>
      </w:r>
    </w:p>
    <w:p w14:paraId="44EB101E">
      <w:pPr>
        <w:pStyle w:val="19"/>
        <w:spacing w:before="143" w:line="228" w:lineRule="auto"/>
        <w:ind w:left="484"/>
      </w:pPr>
      <w:r>
        <w:t>B.通用公文，又称行政公文，指各类机关普遍使用的文件，如请示、报告、函等</w:t>
      </w:r>
    </w:p>
    <w:p w14:paraId="7699FAE5">
      <w:pPr>
        <w:pStyle w:val="19"/>
        <w:spacing w:before="143" w:line="228" w:lineRule="auto"/>
        <w:ind w:left="484"/>
      </w:pPr>
      <w:r>
        <w:t>C.通知的作者广泛，不受机关性质与级别层次的限制</w:t>
      </w:r>
    </w:p>
    <w:p w14:paraId="7D7F9396">
      <w:pPr>
        <w:pStyle w:val="19"/>
        <w:spacing w:before="143" w:line="228" w:lineRule="auto"/>
        <w:ind w:left="484"/>
      </w:pPr>
      <w:r>
        <w:t>D.函为不相隶属机关间相互往来的正式公文，对受文者的行为没有强制性影响</w:t>
      </w:r>
    </w:p>
    <w:p w14:paraId="1E54F5E6">
      <w:pPr>
        <w:pStyle w:val="19"/>
        <w:spacing w:before="143" w:line="228" w:lineRule="auto"/>
        <w:ind w:left="484"/>
      </w:pPr>
      <w:r>
        <w:t>292.在行政公文中，可用于上行文的公文种类有（    ）。</w:t>
      </w:r>
    </w:p>
    <w:p w14:paraId="18FB26E3">
      <w:pPr>
        <w:pStyle w:val="19"/>
        <w:spacing w:before="143" w:line="228" w:lineRule="auto"/>
        <w:ind w:left="484"/>
      </w:pPr>
      <w:r>
        <w:t>A.报告</w:t>
      </w:r>
    </w:p>
    <w:p w14:paraId="5970F6D4">
      <w:pPr>
        <w:pStyle w:val="19"/>
        <w:spacing w:before="143" w:line="228" w:lineRule="auto"/>
        <w:ind w:left="484"/>
      </w:pPr>
      <w:r>
        <w:t>B.通知</w:t>
      </w:r>
    </w:p>
    <w:p w14:paraId="26D40767">
      <w:pPr>
        <w:pStyle w:val="19"/>
        <w:spacing w:before="143" w:line="228" w:lineRule="auto"/>
        <w:ind w:left="484"/>
      </w:pPr>
      <w:r>
        <w:t>C.批复</w:t>
      </w:r>
    </w:p>
    <w:p w14:paraId="79206978">
      <w:pPr>
        <w:pStyle w:val="19"/>
        <w:spacing w:before="143" w:line="228" w:lineRule="auto"/>
        <w:ind w:left="484"/>
      </w:pPr>
      <w:r>
        <w:t>D.决定</w:t>
      </w:r>
    </w:p>
    <w:p w14:paraId="6C61713A">
      <w:pPr>
        <w:pStyle w:val="19"/>
        <w:spacing w:before="143" w:line="228" w:lineRule="auto"/>
        <w:ind w:left="484"/>
      </w:pPr>
      <w:r>
        <w:t>293.在下列会议纪要特点的说法中，正确的是（    ）。</w:t>
      </w:r>
    </w:p>
    <w:p w14:paraId="4E1CCD72">
      <w:pPr>
        <w:pStyle w:val="19"/>
        <w:spacing w:before="143" w:line="228" w:lineRule="auto"/>
        <w:ind w:left="484"/>
      </w:pPr>
      <w:r>
        <w:t>A.会议纪要有交流会议信息、介绍经验的作用，但没有约束执行的效用</w:t>
      </w:r>
    </w:p>
    <w:p w14:paraId="67DA5698">
      <w:pPr>
        <w:pStyle w:val="19"/>
        <w:spacing w:before="143" w:line="228" w:lineRule="auto"/>
        <w:ind w:left="484"/>
      </w:pPr>
      <w:r>
        <w:t>B.撰写会议纪要以叙述为主要表达方式，也可叙议结合</w:t>
      </w:r>
    </w:p>
    <w:p w14:paraId="1275CB3B">
      <w:pPr>
        <w:pStyle w:val="19"/>
        <w:spacing w:before="143" w:line="228" w:lineRule="auto"/>
        <w:ind w:left="484"/>
      </w:pPr>
      <w:r>
        <w:t>C.纪要的性质取决于会议的内容性质与印发会议纪要的目的要求</w:t>
      </w:r>
    </w:p>
    <w:p w14:paraId="3884DD88">
      <w:pPr>
        <w:pStyle w:val="19"/>
        <w:spacing w:before="143" w:line="228" w:lineRule="auto"/>
        <w:ind w:left="484"/>
      </w:pPr>
      <w:r>
        <w:t>D.撰写会议纪要可以根据工作需要，做各种调查，广泛选取材料</w:t>
      </w:r>
    </w:p>
    <w:p w14:paraId="650D858A">
      <w:pPr>
        <w:pStyle w:val="19"/>
        <w:spacing w:before="143" w:line="228" w:lineRule="auto"/>
        <w:ind w:left="484"/>
      </w:pPr>
      <w:r>
        <w:t>294.批复是答复下级请示的文件，是（    ）。</w:t>
      </w:r>
    </w:p>
    <w:p w14:paraId="2A8BD92E">
      <w:pPr>
        <w:pStyle w:val="19"/>
        <w:spacing w:before="143" w:line="228" w:lineRule="auto"/>
        <w:ind w:left="484"/>
      </w:pPr>
      <w:r>
        <w:t>A.被动发文</w:t>
      </w:r>
    </w:p>
    <w:p w14:paraId="5815731E">
      <w:pPr>
        <w:pStyle w:val="19"/>
        <w:spacing w:before="143" w:line="228" w:lineRule="auto"/>
        <w:ind w:left="484"/>
      </w:pPr>
      <w:r>
        <w:t>B.主动发文</w:t>
      </w:r>
    </w:p>
    <w:p w14:paraId="70CBE662">
      <w:pPr>
        <w:pStyle w:val="19"/>
        <w:spacing w:before="143" w:line="228" w:lineRule="auto"/>
        <w:ind w:left="484"/>
      </w:pPr>
      <w:r>
        <w:t>C.是对报告的批件</w:t>
      </w:r>
    </w:p>
    <w:p w14:paraId="459AE93F">
      <w:pPr>
        <w:pStyle w:val="19"/>
        <w:spacing w:before="143" w:line="228" w:lineRule="auto"/>
        <w:ind w:left="484"/>
      </w:pPr>
      <w:r>
        <w:t>D.是对报告所作的回复性文件</w:t>
      </w:r>
    </w:p>
    <w:p w14:paraId="07B40237">
      <w:pPr>
        <w:pStyle w:val="19"/>
        <w:spacing w:before="143" w:line="228" w:lineRule="auto"/>
        <w:ind w:left="484"/>
      </w:pPr>
      <w:r>
        <w:t>295.下列公文处理程序中属于收文办理的是（    ）。</w:t>
      </w:r>
    </w:p>
    <w:p w14:paraId="09FED669">
      <w:pPr>
        <w:pStyle w:val="19"/>
        <w:spacing w:before="143" w:line="228" w:lineRule="auto"/>
        <w:ind w:left="484"/>
      </w:pPr>
      <w:r>
        <w:t>A.承办                                  B.复核</w:t>
      </w:r>
    </w:p>
    <w:p w14:paraId="15516F4D">
      <w:pPr>
        <w:pStyle w:val="19"/>
        <w:spacing w:before="143" w:line="228" w:lineRule="auto"/>
        <w:ind w:left="484"/>
      </w:pPr>
      <w:r>
        <w:t>C.印制                                   D.核发</w:t>
      </w:r>
    </w:p>
    <w:p w14:paraId="017C4D2A">
      <w:pPr>
        <w:pStyle w:val="19"/>
        <w:spacing w:before="143" w:line="228" w:lineRule="auto"/>
        <w:ind w:left="484"/>
      </w:pPr>
      <w:r>
        <w:t>296.不属于规章制度特点的是（    ）。</w:t>
      </w:r>
    </w:p>
    <w:p w14:paraId="7241812F">
      <w:pPr>
        <w:pStyle w:val="19"/>
        <w:spacing w:before="143" w:line="228" w:lineRule="auto"/>
        <w:ind w:left="484"/>
      </w:pPr>
      <w:r>
        <w:t>A.约束性                                B.严谨性</w:t>
      </w:r>
    </w:p>
    <w:p w14:paraId="59806252">
      <w:pPr>
        <w:pStyle w:val="19"/>
        <w:spacing w:before="143" w:line="228" w:lineRule="auto"/>
        <w:ind w:left="484"/>
      </w:pPr>
      <w:r>
        <w:t>C.法规性                                D.商讨性</w:t>
      </w:r>
    </w:p>
    <w:p w14:paraId="67F9E033">
      <w:pPr>
        <w:pStyle w:val="19"/>
        <w:spacing w:before="143" w:line="228" w:lineRule="auto"/>
        <w:ind w:left="484"/>
      </w:pPr>
      <w:r>
        <w:t>297.当问题重大，急需直接上级和更高层次的上级机关同时了解公文内容时，可采用（    ）。</w:t>
      </w:r>
    </w:p>
    <w:p w14:paraId="2BAF69B0">
      <w:pPr>
        <w:pStyle w:val="19"/>
        <w:spacing w:before="143" w:line="228" w:lineRule="auto"/>
        <w:ind w:left="484"/>
      </w:pPr>
      <w:r>
        <w:t>A.越级行文                        B.直接行文</w:t>
      </w:r>
    </w:p>
    <w:p w14:paraId="1FA7E587">
      <w:pPr>
        <w:pStyle w:val="19"/>
        <w:spacing w:before="143" w:line="228" w:lineRule="auto"/>
        <w:ind w:left="484"/>
      </w:pPr>
      <w:r>
        <w:t>C.多级行文                        D.同时文业</w:t>
      </w:r>
    </w:p>
    <w:p w14:paraId="61FA5A19">
      <w:pPr>
        <w:pStyle w:val="19"/>
        <w:spacing w:before="143" w:line="228" w:lineRule="auto"/>
        <w:ind w:left="484"/>
      </w:pPr>
      <w:r>
        <w:t>298.下列选项中，不属于下行文结尾用语的是（    ）。</w:t>
      </w:r>
    </w:p>
    <w:p w14:paraId="529DD6B4">
      <w:pPr>
        <w:pStyle w:val="19"/>
        <w:spacing w:before="143" w:line="228" w:lineRule="auto"/>
        <w:ind w:left="484"/>
      </w:pPr>
      <w:r>
        <w:t>A.“为盼 ”                             B.“希即遵照 ”</w:t>
      </w:r>
    </w:p>
    <w:p w14:paraId="4B9E9E5D">
      <w:pPr>
        <w:pStyle w:val="19"/>
        <w:spacing w:before="143" w:line="228" w:lineRule="auto"/>
        <w:ind w:left="484"/>
      </w:pPr>
      <w:r>
        <w:t>C.“此令 ”                             D.“此布 ”</w:t>
      </w:r>
    </w:p>
    <w:p w14:paraId="39CB43C9">
      <w:pPr>
        <w:pStyle w:val="19"/>
        <w:spacing w:before="143" w:line="228" w:lineRule="auto"/>
        <w:ind w:left="484"/>
      </w:pPr>
      <w:r>
        <w:t>299.下列公文标题中引号使用错误的是（    ）。</w:t>
      </w:r>
    </w:p>
    <w:p w14:paraId="7FC3B16B">
      <w:pPr>
        <w:pStyle w:val="19"/>
        <w:spacing w:before="143" w:line="228" w:lineRule="auto"/>
        <w:ind w:left="484"/>
      </w:pPr>
      <w:r>
        <w:t>A.《关于“XX 号 ”钻井船翻沉事故的调查报告》</w:t>
      </w:r>
    </w:p>
    <w:p w14:paraId="3057CD3A">
      <w:pPr>
        <w:pStyle w:val="19"/>
        <w:spacing w:before="143" w:line="228" w:lineRule="auto"/>
        <w:ind w:left="484"/>
      </w:pPr>
      <w:r>
        <w:t>B.《关于“农转非 ”户口审批制度改革情况的报告》</w:t>
      </w:r>
    </w:p>
    <w:p w14:paraId="3EE29622">
      <w:pPr>
        <w:pStyle w:val="19"/>
        <w:spacing w:before="143" w:line="228" w:lineRule="auto"/>
        <w:ind w:left="484"/>
      </w:pPr>
      <w:r>
        <w:t>C.《 × ×市人民政府关于进一步保持“清正廉洁 ”作风的决定》</w:t>
      </w:r>
    </w:p>
    <w:p w14:paraId="18230503">
      <w:pPr>
        <w:pStyle w:val="19"/>
        <w:spacing w:before="143" w:line="228" w:lineRule="auto"/>
        <w:ind w:left="484"/>
      </w:pPr>
      <w:r>
        <w:t>D.《转发××省× ×厅“关于× ×远程教育招生工作 ”的通知》</w:t>
      </w:r>
    </w:p>
    <w:p w14:paraId="504DDB43">
      <w:pPr>
        <w:pStyle w:val="19"/>
        <w:spacing w:before="143" w:line="228" w:lineRule="auto"/>
        <w:ind w:left="484"/>
      </w:pPr>
      <w:r>
        <w:t>300.适用于对重要问题提出见解和处理方法的文种是（    )。</w:t>
      </w:r>
    </w:p>
    <w:p w14:paraId="0D799677">
      <w:pPr>
        <w:pStyle w:val="19"/>
        <w:spacing w:before="143" w:line="228" w:lineRule="auto"/>
        <w:ind w:left="484"/>
      </w:pPr>
      <w:r>
        <w:t>A.公告                                   B.纪要</w:t>
      </w:r>
    </w:p>
    <w:p w14:paraId="40A0BAC5">
      <w:pPr>
        <w:pStyle w:val="19"/>
        <w:spacing w:before="143" w:line="228" w:lineRule="auto"/>
        <w:ind w:left="484"/>
      </w:pPr>
      <w:r>
        <w:t>C.通报                                    D.意见</w:t>
      </w:r>
    </w:p>
    <w:p w14:paraId="42F22509">
      <w:pPr>
        <w:pStyle w:val="19"/>
        <w:spacing w:before="143" w:line="228" w:lineRule="auto"/>
        <w:ind w:left="484"/>
      </w:pPr>
      <w:r>
        <w:t>301.适用于向国内外宣布重要事项或法定事项的公文是（    )。</w:t>
      </w:r>
    </w:p>
    <w:p w14:paraId="298C780A">
      <w:pPr>
        <w:pStyle w:val="19"/>
        <w:spacing w:before="143" w:line="228" w:lineRule="auto"/>
        <w:ind w:left="484"/>
      </w:pPr>
      <w:r>
        <w:t>A.决议                                   B.公报</w:t>
      </w:r>
    </w:p>
    <w:p w14:paraId="285282DC">
      <w:pPr>
        <w:pStyle w:val="19"/>
        <w:spacing w:before="143" w:line="228" w:lineRule="auto"/>
        <w:ind w:left="484"/>
      </w:pPr>
      <w:r>
        <w:t>C.公告                                    D.通告</w:t>
      </w:r>
    </w:p>
    <w:p w14:paraId="188630AB">
      <w:pPr>
        <w:pStyle w:val="19"/>
        <w:spacing w:before="143" w:line="228" w:lineRule="auto"/>
        <w:ind w:left="484"/>
      </w:pPr>
      <w:r>
        <w:t>302.公文发送包括收文办理、发文办理和（    )。</w:t>
      </w:r>
    </w:p>
    <w:p w14:paraId="35C0C1D5">
      <w:pPr>
        <w:pStyle w:val="19"/>
        <w:spacing w:before="143" w:line="228" w:lineRule="auto"/>
        <w:ind w:left="484"/>
      </w:pPr>
      <w:r>
        <w:t>A.校勘                                   B.登记</w:t>
      </w:r>
    </w:p>
    <w:p w14:paraId="7CA0A602">
      <w:pPr>
        <w:pStyle w:val="19"/>
        <w:spacing w:before="143" w:line="228" w:lineRule="auto"/>
        <w:ind w:left="484"/>
      </w:pPr>
      <w:r>
        <w:t>C.整理归档                               D.印发</w:t>
      </w:r>
    </w:p>
    <w:p w14:paraId="1A65D426">
      <w:pPr>
        <w:pStyle w:val="19"/>
        <w:spacing w:before="143" w:line="228" w:lineRule="auto"/>
        <w:ind w:left="484"/>
      </w:pPr>
      <w:r>
        <w:t>303.行政机关的公文标题中除法律、规章名称加书名号外，一般（    ）标点符号。</w:t>
      </w:r>
    </w:p>
    <w:p w14:paraId="6421F7C4">
      <w:pPr>
        <w:pStyle w:val="19"/>
        <w:spacing w:before="143" w:line="228" w:lineRule="auto"/>
        <w:ind w:left="484"/>
      </w:pPr>
      <w:r>
        <w:t>A.用全角                                 B.用半角</w:t>
      </w:r>
    </w:p>
    <w:p w14:paraId="235A512B">
      <w:pPr>
        <w:pStyle w:val="19"/>
        <w:spacing w:before="143" w:line="228" w:lineRule="auto"/>
        <w:ind w:left="484"/>
      </w:pPr>
      <w:r>
        <w:t>C.不用                                    D.用加粗</w:t>
      </w:r>
    </w:p>
    <w:p w14:paraId="51A6AF85">
      <w:pPr>
        <w:pStyle w:val="19"/>
        <w:spacing w:before="143" w:line="228" w:lineRule="auto"/>
        <w:ind w:left="484"/>
      </w:pPr>
      <w:r>
        <w:t>304.公文被撤销的视为（    )。</w:t>
      </w:r>
    </w:p>
    <w:p w14:paraId="6D027450">
      <w:pPr>
        <w:pStyle w:val="19"/>
        <w:spacing w:before="143" w:line="228" w:lineRule="auto"/>
        <w:ind w:left="484"/>
      </w:pPr>
      <w:r>
        <w:t>A. 自撤销决定之日起无效</w:t>
      </w:r>
    </w:p>
    <w:p w14:paraId="212F147F">
      <w:pPr>
        <w:pStyle w:val="19"/>
        <w:spacing w:before="143" w:line="228" w:lineRule="auto"/>
        <w:ind w:left="484"/>
      </w:pPr>
      <w:r>
        <w:t>B. 自规定撤销的具体日期之日起无效</w:t>
      </w:r>
    </w:p>
    <w:p w14:paraId="5FD8F3A5">
      <w:pPr>
        <w:pStyle w:val="19"/>
        <w:spacing w:before="143" w:line="228" w:lineRule="auto"/>
        <w:ind w:left="484"/>
      </w:pPr>
      <w:r>
        <w:t>C. 自始无效</w:t>
      </w:r>
    </w:p>
    <w:p w14:paraId="5CF8D197">
      <w:pPr>
        <w:pStyle w:val="19"/>
        <w:spacing w:before="143" w:line="228" w:lineRule="auto"/>
        <w:ind w:left="484"/>
      </w:pPr>
      <w:r>
        <w:t>D.以上均不对</w:t>
      </w:r>
    </w:p>
    <w:p w14:paraId="04AA48D9">
      <w:pPr>
        <w:pStyle w:val="19"/>
        <w:spacing w:before="143" w:line="228" w:lineRule="auto"/>
        <w:ind w:left="484"/>
      </w:pPr>
      <w:r>
        <w:t>305.用于记载会议主要情况和议定事项的文种是（    ）。</w:t>
      </w:r>
    </w:p>
    <w:p w14:paraId="08B128EC">
      <w:pPr>
        <w:pStyle w:val="19"/>
        <w:spacing w:before="143" w:line="228" w:lineRule="auto"/>
        <w:ind w:left="484"/>
      </w:pPr>
      <w:r>
        <w:t>A.决议                                  B.纪要</w:t>
      </w:r>
    </w:p>
    <w:p w14:paraId="3B2C9B52">
      <w:pPr>
        <w:pStyle w:val="19"/>
        <w:spacing w:before="143" w:line="228" w:lineRule="auto"/>
        <w:ind w:left="484"/>
      </w:pPr>
      <w:r>
        <w:t>C.议案                                   D.简报</w:t>
      </w:r>
    </w:p>
    <w:p w14:paraId="4729975D">
      <w:pPr>
        <w:pStyle w:val="19"/>
        <w:spacing w:before="143" w:line="228" w:lineRule="auto"/>
        <w:ind w:left="484"/>
      </w:pPr>
      <w:r>
        <w:t>306.王某违反单位有关规定，单位领导通报对其的处理情况，此处的通报属于（    ）。</w:t>
      </w:r>
    </w:p>
    <w:p w14:paraId="24E96C57">
      <w:pPr>
        <w:pStyle w:val="19"/>
        <w:spacing w:before="143" w:line="228" w:lineRule="auto"/>
        <w:ind w:left="484"/>
      </w:pPr>
      <w:r>
        <w:t>A.表扬性通报                            B.批评性通报</w:t>
      </w:r>
    </w:p>
    <w:p w14:paraId="75502D5F">
      <w:pPr>
        <w:pStyle w:val="19"/>
        <w:spacing w:before="143" w:line="228" w:lineRule="auto"/>
        <w:ind w:left="484"/>
      </w:pPr>
      <w:r>
        <w:t>C.情况通报                              D.免职通报</w:t>
      </w:r>
    </w:p>
    <w:p w14:paraId="6B58FD46">
      <w:pPr>
        <w:pStyle w:val="19"/>
        <w:spacing w:before="143" w:line="228" w:lineRule="auto"/>
        <w:ind w:left="484"/>
      </w:pPr>
      <w:r>
        <w:t>307.公文在时间表述上要求准确，故应当避免使用的词语是（    ）。</w:t>
      </w:r>
    </w:p>
    <w:p w14:paraId="1F464B77">
      <w:pPr>
        <w:pStyle w:val="19"/>
        <w:spacing w:before="143" w:line="228" w:lineRule="auto"/>
        <w:ind w:left="484"/>
      </w:pPr>
      <w:r>
        <w:t>A.十九大以来                             B.中秋节期间</w:t>
      </w:r>
    </w:p>
    <w:p w14:paraId="19D5AF4F">
      <w:pPr>
        <w:pStyle w:val="19"/>
        <w:spacing w:before="143" w:line="228" w:lineRule="auto"/>
        <w:ind w:left="484"/>
      </w:pPr>
      <w:r>
        <w:t>C.明日                                    D.2019 年</w:t>
      </w:r>
    </w:p>
    <w:p w14:paraId="22130995">
      <w:pPr>
        <w:pStyle w:val="19"/>
        <w:spacing w:before="143" w:line="228" w:lineRule="auto"/>
        <w:ind w:left="484"/>
      </w:pPr>
      <w:r>
        <w:t>308.某市公安局向市高级中学借用体育馆，行文应用（    ）。</w:t>
      </w:r>
    </w:p>
    <w:p w14:paraId="77374147">
      <w:pPr>
        <w:pStyle w:val="19"/>
        <w:spacing w:before="143" w:line="228" w:lineRule="auto"/>
        <w:ind w:left="484"/>
      </w:pPr>
      <w:r>
        <w:t>A.请示                                   B.通知</w:t>
      </w:r>
    </w:p>
    <w:p w14:paraId="7E6B852C">
      <w:pPr>
        <w:pStyle w:val="19"/>
        <w:spacing w:before="143" w:line="228" w:lineRule="auto"/>
        <w:ind w:left="484"/>
      </w:pPr>
      <w:r>
        <w:t>C.申请                                   D.函</w:t>
      </w:r>
    </w:p>
    <w:p w14:paraId="6BA05F33">
      <w:pPr>
        <w:pStyle w:val="19"/>
        <w:spacing w:before="143" w:line="228" w:lineRule="auto"/>
        <w:ind w:left="484"/>
      </w:pPr>
      <w:r>
        <w:t>309.为了维护政党的领导、指导、直接统属的关系，公文一般应采用（    ）。</w:t>
      </w:r>
    </w:p>
    <w:p w14:paraId="77CFC0A2">
      <w:pPr>
        <w:pStyle w:val="19"/>
        <w:spacing w:before="143" w:line="228" w:lineRule="auto"/>
        <w:ind w:left="484"/>
      </w:pPr>
      <w:r>
        <w:t>A.多级行文                               B.逐级行文</w:t>
      </w:r>
    </w:p>
    <w:p w14:paraId="2E3B38E6">
      <w:pPr>
        <w:pStyle w:val="19"/>
        <w:spacing w:before="143" w:line="228" w:lineRule="auto"/>
        <w:ind w:left="484"/>
      </w:pPr>
      <w:r>
        <w:t>C.直接行文                               D.越级行文</w:t>
      </w:r>
    </w:p>
    <w:p w14:paraId="681EF73B">
      <w:pPr>
        <w:pStyle w:val="19"/>
        <w:spacing w:before="143" w:line="228" w:lineRule="auto"/>
        <w:ind w:left="484"/>
      </w:pPr>
      <w:r>
        <w:t>310.下列有关公文行文规则说法错误的是 (    )</w:t>
      </w:r>
    </w:p>
    <w:p w14:paraId="0C04336C">
      <w:pPr>
        <w:pStyle w:val="19"/>
        <w:spacing w:before="143" w:line="228" w:lineRule="auto"/>
        <w:ind w:left="484"/>
      </w:pPr>
      <w:r>
        <w:t>A.行文规则能确保公文有序、有效地运行，顺利实现公文的效用</w:t>
      </w:r>
    </w:p>
    <w:p w14:paraId="0BAE2E24">
      <w:pPr>
        <w:pStyle w:val="19"/>
        <w:spacing w:before="143" w:line="228" w:lineRule="auto"/>
        <w:ind w:left="484"/>
      </w:pPr>
      <w:r>
        <w:t>B.越级行文可经常使用</w:t>
      </w:r>
    </w:p>
    <w:p w14:paraId="2467F812">
      <w:pPr>
        <w:pStyle w:val="19"/>
        <w:spacing w:before="143" w:line="228" w:lineRule="auto"/>
        <w:ind w:left="484"/>
      </w:pPr>
      <w:r>
        <w:t>C.党政组织互不主送公文</w:t>
      </w:r>
    </w:p>
    <w:p w14:paraId="3C258B47">
      <w:pPr>
        <w:pStyle w:val="19"/>
        <w:spacing w:before="143" w:line="228" w:lineRule="auto"/>
        <w:ind w:left="484"/>
      </w:pPr>
      <w:r>
        <w:t>D.制发公文需始终服务于公务活动的需要</w:t>
      </w:r>
    </w:p>
    <w:p w14:paraId="42074A0F">
      <w:pPr>
        <w:pStyle w:val="19"/>
        <w:spacing w:before="143" w:line="228" w:lineRule="auto"/>
        <w:ind w:left="484"/>
      </w:pPr>
      <w:r>
        <w:t>311.用于在一定范围内公布应当遵守或周知的事项的公文是（    ）。</w:t>
      </w:r>
    </w:p>
    <w:p w14:paraId="70E47DAD">
      <w:pPr>
        <w:pStyle w:val="19"/>
        <w:spacing w:before="143" w:line="228" w:lineRule="auto"/>
        <w:ind w:left="484"/>
      </w:pPr>
      <w:r>
        <w:t>A.通知                                   B.通告</w:t>
      </w:r>
    </w:p>
    <w:p w14:paraId="1AEE5082">
      <w:pPr>
        <w:pStyle w:val="19"/>
        <w:spacing w:before="143" w:line="228" w:lineRule="auto"/>
        <w:ind w:left="484"/>
      </w:pPr>
      <w:r>
        <w:t>C.公告                                    D.通报</w:t>
      </w:r>
    </w:p>
    <w:p w14:paraId="02405C36">
      <w:pPr>
        <w:pStyle w:val="19"/>
        <w:spacing w:before="143" w:line="228" w:lineRule="auto"/>
        <w:ind w:left="484"/>
      </w:pPr>
      <w:r>
        <w:t>312.用于记载、传达会议情况和议定事项的法定公文是（    ）。</w:t>
      </w:r>
    </w:p>
    <w:p w14:paraId="434929F3">
      <w:pPr>
        <w:pStyle w:val="19"/>
        <w:spacing w:before="143" w:line="228" w:lineRule="auto"/>
        <w:ind w:left="484"/>
      </w:pPr>
      <w:r>
        <w:t>A.决议                                   B.会议记录</w:t>
      </w:r>
    </w:p>
    <w:p w14:paraId="7075D91E">
      <w:pPr>
        <w:pStyle w:val="19"/>
        <w:spacing w:before="143" w:line="228" w:lineRule="auto"/>
        <w:ind w:left="484"/>
      </w:pPr>
      <w:r>
        <w:t>C.会议纪要                               D.议案</w:t>
      </w:r>
    </w:p>
    <w:p w14:paraId="1E32B355">
      <w:pPr>
        <w:pStyle w:val="19"/>
        <w:spacing w:before="143" w:line="228" w:lineRule="auto"/>
        <w:ind w:left="484"/>
      </w:pPr>
      <w:r>
        <w:t>313.杨某为甲机关负责人，同时兼任乙机关职务，其在乙机关履行职务过程中形成的公文，应由 (    )归档</w:t>
      </w:r>
    </w:p>
    <w:p w14:paraId="690C3D1F">
      <w:pPr>
        <w:pStyle w:val="19"/>
        <w:spacing w:before="143" w:line="228" w:lineRule="auto"/>
        <w:ind w:left="484"/>
      </w:pPr>
      <w:r>
        <w:t>A.甲机关                                B.乙机关</w:t>
      </w:r>
    </w:p>
    <w:p w14:paraId="3A23086C">
      <w:pPr>
        <w:pStyle w:val="19"/>
        <w:spacing w:before="143" w:line="228" w:lineRule="auto"/>
        <w:ind w:left="484"/>
      </w:pPr>
      <w:r>
        <w:t>C.甲机关的上级机关                      D.乙机关的上级机关</w:t>
      </w:r>
    </w:p>
    <w:p w14:paraId="6AE2BFF6">
      <w:pPr>
        <w:pStyle w:val="19"/>
        <w:spacing w:before="143" w:line="228" w:lineRule="auto"/>
        <w:ind w:left="484"/>
      </w:pPr>
      <w:r>
        <w:t>314.关于公文，下列说法错误的是（    )</w:t>
      </w:r>
    </w:p>
    <w:p w14:paraId="6515431D">
      <w:pPr>
        <w:pStyle w:val="19"/>
        <w:spacing w:before="143" w:line="228" w:lineRule="auto"/>
        <w:ind w:left="484"/>
      </w:pPr>
      <w:r>
        <w:t>A.公文行文应当确有必要，讲求实效，注重针对性和可操作性</w:t>
      </w:r>
    </w:p>
    <w:p w14:paraId="2DEB54A3">
      <w:pPr>
        <w:pStyle w:val="19"/>
        <w:spacing w:before="143" w:line="228" w:lineRule="auto"/>
        <w:ind w:left="484"/>
      </w:pPr>
      <w:r>
        <w:t>B.民族自治地方的公文，可以并用汉字和当地通用的少数民族文字</w:t>
      </w:r>
    </w:p>
    <w:p w14:paraId="2FB9BCAD">
      <w:pPr>
        <w:pStyle w:val="19"/>
        <w:spacing w:before="143" w:line="228" w:lineRule="auto"/>
        <w:ind w:left="484"/>
      </w:pPr>
      <w:r>
        <w:t>C.行文关系根据隶属关系和职权范围确定，一般不得越级行文</w:t>
      </w:r>
    </w:p>
    <w:p w14:paraId="22ABCD12">
      <w:pPr>
        <w:pStyle w:val="19"/>
        <w:spacing w:before="143" w:line="228" w:lineRule="auto"/>
        <w:ind w:left="484"/>
      </w:pPr>
      <w:r>
        <w:t>D.属于党委、政府各自职权范围内的工作，可联合行文</w:t>
      </w:r>
    </w:p>
    <w:p w14:paraId="5FBF0F0E">
      <w:pPr>
        <w:pStyle w:val="19"/>
        <w:spacing w:before="143" w:line="228" w:lineRule="auto"/>
        <w:ind w:left="484"/>
      </w:pPr>
      <w:r>
        <w:t>315.公文字体如无特殊说明，公文各要素一般用（    )，特定情况可作适当调整。</w:t>
      </w:r>
    </w:p>
    <w:p w14:paraId="7D892C91">
      <w:pPr>
        <w:pStyle w:val="19"/>
        <w:spacing w:before="143" w:line="228" w:lineRule="auto"/>
        <w:ind w:left="484"/>
      </w:pPr>
      <w:r>
        <w:t>A.3 号宋体字                              B.3 号仿宋体字</w:t>
      </w:r>
    </w:p>
    <w:p w14:paraId="7BF5DEFB">
      <w:pPr>
        <w:pStyle w:val="19"/>
        <w:spacing w:before="143" w:line="228" w:lineRule="auto"/>
        <w:ind w:left="484"/>
      </w:pPr>
      <w:r>
        <w:t>C.小 3 号黑体字                            D.小 3 号楷体字</w:t>
      </w:r>
    </w:p>
    <w:p w14:paraId="3CBF8746">
      <w:pPr>
        <w:pStyle w:val="19"/>
        <w:spacing w:before="143" w:line="228" w:lineRule="auto"/>
        <w:ind w:left="484"/>
      </w:pPr>
      <w:r>
        <w:t>316.下列选项中你认为撰写个人总结时不宜的写法是（    )。</w:t>
      </w:r>
    </w:p>
    <w:p w14:paraId="25D8120D">
      <w:pPr>
        <w:pStyle w:val="19"/>
        <w:spacing w:before="143" w:line="228" w:lineRule="auto"/>
        <w:ind w:left="484"/>
      </w:pPr>
      <w:r>
        <w:t>A.个人总结要简洁、清晰、全面</w:t>
      </w:r>
    </w:p>
    <w:p w14:paraId="34FC89EC">
      <w:pPr>
        <w:pStyle w:val="19"/>
        <w:spacing w:before="143" w:line="228" w:lineRule="auto"/>
        <w:ind w:left="484"/>
      </w:pPr>
      <w:r>
        <w:t>B.要注意共性、把握个性，用数据说话</w:t>
      </w:r>
    </w:p>
    <w:p w14:paraId="42DA5DA0">
      <w:pPr>
        <w:pStyle w:val="19"/>
        <w:spacing w:before="143" w:line="228" w:lineRule="auto"/>
        <w:ind w:left="484"/>
      </w:pPr>
      <w:r>
        <w:t>C.个人总结一般都写成绩、事事都尽量写得圆满</w:t>
      </w:r>
    </w:p>
    <w:p w14:paraId="51EC5119">
      <w:pPr>
        <w:pStyle w:val="19"/>
        <w:spacing w:before="143" w:line="228" w:lineRule="auto"/>
        <w:ind w:left="484"/>
      </w:pPr>
      <w:r>
        <w:t>D.个人总结要坚持实事求是原则，一切从实际出发</w:t>
      </w:r>
    </w:p>
    <w:p w14:paraId="1FDBF7E1">
      <w:pPr>
        <w:pStyle w:val="19"/>
        <w:spacing w:before="143" w:line="228" w:lineRule="auto"/>
        <w:ind w:left="484"/>
      </w:pPr>
      <w:r>
        <w:t>317.平行机关或不相隶属机关之间就工作中的某些重要问题提出建设性意见或可行性办法，这属于（    ）。</w:t>
      </w:r>
    </w:p>
    <w:p w14:paraId="2BC50893">
      <w:pPr>
        <w:pStyle w:val="19"/>
        <w:spacing w:before="143" w:line="228" w:lineRule="auto"/>
        <w:ind w:left="484"/>
      </w:pPr>
      <w:r>
        <w:t>A.实施性意见                            B.指导性意见</w:t>
      </w:r>
    </w:p>
    <w:p w14:paraId="6031B8E8">
      <w:pPr>
        <w:pStyle w:val="19"/>
        <w:spacing w:before="143" w:line="228" w:lineRule="auto"/>
        <w:ind w:left="484"/>
      </w:pPr>
      <w:r>
        <w:t>C.参考性意见                            D.请示性意见</w:t>
      </w:r>
    </w:p>
    <w:p w14:paraId="0AE91E9C">
      <w:pPr>
        <w:pStyle w:val="19"/>
        <w:spacing w:before="143" w:line="228" w:lineRule="auto"/>
        <w:ind w:left="484"/>
      </w:pPr>
      <w:r>
        <w:t>XX 市场监管局关于转发《国家食品监督管理总局关于药品飞行检查的通知》的通知，正文中“现将《国家食品药品 318.监督管理总局关于药品飞行检查的通知》转发给你们，请参照执行。 ”由此可以将该通知归类于 (     )</w:t>
      </w:r>
    </w:p>
    <w:p w14:paraId="72812E3F">
      <w:pPr>
        <w:pStyle w:val="19"/>
        <w:spacing w:before="143" w:line="228" w:lineRule="auto"/>
        <w:ind w:left="484"/>
      </w:pPr>
      <w:r>
        <w:t>A.会议通知                               B.批示性通知</w:t>
      </w:r>
    </w:p>
    <w:p w14:paraId="48C17825">
      <w:pPr>
        <w:pStyle w:val="19"/>
        <w:spacing w:before="143" w:line="228" w:lineRule="auto"/>
        <w:ind w:left="484"/>
      </w:pPr>
      <w:r>
        <w:t>C.周知性通知                             D.事务性通知</w:t>
      </w:r>
    </w:p>
    <w:p w14:paraId="0448114E">
      <w:pPr>
        <w:pStyle w:val="19"/>
        <w:spacing w:before="143" w:line="228" w:lineRule="auto"/>
        <w:ind w:left="484"/>
      </w:pPr>
      <w:r>
        <w:t>319.下列关于公文说法正确的有（    ）项。</w:t>
      </w:r>
    </w:p>
    <w:p w14:paraId="1764FA2C">
      <w:pPr>
        <w:pStyle w:val="19"/>
        <w:spacing w:before="143" w:line="228" w:lineRule="auto"/>
        <w:ind w:left="484"/>
      </w:pPr>
      <w:r>
        <w:t>①意见最适用于答复下级机关请示事项 ②请示适用于向上级机关请求批准</w:t>
      </w:r>
    </w:p>
    <w:p w14:paraId="5DAA10C0">
      <w:pPr>
        <w:pStyle w:val="19"/>
        <w:spacing w:before="143" w:line="228" w:lineRule="auto"/>
        <w:ind w:left="484"/>
      </w:pPr>
      <w:r>
        <w:t>③份号是公文页数顺序号 ④通报适用于表彰先进、批评错误、传达重要精神和告知重要情况</w:t>
      </w:r>
    </w:p>
    <w:p w14:paraId="7A5E604D">
      <w:pPr>
        <w:pStyle w:val="19"/>
        <w:spacing w:before="143" w:line="228" w:lineRule="auto"/>
        <w:ind w:left="484"/>
      </w:pPr>
      <w:r>
        <w:t>A.1                                      B.2</w:t>
      </w:r>
    </w:p>
    <w:p w14:paraId="59EEA202">
      <w:pPr>
        <w:pStyle w:val="19"/>
        <w:spacing w:before="143" w:line="228" w:lineRule="auto"/>
        <w:ind w:left="484"/>
      </w:pPr>
      <w:r>
        <w:t>C.3                                       D.4</w:t>
      </w:r>
    </w:p>
    <w:p w14:paraId="380DA52A">
      <w:pPr>
        <w:pStyle w:val="19"/>
        <w:spacing w:before="143" w:line="228" w:lineRule="auto"/>
        <w:ind w:left="484"/>
      </w:pPr>
      <w:r>
        <w:t>320.关于决定和决议的说法正确的是（    )。</w:t>
      </w:r>
    </w:p>
    <w:p w14:paraId="63A8C462">
      <w:pPr>
        <w:pStyle w:val="19"/>
        <w:spacing w:before="143" w:line="228" w:lineRule="auto"/>
        <w:ind w:left="484"/>
      </w:pPr>
      <w:r>
        <w:t>A.决定有较强的指令性，要求认真执行</w:t>
      </w:r>
    </w:p>
    <w:p w14:paraId="71CA9C81">
      <w:pPr>
        <w:pStyle w:val="19"/>
        <w:spacing w:before="143" w:line="228" w:lineRule="auto"/>
        <w:ind w:left="484"/>
      </w:pPr>
      <w:r>
        <w:t>B.决议比较集中单一，多用于布置工作，提出要求</w:t>
      </w:r>
    </w:p>
    <w:p w14:paraId="2A79AA9B">
      <w:pPr>
        <w:pStyle w:val="19"/>
        <w:spacing w:before="143" w:line="228" w:lineRule="auto"/>
        <w:ind w:left="484"/>
      </w:pPr>
      <w:r>
        <w:t>C.决定必须经过会议表决通过，才能正式行文</w:t>
      </w:r>
    </w:p>
    <w:p w14:paraId="5893FE23">
      <w:pPr>
        <w:pStyle w:val="19"/>
        <w:spacing w:before="143" w:line="228" w:lineRule="auto"/>
        <w:ind w:left="484"/>
      </w:pPr>
      <w:r>
        <w:t>D.决议开头直接阐明行文缘由，无较强的议论色彩</w:t>
      </w:r>
    </w:p>
    <w:p w14:paraId="491F1075">
      <w:pPr>
        <w:pStyle w:val="19"/>
        <w:spacing w:before="143" w:line="228" w:lineRule="auto"/>
        <w:ind w:left="484"/>
      </w:pPr>
      <w:r>
        <w:t>321.2017 年4 月，国务院办公厅印发了《关于印发深化医药卫生体制改革 2017 年重点工作任务的通知》，该文是国务院办公厅 2017 年第 37 号文件，则该文的发文字号为（    ）。</w:t>
      </w:r>
    </w:p>
    <w:p w14:paraId="6AC71A54">
      <w:pPr>
        <w:pStyle w:val="19"/>
        <w:spacing w:before="143" w:line="228" w:lineRule="auto"/>
        <w:ind w:left="484"/>
      </w:pPr>
      <w:r>
        <w:t>A.国发（2017）第 37 号                   B.国办发（2017）037 号</w:t>
      </w:r>
    </w:p>
    <w:p w14:paraId="697B3D69">
      <w:pPr>
        <w:pStyle w:val="19"/>
        <w:spacing w:before="143" w:line="228" w:lineRule="auto"/>
        <w:ind w:left="484"/>
      </w:pPr>
      <w:r>
        <w:t>C.国发［］37 号                      D.国办发〔2017〕37 号</w:t>
      </w:r>
    </w:p>
    <w:p w14:paraId="22E01016">
      <w:pPr>
        <w:pStyle w:val="19"/>
        <w:spacing w:before="143" w:line="228" w:lineRule="auto"/>
        <w:ind w:left="484"/>
      </w:pPr>
      <w:r>
        <w:t>322.公文形成过程中原始的非正式文稿是（    ）。</w:t>
      </w:r>
    </w:p>
    <w:p w14:paraId="653297CB">
      <w:pPr>
        <w:pStyle w:val="19"/>
        <w:spacing w:before="143" w:line="228" w:lineRule="auto"/>
        <w:ind w:left="484"/>
      </w:pPr>
      <w:r>
        <w:t>A.草稿                                  B.试行本</w:t>
      </w:r>
    </w:p>
    <w:p w14:paraId="39D33F86">
      <w:pPr>
        <w:pStyle w:val="19"/>
        <w:spacing w:before="143" w:line="228" w:lineRule="auto"/>
        <w:ind w:left="484"/>
      </w:pPr>
      <w:r>
        <w:t>C.暂行本                                 D.副本</w:t>
      </w:r>
    </w:p>
    <w:p w14:paraId="362886B9">
      <w:pPr>
        <w:pStyle w:val="19"/>
        <w:spacing w:before="143" w:line="228" w:lineRule="auto"/>
        <w:ind w:left="484"/>
      </w:pPr>
      <w:r>
        <w:t>323.原则上主送一个上级机关，且应一事一报的公文文种是（    ）。</w:t>
      </w:r>
    </w:p>
    <w:p w14:paraId="3BB3C471">
      <w:pPr>
        <w:pStyle w:val="19"/>
        <w:spacing w:before="143" w:line="228" w:lineRule="auto"/>
        <w:ind w:left="484"/>
      </w:pPr>
      <w:r>
        <w:t>A.请示                                  B.报告</w:t>
      </w:r>
    </w:p>
    <w:p w14:paraId="1C826FEF">
      <w:pPr>
        <w:pStyle w:val="19"/>
        <w:spacing w:before="143" w:line="228" w:lineRule="auto"/>
        <w:ind w:left="484"/>
      </w:pPr>
      <w:r>
        <w:t>C.汇报                                   D.通知</w:t>
      </w:r>
    </w:p>
    <w:p w14:paraId="5CA22BE5">
      <w:pPr>
        <w:pStyle w:val="19"/>
        <w:spacing w:before="143" w:line="228" w:lineRule="auto"/>
        <w:ind w:left="484"/>
      </w:pPr>
      <w:r>
        <w:t>324.公文行文关系应当根据（    ）确定，一般不得越级请示和汇报。</w:t>
      </w:r>
    </w:p>
    <w:p w14:paraId="764521E5">
      <w:pPr>
        <w:pStyle w:val="19"/>
        <w:spacing w:before="143" w:line="228" w:lineRule="auto"/>
        <w:ind w:left="484"/>
      </w:pPr>
      <w:r>
        <w:t>A.职权联系紧密程度                      B.隶属关系和职权范围</w:t>
      </w:r>
    </w:p>
    <w:p w14:paraId="4B22F085">
      <w:pPr>
        <w:pStyle w:val="19"/>
        <w:spacing w:before="143" w:line="228" w:lineRule="auto"/>
        <w:ind w:left="484"/>
      </w:pPr>
      <w:r>
        <w:t>C.轻重缓急                              D.领导指示</w:t>
      </w:r>
    </w:p>
    <w:p w14:paraId="1A0CD883">
      <w:pPr>
        <w:pStyle w:val="19"/>
        <w:spacing w:before="143" w:line="228" w:lineRule="auto"/>
        <w:ind w:left="484"/>
      </w:pPr>
      <w:r>
        <w:t>325.通知按不同的划分标准可以分为不同类型，《中共中央办公厅、国务院办公厅关于印发〈党政机关办公用房管理办法〉的通知》属于（    ）。</w:t>
      </w:r>
    </w:p>
    <w:p w14:paraId="292402E0">
      <w:pPr>
        <w:pStyle w:val="19"/>
        <w:spacing w:before="143" w:line="228" w:lineRule="auto"/>
        <w:ind w:left="484"/>
      </w:pPr>
      <w:r>
        <w:t>A.发布性通知                            B.指示性通知</w:t>
      </w:r>
    </w:p>
    <w:p w14:paraId="5F73361F">
      <w:pPr>
        <w:pStyle w:val="19"/>
        <w:spacing w:before="143" w:line="228" w:lineRule="auto"/>
        <w:ind w:left="484"/>
      </w:pPr>
      <w:r>
        <w:t>C.知照性通知                            D.转发性通知</w:t>
      </w:r>
    </w:p>
    <w:p w14:paraId="692A3989">
      <w:pPr>
        <w:pStyle w:val="19"/>
        <w:spacing w:before="143" w:line="228" w:lineRule="auto"/>
        <w:ind w:left="484"/>
      </w:pPr>
      <w:r>
        <w:t>326.请示和报告常常被混淆使用，关于二者的异同点，以下说法错误的是（    ）。</w:t>
      </w:r>
    </w:p>
    <w:p w14:paraId="6F07CD8D">
      <w:pPr>
        <w:pStyle w:val="19"/>
        <w:spacing w:before="143" w:line="228" w:lineRule="auto"/>
        <w:ind w:left="484"/>
      </w:pPr>
      <w:r>
        <w:t>A.报告是呈阅性公文，要是向上级反映情况，得到上级支持，不要求答复，重复呈报</w:t>
      </w:r>
    </w:p>
    <w:p w14:paraId="1467CDCF">
      <w:pPr>
        <w:pStyle w:val="19"/>
        <w:spacing w:before="143" w:line="228" w:lineRule="auto"/>
        <w:ind w:left="484"/>
      </w:pPr>
      <w:r>
        <w:t>B.请示必须在事前行文，不得边申请边执行，更不能事后再报</w:t>
      </w:r>
    </w:p>
    <w:p w14:paraId="5918A67A">
      <w:pPr>
        <w:pStyle w:val="19"/>
        <w:spacing w:before="143" w:line="228" w:lineRule="auto"/>
        <w:ind w:left="484"/>
      </w:pPr>
      <w:r>
        <w:t>C.报告内容必须专题性，必须一事一报告，以免造成报告主旨不明</w:t>
      </w:r>
    </w:p>
    <w:p w14:paraId="64796D70">
      <w:pPr>
        <w:pStyle w:val="19"/>
        <w:spacing w:before="143" w:line="228" w:lineRule="auto"/>
        <w:ind w:left="484"/>
      </w:pPr>
      <w:r>
        <w:t>D.上级收到请示文件后，有责任对请示进行答复</w:t>
      </w:r>
    </w:p>
    <w:p w14:paraId="223BD191">
      <w:pPr>
        <w:pStyle w:val="19"/>
        <w:spacing w:before="143" w:line="228" w:lineRule="auto"/>
        <w:ind w:left="484"/>
      </w:pPr>
      <w:r>
        <w:t>327.我们要将上级的文件批转给下级执行，或者要求下级从哪些方面做好哪件工作时，一般印发（    ）。</w:t>
      </w:r>
    </w:p>
    <w:p w14:paraId="072A2033">
      <w:pPr>
        <w:pStyle w:val="19"/>
        <w:spacing w:before="143" w:line="228" w:lineRule="auto"/>
        <w:ind w:left="484"/>
      </w:pPr>
      <w:r>
        <w:t>A.公告                                   B.意见</w:t>
      </w:r>
    </w:p>
    <w:p w14:paraId="431D0B9C">
      <w:pPr>
        <w:pStyle w:val="19"/>
        <w:spacing w:before="143" w:line="228" w:lineRule="auto"/>
        <w:ind w:left="484"/>
      </w:pPr>
      <w:r>
        <w:t>C.通报                                    D.通知</w:t>
      </w:r>
    </w:p>
    <w:p w14:paraId="7714844E">
      <w:pPr>
        <w:pStyle w:val="19"/>
        <w:spacing w:before="143" w:line="228" w:lineRule="auto"/>
        <w:ind w:left="484"/>
      </w:pPr>
      <w:r>
        <w:t>328.关于行文规则的说法，错误的是（    )</w:t>
      </w:r>
    </w:p>
    <w:p w14:paraId="08E30603">
      <w:pPr>
        <w:pStyle w:val="19"/>
        <w:spacing w:before="143" w:line="228" w:lineRule="auto"/>
        <w:ind w:left="484"/>
      </w:pPr>
      <w:r>
        <w:t>A.联合发文时，联合发文的单位不作为抄送机关</w:t>
      </w:r>
    </w:p>
    <w:p w14:paraId="0884A9F8">
      <w:pPr>
        <w:pStyle w:val="19"/>
        <w:spacing w:before="143" w:line="228" w:lineRule="auto"/>
        <w:ind w:left="484"/>
      </w:pPr>
      <w:r>
        <w:t>B.同一系统的上下层行文应逐级行文为主</w:t>
      </w:r>
    </w:p>
    <w:p w14:paraId="1861930B">
      <w:pPr>
        <w:pStyle w:val="19"/>
        <w:spacing w:before="143" w:line="228" w:lineRule="auto"/>
        <w:ind w:left="484"/>
      </w:pPr>
      <w:r>
        <w:t>C.情况特殊紧急时，逐级上报下达会延误时间造成重大损失时，可越级行文</w:t>
      </w:r>
    </w:p>
    <w:p w14:paraId="19670CB3">
      <w:pPr>
        <w:pStyle w:val="19"/>
        <w:spacing w:before="143" w:line="228" w:lineRule="auto"/>
        <w:ind w:left="484"/>
      </w:pPr>
      <w:r>
        <w:t>D.联合行文的各机关部门可以是同级，也可以是上下级</w:t>
      </w:r>
    </w:p>
    <w:p w14:paraId="12C09576">
      <w:pPr>
        <w:pStyle w:val="19"/>
        <w:spacing w:before="143" w:line="228" w:lineRule="auto"/>
        <w:ind w:left="484"/>
      </w:pPr>
      <w:r>
        <w:t>329.某大学生在学习期末考试中存在有夹带纸条的作弊行为，学校决定处分该同学以教育其他学生，应选用的文种是（    )</w:t>
      </w:r>
    </w:p>
    <w:p w14:paraId="30034324">
      <w:pPr>
        <w:pStyle w:val="19"/>
        <w:spacing w:before="143" w:line="228" w:lineRule="auto"/>
        <w:ind w:left="484"/>
      </w:pPr>
      <w:r>
        <w:t>A.通报                                   B.通知</w:t>
      </w:r>
    </w:p>
    <w:p w14:paraId="5FA54E83">
      <w:pPr>
        <w:pStyle w:val="19"/>
        <w:spacing w:before="143" w:line="228" w:lineRule="auto"/>
        <w:ind w:left="484"/>
      </w:pPr>
      <w:r>
        <w:t>C.通告                                    D.公告</w:t>
      </w:r>
    </w:p>
    <w:p w14:paraId="1205AEE0">
      <w:pPr>
        <w:pStyle w:val="19"/>
        <w:spacing w:before="143" w:line="228" w:lineRule="auto"/>
        <w:ind w:left="484"/>
      </w:pPr>
      <w:r>
        <w:t>330.下列关于向上级机关行文，应当遵循的规则中表述错误的是（    ）。</w:t>
      </w:r>
    </w:p>
    <w:p w14:paraId="09254318">
      <w:pPr>
        <w:pStyle w:val="19"/>
        <w:spacing w:before="143" w:line="228" w:lineRule="auto"/>
        <w:ind w:left="484"/>
      </w:pPr>
      <w:r>
        <w:t>A.原则上应主送一个上级机关</w:t>
      </w:r>
    </w:p>
    <w:p w14:paraId="36807AC6">
      <w:pPr>
        <w:pStyle w:val="19"/>
        <w:spacing w:before="143" w:line="228" w:lineRule="auto"/>
        <w:ind w:left="484"/>
      </w:pPr>
      <w:r>
        <w:t>B.在报告等非请示性公文中不得夹带请示事项</w:t>
      </w:r>
    </w:p>
    <w:p w14:paraId="1F2F515B">
      <w:pPr>
        <w:pStyle w:val="19"/>
        <w:spacing w:before="143" w:line="228" w:lineRule="auto"/>
        <w:ind w:left="484"/>
      </w:pPr>
      <w:r>
        <w:t>C.一律不得以本机关名义向上级机关负责人报送公文</w:t>
      </w:r>
    </w:p>
    <w:p w14:paraId="1CCD0611">
      <w:pPr>
        <w:pStyle w:val="19"/>
        <w:spacing w:before="143" w:line="228" w:lineRule="auto"/>
        <w:ind w:left="484"/>
      </w:pPr>
      <w:r>
        <w:t>D.属于部门职权范围内的事项应当直接报送上级主管部门</w:t>
      </w:r>
    </w:p>
    <w:p w14:paraId="3CBB78DF">
      <w:pPr>
        <w:pStyle w:val="19"/>
        <w:spacing w:before="143" w:line="228" w:lineRule="auto"/>
        <w:ind w:left="484"/>
      </w:pPr>
      <w:r>
        <w:t>331.关于通报的描述，错误的是（    )</w:t>
      </w:r>
    </w:p>
    <w:p w14:paraId="5D1FD7C7">
      <w:pPr>
        <w:pStyle w:val="19"/>
        <w:spacing w:before="143" w:line="228" w:lineRule="auto"/>
        <w:ind w:left="484"/>
      </w:pPr>
      <w:r>
        <w:t>A.适用于表彰先进、批评错误，传达重要精神和告知重要情况</w:t>
      </w:r>
    </w:p>
    <w:p w14:paraId="6BBF7025">
      <w:pPr>
        <w:pStyle w:val="19"/>
        <w:spacing w:before="143" w:line="228" w:lineRule="auto"/>
        <w:ind w:left="484"/>
      </w:pPr>
      <w:r>
        <w:t>B.按形式可以分为表彰性通报，批评性通报和情况通报</w:t>
      </w:r>
    </w:p>
    <w:p w14:paraId="4CEF2543">
      <w:pPr>
        <w:pStyle w:val="19"/>
        <w:spacing w:before="143" w:line="228" w:lineRule="auto"/>
        <w:ind w:left="484"/>
      </w:pPr>
      <w:r>
        <w:t>C.正文大体上可分为三个部分，即主要事实、分析评论、决定与要求</w:t>
      </w:r>
    </w:p>
    <w:p w14:paraId="2FB9E6D1">
      <w:pPr>
        <w:pStyle w:val="19"/>
        <w:spacing w:before="143" w:line="228" w:lineRule="auto"/>
        <w:ind w:left="484"/>
      </w:pPr>
      <w:r>
        <w:t>D.具有典型性和说理性特点</w:t>
      </w:r>
    </w:p>
    <w:p w14:paraId="17C425F8">
      <w:pPr>
        <w:pStyle w:val="19"/>
        <w:spacing w:before="143" w:line="228" w:lineRule="auto"/>
        <w:ind w:left="484"/>
      </w:pPr>
      <w:r>
        <w:t>332.下列选项中，属于公文版头包含要素的是（    ）。</w:t>
      </w:r>
    </w:p>
    <w:p w14:paraId="1D2FBF62">
      <w:pPr>
        <w:pStyle w:val="19"/>
        <w:spacing w:before="143" w:line="228" w:lineRule="auto"/>
        <w:ind w:left="484"/>
      </w:pPr>
      <w:r>
        <w:t>A.签发人                                B.印发机关</w:t>
      </w:r>
    </w:p>
    <w:p w14:paraId="6E3F9BAC">
      <w:pPr>
        <w:pStyle w:val="19"/>
        <w:spacing w:before="143" w:line="228" w:lineRule="auto"/>
        <w:ind w:left="484"/>
      </w:pPr>
      <w:r>
        <w:t>C.印发日期                              D.公文标题</w:t>
      </w:r>
    </w:p>
    <w:p w14:paraId="3E6A6B50">
      <w:pPr>
        <w:pStyle w:val="19"/>
        <w:spacing w:before="143" w:line="228" w:lineRule="auto"/>
        <w:ind w:left="484"/>
      </w:pPr>
      <w:r>
        <w:t>333.（    ）是制作公文正本的标准依据，有法定的生效标志，具备正式公文效用。</w:t>
      </w:r>
    </w:p>
    <w:p w14:paraId="451EED38">
      <w:pPr>
        <w:pStyle w:val="19"/>
        <w:spacing w:before="143" w:line="228" w:lineRule="auto"/>
        <w:ind w:left="484"/>
      </w:pPr>
      <w:r>
        <w:t>A.正本                                   B.定稿</w:t>
      </w:r>
    </w:p>
    <w:p w14:paraId="5D9C24FF">
      <w:pPr>
        <w:pStyle w:val="19"/>
        <w:spacing w:before="143" w:line="228" w:lineRule="auto"/>
        <w:ind w:left="484"/>
      </w:pPr>
      <w:r>
        <w:t>C.试行本                                  D.副本</w:t>
      </w:r>
    </w:p>
    <w:p w14:paraId="68DDF259">
      <w:pPr>
        <w:pStyle w:val="19"/>
        <w:spacing w:before="143" w:line="228" w:lineRule="auto"/>
        <w:ind w:left="484"/>
      </w:pPr>
      <w:r>
        <w:t>334.“为严明工作纪律，特作如下规定 ”，公文的这种开头属于（    ）开头。</w:t>
      </w:r>
    </w:p>
    <w:p w14:paraId="279E4015">
      <w:pPr>
        <w:pStyle w:val="19"/>
        <w:spacing w:before="143" w:line="228" w:lineRule="auto"/>
        <w:ind w:left="484"/>
      </w:pPr>
      <w:r>
        <w:t>A.概括式                                 B.事情式</w:t>
      </w:r>
    </w:p>
    <w:p w14:paraId="003A8C28">
      <w:pPr>
        <w:pStyle w:val="19"/>
        <w:spacing w:before="143" w:line="228" w:lineRule="auto"/>
        <w:ind w:left="484"/>
      </w:pPr>
      <w:r>
        <w:t>C.引文式                                  D. 目的式</w:t>
      </w:r>
    </w:p>
    <w:p w14:paraId="3DF79FB9">
      <w:pPr>
        <w:pStyle w:val="19"/>
        <w:spacing w:before="143" w:line="228" w:lineRule="auto"/>
        <w:ind w:left="484"/>
      </w:pPr>
      <w:r>
        <w:t>335.“条例 ”“规定 ”“办法 ”等法规性文件，在内部行文时，要用公文中的（    ）文种做“文件头 ”加以颁行。</w:t>
      </w:r>
    </w:p>
    <w:p w14:paraId="1D695588">
      <w:pPr>
        <w:pStyle w:val="19"/>
        <w:spacing w:before="143" w:line="228" w:lineRule="auto"/>
        <w:ind w:left="484"/>
      </w:pPr>
      <w:r>
        <w:t>A.公告                                   B.令</w:t>
      </w:r>
    </w:p>
    <w:p w14:paraId="1BEE4CD8">
      <w:pPr>
        <w:pStyle w:val="19"/>
        <w:spacing w:before="143" w:line="228" w:lineRule="auto"/>
        <w:ind w:left="484"/>
      </w:pPr>
      <w:r>
        <w:t>C.决议                                   D.通知</w:t>
      </w:r>
    </w:p>
    <w:p w14:paraId="3D65F196">
      <w:pPr>
        <w:pStyle w:val="19"/>
        <w:spacing w:before="143" w:line="228" w:lineRule="auto"/>
        <w:ind w:left="484"/>
      </w:pPr>
      <w:r>
        <w:t>336.下列公文“称谓 ”使用规范的是（    ）。</w:t>
      </w:r>
    </w:p>
    <w:p w14:paraId="3848078D">
      <w:pPr>
        <w:pStyle w:val="19"/>
        <w:spacing w:before="143" w:line="228" w:lineRule="auto"/>
        <w:ind w:left="484"/>
      </w:pPr>
      <w:r>
        <w:t>A.“省府 ”                             B.“省院 ”</w:t>
      </w:r>
    </w:p>
    <w:p w14:paraId="25489559">
      <w:pPr>
        <w:pStyle w:val="19"/>
        <w:spacing w:before="143" w:line="228" w:lineRule="auto"/>
        <w:ind w:left="484"/>
      </w:pPr>
      <w:r>
        <w:t>C.“省检察院 ”                         D.“省办 ”</w:t>
      </w:r>
    </w:p>
    <w:p w14:paraId="0FBE953F">
      <w:pPr>
        <w:pStyle w:val="19"/>
        <w:spacing w:before="143" w:line="228" w:lineRule="auto"/>
        <w:ind w:left="484"/>
      </w:pPr>
      <w:r>
        <w:t>337.下列关于倡议书的说法，错误的是（    ）。</w:t>
      </w:r>
    </w:p>
    <w:p w14:paraId="2D11EAB5">
      <w:pPr>
        <w:pStyle w:val="19"/>
        <w:spacing w:before="143" w:line="228" w:lineRule="auto"/>
        <w:ind w:left="484"/>
      </w:pPr>
      <w:r>
        <w:t>A.标题应标明“倡议书 ”三个字</w:t>
      </w:r>
    </w:p>
    <w:p w14:paraId="0782B999">
      <w:pPr>
        <w:pStyle w:val="19"/>
        <w:spacing w:before="143" w:line="228" w:lineRule="auto"/>
        <w:ind w:left="484"/>
      </w:pPr>
      <w:r>
        <w:t>B.称呼可根据倡议书对象选用适当的称谓</w:t>
      </w:r>
    </w:p>
    <w:p w14:paraId="15864893">
      <w:pPr>
        <w:pStyle w:val="19"/>
        <w:spacing w:before="143" w:line="228" w:lineRule="auto"/>
        <w:ind w:left="484"/>
      </w:pPr>
      <w:r>
        <w:t>C.称呼可以不另起行，而在正文中指明倡议对象</w:t>
      </w:r>
    </w:p>
    <w:p w14:paraId="14AB6E30">
      <w:pPr>
        <w:pStyle w:val="19"/>
        <w:spacing w:before="143" w:line="228" w:lineRule="auto"/>
        <w:ind w:left="484"/>
      </w:pPr>
      <w:r>
        <w:t>D.不可以在标题“倡议书 ”三个字前面概括倡议的内容</w:t>
      </w:r>
    </w:p>
    <w:p w14:paraId="0C763A5D">
      <w:pPr>
        <w:pStyle w:val="19"/>
        <w:spacing w:before="143" w:line="228" w:lineRule="auto"/>
        <w:ind w:left="484"/>
      </w:pPr>
      <w:r>
        <w:t>338.下列公文标题中，最恰当的一项是（    ）。</w:t>
      </w:r>
    </w:p>
    <w:p w14:paraId="2AB3A13C">
      <w:pPr>
        <w:pStyle w:val="19"/>
        <w:spacing w:before="143" w:line="228" w:lineRule="auto"/>
        <w:ind w:left="484"/>
      </w:pPr>
      <w:r>
        <w:t>A.《关于在北京市举办招商引资座谈会的请示报告》</w:t>
      </w:r>
    </w:p>
    <w:p w14:paraId="698837CE">
      <w:pPr>
        <w:pStyle w:val="19"/>
        <w:spacing w:before="143" w:line="228" w:lineRule="auto"/>
        <w:ind w:left="484"/>
      </w:pPr>
      <w:r>
        <w:t>B.《住建部关于深化房地产市场整治的指导意见》</w:t>
      </w:r>
    </w:p>
    <w:p w14:paraId="71B4C1DB">
      <w:pPr>
        <w:pStyle w:val="19"/>
        <w:spacing w:before="143" w:line="228" w:lineRule="auto"/>
        <w:ind w:left="484"/>
      </w:pPr>
      <w:r>
        <w:t>C.《关于召开赣州第十届人民代表大会的决定》</w:t>
      </w:r>
    </w:p>
    <w:p w14:paraId="06CAA3D8">
      <w:pPr>
        <w:pStyle w:val="19"/>
        <w:spacing w:before="143" w:line="228" w:lineRule="auto"/>
        <w:ind w:left="484"/>
      </w:pPr>
      <w:r>
        <w:t>D.《汉东市关于开展机关单位整治形式主义的函》</w:t>
      </w:r>
    </w:p>
    <w:p w14:paraId="56627296">
      <w:pPr>
        <w:pStyle w:val="19"/>
        <w:spacing w:before="143" w:line="228" w:lineRule="auto"/>
        <w:ind w:left="484"/>
      </w:pPr>
      <w:r>
        <w:t>339.济南市某区人才交流服务处拟发文请求济南市某街道派出所协助开展考察工作，宜采用的文种是(    )</w:t>
      </w:r>
    </w:p>
    <w:p w14:paraId="63B1C261">
      <w:pPr>
        <w:pStyle w:val="19"/>
        <w:spacing w:before="143" w:line="228" w:lineRule="auto"/>
        <w:ind w:left="484"/>
      </w:pPr>
      <w:r>
        <w:t>A.函                              B.通知</w:t>
      </w:r>
    </w:p>
    <w:p w14:paraId="1436B736">
      <w:pPr>
        <w:pStyle w:val="19"/>
        <w:spacing w:before="143" w:line="228" w:lineRule="auto"/>
        <w:ind w:left="484"/>
      </w:pPr>
      <w:r>
        <w:t>C.报告                             D.请示</w:t>
      </w:r>
    </w:p>
    <w:p w14:paraId="0DFF8993">
      <w:pPr>
        <w:pStyle w:val="19"/>
        <w:spacing w:before="143" w:line="228" w:lineRule="auto"/>
        <w:ind w:left="484"/>
      </w:pPr>
      <w:r>
        <w:t>340.下列选项中，可以批转、转发公文的文种是 (    )</w:t>
      </w:r>
    </w:p>
    <w:p w14:paraId="6436B26C">
      <w:pPr>
        <w:pStyle w:val="19"/>
        <w:spacing w:before="143" w:line="228" w:lineRule="auto"/>
        <w:ind w:left="484"/>
      </w:pPr>
      <w:r>
        <w:t>A.通知                            B.公告</w:t>
      </w:r>
    </w:p>
    <w:p w14:paraId="291CF55C">
      <w:pPr>
        <w:pStyle w:val="19"/>
        <w:spacing w:before="143" w:line="228" w:lineRule="auto"/>
        <w:ind w:left="484"/>
      </w:pPr>
      <w:r>
        <w:t>C.通报                             D.意见</w:t>
      </w:r>
    </w:p>
    <w:p w14:paraId="284061AF">
      <w:pPr>
        <w:pStyle w:val="19"/>
        <w:spacing w:before="143" w:line="228" w:lineRule="auto"/>
        <w:ind w:left="484"/>
      </w:pPr>
      <w:r>
        <w:t>341.在公文行文关系中，下列主体之间构成隶属关系的是 (    )</w:t>
      </w:r>
    </w:p>
    <w:p w14:paraId="185BC390">
      <w:pPr>
        <w:pStyle w:val="19"/>
        <w:spacing w:before="143" w:line="228" w:lineRule="auto"/>
        <w:ind w:left="484"/>
      </w:pPr>
      <w:r>
        <w:t>A.国务院和× ×省人民政府</w:t>
      </w:r>
    </w:p>
    <w:p w14:paraId="108DEF9F">
      <w:pPr>
        <w:pStyle w:val="19"/>
        <w:spacing w:before="143" w:line="228" w:lineRule="auto"/>
        <w:ind w:left="484"/>
      </w:pPr>
      <w:r>
        <w:t>B. × ×大学和× ×市文体局</w:t>
      </w:r>
    </w:p>
    <w:p w14:paraId="09F40C3F">
      <w:pPr>
        <w:pStyle w:val="19"/>
        <w:spacing w:before="143" w:line="228" w:lineRule="auto"/>
        <w:ind w:left="484"/>
      </w:pPr>
      <w:r>
        <w:t>C. × ×市财政局和× ×市人民医院D. × ×省财政厅和× ×市人民政府</w:t>
      </w:r>
    </w:p>
    <w:p w14:paraId="28F5824C">
      <w:pPr>
        <w:pStyle w:val="19"/>
        <w:spacing w:before="143" w:line="228" w:lineRule="auto"/>
        <w:ind w:left="484"/>
      </w:pPr>
      <w:r>
        <w:t>342.下列不属于公文中漏抄漏送情况的是（    ）。</w:t>
      </w:r>
    </w:p>
    <w:p w14:paraId="0523D45C">
      <w:pPr>
        <w:pStyle w:val="19"/>
        <w:spacing w:before="143" w:line="228" w:lineRule="auto"/>
        <w:ind w:left="484"/>
      </w:pPr>
      <w:r>
        <w:t>A.请示未能同时抄送下级机关</w:t>
      </w:r>
    </w:p>
    <w:p w14:paraId="3D7CFE06">
      <w:pPr>
        <w:pStyle w:val="19"/>
        <w:spacing w:before="143" w:line="228" w:lineRule="auto"/>
        <w:ind w:left="484"/>
      </w:pPr>
      <w:r>
        <w:t>B.重要的下行文未能抄送直接上级机关</w:t>
      </w:r>
    </w:p>
    <w:p w14:paraId="1C42F6E7">
      <w:pPr>
        <w:pStyle w:val="19"/>
        <w:spacing w:before="143" w:line="228" w:lineRule="auto"/>
        <w:ind w:left="484"/>
      </w:pPr>
      <w:r>
        <w:t>C.公文内容涉及有关机关的职权范围未能抄送涉及的机关</w:t>
      </w:r>
    </w:p>
    <w:p w14:paraId="6719015B">
      <w:pPr>
        <w:pStyle w:val="19"/>
        <w:spacing w:before="143" w:line="228" w:lineRule="auto"/>
        <w:ind w:left="484"/>
      </w:pPr>
      <w:r>
        <w:t>D.因特殊情况而越级呈报的上行文未能抄送被越过的上级机关</w:t>
      </w:r>
    </w:p>
    <w:p w14:paraId="22186590">
      <w:pPr>
        <w:pStyle w:val="19"/>
        <w:spacing w:before="143" w:line="228" w:lineRule="auto"/>
        <w:ind w:left="484"/>
      </w:pPr>
      <w:r>
        <w:t>343.下列关于公文的引用，规范的是 (    )</w:t>
      </w:r>
    </w:p>
    <w:p w14:paraId="78C6F20C">
      <w:pPr>
        <w:pStyle w:val="19"/>
        <w:spacing w:before="143" w:line="228" w:lineRule="auto"/>
        <w:ind w:left="484"/>
      </w:pPr>
      <w:r>
        <w:t>A.“你局（2020）4 号文收悉 ”</w:t>
      </w:r>
    </w:p>
    <w:p w14:paraId="4BFA6DEA">
      <w:pPr>
        <w:pStyle w:val="19"/>
        <w:spacing w:before="143" w:line="228" w:lineRule="auto"/>
        <w:ind w:left="484"/>
      </w:pPr>
      <w:r>
        <w:t>B.“你局 2020 年 5 月 3 日请示收悉 ”</w:t>
      </w:r>
    </w:p>
    <w:p w14:paraId="71405B4C">
      <w:pPr>
        <w:pStyle w:val="19"/>
        <w:spacing w:before="143" w:line="228" w:lineRule="auto"/>
        <w:ind w:left="484"/>
      </w:pPr>
      <w:r>
        <w:t>C.“你局（2020）4 号《关于……的请示》收悉 ”</w:t>
      </w:r>
    </w:p>
    <w:p w14:paraId="2618571D">
      <w:pPr>
        <w:pStyle w:val="19"/>
        <w:spacing w:before="143" w:line="228" w:lineRule="auto"/>
        <w:ind w:left="484"/>
      </w:pPr>
      <w:r>
        <w:t>D.“你局《关于……的请示》 ( × × ×〔2020〕4 号）收悉 ”</w:t>
      </w:r>
    </w:p>
    <w:p w14:paraId="35A7ADA1">
      <w:pPr>
        <w:pStyle w:val="19"/>
        <w:spacing w:before="143" w:line="228" w:lineRule="auto"/>
        <w:ind w:left="484"/>
      </w:pPr>
      <w:r>
        <w:t>344.下列关于邀请书写作格式的说法，错误的是 (    )</w:t>
      </w:r>
    </w:p>
    <w:p w14:paraId="17ED72AB">
      <w:pPr>
        <w:pStyle w:val="19"/>
        <w:spacing w:before="143" w:line="228" w:lineRule="auto"/>
        <w:ind w:left="484"/>
      </w:pPr>
      <w:r>
        <w:t>A.第一行居中写标题“邀请书 ”三字</w:t>
      </w:r>
    </w:p>
    <w:p w14:paraId="5D2740EE">
      <w:pPr>
        <w:pStyle w:val="19"/>
        <w:spacing w:before="143" w:line="228" w:lineRule="auto"/>
        <w:ind w:left="484"/>
      </w:pPr>
      <w:r>
        <w:t>B.邀请书的结构一般由标题、称谓和正文三部分构成</w:t>
      </w:r>
    </w:p>
    <w:p w14:paraId="03F8C960">
      <w:pPr>
        <w:pStyle w:val="19"/>
        <w:spacing w:before="143" w:line="228" w:lineRule="auto"/>
        <w:ind w:left="484"/>
      </w:pPr>
      <w:r>
        <w:t>C.换行顶格写被邀请者的姓名或单位名称，姓名后需要加上尊称</w:t>
      </w:r>
    </w:p>
    <w:p w14:paraId="0702C7B5">
      <w:pPr>
        <w:pStyle w:val="19"/>
        <w:spacing w:before="143" w:line="228" w:lineRule="auto"/>
        <w:ind w:left="484"/>
      </w:pPr>
      <w:r>
        <w:t>D.正文需要写清楚邀请的事由、时间、地点以及有关要求或注意事项</w:t>
      </w:r>
    </w:p>
    <w:p w14:paraId="27025EA6">
      <w:pPr>
        <w:pStyle w:val="19"/>
        <w:spacing w:before="143" w:line="228" w:lineRule="auto"/>
        <w:ind w:left="484"/>
      </w:pPr>
      <w:r>
        <w:t>345.下列关于公文格式的说法，错误的是（    ）。</w:t>
      </w:r>
    </w:p>
    <w:p w14:paraId="1B464E63">
      <w:pPr>
        <w:pStyle w:val="19"/>
        <w:spacing w:before="143" w:line="228" w:lineRule="auto"/>
        <w:ind w:left="484"/>
      </w:pPr>
      <w:r>
        <w:t>A.版记的位置一定在偶数页上</w:t>
      </w:r>
    </w:p>
    <w:p w14:paraId="5315435B">
      <w:pPr>
        <w:pStyle w:val="19"/>
        <w:spacing w:before="143" w:line="228" w:lineRule="auto"/>
        <w:ind w:left="484"/>
      </w:pPr>
      <w:r>
        <w:t>B.附件标题居中编排在版心第三行</w:t>
      </w:r>
    </w:p>
    <w:p w14:paraId="203E4F9A">
      <w:pPr>
        <w:pStyle w:val="19"/>
        <w:spacing w:before="143" w:line="228" w:lineRule="auto"/>
        <w:ind w:left="484"/>
      </w:pPr>
      <w:r>
        <w:t>C.如有附注，居左空二字加圆括号编排在成文日期下一行</w:t>
      </w:r>
    </w:p>
    <w:p w14:paraId="71195580">
      <w:pPr>
        <w:pStyle w:val="19"/>
        <w:spacing w:before="143" w:line="228" w:lineRule="auto"/>
        <w:ind w:left="484"/>
      </w:pPr>
      <w:r>
        <w:t>D.发文字号编排在发文机关标志下空一行位置，居中排布</w:t>
      </w:r>
    </w:p>
    <w:p w14:paraId="371D71A8">
      <w:pPr>
        <w:pStyle w:val="19"/>
        <w:spacing w:before="143" w:line="228" w:lineRule="auto"/>
        <w:ind w:left="484"/>
      </w:pPr>
      <w:r>
        <w:t>346.某单位的工作存在严重安全生产问题，市政府决定进行公开批评，应选用的文种是（    ）。</w:t>
      </w:r>
    </w:p>
    <w:p w14:paraId="1936EEBA">
      <w:pPr>
        <w:pStyle w:val="19"/>
        <w:spacing w:before="143" w:line="228" w:lineRule="auto"/>
        <w:ind w:left="484"/>
      </w:pPr>
      <w:r>
        <w:t>A.通报                                   B.通告</w:t>
      </w:r>
    </w:p>
    <w:p w14:paraId="2C188C58">
      <w:pPr>
        <w:pStyle w:val="19"/>
        <w:spacing w:before="143" w:line="228" w:lineRule="auto"/>
        <w:ind w:left="484"/>
      </w:pPr>
      <w:r>
        <w:t>C.通知                                    D.决定</w:t>
      </w:r>
    </w:p>
    <w:p w14:paraId="65A7195C">
      <w:pPr>
        <w:pStyle w:val="19"/>
        <w:spacing w:before="143" w:line="228" w:lineRule="auto"/>
        <w:ind w:left="484"/>
      </w:pPr>
      <w:r>
        <w:t>347.下列关于行文规则的说法，不正确的是（    ）。</w:t>
      </w:r>
    </w:p>
    <w:p w14:paraId="06AFD241">
      <w:pPr>
        <w:pStyle w:val="19"/>
        <w:spacing w:before="143" w:line="228" w:lineRule="auto"/>
        <w:ind w:left="484"/>
      </w:pPr>
      <w:r>
        <w:t>A.请示性公文，一文一事                   B.特殊情况下，可越级行文</w:t>
      </w:r>
    </w:p>
    <w:p w14:paraId="132BFAEC">
      <w:pPr>
        <w:pStyle w:val="19"/>
        <w:spacing w:before="143" w:line="228" w:lineRule="auto"/>
        <w:ind w:left="484"/>
      </w:pPr>
      <w:r>
        <w:t>C.同级机关联合行文                       D.公文直接报领导者个人</w:t>
      </w:r>
    </w:p>
    <w:p w14:paraId="13268D43">
      <w:pPr>
        <w:pStyle w:val="19"/>
        <w:spacing w:before="143" w:line="228" w:lineRule="auto"/>
        <w:ind w:left="484"/>
      </w:pPr>
      <w:r>
        <w:t>348.下列结束语不应该出现在函中的是（    ）。</w:t>
      </w:r>
    </w:p>
    <w:p w14:paraId="009C580A">
      <w:pPr>
        <w:pStyle w:val="19"/>
        <w:spacing w:before="143" w:line="228" w:lineRule="auto"/>
        <w:ind w:left="484"/>
      </w:pPr>
      <w:r>
        <w:t>A.请予以批准                            B.盼复</w:t>
      </w:r>
    </w:p>
    <w:p w14:paraId="365B7A62">
      <w:pPr>
        <w:pStyle w:val="19"/>
        <w:spacing w:before="143" w:line="228" w:lineRule="auto"/>
        <w:ind w:left="484"/>
      </w:pPr>
      <w:r>
        <w:t>C.此复                                   D.请审阅</w:t>
      </w:r>
    </w:p>
    <w:p w14:paraId="38C696EC">
      <w:pPr>
        <w:pStyle w:val="19"/>
        <w:spacing w:before="143" w:line="228" w:lineRule="auto"/>
        <w:ind w:left="484"/>
      </w:pPr>
      <w:r>
        <w:t>349.以下不属于领导指导性公文的文种是（    ）。</w:t>
      </w:r>
    </w:p>
    <w:p w14:paraId="2CF2DB64">
      <w:pPr>
        <w:pStyle w:val="19"/>
        <w:spacing w:before="143" w:line="228" w:lineRule="auto"/>
        <w:ind w:left="484"/>
      </w:pPr>
      <w:r>
        <w:t>A.决定                                   B.通报</w:t>
      </w:r>
    </w:p>
    <w:p w14:paraId="135E51EC">
      <w:pPr>
        <w:pStyle w:val="19"/>
        <w:spacing w:before="143" w:line="228" w:lineRule="auto"/>
        <w:ind w:left="484"/>
      </w:pPr>
      <w:r>
        <w:t>C.请示                                    D.命令</w:t>
      </w:r>
    </w:p>
    <w:p w14:paraId="33BE911C">
      <w:pPr>
        <w:pStyle w:val="19"/>
        <w:spacing w:before="143" w:line="228" w:lineRule="auto"/>
        <w:ind w:left="484"/>
      </w:pPr>
      <w:r>
        <w:t>350.某县一学校是该县教育局下属单位，新任校办秘书的小王上报请示，并将该请示主送县教育局，请县教育局批准维修老旧宿舍，并要求解决师资紧张问题，针对小张的做法，下列判断正确的是（    ）。</w:t>
      </w:r>
    </w:p>
    <w:p w14:paraId="5A4D0108">
      <w:pPr>
        <w:pStyle w:val="19"/>
        <w:spacing w:before="143" w:line="228" w:lineRule="auto"/>
        <w:ind w:left="484"/>
      </w:pPr>
      <w:r>
        <w:t>A.不对，小张不应在同一请示中请求两个事项 B.不对，应主送给县政府办公室</w:t>
      </w:r>
    </w:p>
    <w:p w14:paraId="74835AB0">
      <w:pPr>
        <w:pStyle w:val="19"/>
        <w:spacing w:before="143" w:line="228" w:lineRule="auto"/>
        <w:ind w:left="484"/>
      </w:pPr>
      <w:r>
        <w:t>C.对的，还应抄送给县人大、县政府         D.对的，小张的做法没有任何错误</w:t>
      </w:r>
    </w:p>
    <w:p w14:paraId="0854282F">
      <w:pPr>
        <w:pStyle w:val="19"/>
        <w:spacing w:before="143" w:line="228" w:lineRule="auto"/>
        <w:ind w:left="484"/>
      </w:pPr>
      <w:r>
        <w:t>351. × ×县人民政府行文给 XX 市人民政府并报××省人民政府的行文方式属于（    ）。</w:t>
      </w:r>
    </w:p>
    <w:p w14:paraId="3C2FC272">
      <w:pPr>
        <w:pStyle w:val="19"/>
        <w:spacing w:before="143" w:line="228" w:lineRule="auto"/>
        <w:ind w:left="484"/>
      </w:pPr>
      <w:r>
        <w:t>A.越级行文                              B.逐级行文</w:t>
      </w:r>
    </w:p>
    <w:p w14:paraId="63F39A98">
      <w:pPr>
        <w:pStyle w:val="19"/>
        <w:spacing w:before="143" w:line="228" w:lineRule="auto"/>
        <w:ind w:left="484"/>
      </w:pPr>
      <w:r>
        <w:t>C.多级行文                              D.直达行文</w:t>
      </w:r>
    </w:p>
    <w:p w14:paraId="6E1F9FE5">
      <w:pPr>
        <w:pStyle w:val="19"/>
        <w:spacing w:before="143" w:line="228" w:lineRule="auto"/>
        <w:ind w:left="484"/>
      </w:pPr>
      <w:r>
        <w:t>352.下列各组文种中，都可以用于下行文的是（    ）。</w:t>
      </w:r>
    </w:p>
    <w:p w14:paraId="137BD7C7">
      <w:pPr>
        <w:pStyle w:val="19"/>
        <w:spacing w:before="143" w:line="228" w:lineRule="auto"/>
        <w:ind w:left="484"/>
      </w:pPr>
      <w:r>
        <w:t>A.报告、通知、决定、指示                B.公报、议案、决议、公告</w:t>
      </w:r>
    </w:p>
    <w:p w14:paraId="6A0B0A40">
      <w:pPr>
        <w:pStyle w:val="19"/>
        <w:spacing w:before="143" w:line="228" w:lineRule="auto"/>
        <w:ind w:left="484"/>
      </w:pPr>
      <w:r>
        <w:t>C.意见、请示、批复、通告                D.命令、通报、纪要、通告</w:t>
      </w:r>
    </w:p>
    <w:p w14:paraId="45BB0A0D">
      <w:pPr>
        <w:pStyle w:val="19"/>
        <w:spacing w:before="143" w:line="228" w:lineRule="auto"/>
        <w:ind w:left="484"/>
      </w:pPr>
      <w:r>
        <w:t>353.在公文中，下列序数词格式有误的是（   ）。</w:t>
      </w:r>
    </w:p>
    <w:p w14:paraId="358FB3EC">
      <w:pPr>
        <w:pStyle w:val="19"/>
        <w:spacing w:before="143" w:line="228" w:lineRule="auto"/>
        <w:ind w:left="484"/>
      </w:pPr>
      <w:r>
        <w:t>A.“一、 ”“二、 ”“三、 ”                     B.“（一）、 ”“（二）、 ”“（三）、 ”</w:t>
      </w:r>
    </w:p>
    <w:p w14:paraId="5693DD65">
      <w:pPr>
        <w:pStyle w:val="19"/>
        <w:spacing w:before="143" w:line="228" w:lineRule="auto"/>
        <w:ind w:left="484"/>
      </w:pPr>
      <w:r>
        <w:t>C.“ 1. ”“2. ”“3. ”                        D.“（1） ”“（2） ”“（3） ”</w:t>
      </w:r>
    </w:p>
    <w:p w14:paraId="57E12259">
      <w:pPr>
        <w:pStyle w:val="19"/>
        <w:spacing w:before="143" w:line="228" w:lineRule="auto"/>
        <w:ind w:left="484"/>
      </w:pPr>
      <w:r>
        <w:t>354.用于“会议讨论通过的重大决策事项 ”的文种是（    ）。</w:t>
      </w:r>
    </w:p>
    <w:p w14:paraId="19CF94EB">
      <w:pPr>
        <w:pStyle w:val="19"/>
        <w:spacing w:before="143" w:line="228" w:lineRule="auto"/>
        <w:ind w:left="484"/>
      </w:pPr>
      <w:r>
        <w:t>A.决议                                  B.决定</w:t>
      </w:r>
    </w:p>
    <w:p w14:paraId="6A3E938B">
      <w:pPr>
        <w:pStyle w:val="19"/>
        <w:spacing w:before="143" w:line="228" w:lineRule="auto"/>
        <w:ind w:left="484"/>
      </w:pPr>
      <w:r>
        <w:t>C.意见                                   D.命令</w:t>
      </w:r>
    </w:p>
    <w:p w14:paraId="0C5319B2">
      <w:pPr>
        <w:pStyle w:val="19"/>
        <w:spacing w:before="143" w:line="228" w:lineRule="auto"/>
        <w:ind w:left="484"/>
      </w:pPr>
      <w:r>
        <w:t>355.公文《XX 市人民政府关于 XX 大桥封闭维修改造的公告》选用文种错误，应该选用（    ）。</w:t>
      </w:r>
    </w:p>
    <w:p w14:paraId="3A1887E8">
      <w:pPr>
        <w:pStyle w:val="19"/>
        <w:spacing w:before="143" w:line="228" w:lineRule="auto"/>
        <w:ind w:left="484"/>
      </w:pPr>
      <w:r>
        <w:t>A.通告                                  B.公报</w:t>
      </w:r>
    </w:p>
    <w:p w14:paraId="3784A4E1">
      <w:pPr>
        <w:pStyle w:val="19"/>
        <w:spacing w:before="143" w:line="228" w:lineRule="auto"/>
        <w:ind w:left="484"/>
      </w:pPr>
      <w:r>
        <w:t>C.启事                                   D.通知</w:t>
      </w:r>
    </w:p>
    <w:p w14:paraId="6C68EDAB">
      <w:pPr>
        <w:pStyle w:val="19"/>
        <w:spacing w:before="143" w:line="228" w:lineRule="auto"/>
        <w:ind w:left="484"/>
      </w:pPr>
      <w:r>
        <w:t>356.感谢信是向帮助、关心和支持过自己的集体或个人表示感谢的专用书信。它的特点不包括（    ）。</w:t>
      </w:r>
    </w:p>
    <w:p w14:paraId="1EDEF75D">
      <w:pPr>
        <w:pStyle w:val="19"/>
        <w:spacing w:before="143" w:line="228" w:lineRule="auto"/>
        <w:ind w:left="484"/>
      </w:pPr>
      <w:r>
        <w:t>A.确指性                                B.事实性</w:t>
      </w:r>
    </w:p>
    <w:p w14:paraId="229BAF31">
      <w:pPr>
        <w:pStyle w:val="19"/>
        <w:spacing w:before="143" w:line="228" w:lineRule="auto"/>
        <w:ind w:left="484"/>
      </w:pPr>
      <w:r>
        <w:t>C.感激性                                D.号召性</w:t>
      </w:r>
    </w:p>
    <w:p w14:paraId="49451295">
      <w:pPr>
        <w:pStyle w:val="19"/>
        <w:spacing w:before="143" w:line="228" w:lineRule="auto"/>
        <w:ind w:left="484"/>
      </w:pPr>
      <w:r>
        <w:t>357.公文中唯一的纯粹被动性文种是（    ）。</w:t>
      </w:r>
    </w:p>
    <w:p w14:paraId="1C87D395">
      <w:pPr>
        <w:pStyle w:val="19"/>
        <w:spacing w:before="143" w:line="228" w:lineRule="auto"/>
        <w:ind w:left="484"/>
      </w:pPr>
      <w:r>
        <w:t>A.报告                                  B.批复</w:t>
      </w:r>
    </w:p>
    <w:p w14:paraId="7171C8F6">
      <w:pPr>
        <w:pStyle w:val="19"/>
        <w:spacing w:before="143" w:line="228" w:lineRule="auto"/>
        <w:ind w:left="484"/>
      </w:pPr>
      <w:r>
        <w:t>C.函                                     D.纪要</w:t>
      </w:r>
    </w:p>
    <w:p w14:paraId="73D1F198">
      <w:pPr>
        <w:pStyle w:val="19"/>
        <w:spacing w:before="143" w:line="228" w:lineRule="auto"/>
        <w:ind w:left="484"/>
      </w:pPr>
      <w:r>
        <w:t>358.公文要选择适宜的行文方式，一般不得（    ）。</w:t>
      </w:r>
    </w:p>
    <w:p w14:paraId="0B3372CE">
      <w:pPr>
        <w:pStyle w:val="19"/>
        <w:spacing w:before="143" w:line="228" w:lineRule="auto"/>
        <w:ind w:left="484"/>
      </w:pPr>
      <w:r>
        <w:t>A.逐级行文                        B.多级行文</w:t>
      </w:r>
    </w:p>
    <w:p w14:paraId="70C1A9D7">
      <w:pPr>
        <w:pStyle w:val="19"/>
        <w:spacing w:before="143" w:line="228" w:lineRule="auto"/>
        <w:ind w:left="484"/>
      </w:pPr>
      <w:r>
        <w:t>C.越级行文                        D.直接行文</w:t>
      </w:r>
    </w:p>
    <w:p w14:paraId="1DE7E86C">
      <w:pPr>
        <w:pStyle w:val="19"/>
        <w:spacing w:before="143" w:line="228" w:lineRule="auto"/>
        <w:ind w:left="484"/>
      </w:pPr>
      <w:r>
        <w:t>359.公文的形成与发挥作用须依赖于（    ）。</w:t>
      </w:r>
    </w:p>
    <w:p w14:paraId="7E230921">
      <w:pPr>
        <w:pStyle w:val="19"/>
        <w:spacing w:before="143" w:line="228" w:lineRule="auto"/>
        <w:ind w:left="484"/>
      </w:pPr>
      <w:r>
        <w:t>A.公文处理                        B.收文处理</w:t>
      </w:r>
    </w:p>
    <w:p w14:paraId="549C876A">
      <w:pPr>
        <w:pStyle w:val="19"/>
        <w:spacing w:before="143" w:line="228" w:lineRule="auto"/>
        <w:ind w:left="484"/>
      </w:pPr>
      <w:r>
        <w:t>C.发文处理                        D.办毕处理</w:t>
      </w:r>
    </w:p>
    <w:p w14:paraId="4C1A7122">
      <w:pPr>
        <w:pStyle w:val="19"/>
        <w:spacing w:before="143" w:line="228" w:lineRule="auto"/>
        <w:ind w:left="484"/>
      </w:pPr>
      <w:r>
        <w:t>360.《国务院关于进一步落实农村留守儿童义务教育问题的通知》属于（    ）。</w:t>
      </w:r>
    </w:p>
    <w:p w14:paraId="179E9891">
      <w:pPr>
        <w:pStyle w:val="19"/>
        <w:spacing w:before="143" w:line="228" w:lineRule="auto"/>
        <w:ind w:left="484"/>
      </w:pPr>
      <w:r>
        <w:t>A.发布性通知                      B.转发性通知</w:t>
      </w:r>
    </w:p>
    <w:p w14:paraId="5BABEEC9">
      <w:pPr>
        <w:pStyle w:val="19"/>
        <w:spacing w:before="143" w:line="228" w:lineRule="auto"/>
        <w:ind w:left="484"/>
      </w:pPr>
      <w:r>
        <w:t>C.事务性通知                      D.指示性通知</w:t>
      </w:r>
    </w:p>
    <w:p w14:paraId="2AF973F7">
      <w:pPr>
        <w:pStyle w:val="19"/>
        <w:spacing w:before="143" w:line="228" w:lineRule="auto"/>
        <w:ind w:left="484"/>
      </w:pPr>
      <w:r>
        <w:t>361.公文语言的主要特点不包括以下哪些特点？ (    )</w:t>
      </w:r>
    </w:p>
    <w:p w14:paraId="73D365E2">
      <w:pPr>
        <w:pStyle w:val="19"/>
        <w:spacing w:before="143" w:line="228" w:lineRule="auto"/>
        <w:ind w:left="484"/>
      </w:pPr>
      <w:r>
        <w:t>①华丽 ②庄重 ③典雅 ④精炼 ⑤准确 ⑥规范 ⑦威严 ⑧生动 ⑨朴实</w:t>
      </w:r>
    </w:p>
    <w:p w14:paraId="000A1AAA">
      <w:pPr>
        <w:pStyle w:val="19"/>
        <w:spacing w:before="143" w:line="228" w:lineRule="auto"/>
        <w:ind w:left="484"/>
      </w:pPr>
      <w:r>
        <w:t>A.①②⑦                                 B.①③⑦</w:t>
      </w:r>
    </w:p>
    <w:p w14:paraId="584D61BD">
      <w:pPr>
        <w:pStyle w:val="19"/>
        <w:spacing w:before="143" w:line="228" w:lineRule="auto"/>
        <w:ind w:left="484"/>
      </w:pPr>
      <w:r>
        <w:t>C.②③⑦⑨                               D.①③⑧⑨</w:t>
      </w:r>
    </w:p>
    <w:p w14:paraId="3D9D4117">
      <w:pPr>
        <w:pStyle w:val="19"/>
        <w:spacing w:before="143" w:line="228" w:lineRule="auto"/>
        <w:ind w:left="484"/>
      </w:pPr>
      <w:r>
        <w:t>362.《荆江市人民政府关于禁止燃放烟花爆竹的通告》属于（    ）。</w:t>
      </w:r>
    </w:p>
    <w:p w14:paraId="35CD2680">
      <w:pPr>
        <w:pStyle w:val="19"/>
        <w:spacing w:before="143" w:line="228" w:lineRule="auto"/>
        <w:ind w:left="484"/>
      </w:pPr>
      <w:r>
        <w:t>A.上行文                          B.下行文</w:t>
      </w:r>
    </w:p>
    <w:p w14:paraId="4C1B1237">
      <w:pPr>
        <w:pStyle w:val="19"/>
        <w:spacing w:before="143" w:line="228" w:lineRule="auto"/>
        <w:ind w:left="484"/>
      </w:pPr>
      <w:r>
        <w:t>C.平行文                          D.越级行文</w:t>
      </w:r>
    </w:p>
    <w:p w14:paraId="234EABC3">
      <w:pPr>
        <w:pStyle w:val="19"/>
        <w:spacing w:before="143" w:line="228" w:lineRule="auto"/>
        <w:ind w:left="484"/>
      </w:pPr>
      <w:r>
        <w:t>363.《党政机关公文处理工作条例》规定，为了维护正常的领导关系，具有隶属关系或业务指导关系的机关之间应基本采取 (    )</w:t>
      </w:r>
    </w:p>
    <w:p w14:paraId="550709C7">
      <w:pPr>
        <w:pStyle w:val="19"/>
        <w:spacing w:before="143" w:line="228" w:lineRule="auto"/>
        <w:ind w:left="484"/>
      </w:pPr>
      <w:r>
        <w:t>A.逐级行文                        B.多级行文</w:t>
      </w:r>
    </w:p>
    <w:p w14:paraId="435274BE">
      <w:pPr>
        <w:pStyle w:val="19"/>
        <w:spacing w:before="143" w:line="228" w:lineRule="auto"/>
        <w:ind w:left="484"/>
      </w:pPr>
      <w:r>
        <w:t>C.越级行文                        D.直接行文</w:t>
      </w:r>
    </w:p>
    <w:p w14:paraId="4B757EDF">
      <w:pPr>
        <w:pStyle w:val="19"/>
        <w:spacing w:before="143" w:line="228" w:lineRule="auto"/>
        <w:ind w:left="484"/>
      </w:pPr>
      <w:r>
        <w:t>364.《党政机关公文处理工作条例》规定，适用于公布行政法规和规章、宣布施行重大强制性措施、批准授予和晋升衔级、嘉奖有关单位和人员的公文种类是 (    )</w:t>
      </w:r>
    </w:p>
    <w:p w14:paraId="077ABA0F">
      <w:pPr>
        <w:pStyle w:val="19"/>
        <w:spacing w:before="143" w:line="228" w:lineRule="auto"/>
        <w:ind w:left="484"/>
      </w:pPr>
      <w:r>
        <w:t>A.命令                            B.决定</w:t>
      </w:r>
    </w:p>
    <w:p w14:paraId="41CAB629">
      <w:pPr>
        <w:pStyle w:val="19"/>
        <w:spacing w:before="143" w:line="228" w:lineRule="auto"/>
        <w:ind w:left="484"/>
      </w:pPr>
      <w:r>
        <w:t>C.通知                             D.通报</w:t>
      </w:r>
    </w:p>
    <w:p w14:paraId="42F8EC5A">
      <w:pPr>
        <w:pStyle w:val="19"/>
        <w:spacing w:before="143" w:line="228" w:lineRule="auto"/>
        <w:ind w:left="484"/>
      </w:pPr>
      <w:r>
        <w:t>365.湖滨市工商局因联系工作，需要向滨海市税务局行文，使用最恰当的公文是（    ）。</w:t>
      </w:r>
    </w:p>
    <w:p w14:paraId="25730781">
      <w:pPr>
        <w:pStyle w:val="19"/>
        <w:spacing w:before="143" w:line="228" w:lineRule="auto"/>
        <w:ind w:left="484"/>
      </w:pPr>
      <w:r>
        <w:t>A.请示                            B.通知</w:t>
      </w:r>
    </w:p>
    <w:p w14:paraId="6C4333B6">
      <w:pPr>
        <w:pStyle w:val="19"/>
        <w:spacing w:before="143" w:line="228" w:lineRule="auto"/>
        <w:ind w:left="484"/>
      </w:pPr>
      <w:r>
        <w:t>C.函                               D.决定</w:t>
      </w:r>
    </w:p>
    <w:p w14:paraId="0A63DCE8">
      <w:pPr>
        <w:pStyle w:val="19"/>
        <w:spacing w:before="143" w:line="228" w:lineRule="auto"/>
        <w:ind w:left="484"/>
      </w:pPr>
      <w:r>
        <w:t>366.拟定公文标题，必须做到简洁精炼、规范准确。下列拟定的公文标题哪一项符合这一要求？ (    )</w:t>
      </w:r>
    </w:p>
    <w:p w14:paraId="27B45E9B">
      <w:pPr>
        <w:pStyle w:val="19"/>
        <w:spacing w:before="143" w:line="228" w:lineRule="auto"/>
        <w:ind w:left="484"/>
      </w:pPr>
      <w:r>
        <w:t>A.关于召开全省农业工作会议的通知</w:t>
      </w:r>
    </w:p>
    <w:p w14:paraId="5212CE93">
      <w:pPr>
        <w:pStyle w:val="19"/>
        <w:spacing w:before="143" w:line="228" w:lineRule="auto"/>
        <w:ind w:left="484"/>
      </w:pPr>
      <w:r>
        <w:t>B.关于提高部分优抚对象抚恤标准的请示报告</w:t>
      </w:r>
    </w:p>
    <w:p w14:paraId="50B6DC1B">
      <w:pPr>
        <w:pStyle w:val="19"/>
        <w:spacing w:before="143" w:line="228" w:lineRule="auto"/>
        <w:ind w:left="484"/>
      </w:pPr>
      <w:r>
        <w:t>C.市公安局关于扫黑除恶工作的总结报告</w:t>
      </w:r>
    </w:p>
    <w:p w14:paraId="2B14C714">
      <w:pPr>
        <w:pStyle w:val="19"/>
        <w:spacing w:before="143" w:line="228" w:lineRule="auto"/>
        <w:ind w:left="484"/>
      </w:pPr>
      <w:r>
        <w:t>D.省民政厅印发《民政部关于推进城市社区建设意见》的通知</w:t>
      </w:r>
    </w:p>
    <w:p w14:paraId="2CA55798">
      <w:pPr>
        <w:pStyle w:val="19"/>
        <w:spacing w:before="143" w:line="228" w:lineRule="auto"/>
        <w:ind w:left="484"/>
      </w:pPr>
      <w:r>
        <w:t>367.《XX 教育局关于向XX 县土地局申请划拨建设办公用地的请示》，该公文标题的错误是 (    )</w:t>
      </w:r>
    </w:p>
    <w:p w14:paraId="67F96837">
      <w:pPr>
        <w:pStyle w:val="19"/>
        <w:spacing w:before="143" w:line="228" w:lineRule="auto"/>
        <w:ind w:left="484"/>
      </w:pPr>
      <w:r>
        <w:t>A.违反先协商再发文的规定</w:t>
      </w:r>
    </w:p>
    <w:p w14:paraId="1580E2B9">
      <w:pPr>
        <w:pStyle w:val="19"/>
        <w:spacing w:before="143" w:line="228" w:lineRule="auto"/>
        <w:ind w:left="484"/>
      </w:pPr>
      <w:r>
        <w:t>B.文种使用错误，应使用“ 函 ”</w:t>
      </w:r>
    </w:p>
    <w:p w14:paraId="21D723AE">
      <w:pPr>
        <w:pStyle w:val="19"/>
        <w:spacing w:before="143" w:line="228" w:lineRule="auto"/>
        <w:ind w:left="484"/>
      </w:pPr>
      <w:r>
        <w:t>C.文种使用错误，应使用“报告 ”</w:t>
      </w:r>
    </w:p>
    <w:p w14:paraId="28B87BBB">
      <w:pPr>
        <w:pStyle w:val="19"/>
        <w:spacing w:before="143" w:line="228" w:lineRule="auto"/>
        <w:ind w:left="484"/>
      </w:pPr>
      <w:r>
        <w:t>D.流程错误，应先向上级请示后再行文</w:t>
      </w:r>
    </w:p>
    <w:p w14:paraId="3C3B1330">
      <w:pPr>
        <w:pStyle w:val="19"/>
        <w:spacing w:before="143" w:line="228" w:lineRule="auto"/>
        <w:ind w:left="484"/>
      </w:pPr>
      <w:r>
        <w:t>368.公文写作用语必须表意清楚明白，不让人产生歧义。下列公文用语哪一项符合这一要求？ (    )</w:t>
      </w:r>
    </w:p>
    <w:p w14:paraId="159E60A5">
      <w:pPr>
        <w:pStyle w:val="19"/>
        <w:spacing w:before="143" w:line="228" w:lineRule="auto"/>
        <w:ind w:left="484"/>
      </w:pPr>
      <w:r>
        <w:t>A.会议是在酷热的气温中召开的</w:t>
      </w:r>
    </w:p>
    <w:p w14:paraId="09A8138F">
      <w:pPr>
        <w:pStyle w:val="19"/>
        <w:spacing w:before="143" w:line="228" w:lineRule="auto"/>
        <w:ind w:left="484"/>
      </w:pPr>
      <w:r>
        <w:t>B.本次活动使农民受到了教育鼓励</w:t>
      </w:r>
    </w:p>
    <w:p w14:paraId="1F286B2F">
      <w:pPr>
        <w:pStyle w:val="19"/>
        <w:spacing w:before="143" w:line="228" w:lineRule="auto"/>
        <w:ind w:left="484"/>
      </w:pPr>
      <w:r>
        <w:t>C.这个季度亏损估计减少了两倍</w:t>
      </w:r>
    </w:p>
    <w:p w14:paraId="283D1177">
      <w:pPr>
        <w:pStyle w:val="19"/>
        <w:spacing w:before="143" w:line="228" w:lineRule="auto"/>
        <w:ind w:left="484"/>
      </w:pPr>
      <w:r>
        <w:t>D.本次活动达到了预期目的</w:t>
      </w:r>
    </w:p>
    <w:p w14:paraId="0B3DC0F7">
      <w:pPr>
        <w:pStyle w:val="19"/>
        <w:spacing w:before="143" w:line="228" w:lineRule="auto"/>
        <w:ind w:left="484"/>
      </w:pPr>
      <w:r>
        <w:t>369.“此令、此告、为盼、专此函达、特此批复 ”等公文用语属于（    ）。</w:t>
      </w:r>
    </w:p>
    <w:p w14:paraId="3CE67A4D">
      <w:pPr>
        <w:pStyle w:val="19"/>
        <w:spacing w:before="143" w:line="228" w:lineRule="auto"/>
        <w:ind w:left="484"/>
      </w:pPr>
      <w:r>
        <w:t>A.经办用语                        B.引述用语</w:t>
      </w:r>
    </w:p>
    <w:p w14:paraId="6C575F0F">
      <w:pPr>
        <w:pStyle w:val="19"/>
        <w:spacing w:before="143" w:line="228" w:lineRule="auto"/>
        <w:ind w:left="484"/>
      </w:pPr>
      <w:r>
        <w:t>C.过渡用语                        D.结尾用语</w:t>
      </w:r>
    </w:p>
    <w:p w14:paraId="5D511CC4">
      <w:pPr>
        <w:pStyle w:val="19"/>
        <w:spacing w:before="143" w:line="228" w:lineRule="auto"/>
        <w:ind w:left="484"/>
      </w:pPr>
      <w:r>
        <w:t>370.人大代表盘丽华经过大量的调查调研后，向燎原市第五届人民代表大会提交了两份（    ）。</w:t>
      </w:r>
    </w:p>
    <w:p w14:paraId="2800C475">
      <w:pPr>
        <w:pStyle w:val="19"/>
        <w:spacing w:before="143" w:line="228" w:lineRule="auto"/>
        <w:ind w:left="484"/>
      </w:pPr>
      <w:r>
        <w:t>A.决议                            B.议案</w:t>
      </w:r>
    </w:p>
    <w:p w14:paraId="4585ED29">
      <w:pPr>
        <w:pStyle w:val="19"/>
        <w:spacing w:before="143" w:line="228" w:lineRule="auto"/>
        <w:ind w:left="484"/>
      </w:pPr>
      <w:r>
        <w:t>C.提案                             D.意见</w:t>
      </w:r>
    </w:p>
    <w:p w14:paraId="129311A5">
      <w:pPr>
        <w:pStyle w:val="19"/>
        <w:spacing w:before="143" w:line="228" w:lineRule="auto"/>
        <w:ind w:left="484"/>
      </w:pPr>
      <w:r>
        <w:t>371.一般情况下，公文成文时间应（    ）。</w:t>
      </w:r>
    </w:p>
    <w:p w14:paraId="007370B1">
      <w:pPr>
        <w:pStyle w:val="19"/>
        <w:spacing w:before="143" w:line="228" w:lineRule="auto"/>
        <w:ind w:left="484"/>
      </w:pPr>
      <w:r>
        <w:t>A.以完稿时间为准                  B.以打印成文时间为准</w:t>
      </w:r>
    </w:p>
    <w:p w14:paraId="3581FA9B">
      <w:pPr>
        <w:pStyle w:val="19"/>
        <w:spacing w:before="143" w:line="228" w:lineRule="auto"/>
        <w:ind w:left="484"/>
      </w:pPr>
      <w:r>
        <w:t>C.以领导签发时间为准              D.以公文发出时间为准</w:t>
      </w:r>
    </w:p>
    <w:p w14:paraId="56B1A48B">
      <w:pPr>
        <w:pStyle w:val="19"/>
        <w:spacing w:before="143" w:line="228" w:lineRule="auto"/>
        <w:ind w:left="484"/>
      </w:pPr>
      <w:r>
        <w:t>为了开展文明城市评选活动，荆江市人民政府向省政府呈送了《关于加强荆江历史文化名城保护的请示》，其符合 372.公文撰写要求的一项是（    ）。</w:t>
      </w:r>
    </w:p>
    <w:p w14:paraId="43F108EC">
      <w:pPr>
        <w:pStyle w:val="19"/>
        <w:spacing w:before="143" w:line="228" w:lineRule="auto"/>
        <w:ind w:left="484"/>
      </w:pPr>
      <w:r>
        <w:t>A.应正确标注主送机关和抄送机关</w:t>
      </w:r>
    </w:p>
    <w:p w14:paraId="26C0F3D4">
      <w:pPr>
        <w:pStyle w:val="19"/>
        <w:spacing w:before="143" w:line="228" w:lineRule="auto"/>
        <w:ind w:left="484"/>
      </w:pPr>
      <w:r>
        <w:t>B.直接报送领导个人</w:t>
      </w:r>
    </w:p>
    <w:p w14:paraId="2CBA33A9">
      <w:pPr>
        <w:pStyle w:val="19"/>
        <w:spacing w:before="143" w:line="228" w:lineRule="auto"/>
        <w:ind w:left="484"/>
      </w:pPr>
      <w:r>
        <w:t>C.采用概括叙述描写的方式</w:t>
      </w:r>
    </w:p>
    <w:p w14:paraId="32C27591">
      <w:pPr>
        <w:pStyle w:val="19"/>
        <w:spacing w:before="143" w:line="228" w:lineRule="auto"/>
        <w:ind w:left="484"/>
      </w:pPr>
      <w:r>
        <w:t>D.同时要求对名城周边景区加以保护</w:t>
      </w:r>
    </w:p>
    <w:p w14:paraId="2FC88D30">
      <w:pPr>
        <w:pStyle w:val="19"/>
        <w:spacing w:before="143" w:line="228" w:lineRule="auto"/>
        <w:ind w:left="484"/>
      </w:pPr>
      <w:r>
        <w:t>373.香河市人民政府将省政府关于开展扫黑除恶的文件以通知的形式发至江河县人民政府。这种形式在公文处理中叫（    ）。</w:t>
      </w:r>
    </w:p>
    <w:p w14:paraId="00A96C0A">
      <w:pPr>
        <w:pStyle w:val="19"/>
        <w:spacing w:before="143" w:line="228" w:lineRule="auto"/>
        <w:ind w:left="484"/>
      </w:pPr>
      <w:r>
        <w:t>A.印发                            B.下发</w:t>
      </w:r>
    </w:p>
    <w:p w14:paraId="7BDDA61A">
      <w:pPr>
        <w:pStyle w:val="19"/>
        <w:spacing w:before="143" w:line="228" w:lineRule="auto"/>
        <w:ind w:left="484"/>
      </w:pPr>
      <w:r>
        <w:t>C.转发                             D.分发</w:t>
      </w:r>
    </w:p>
    <w:p w14:paraId="5E0B7EF1">
      <w:pPr>
        <w:pStyle w:val="19"/>
        <w:spacing w:before="143" w:line="228" w:lineRule="auto"/>
        <w:ind w:left="484"/>
      </w:pPr>
      <w:r>
        <w:t>374.函是种灵活简便的公文，可广泛应用于公务联系的各个领域。下列哪项不适宜于使用函这一公文形式？ (    )</w:t>
      </w:r>
    </w:p>
    <w:p w14:paraId="58D00B77">
      <w:pPr>
        <w:pStyle w:val="19"/>
        <w:spacing w:before="143" w:line="228" w:lineRule="auto"/>
        <w:ind w:left="484"/>
      </w:pPr>
      <w:r>
        <w:t>A.武汉市武昌区人民政府就武昌区道路规划向湖北省交通厅询问</w:t>
      </w:r>
    </w:p>
    <w:p w14:paraId="4B08C6CD">
      <w:pPr>
        <w:pStyle w:val="19"/>
        <w:spacing w:before="143" w:line="228" w:lineRule="auto"/>
        <w:ind w:left="484"/>
      </w:pPr>
      <w:r>
        <w:t>B.重庆市人民政府就地块建设问题向国家发改委申请</w:t>
      </w:r>
    </w:p>
    <w:p w14:paraId="74ADDCDB">
      <w:pPr>
        <w:pStyle w:val="19"/>
        <w:spacing w:before="143" w:line="228" w:lineRule="auto"/>
        <w:ind w:left="484"/>
      </w:pPr>
      <w:r>
        <w:t>C.山西省公安厅就运煤货车超载问题向相邻省份公安厅提出建议</w:t>
      </w:r>
    </w:p>
    <w:p w14:paraId="59FDF626">
      <w:pPr>
        <w:pStyle w:val="19"/>
        <w:spacing w:before="143" w:line="228" w:lineRule="auto"/>
        <w:ind w:left="484"/>
      </w:pPr>
      <w:r>
        <w:t>D.国务院、中央军委就军队营区外义务植树进行指示</w:t>
      </w:r>
    </w:p>
    <w:p w14:paraId="6E6664D0">
      <w:pPr>
        <w:pStyle w:val="19"/>
        <w:spacing w:before="143" w:line="228" w:lineRule="auto"/>
        <w:ind w:left="484"/>
      </w:pPr>
      <w:r>
        <w:t>375.荆江市正在修建一条快速路，为了解决修建中交通拥堵的问题，市交警大队拟将太河路、上林路改为单向行驶，向社会告知应使用（    ）。</w:t>
      </w:r>
    </w:p>
    <w:p w14:paraId="4771CF43">
      <w:pPr>
        <w:pStyle w:val="19"/>
        <w:spacing w:before="143" w:line="228" w:lineRule="auto"/>
        <w:ind w:left="484"/>
      </w:pPr>
      <w:r>
        <w:t>A.通报                            B.通告</w:t>
      </w:r>
    </w:p>
    <w:p w14:paraId="24E623FF">
      <w:pPr>
        <w:pStyle w:val="19"/>
        <w:spacing w:before="143" w:line="228" w:lineRule="auto"/>
        <w:ind w:left="484"/>
      </w:pPr>
      <w:r>
        <w:t>C.公告                             D.通知</w:t>
      </w:r>
    </w:p>
    <w:p w14:paraId="628E47F7">
      <w:pPr>
        <w:pStyle w:val="19"/>
        <w:spacing w:before="143" w:line="228" w:lineRule="auto"/>
        <w:ind w:left="484"/>
      </w:pPr>
      <w:r>
        <w:t>376.秘书余思君正在写一份请示，他列举了四条结束语，正确的一条是（    ）。</w:t>
      </w:r>
    </w:p>
    <w:p w14:paraId="497C5930">
      <w:pPr>
        <w:pStyle w:val="19"/>
        <w:spacing w:before="143" w:line="228" w:lineRule="auto"/>
        <w:ind w:left="484"/>
      </w:pPr>
      <w:r>
        <w:t>A.以上事项，请尽快批准</w:t>
      </w:r>
    </w:p>
    <w:p w14:paraId="0864E100">
      <w:pPr>
        <w:pStyle w:val="19"/>
        <w:spacing w:before="143" w:line="228" w:lineRule="auto"/>
        <w:ind w:left="484"/>
      </w:pPr>
      <w:r>
        <w:t>B.如有意见，请来函商量</w:t>
      </w:r>
    </w:p>
    <w:p w14:paraId="5F678E3E">
      <w:pPr>
        <w:pStyle w:val="19"/>
        <w:spacing w:before="143" w:line="228" w:lineRule="auto"/>
        <w:ind w:left="484"/>
      </w:pPr>
      <w:r>
        <w:t>C.不可延误，务必尽快答复</w:t>
      </w:r>
    </w:p>
    <w:p w14:paraId="0C3EEE74">
      <w:pPr>
        <w:pStyle w:val="19"/>
        <w:spacing w:before="143" w:line="228" w:lineRule="auto"/>
        <w:ind w:left="484"/>
      </w:pPr>
      <w:r>
        <w:t>D.妥否，请批示</w:t>
      </w:r>
    </w:p>
    <w:p w14:paraId="22DEB7F5">
      <w:pPr>
        <w:pStyle w:val="19"/>
        <w:spacing w:before="143" w:line="228" w:lineRule="auto"/>
        <w:ind w:left="484"/>
      </w:pPr>
      <w:r>
        <w:t>377.襄樊市改名为襄阳市后，党政机关、企事业单位及人民团体在启用新印章时向社会公布周知，其使用最适当的公文是（    ）。</w:t>
      </w:r>
    </w:p>
    <w:p w14:paraId="051C8788">
      <w:pPr>
        <w:pStyle w:val="19"/>
        <w:spacing w:before="143" w:line="228" w:lineRule="auto"/>
        <w:ind w:left="484"/>
      </w:pPr>
      <w:r>
        <w:t>A.广告                            B.通告</w:t>
      </w:r>
    </w:p>
    <w:p w14:paraId="4CC1F041">
      <w:pPr>
        <w:pStyle w:val="19"/>
        <w:spacing w:before="143" w:line="228" w:lineRule="auto"/>
        <w:ind w:left="484"/>
      </w:pPr>
      <w:r>
        <w:t>C.启事                             D.通知</w:t>
      </w:r>
    </w:p>
    <w:p w14:paraId="58EA74E6">
      <w:pPr>
        <w:pStyle w:val="19"/>
        <w:spacing w:before="143" w:line="228" w:lineRule="auto"/>
        <w:ind w:left="484"/>
      </w:pPr>
      <w:r>
        <w:t>378.《文化和旅游厅关于向省财政厅申请划拨经费的请示》这一标题主要的错误是（    ）。</w:t>
      </w:r>
    </w:p>
    <w:p w14:paraId="20B445DC">
      <w:pPr>
        <w:pStyle w:val="19"/>
        <w:spacing w:before="143" w:line="228" w:lineRule="auto"/>
        <w:ind w:left="484"/>
      </w:pPr>
      <w:r>
        <w:t>A.使用文种错误，应使用报告</w:t>
      </w:r>
    </w:p>
    <w:p w14:paraId="36DF0F8E">
      <w:pPr>
        <w:pStyle w:val="19"/>
        <w:spacing w:before="143" w:line="228" w:lineRule="auto"/>
        <w:ind w:left="484"/>
      </w:pPr>
      <w:r>
        <w:t>B.使用文种错误，应使用函</w:t>
      </w:r>
    </w:p>
    <w:p w14:paraId="68A66175">
      <w:pPr>
        <w:pStyle w:val="19"/>
        <w:spacing w:before="143" w:line="228" w:lineRule="auto"/>
        <w:ind w:left="484"/>
      </w:pPr>
      <w:r>
        <w:t>C.违反应协商同意后再发文的规定</w:t>
      </w:r>
    </w:p>
    <w:p w14:paraId="509C2AF2">
      <w:pPr>
        <w:pStyle w:val="19"/>
        <w:spacing w:before="143" w:line="228" w:lineRule="auto"/>
        <w:ind w:left="484"/>
      </w:pPr>
      <w:r>
        <w:t>D.违反报告不得夹带请示的规定</w:t>
      </w:r>
    </w:p>
    <w:p w14:paraId="727473BC">
      <w:pPr>
        <w:pStyle w:val="19"/>
        <w:spacing w:before="143" w:line="228" w:lineRule="auto"/>
        <w:ind w:left="484"/>
      </w:pPr>
      <w:r>
        <w:t>379.用于记载会议主要精神和议定事项的公文是 ( )</w:t>
      </w:r>
    </w:p>
    <w:p w14:paraId="6B1B700D">
      <w:pPr>
        <w:pStyle w:val="19"/>
        <w:spacing w:before="143" w:line="228" w:lineRule="auto"/>
        <w:ind w:left="484"/>
      </w:pPr>
      <w:r>
        <w:t>A.决议                            B.会议纪要</w:t>
      </w:r>
    </w:p>
    <w:p w14:paraId="54356AC3">
      <w:pPr>
        <w:pStyle w:val="19"/>
        <w:spacing w:before="143" w:line="228" w:lineRule="auto"/>
        <w:ind w:left="484"/>
      </w:pPr>
      <w:r>
        <w:t>C.会议记录                        D.议案</w:t>
      </w:r>
    </w:p>
    <w:p w14:paraId="3A46FE04">
      <w:pPr>
        <w:pStyle w:val="19"/>
        <w:spacing w:before="143" w:line="228" w:lineRule="auto"/>
        <w:ind w:left="484"/>
      </w:pPr>
      <w:r>
        <w:t>380.下列公文语句表达无误的是 (    )</w:t>
      </w:r>
    </w:p>
    <w:p w14:paraId="44316894">
      <w:pPr>
        <w:pStyle w:val="19"/>
        <w:spacing w:before="143" w:line="228" w:lineRule="auto"/>
        <w:ind w:left="484"/>
      </w:pPr>
      <w:r>
        <w:t>A.对不明白上级规定，仍然我行我素者，一经查实，将予以严肃处理绝不姑息。</w:t>
      </w:r>
    </w:p>
    <w:p w14:paraId="34707D93">
      <w:pPr>
        <w:pStyle w:val="19"/>
        <w:spacing w:before="143" w:line="228" w:lineRule="auto"/>
        <w:ind w:left="484"/>
      </w:pPr>
      <w:r>
        <w:t>B.经反复检查证明：李长庚确已构成受贿罪，案发后妄图掩盖过错。</w:t>
      </w:r>
    </w:p>
    <w:p w14:paraId="4933D342">
      <w:pPr>
        <w:pStyle w:val="19"/>
        <w:spacing w:before="143" w:line="228" w:lineRule="auto"/>
        <w:ind w:left="484"/>
      </w:pPr>
      <w:r>
        <w:t>C.参会领导会议期间食宿费由会务组负责，交通费自理，随行人员所有费用自理。</w:t>
      </w:r>
    </w:p>
    <w:p w14:paraId="1D678444">
      <w:pPr>
        <w:pStyle w:val="19"/>
        <w:spacing w:before="143" w:line="228" w:lineRule="auto"/>
        <w:ind w:left="484"/>
      </w:pPr>
      <w:r>
        <w:t>D.据了解，各地对 XX 问题反映强烈，请注意清理这些谣言，并及时报告局政策研究室。</w:t>
      </w:r>
    </w:p>
    <w:p w14:paraId="644E3DE3">
      <w:pPr>
        <w:pStyle w:val="19"/>
        <w:spacing w:before="143" w:line="228" w:lineRule="auto"/>
        <w:ind w:left="484"/>
      </w:pPr>
      <w:r>
        <w:t>381.下列“请示 ”的结束语得体的是 (    )</w:t>
      </w:r>
    </w:p>
    <w:p w14:paraId="7EBBB73A">
      <w:pPr>
        <w:pStyle w:val="19"/>
        <w:spacing w:before="143" w:line="228" w:lineRule="auto"/>
        <w:ind w:left="484"/>
      </w:pPr>
      <w:r>
        <w:t>A.妥否，请批示</w:t>
      </w:r>
    </w:p>
    <w:p w14:paraId="42A9099E">
      <w:pPr>
        <w:pStyle w:val="19"/>
        <w:spacing w:before="143" w:line="228" w:lineRule="auto"/>
        <w:ind w:left="484"/>
      </w:pPr>
      <w:r>
        <w:t>B.以上事项，请尽快批准</w:t>
      </w:r>
    </w:p>
    <w:p w14:paraId="12CEFB09">
      <w:pPr>
        <w:pStyle w:val="19"/>
        <w:spacing w:before="143" w:line="228" w:lineRule="auto"/>
        <w:ind w:left="484"/>
      </w:pPr>
      <w:r>
        <w:t>C.以上所请，如有不同意见，请来话商量</w:t>
      </w:r>
    </w:p>
    <w:p w14:paraId="2C4CBB95">
      <w:pPr>
        <w:pStyle w:val="19"/>
        <w:spacing w:before="143" w:line="228" w:lineRule="auto"/>
        <w:ind w:left="484"/>
      </w:pPr>
      <w:r>
        <w:t>D.所请重大事项，不可耽误，务必于 10 月前答复</w:t>
      </w:r>
    </w:p>
    <w:p w14:paraId="581F42F6">
      <w:pPr>
        <w:pStyle w:val="19"/>
        <w:spacing w:before="143" w:line="228" w:lineRule="auto"/>
        <w:ind w:left="484"/>
      </w:pPr>
      <w:r>
        <w:t>382.撰写《平山市高级中学二○一七年工作总结》时，表达方式是（    ）。</w:t>
      </w:r>
    </w:p>
    <w:p w14:paraId="2DB3BAC6">
      <w:pPr>
        <w:pStyle w:val="19"/>
        <w:spacing w:before="143" w:line="228" w:lineRule="auto"/>
        <w:ind w:left="484"/>
      </w:pPr>
      <w:r>
        <w:t>A.描写叙述                        B.商榷议论</w:t>
      </w:r>
    </w:p>
    <w:p w14:paraId="24F720BF">
      <w:pPr>
        <w:pStyle w:val="19"/>
        <w:spacing w:before="143" w:line="228" w:lineRule="auto"/>
        <w:ind w:left="484"/>
      </w:pPr>
      <w:r>
        <w:t>C.直抒胸臆                        D.夹叙夹议</w:t>
      </w:r>
    </w:p>
    <w:p w14:paraId="278606E3">
      <w:pPr>
        <w:pStyle w:val="19"/>
        <w:spacing w:before="143" w:line="228" w:lineRule="auto"/>
        <w:ind w:left="484"/>
      </w:pPr>
      <w:r>
        <w:t>383.下列机关中属于平行关系的是（    ）。公文</w:t>
      </w:r>
    </w:p>
    <w:p w14:paraId="5CDB49A2">
      <w:pPr>
        <w:pStyle w:val="19"/>
        <w:spacing w:before="143" w:line="228" w:lineRule="auto"/>
        <w:ind w:left="484"/>
      </w:pPr>
      <w:r>
        <w:t>A.省教育厅和省财政厅</w:t>
      </w:r>
    </w:p>
    <w:p w14:paraId="2EF125B1">
      <w:pPr>
        <w:pStyle w:val="19"/>
        <w:spacing w:before="143" w:line="228" w:lineRule="auto"/>
        <w:ind w:left="484"/>
      </w:pPr>
      <w:r>
        <w:t>B.县人武部和县武警中队</w:t>
      </w:r>
    </w:p>
    <w:p w14:paraId="457BF770">
      <w:pPr>
        <w:pStyle w:val="19"/>
        <w:spacing w:before="143" w:line="228" w:lineRule="auto"/>
        <w:ind w:left="484"/>
      </w:pPr>
      <w:r>
        <w:t>C.市民政局和市救助站</w:t>
      </w:r>
    </w:p>
    <w:p w14:paraId="4D57B627">
      <w:pPr>
        <w:pStyle w:val="19"/>
        <w:spacing w:before="143" w:line="228" w:lineRule="auto"/>
        <w:ind w:left="484"/>
      </w:pPr>
      <w:r>
        <w:t>D.红星饮料厂和金龙社区</w:t>
      </w:r>
    </w:p>
    <w:p w14:paraId="02AB7948">
      <w:pPr>
        <w:pStyle w:val="19"/>
        <w:spacing w:before="143" w:line="228" w:lineRule="auto"/>
        <w:ind w:left="484"/>
      </w:pPr>
      <w:r>
        <w:t>384.一场社会考试将在小北门某校举行，却遭线路改造停电，区供电局派出应急发电车驰援，考试如期进行。事后，学校给供电局送去了（    ）。</w:t>
      </w:r>
    </w:p>
    <w:p w14:paraId="7A436996">
      <w:pPr>
        <w:pStyle w:val="19"/>
        <w:spacing w:before="143" w:line="228" w:lineRule="auto"/>
        <w:ind w:left="484"/>
      </w:pPr>
      <w:r>
        <w:t>A.表扬信                          B.慰问信</w:t>
      </w:r>
    </w:p>
    <w:p w14:paraId="5531117A">
      <w:pPr>
        <w:pStyle w:val="19"/>
        <w:spacing w:before="143" w:line="228" w:lineRule="auto"/>
        <w:ind w:left="484"/>
      </w:pPr>
      <w:r>
        <w:t>C.感谢信                          D.嘉奖令</w:t>
      </w:r>
    </w:p>
    <w:p w14:paraId="1875B104">
      <w:pPr>
        <w:pStyle w:val="19"/>
        <w:spacing w:before="143" w:line="228" w:lineRule="auto"/>
        <w:ind w:left="484"/>
      </w:pPr>
      <w:r>
        <w:t>385.桃源中学开学之际，学校派赵主任到县城武警中队联系学生军训事宜，学校应开具（    ）。</w:t>
      </w:r>
    </w:p>
    <w:p w14:paraId="5A6C8EB6">
      <w:pPr>
        <w:pStyle w:val="19"/>
        <w:spacing w:before="143" w:line="228" w:lineRule="auto"/>
        <w:ind w:left="484"/>
      </w:pPr>
      <w:r>
        <w:t>A.证明信                          B.咨询信</w:t>
      </w:r>
    </w:p>
    <w:p w14:paraId="41FE599D">
      <w:pPr>
        <w:pStyle w:val="19"/>
        <w:spacing w:before="143" w:line="228" w:lineRule="auto"/>
        <w:ind w:left="484"/>
      </w:pPr>
      <w:r>
        <w:t>C. 自荐信                           D.介绍信</w:t>
      </w:r>
    </w:p>
    <w:p w14:paraId="761F3E12">
      <w:pPr>
        <w:pStyle w:val="19"/>
        <w:spacing w:before="143" w:line="228" w:lineRule="auto"/>
        <w:ind w:left="484"/>
      </w:pPr>
      <w:r>
        <w:t>386.红星地产集团经过实地考察后，与古城区政府就投资修建爱琴海购物公园达成初步一致，双方签署了投资（    ）。</w:t>
      </w:r>
    </w:p>
    <w:p w14:paraId="084C4FE3">
      <w:pPr>
        <w:pStyle w:val="19"/>
        <w:spacing w:before="143" w:line="228" w:lineRule="auto"/>
        <w:ind w:left="484"/>
      </w:pPr>
      <w:r>
        <w:t>A.协议书                          B.合同书</w:t>
      </w:r>
    </w:p>
    <w:p w14:paraId="1C3104DE">
      <w:pPr>
        <w:pStyle w:val="19"/>
        <w:spacing w:before="143" w:line="228" w:lineRule="auto"/>
        <w:ind w:left="484"/>
      </w:pPr>
      <w:r>
        <w:t>C.意向书                          D.备忘录</w:t>
      </w:r>
    </w:p>
    <w:p w14:paraId="6691B30C">
      <w:pPr>
        <w:pStyle w:val="19"/>
        <w:spacing w:before="143" w:line="228" w:lineRule="auto"/>
        <w:ind w:left="484"/>
      </w:pPr>
      <w:r>
        <w:t>387.《关于恒昌汽车零部件厂进口SD6 型五轴数控车床的请示》，作者是（    ）。</w:t>
      </w:r>
    </w:p>
    <w:p w14:paraId="0BC88316">
      <w:pPr>
        <w:pStyle w:val="19"/>
        <w:spacing w:before="143" w:line="228" w:lineRule="auto"/>
        <w:ind w:left="484"/>
      </w:pPr>
      <w:r>
        <w:t>A. × ×厂                           B. × ×厂的负责人</w:t>
      </w:r>
    </w:p>
    <w:p w14:paraId="15F229ED">
      <w:pPr>
        <w:pStyle w:val="19"/>
        <w:spacing w:before="143" w:line="228" w:lineRule="auto"/>
        <w:ind w:left="484"/>
      </w:pPr>
      <w:r>
        <w:t>C.起草文件的刘秘书                D.签发文件的董厂长</w:t>
      </w:r>
    </w:p>
    <w:p w14:paraId="3AF03962">
      <w:pPr>
        <w:pStyle w:val="19"/>
        <w:spacing w:before="143" w:line="228" w:lineRule="auto"/>
        <w:ind w:left="484"/>
      </w:pPr>
      <w:r>
        <w:t>388.洪江市教育局收到三江中学关于升级改造学校运动场的请示后，经过研究给予了批复，其对三江中学的正确称呼是（    ）。</w:t>
      </w:r>
    </w:p>
    <w:p w14:paraId="0F7B0170">
      <w:pPr>
        <w:pStyle w:val="19"/>
        <w:spacing w:before="143" w:line="228" w:lineRule="auto"/>
        <w:ind w:left="484"/>
      </w:pPr>
      <w:r>
        <w:t>A.贵单位                          B.你单位</w:t>
      </w:r>
    </w:p>
    <w:p w14:paraId="66B17E5B">
      <w:pPr>
        <w:pStyle w:val="19"/>
        <w:spacing w:before="143" w:line="228" w:lineRule="auto"/>
        <w:ind w:left="484"/>
      </w:pPr>
      <w:r>
        <w:t>C.该单位                          D.你们单位</w:t>
      </w:r>
    </w:p>
    <w:p w14:paraId="751AD9F8">
      <w:pPr>
        <w:pStyle w:val="19"/>
        <w:spacing w:before="143" w:line="228" w:lineRule="auto"/>
        <w:ind w:left="484"/>
      </w:pPr>
      <w:r>
        <w:t xml:space="preserve">389  </w:t>
      </w:r>
      <w:r>
        <w:t xml:space="preserve"> 领导干部担任多种职务，在公文写作中其职务应当（    ）。</w:t>
      </w:r>
    </w:p>
    <w:p w14:paraId="5FE62C8C">
      <w:pPr>
        <w:pStyle w:val="19"/>
        <w:spacing w:before="143" w:line="228" w:lineRule="auto"/>
        <w:ind w:left="484"/>
      </w:pPr>
      <w:r>
        <w:t>A.全部列出</w:t>
      </w:r>
    </w:p>
    <w:p w14:paraId="5BCB2940">
      <w:pPr>
        <w:pStyle w:val="19"/>
        <w:spacing w:before="143" w:line="228" w:lineRule="auto"/>
        <w:ind w:left="484"/>
      </w:pPr>
      <w:r>
        <w:t>B.列出其中一项</w:t>
      </w:r>
    </w:p>
    <w:p w14:paraId="3F790578">
      <w:pPr>
        <w:pStyle w:val="19"/>
        <w:spacing w:before="143" w:line="228" w:lineRule="auto"/>
        <w:ind w:left="484"/>
      </w:pPr>
      <w:r>
        <w:t>C.列出最主要的职务</w:t>
      </w:r>
    </w:p>
    <w:p w14:paraId="427CB58D">
      <w:pPr>
        <w:pStyle w:val="19"/>
        <w:spacing w:before="143" w:line="228" w:lineRule="auto"/>
        <w:ind w:left="484"/>
      </w:pPr>
      <w:r>
        <w:t>D.列出与文件内容有关的职务</w:t>
      </w:r>
    </w:p>
    <w:p w14:paraId="3C49B869">
      <w:pPr>
        <w:pStyle w:val="19"/>
        <w:spacing w:before="143" w:line="228" w:lineRule="auto"/>
        <w:ind w:left="484"/>
      </w:pPr>
      <w:r>
        <w:t>390.南山技师学院对优秀学生进行了表扬，该文件最合适的主题词是（    ）。</w:t>
      </w:r>
    </w:p>
    <w:p w14:paraId="6582A687">
      <w:pPr>
        <w:pStyle w:val="19"/>
        <w:spacing w:before="143" w:line="228" w:lineRule="auto"/>
        <w:ind w:left="484"/>
      </w:pPr>
      <w:r>
        <w:t>A.学校表彰决定</w:t>
      </w:r>
    </w:p>
    <w:p w14:paraId="4C36EC11">
      <w:pPr>
        <w:pStyle w:val="19"/>
        <w:spacing w:before="143" w:line="228" w:lineRule="auto"/>
        <w:ind w:left="484"/>
      </w:pPr>
      <w:r>
        <w:t>B.学生表彰决定</w:t>
      </w:r>
    </w:p>
    <w:p w14:paraId="0E3B7B59">
      <w:pPr>
        <w:pStyle w:val="19"/>
        <w:spacing w:before="143" w:line="228" w:lineRule="auto"/>
        <w:ind w:left="484"/>
      </w:pPr>
      <w:r>
        <w:t>C.优秀表彰决定</w:t>
      </w:r>
    </w:p>
    <w:p w14:paraId="70FB1878">
      <w:pPr>
        <w:pStyle w:val="19"/>
        <w:spacing w:before="143" w:line="228" w:lineRule="auto"/>
        <w:ind w:left="484"/>
      </w:pPr>
      <w:r>
        <w:t>D.学期表彰决定</w:t>
      </w:r>
    </w:p>
    <w:p w14:paraId="5C388868">
      <w:pPr>
        <w:pStyle w:val="19"/>
        <w:spacing w:before="143" w:line="228" w:lineRule="auto"/>
        <w:ind w:left="484"/>
      </w:pPr>
      <w:r>
        <w:t>391.含有重要的国家秘密，泄露会使国家的安全与利益遭受到严重损害的文件，属于（    ）。</w:t>
      </w:r>
    </w:p>
    <w:p w14:paraId="54C379BC">
      <w:pPr>
        <w:pStyle w:val="19"/>
        <w:spacing w:before="143" w:line="228" w:lineRule="auto"/>
        <w:ind w:left="484"/>
      </w:pPr>
      <w:r>
        <w:t>A.秘密文件                        B.绝密文件</w:t>
      </w:r>
    </w:p>
    <w:p w14:paraId="3738DF10">
      <w:pPr>
        <w:pStyle w:val="19"/>
        <w:spacing w:before="143" w:line="228" w:lineRule="auto"/>
        <w:ind w:left="484"/>
      </w:pPr>
      <w:r>
        <w:t>C.保密文件                        D.机密文件</w:t>
      </w:r>
    </w:p>
    <w:p w14:paraId="43655B8F">
      <w:pPr>
        <w:pStyle w:val="19"/>
        <w:spacing w:before="143" w:line="228" w:lineRule="auto"/>
        <w:ind w:left="484"/>
      </w:pPr>
      <w:r>
        <w:t>392.荆江市第五届运动会经过激烈比赛，终于落下了帷幕。其闭幕词结尾应当以（    ）为结束语。</w:t>
      </w:r>
    </w:p>
    <w:p w14:paraId="790D90FB">
      <w:pPr>
        <w:pStyle w:val="19"/>
        <w:spacing w:before="143" w:line="228" w:lineRule="auto"/>
        <w:ind w:left="484"/>
      </w:pPr>
      <w:r>
        <w:t>A.总结大会成绩</w:t>
      </w:r>
    </w:p>
    <w:p w14:paraId="04860692">
      <w:pPr>
        <w:pStyle w:val="19"/>
        <w:spacing w:before="143" w:line="228" w:lineRule="auto"/>
        <w:ind w:left="484"/>
      </w:pPr>
      <w:r>
        <w:t>B.提出号召希望</w:t>
      </w:r>
    </w:p>
    <w:p w14:paraId="6CA0A25C">
      <w:pPr>
        <w:pStyle w:val="19"/>
        <w:spacing w:before="143" w:line="228" w:lineRule="auto"/>
        <w:ind w:left="484"/>
      </w:pPr>
      <w:r>
        <w:t>C.宣布大会闭幕</w:t>
      </w:r>
    </w:p>
    <w:p w14:paraId="318CFF3C">
      <w:pPr>
        <w:pStyle w:val="19"/>
        <w:spacing w:before="143" w:line="228" w:lineRule="auto"/>
        <w:ind w:left="484"/>
      </w:pPr>
      <w:r>
        <w:t>D.感谢到场人员</w:t>
      </w:r>
    </w:p>
    <w:p w14:paraId="05BD580A">
      <w:pPr>
        <w:pStyle w:val="19"/>
        <w:spacing w:before="143" w:line="228" w:lineRule="auto"/>
        <w:ind w:left="484"/>
      </w:pPr>
      <w:r>
        <w:t>393.某机关发文给一个下属机关，同意其启用新的印章。这体现了公文的（    ）。</w:t>
      </w:r>
    </w:p>
    <w:p w14:paraId="375A838C">
      <w:pPr>
        <w:pStyle w:val="19"/>
        <w:spacing w:before="143" w:line="228" w:lineRule="auto"/>
        <w:ind w:left="484"/>
      </w:pPr>
      <w:r>
        <w:t>A.传达贯彻和执行作用</w:t>
      </w:r>
    </w:p>
    <w:p w14:paraId="2DC9F5A8">
      <w:pPr>
        <w:pStyle w:val="19"/>
        <w:spacing w:before="143" w:line="228" w:lineRule="auto"/>
        <w:ind w:left="484"/>
      </w:pPr>
      <w:r>
        <w:t>B.指挥、部署和商洽作用</w:t>
      </w:r>
    </w:p>
    <w:p w14:paraId="571140AE">
      <w:pPr>
        <w:pStyle w:val="19"/>
        <w:spacing w:before="143" w:line="228" w:lineRule="auto"/>
        <w:ind w:left="484"/>
      </w:pPr>
      <w:r>
        <w:t>C.请示、报告和答复作用</w:t>
      </w:r>
    </w:p>
    <w:p w14:paraId="378C58D1">
      <w:pPr>
        <w:pStyle w:val="19"/>
        <w:spacing w:before="143" w:line="228" w:lineRule="auto"/>
        <w:ind w:left="484"/>
      </w:pPr>
      <w:r>
        <w:t>D.交流、沟通和凭证作用</w:t>
      </w:r>
    </w:p>
    <w:p w14:paraId="34F9B18F">
      <w:pPr>
        <w:pStyle w:val="19"/>
        <w:spacing w:before="143" w:line="228" w:lineRule="auto"/>
        <w:ind w:left="484"/>
      </w:pPr>
      <w:r>
        <w:t>394.成吉思汗自俘获带有乃蛮君主印章的文人塔塔统阿后，命其“ 以蒙古国家的名义使用它 ”，还设立中书处，使蒙古公文有了统一的文字与规范。当时蒙古公文的形式是（    ）。</w:t>
      </w:r>
    </w:p>
    <w:p w14:paraId="63164BAE">
      <w:pPr>
        <w:pStyle w:val="19"/>
        <w:spacing w:before="143" w:line="228" w:lineRule="auto"/>
        <w:ind w:left="484"/>
      </w:pPr>
      <w:r>
        <w:t>A.蒙古文书写，加盖金印            B.畏兀儿蒙古文书写，加盖金印</w:t>
      </w:r>
    </w:p>
    <w:p w14:paraId="268A9FAC">
      <w:pPr>
        <w:pStyle w:val="19"/>
        <w:spacing w:before="143" w:line="228" w:lineRule="auto"/>
        <w:ind w:left="484"/>
      </w:pPr>
      <w:r>
        <w:t>C.蒙古文书写，加盖红印            D.畏兀儿蒙古文书写，加盖红印</w:t>
      </w:r>
    </w:p>
    <w:p w14:paraId="3BF57F0C">
      <w:pPr>
        <w:pStyle w:val="19"/>
        <w:spacing w:before="143" w:line="228" w:lineRule="auto"/>
        <w:ind w:left="484"/>
      </w:pPr>
      <w:r>
        <w:t>395. × ×调研公司欲购进最新版的 SPSS 统计软件，需向其主管单位提出书面申请，则在《关于××调研公司购进最新版 SPSS 统计软件的请示》中，落款的作者应为（    ）。</w:t>
      </w:r>
    </w:p>
    <w:p w14:paraId="173730E0">
      <w:pPr>
        <w:pStyle w:val="19"/>
        <w:spacing w:before="143" w:line="228" w:lineRule="auto"/>
        <w:ind w:left="484"/>
      </w:pPr>
      <w:r>
        <w:t>A. × ×调研公司                     B. × ×调研公司负责人</w:t>
      </w:r>
    </w:p>
    <w:p w14:paraId="728B7254">
      <w:pPr>
        <w:pStyle w:val="19"/>
        <w:spacing w:before="143" w:line="228" w:lineRule="auto"/>
        <w:ind w:left="484"/>
      </w:pPr>
      <w:r>
        <w:t>C.起草文件的公司秘书              D.签发文件的公司经理</w:t>
      </w:r>
    </w:p>
    <w:p w14:paraId="3AB40A63">
      <w:pPr>
        <w:pStyle w:val="19"/>
        <w:spacing w:before="143" w:line="228" w:lineRule="auto"/>
        <w:ind w:left="484"/>
      </w:pPr>
      <w:r>
        <w:t>396.用以宣布施行重大强制性措施，或嘉奖有关单位及人员的公文类别是 (    )</w:t>
      </w:r>
    </w:p>
    <w:p w14:paraId="223C4B2F">
      <w:pPr>
        <w:pStyle w:val="19"/>
        <w:spacing w:before="143" w:line="228" w:lineRule="auto"/>
        <w:ind w:left="484"/>
      </w:pPr>
      <w:r>
        <w:t>A.决定                            B.通知</w:t>
      </w:r>
    </w:p>
    <w:p w14:paraId="5E641EDB">
      <w:pPr>
        <w:pStyle w:val="19"/>
        <w:spacing w:before="143" w:line="228" w:lineRule="auto"/>
        <w:ind w:left="484"/>
      </w:pPr>
      <w:r>
        <w:t>C.命令                             D.通告</w:t>
      </w:r>
    </w:p>
    <w:p w14:paraId="011F33CB">
      <w:pPr>
        <w:pStyle w:val="19"/>
        <w:spacing w:before="143" w:line="228" w:lineRule="auto"/>
        <w:ind w:left="484"/>
      </w:pPr>
      <w:r>
        <w:t>397.卷内文件名称一般写在案卷标题的（    ）。</w:t>
      </w:r>
    </w:p>
    <w:p w14:paraId="273969E2">
      <w:pPr>
        <w:pStyle w:val="19"/>
        <w:spacing w:before="143" w:line="228" w:lineRule="auto"/>
        <w:ind w:left="484"/>
      </w:pPr>
      <w:r>
        <w:t>A.开头                    B.末尾</w:t>
      </w:r>
    </w:p>
    <w:p w14:paraId="6283DBA6">
      <w:pPr>
        <w:pStyle w:val="19"/>
        <w:spacing w:before="143" w:line="228" w:lineRule="auto"/>
        <w:ind w:left="484"/>
      </w:pPr>
      <w:r>
        <w:t>C.中间                     D.上方</w:t>
      </w:r>
    </w:p>
    <w:p w14:paraId="60479B21">
      <w:pPr>
        <w:pStyle w:val="19"/>
        <w:spacing w:before="143" w:line="228" w:lineRule="auto"/>
        <w:ind w:left="484"/>
      </w:pPr>
      <w:r>
        <w:t>398.公文中，（    ）上可以不加盖印章。</w:t>
      </w:r>
    </w:p>
    <w:p w14:paraId="448ED715">
      <w:pPr>
        <w:pStyle w:val="19"/>
        <w:spacing w:before="143" w:line="228" w:lineRule="auto"/>
        <w:ind w:left="484"/>
      </w:pPr>
      <w:r>
        <w:t>A.通知                      B.请示</w:t>
      </w:r>
    </w:p>
    <w:p w14:paraId="70214CEB">
      <w:pPr>
        <w:pStyle w:val="19"/>
        <w:spacing w:before="143" w:line="228" w:lineRule="auto"/>
        <w:ind w:left="484"/>
      </w:pPr>
      <w:r>
        <w:t>C.函                         D.纪要</w:t>
      </w:r>
    </w:p>
    <w:p w14:paraId="05F41E76">
      <w:pPr>
        <w:pStyle w:val="19"/>
        <w:spacing w:before="143" w:line="228" w:lineRule="auto"/>
        <w:ind w:left="484"/>
      </w:pPr>
      <w:r>
        <w:t>399.下列说法不正确的是（    ）。</w:t>
      </w:r>
    </w:p>
    <w:p w14:paraId="0FA444AE">
      <w:pPr>
        <w:pStyle w:val="19"/>
        <w:spacing w:before="143" w:line="228" w:lineRule="auto"/>
        <w:ind w:left="484"/>
      </w:pPr>
      <w:r>
        <w:t>A.公文是一种特殊的应用文</w:t>
      </w:r>
    </w:p>
    <w:p w14:paraId="1A86BBFB">
      <w:pPr>
        <w:pStyle w:val="19"/>
        <w:spacing w:before="143" w:line="228" w:lineRule="auto"/>
        <w:ind w:left="484"/>
      </w:pPr>
      <w:r>
        <w:t>B.公文的结构是指公文语言的组织构造</w:t>
      </w:r>
    </w:p>
    <w:p w14:paraId="0C91FD88">
      <w:pPr>
        <w:pStyle w:val="19"/>
        <w:spacing w:before="143" w:line="228" w:lineRule="auto"/>
        <w:ind w:left="484"/>
      </w:pPr>
      <w:r>
        <w:t>C.发文是指本机关制成发往内部或者外部的文件</w:t>
      </w:r>
    </w:p>
    <w:p w14:paraId="30CE7D62">
      <w:pPr>
        <w:pStyle w:val="19"/>
        <w:spacing w:before="143" w:line="228" w:lineRule="auto"/>
        <w:ind w:left="484"/>
      </w:pPr>
      <w:r>
        <w:t>D.公文形成的具体时间通常以领导签发的时间为准</w:t>
      </w:r>
    </w:p>
    <w:p w14:paraId="7158FCC4">
      <w:pPr>
        <w:pStyle w:val="19"/>
        <w:spacing w:before="143" w:line="228" w:lineRule="auto"/>
        <w:ind w:left="484"/>
      </w:pPr>
      <w:r>
        <w:t>400.公文的密级需要变更或解除的， 由（    ）决定。</w:t>
      </w:r>
    </w:p>
    <w:p w14:paraId="696B55C9">
      <w:pPr>
        <w:pStyle w:val="19"/>
        <w:spacing w:before="143" w:line="228" w:lineRule="auto"/>
        <w:ind w:left="484"/>
      </w:pPr>
      <w:r>
        <w:t>A.原确定密级的机关或其上级机关</w:t>
      </w:r>
    </w:p>
    <w:p w14:paraId="7FF39B9A">
      <w:pPr>
        <w:pStyle w:val="19"/>
        <w:spacing w:before="143" w:line="228" w:lineRule="auto"/>
        <w:ind w:left="484"/>
      </w:pPr>
      <w:r>
        <w:t>B.原接收公文的机关或省级机关</w:t>
      </w:r>
    </w:p>
    <w:p w14:paraId="23D5B0C4">
      <w:pPr>
        <w:pStyle w:val="19"/>
        <w:spacing w:before="143" w:line="228" w:lineRule="auto"/>
        <w:ind w:left="484"/>
      </w:pPr>
      <w:r>
        <w:t>C.原制发公文机关的上级主管部门</w:t>
      </w:r>
    </w:p>
    <w:p w14:paraId="7ED42E66">
      <w:pPr>
        <w:pStyle w:val="19"/>
        <w:spacing w:before="143" w:line="228" w:lineRule="auto"/>
        <w:ind w:left="484"/>
      </w:pPr>
      <w:r>
        <w:t>D.原保密公文所涉及的机关负责人</w:t>
      </w:r>
    </w:p>
    <w:p w14:paraId="52BFD664">
      <w:pPr>
        <w:pStyle w:val="19"/>
        <w:spacing w:before="143" w:line="228" w:lineRule="auto"/>
        <w:ind w:left="484"/>
      </w:pPr>
      <w:r>
        <w:t>401×省地震局对×市人民政府的询问进行答复，应使用的文种是（    ）。</w:t>
      </w:r>
    </w:p>
    <w:p w14:paraId="75874A81">
      <w:pPr>
        <w:pStyle w:val="19"/>
        <w:spacing w:before="143" w:line="228" w:lineRule="auto"/>
        <w:ind w:left="484"/>
      </w:pPr>
      <w:r>
        <w:t>A.请示                            B.报告</w:t>
      </w:r>
    </w:p>
    <w:p w14:paraId="1D6EF147">
      <w:pPr>
        <w:pStyle w:val="19"/>
        <w:spacing w:before="143" w:line="228" w:lineRule="auto"/>
        <w:ind w:left="484"/>
      </w:pPr>
      <w:r>
        <w:t>C.批复                            D.函</w:t>
      </w:r>
    </w:p>
    <w:p w14:paraId="6B1A1475">
      <w:pPr>
        <w:pStyle w:val="19"/>
        <w:spacing w:before="143" w:line="228" w:lineRule="auto"/>
        <w:ind w:left="484"/>
      </w:pPr>
      <w:r>
        <w:t>402.根据公文的写作要求，“粤政办发〔2019〕015 号 ”发文字号存在的问题是（    ）。</w:t>
      </w:r>
    </w:p>
    <w:p w14:paraId="08DA2158">
      <w:pPr>
        <w:pStyle w:val="19"/>
        <w:spacing w:before="143" w:line="228" w:lineRule="auto"/>
        <w:ind w:left="484"/>
      </w:pPr>
      <w:r>
        <w:t>A.发文字号顺序颠倒                B.发文字号缺项</w:t>
      </w:r>
    </w:p>
    <w:p w14:paraId="603D7D6E">
      <w:pPr>
        <w:pStyle w:val="19"/>
        <w:spacing w:before="143" w:line="228" w:lineRule="auto"/>
        <w:ind w:left="484"/>
      </w:pPr>
      <w:r>
        <w:t>C.发文机关代字不清                D.顺序号写法错误</w:t>
      </w:r>
    </w:p>
    <w:p w14:paraId="01282827">
      <w:pPr>
        <w:pStyle w:val="19"/>
        <w:spacing w:before="143" w:line="228" w:lineRule="auto"/>
        <w:ind w:left="484"/>
      </w:pPr>
      <w:r>
        <w:t>403.将版心内的公文格式各要素划分为三部分，下列要素中（    ）不包括在内。</w:t>
      </w:r>
    </w:p>
    <w:p w14:paraId="3717AF16">
      <w:pPr>
        <w:pStyle w:val="19"/>
        <w:spacing w:before="143" w:line="228" w:lineRule="auto"/>
        <w:ind w:left="484"/>
      </w:pPr>
      <w:r>
        <w:t>A.版头                            B.主体</w:t>
      </w:r>
    </w:p>
    <w:p w14:paraId="4CC9D91A">
      <w:pPr>
        <w:pStyle w:val="19"/>
        <w:spacing w:before="143" w:line="228" w:lineRule="auto"/>
        <w:ind w:left="484"/>
      </w:pPr>
      <w:r>
        <w:t>C.页码                             D.版记</w:t>
      </w:r>
    </w:p>
    <w:p w14:paraId="52E79D7A">
      <w:pPr>
        <w:pStyle w:val="19"/>
        <w:spacing w:before="143" w:line="228" w:lineRule="auto"/>
        <w:ind w:left="484"/>
      </w:pPr>
      <w:r>
        <w:t>404.多部门联合行文时，使用（    ）的发文字号。</w:t>
      </w:r>
    </w:p>
    <w:p w14:paraId="18068CC4">
      <w:pPr>
        <w:pStyle w:val="19"/>
        <w:spacing w:before="143" w:line="228" w:lineRule="auto"/>
        <w:ind w:left="484"/>
      </w:pPr>
      <w:r>
        <w:t>A.主办机关                        B.上级机关</w:t>
      </w:r>
    </w:p>
    <w:p w14:paraId="4FA7F3F1">
      <w:pPr>
        <w:pStyle w:val="19"/>
        <w:spacing w:before="143" w:line="228" w:lineRule="auto"/>
        <w:ind w:left="484"/>
      </w:pPr>
      <w:r>
        <w:t>C.领导机关                        D.各部门共有</w:t>
      </w:r>
    </w:p>
    <w:p w14:paraId="75269566">
      <w:pPr>
        <w:pStyle w:val="19"/>
        <w:spacing w:before="143" w:line="228" w:lineRule="auto"/>
        <w:ind w:left="484"/>
      </w:pPr>
      <w:r>
        <w:t>405.公文如需同时标注份号、密级和保密期限紧急程度，应以（    ）的顺序自上而下分行排列。</w:t>
      </w:r>
    </w:p>
    <w:p w14:paraId="416E0748">
      <w:pPr>
        <w:pStyle w:val="19"/>
        <w:spacing w:before="143" w:line="228" w:lineRule="auto"/>
        <w:ind w:left="484"/>
      </w:pPr>
      <w:r>
        <w:t>A.份号、密级和保密期限、紧急程度</w:t>
      </w:r>
    </w:p>
    <w:p w14:paraId="516DB6BA">
      <w:pPr>
        <w:pStyle w:val="19"/>
        <w:spacing w:before="143" w:line="228" w:lineRule="auto"/>
        <w:ind w:left="484"/>
      </w:pPr>
      <w:r>
        <w:t>B.份号、紧急程度、密级和保密期限</w:t>
      </w:r>
    </w:p>
    <w:p w14:paraId="58A7F9EE">
      <w:pPr>
        <w:pStyle w:val="19"/>
        <w:spacing w:before="143" w:line="228" w:lineRule="auto"/>
        <w:ind w:left="484"/>
      </w:pPr>
      <w:r>
        <w:t>C.密级和保密期限、紧急程度、份号</w:t>
      </w:r>
    </w:p>
    <w:p w14:paraId="0FCB29A4">
      <w:pPr>
        <w:pStyle w:val="19"/>
        <w:spacing w:before="143" w:line="228" w:lineRule="auto"/>
        <w:ind w:left="484"/>
      </w:pPr>
      <w:r>
        <w:t>D.密级和保密期限、份号、紧急程度</w:t>
      </w:r>
    </w:p>
    <w:p w14:paraId="76587075">
      <w:pPr>
        <w:pStyle w:val="19"/>
        <w:spacing w:before="143" w:line="228" w:lineRule="auto"/>
        <w:ind w:left="484"/>
      </w:pPr>
      <w:r>
        <w:t>406.下列公文发文字号正确的是（    ）。</w:t>
      </w:r>
    </w:p>
    <w:p w14:paraId="3748625B">
      <w:pPr>
        <w:pStyle w:val="19"/>
        <w:spacing w:before="143" w:line="228" w:lineRule="auto"/>
        <w:ind w:left="484"/>
      </w:pPr>
      <w:r>
        <w:t>A.赣府发｜202001 号                B.赣府发（2020）第 1 号</w:t>
      </w:r>
    </w:p>
    <w:p w14:paraId="4CE9D4CE">
      <w:pPr>
        <w:pStyle w:val="19"/>
        <w:spacing w:before="143" w:line="228" w:lineRule="auto"/>
        <w:ind w:left="484"/>
      </w:pPr>
      <w:r>
        <w:t>C.赣府发〔2020〕号                 D.赣府发（2020）第 01 号</w:t>
      </w:r>
    </w:p>
    <w:p w14:paraId="1528D2EE">
      <w:pPr>
        <w:pStyle w:val="19"/>
        <w:spacing w:before="143" w:line="228" w:lineRule="auto"/>
        <w:ind w:left="484"/>
      </w:pPr>
      <w:r>
        <w:t>407.市公安局给市财政局发文商洽划拨经费事宜，应选用的文种是（    ）。</w:t>
      </w:r>
    </w:p>
    <w:p w14:paraId="152660F0">
      <w:pPr>
        <w:pStyle w:val="19"/>
        <w:spacing w:before="143" w:line="228" w:lineRule="auto"/>
        <w:ind w:left="484"/>
      </w:pPr>
      <w:r>
        <w:t>A.意见                            B.通知</w:t>
      </w:r>
    </w:p>
    <w:p w14:paraId="364CA9F1">
      <w:pPr>
        <w:pStyle w:val="19"/>
        <w:spacing w:before="143" w:line="228" w:lineRule="auto"/>
        <w:ind w:left="484"/>
      </w:pPr>
      <w:r>
        <w:t>C.函                               D.请示</w:t>
      </w:r>
    </w:p>
    <w:p w14:paraId="064D83CB">
      <w:pPr>
        <w:pStyle w:val="19"/>
        <w:spacing w:before="143" w:line="228" w:lineRule="auto"/>
        <w:ind w:left="484"/>
      </w:pPr>
      <w:r>
        <w:t>408.某局任命张勇同志为规划科长，可使用的公文文种是（    ）。</w:t>
      </w:r>
    </w:p>
    <w:p w14:paraId="4D1EA6D6">
      <w:pPr>
        <w:pStyle w:val="19"/>
        <w:spacing w:before="143" w:line="228" w:lineRule="auto"/>
        <w:ind w:left="484"/>
      </w:pPr>
      <w:r>
        <w:t>A.通知                            B.决定</w:t>
      </w:r>
    </w:p>
    <w:p w14:paraId="065D2B40">
      <w:pPr>
        <w:pStyle w:val="19"/>
        <w:spacing w:before="143" w:line="228" w:lineRule="auto"/>
        <w:ind w:left="484"/>
      </w:pPr>
      <w:r>
        <w:t>C.决议                             D.报告</w:t>
      </w:r>
    </w:p>
    <w:p w14:paraId="3EC3707B">
      <w:pPr>
        <w:pStyle w:val="19"/>
        <w:spacing w:before="143" w:line="228" w:lineRule="auto"/>
        <w:ind w:left="484"/>
      </w:pPr>
      <w:r>
        <w:t>409.适用于对重要事项或重大行动作出安排，奖惩有关单位及人员，变更或撤销下级机关不适当的决定的公文种类是（    ）。</w:t>
      </w:r>
    </w:p>
    <w:p w14:paraId="47504CB0">
      <w:pPr>
        <w:pStyle w:val="19"/>
        <w:spacing w:before="143" w:line="228" w:lineRule="auto"/>
        <w:ind w:left="484"/>
      </w:pPr>
      <w:r>
        <w:t>A.通知                            B.决定</w:t>
      </w:r>
    </w:p>
    <w:p w14:paraId="32D999C1">
      <w:pPr>
        <w:pStyle w:val="19"/>
        <w:spacing w:before="143" w:line="228" w:lineRule="auto"/>
        <w:ind w:left="484"/>
      </w:pPr>
      <w:r>
        <w:t>C.启示                             D.通报</w:t>
      </w:r>
    </w:p>
    <w:p w14:paraId="455CC7F3">
      <w:pPr>
        <w:pStyle w:val="19"/>
        <w:spacing w:before="143" w:line="228" w:lineRule="auto"/>
        <w:ind w:left="484"/>
      </w:pPr>
      <w:r>
        <w:t>410.联合行文时，公文的作者应是（    ）。</w:t>
      </w:r>
    </w:p>
    <w:p w14:paraId="5582C4D8">
      <w:pPr>
        <w:pStyle w:val="19"/>
        <w:spacing w:before="143" w:line="228" w:lineRule="auto"/>
        <w:ind w:left="484"/>
      </w:pPr>
      <w:r>
        <w:t>A.同级机关                        B.同一系统的机关</w:t>
      </w:r>
    </w:p>
    <w:p w14:paraId="21E912AE">
      <w:pPr>
        <w:pStyle w:val="19"/>
        <w:spacing w:before="143" w:line="228" w:lineRule="auto"/>
        <w:ind w:left="484"/>
      </w:pPr>
      <w:r>
        <w:t>C.三个以上的机关                  D.行政主管机关和业务指导机关</w:t>
      </w:r>
    </w:p>
    <w:p w14:paraId="62E925AB">
      <w:pPr>
        <w:pStyle w:val="19"/>
        <w:spacing w:before="143" w:line="228" w:lineRule="auto"/>
        <w:ind w:left="484"/>
      </w:pPr>
      <w:r>
        <w:t>411.公文草稿的特点不包括（    ）。</w:t>
      </w:r>
    </w:p>
    <w:p w14:paraId="203E77B0">
      <w:pPr>
        <w:pStyle w:val="19"/>
        <w:spacing w:before="143" w:line="228" w:lineRule="auto"/>
        <w:ind w:left="484"/>
      </w:pPr>
      <w:r>
        <w:t>A.尚未定型                        B.非正式</w:t>
      </w:r>
    </w:p>
    <w:p w14:paraId="38B3D6CF">
      <w:pPr>
        <w:pStyle w:val="19"/>
        <w:spacing w:before="143" w:line="228" w:lineRule="auto"/>
        <w:ind w:left="484"/>
      </w:pPr>
      <w:r>
        <w:t>C.无效力                          D.未审核</w:t>
      </w:r>
    </w:p>
    <w:p w14:paraId="7A3A3095">
      <w:pPr>
        <w:pStyle w:val="19"/>
        <w:spacing w:before="143" w:line="228" w:lineRule="auto"/>
        <w:ind w:left="484"/>
      </w:pPr>
      <w:r>
        <w:t>412.机关公文文稿经签发后，即为（    ）。</w:t>
      </w:r>
    </w:p>
    <w:p w14:paraId="5A4DBBF9">
      <w:pPr>
        <w:pStyle w:val="19"/>
        <w:spacing w:before="143" w:line="228" w:lineRule="auto"/>
        <w:ind w:left="484"/>
      </w:pPr>
      <w:r>
        <w:t>A.公文的定稿                      B.公文的草稿</w:t>
      </w:r>
    </w:p>
    <w:p w14:paraId="13092325">
      <w:pPr>
        <w:pStyle w:val="19"/>
        <w:spacing w:before="143" w:line="228" w:lineRule="auto"/>
        <w:ind w:left="484"/>
      </w:pPr>
      <w:r>
        <w:t>C.公文的会签                      D.公文的核发</w:t>
      </w:r>
    </w:p>
    <w:p w14:paraId="389E1570">
      <w:pPr>
        <w:pStyle w:val="19"/>
        <w:spacing w:before="143" w:line="228" w:lineRule="auto"/>
        <w:ind w:left="484"/>
      </w:pPr>
      <w:r>
        <w:t>413.党政企事业单位中属于下级向上级报送的公文种类是（    ）。</w:t>
      </w:r>
    </w:p>
    <w:p w14:paraId="08073844">
      <w:pPr>
        <w:pStyle w:val="19"/>
        <w:spacing w:before="143" w:line="228" w:lineRule="auto"/>
        <w:ind w:left="484"/>
      </w:pPr>
      <w:r>
        <w:t>A.报告、通告                      B.通报、请示</w:t>
      </w:r>
    </w:p>
    <w:p w14:paraId="06C9CFF7">
      <w:pPr>
        <w:pStyle w:val="19"/>
        <w:spacing w:before="143" w:line="228" w:lineRule="auto"/>
        <w:ind w:left="484"/>
      </w:pPr>
      <w:r>
        <w:t>C.请示、报告                      D.通知、报告</w:t>
      </w:r>
    </w:p>
    <w:p w14:paraId="575B86D5">
      <w:pPr>
        <w:pStyle w:val="19"/>
        <w:spacing w:before="143" w:line="228" w:lineRule="auto"/>
        <w:ind w:left="484"/>
      </w:pPr>
      <w:r>
        <w:t>414.函在文种上属于（    ），在公务活动领域上属于（    ）。</w:t>
      </w:r>
    </w:p>
    <w:p w14:paraId="36073850">
      <w:pPr>
        <w:pStyle w:val="19"/>
        <w:spacing w:before="143" w:line="228" w:lineRule="auto"/>
        <w:ind w:left="484"/>
      </w:pPr>
      <w:r>
        <w:t>A.规范性文件 通用文件</w:t>
      </w:r>
    </w:p>
    <w:p w14:paraId="549CB512">
      <w:pPr>
        <w:pStyle w:val="19"/>
        <w:spacing w:before="143" w:line="228" w:lineRule="auto"/>
        <w:ind w:left="484"/>
      </w:pPr>
      <w:r>
        <w:t>B.商洽性文件 通用文件</w:t>
      </w:r>
    </w:p>
    <w:p w14:paraId="0A40C80F">
      <w:pPr>
        <w:pStyle w:val="19"/>
        <w:spacing w:before="143" w:line="228" w:lineRule="auto"/>
        <w:ind w:left="484"/>
      </w:pPr>
      <w:r>
        <w:t>C.陈述呈请性文件 专用文件</w:t>
      </w:r>
    </w:p>
    <w:p w14:paraId="63C98DF8">
      <w:pPr>
        <w:pStyle w:val="19"/>
        <w:spacing w:before="143" w:line="228" w:lineRule="auto"/>
        <w:ind w:left="484"/>
      </w:pPr>
      <w:r>
        <w:t>D.领导指导性文件 专用文件</w:t>
      </w:r>
    </w:p>
    <w:p w14:paraId="1C1E0437">
      <w:pPr>
        <w:pStyle w:val="19"/>
        <w:spacing w:before="143" w:line="228" w:lineRule="auto"/>
        <w:ind w:left="484"/>
      </w:pPr>
      <w:r>
        <w:t>415.根据公文内容重要程度，公文密级分为（    ）。</w:t>
      </w:r>
    </w:p>
    <w:p w14:paraId="53C7ADE5">
      <w:pPr>
        <w:pStyle w:val="19"/>
        <w:spacing w:before="143" w:line="228" w:lineRule="auto"/>
        <w:ind w:left="484"/>
      </w:pPr>
      <w:r>
        <w:t>A.绝密、加密、机密三级</w:t>
      </w:r>
    </w:p>
    <w:p w14:paraId="7B88FE72">
      <w:pPr>
        <w:pStyle w:val="19"/>
        <w:spacing w:before="143" w:line="228" w:lineRule="auto"/>
        <w:ind w:left="484"/>
      </w:pPr>
      <w:r>
        <w:t>B.绝密、机密、秘密三级</w:t>
      </w:r>
    </w:p>
    <w:p w14:paraId="04141462">
      <w:pPr>
        <w:pStyle w:val="19"/>
        <w:spacing w:before="143" w:line="228" w:lineRule="auto"/>
        <w:ind w:left="484"/>
      </w:pPr>
      <w:r>
        <w:t>C.机密、保密、秘密三级</w:t>
      </w:r>
    </w:p>
    <w:p w14:paraId="2042BFB4">
      <w:pPr>
        <w:pStyle w:val="19"/>
        <w:spacing w:before="143" w:line="228" w:lineRule="auto"/>
        <w:ind w:left="484"/>
      </w:pPr>
      <w:r>
        <w:t>D.特密、绝密、秘密三级</w:t>
      </w:r>
    </w:p>
    <w:p w14:paraId="63E4F9E3">
      <w:pPr>
        <w:pStyle w:val="19"/>
        <w:spacing w:before="143" w:line="228" w:lineRule="auto"/>
        <w:ind w:left="484"/>
      </w:pPr>
      <w:r>
        <w:t>416.下列批复引语符合规范要求的是（    ）。</w:t>
      </w:r>
    </w:p>
    <w:p w14:paraId="14EA09B4">
      <w:pPr>
        <w:pStyle w:val="19"/>
        <w:spacing w:before="143" w:line="228" w:lineRule="auto"/>
        <w:ind w:left="484"/>
      </w:pPr>
      <w:r>
        <w:t>A.你局来文收悉</w:t>
      </w:r>
    </w:p>
    <w:p w14:paraId="2C160238">
      <w:pPr>
        <w:pStyle w:val="19"/>
        <w:spacing w:before="143" w:line="228" w:lineRule="auto"/>
        <w:ind w:left="484"/>
      </w:pPr>
      <w:r>
        <w:t>B.你局上月报来的请示收悉</w:t>
      </w:r>
    </w:p>
    <w:p w14:paraId="0BF97B91">
      <w:pPr>
        <w:pStyle w:val="19"/>
        <w:spacing w:before="143" w:line="228" w:lineRule="auto"/>
        <w:ind w:left="484"/>
      </w:pPr>
      <w:r>
        <w:t>C.你局 X（2005）号文《关于× × ×的请示》收悉</w:t>
      </w:r>
    </w:p>
    <w:p w14:paraId="18C0B373">
      <w:pPr>
        <w:pStyle w:val="19"/>
        <w:spacing w:before="143" w:line="228" w:lineRule="auto"/>
        <w:ind w:left="484"/>
      </w:pPr>
      <w:r>
        <w:t>D.你局《关于 X 的请示》 ( ×〔2005〕 ×号）收悉</w:t>
      </w:r>
    </w:p>
    <w:p w14:paraId="51D5F506">
      <w:pPr>
        <w:pStyle w:val="19"/>
        <w:spacing w:before="143" w:line="228" w:lineRule="auto"/>
        <w:ind w:left="484"/>
      </w:pPr>
      <w:r>
        <w:t>417.关于请示与报告的区别，下列说法错误的是（    ）。</w:t>
      </w:r>
    </w:p>
    <w:p w14:paraId="6DBE6238">
      <w:pPr>
        <w:pStyle w:val="19"/>
        <w:spacing w:before="143" w:line="228" w:lineRule="auto"/>
        <w:ind w:left="484"/>
      </w:pPr>
      <w:r>
        <w:t>A.请示一般用于请求指示，报告一般用于汇报工作</w:t>
      </w:r>
    </w:p>
    <w:p w14:paraId="216D99E9">
      <w:pPr>
        <w:pStyle w:val="19"/>
        <w:spacing w:before="143" w:line="228" w:lineRule="auto"/>
        <w:ind w:left="484"/>
      </w:pPr>
      <w:r>
        <w:t>B.请示是上行文，报告是上行文或平行文</w:t>
      </w:r>
    </w:p>
    <w:p w14:paraId="6B049C09">
      <w:pPr>
        <w:pStyle w:val="19"/>
        <w:spacing w:before="143" w:line="228" w:lineRule="auto"/>
        <w:ind w:left="484"/>
      </w:pPr>
      <w:r>
        <w:t>C.请示一般一文一事，报告内容可以涉及多方面</w:t>
      </w:r>
    </w:p>
    <w:p w14:paraId="01EC18F5">
      <w:pPr>
        <w:pStyle w:val="19"/>
        <w:spacing w:before="143" w:line="228" w:lineRule="auto"/>
        <w:ind w:left="484"/>
      </w:pPr>
      <w:r>
        <w:t>D.请示要求批复，报告一般不做批复</w:t>
      </w:r>
    </w:p>
    <w:p w14:paraId="502D81FA">
      <w:pPr>
        <w:pStyle w:val="19"/>
        <w:spacing w:before="143" w:line="228" w:lineRule="auto"/>
        <w:ind w:left="484"/>
      </w:pPr>
      <w:r>
        <w:t>418.下列公文标题，符合规范的是（    ）。</w:t>
      </w:r>
    </w:p>
    <w:p w14:paraId="16D16561">
      <w:pPr>
        <w:pStyle w:val="19"/>
        <w:spacing w:before="143" w:line="228" w:lineRule="auto"/>
        <w:ind w:left="484"/>
      </w:pPr>
      <w:r>
        <w:t>A.《 × ×市政府关于完善商品房销售和差别化信贷政策的通知》</w:t>
      </w:r>
    </w:p>
    <w:p w14:paraId="5E0249B6">
      <w:pPr>
        <w:pStyle w:val="19"/>
        <w:spacing w:before="143" w:line="228" w:lineRule="auto"/>
        <w:ind w:left="484"/>
      </w:pPr>
      <w:r>
        <w:t>B.《 × ×市教育局组织申请省级社区教育品牌工作的通知》</w:t>
      </w:r>
    </w:p>
    <w:p w14:paraId="590FC06A">
      <w:pPr>
        <w:pStyle w:val="19"/>
        <w:spacing w:before="143" w:line="228" w:lineRule="auto"/>
        <w:ind w:left="484"/>
      </w:pPr>
      <w:r>
        <w:t>C.《 × ×市发改委关于〈关于开展“学转促 ”专项活动的通知〉》</w:t>
      </w:r>
    </w:p>
    <w:p w14:paraId="036904AB">
      <w:pPr>
        <w:pStyle w:val="19"/>
        <w:spacing w:before="143" w:line="228" w:lineRule="auto"/>
        <w:ind w:left="484"/>
      </w:pPr>
      <w:r>
        <w:t>D.《 × ×师范大学关于增设秘书专业的请示函》</w:t>
      </w:r>
    </w:p>
    <w:p w14:paraId="7D47770E">
      <w:pPr>
        <w:pStyle w:val="19"/>
        <w:spacing w:before="143" w:line="228" w:lineRule="auto"/>
        <w:ind w:left="484"/>
      </w:pPr>
      <w:r>
        <w:t>419.下列可用通报行文的是（    ）。</w:t>
      </w:r>
    </w:p>
    <w:p w14:paraId="22089558">
      <w:pPr>
        <w:pStyle w:val="19"/>
        <w:spacing w:before="143" w:line="228" w:lineRule="auto"/>
        <w:ind w:left="484"/>
      </w:pPr>
      <w:r>
        <w:t>A.国务院发布《党政机关公文处理工作条例》 B. × ×省人民政府表先进集体和先进工作者</w:t>
      </w:r>
    </w:p>
    <w:p w14:paraId="6B453B98">
      <w:pPr>
        <w:pStyle w:val="19"/>
        <w:spacing w:before="143" w:line="228" w:lineRule="auto"/>
        <w:ind w:left="484"/>
      </w:pPr>
      <w:r>
        <w:t>C. × ×市人社局公布事业单位公开招聘工作人员有关事宜</w:t>
      </w:r>
    </w:p>
    <w:p w14:paraId="09AF70BF">
      <w:pPr>
        <w:pStyle w:val="19"/>
        <w:spacing w:before="143" w:line="228" w:lineRule="auto"/>
        <w:ind w:left="484"/>
      </w:pPr>
      <w:r>
        <w:t>D. × ×市人民政府要求确定市树市花</w:t>
      </w:r>
    </w:p>
    <w:p w14:paraId="5B004C84">
      <w:pPr>
        <w:pStyle w:val="19"/>
        <w:spacing w:before="143" w:line="228" w:lineRule="auto"/>
        <w:ind w:left="484"/>
      </w:pPr>
      <w:r>
        <w:t>420.批转下级文书，转发上级和不相隶属单位的文书，发布规章、传达要求和有关单位周知或者共同执行的事项，用（    ）。</w:t>
      </w:r>
    </w:p>
    <w:p w14:paraId="0FE89458">
      <w:pPr>
        <w:pStyle w:val="19"/>
        <w:spacing w:before="143" w:line="228" w:lineRule="auto"/>
        <w:ind w:left="484"/>
      </w:pPr>
      <w:r>
        <w:t>A.通知                            B.批复</w:t>
      </w:r>
    </w:p>
    <w:p w14:paraId="7B156D32">
      <w:pPr>
        <w:pStyle w:val="19"/>
        <w:spacing w:before="143" w:line="228" w:lineRule="auto"/>
        <w:ind w:left="484"/>
      </w:pPr>
      <w:r>
        <w:t>C.函                               D.通报</w:t>
      </w:r>
    </w:p>
    <w:p w14:paraId="7C3C0E78">
      <w:pPr>
        <w:pStyle w:val="19"/>
        <w:spacing w:before="143" w:line="228" w:lineRule="auto"/>
        <w:ind w:left="484"/>
      </w:pPr>
      <w:r>
        <w:t>421.对于× ×局《关于举办我市 2018 年冰雪旅游节的请示》，下列批复意见恰当的是（    ）。</w:t>
      </w:r>
    </w:p>
    <w:p w14:paraId="7270E733">
      <w:pPr>
        <w:pStyle w:val="19"/>
        <w:spacing w:before="143" w:line="228" w:lineRule="auto"/>
        <w:ind w:left="484"/>
      </w:pPr>
      <w:r>
        <w:t>A.拟同意                          B.同意，请××局承办</w:t>
      </w:r>
    </w:p>
    <w:p w14:paraId="23A15127">
      <w:pPr>
        <w:pStyle w:val="19"/>
        <w:spacing w:before="143" w:line="228" w:lineRule="auto"/>
        <w:ind w:left="484"/>
      </w:pPr>
      <w:r>
        <w:t>C.请有关部门协调                  D.阅</w:t>
      </w:r>
    </w:p>
    <w:p w14:paraId="710F22E4">
      <w:pPr>
        <w:pStyle w:val="19"/>
        <w:spacing w:before="143" w:line="228" w:lineRule="auto"/>
        <w:ind w:left="484"/>
      </w:pPr>
      <w:r>
        <w:t>422.某大学拟发文处理在期末考试作弊的学生，应用（    ）行文。</w:t>
      </w:r>
    </w:p>
    <w:p w14:paraId="73238583">
      <w:pPr>
        <w:pStyle w:val="19"/>
        <w:spacing w:before="143" w:line="228" w:lineRule="auto"/>
        <w:ind w:left="484"/>
      </w:pPr>
      <w:r>
        <w:t>A.通报                            B.通知</w:t>
      </w:r>
    </w:p>
    <w:p w14:paraId="5E769BA2">
      <w:pPr>
        <w:pStyle w:val="19"/>
        <w:spacing w:before="143" w:line="228" w:lineRule="auto"/>
        <w:ind w:left="484"/>
      </w:pPr>
      <w:r>
        <w:t>C.通告                             D.决定</w:t>
      </w:r>
    </w:p>
    <w:p w14:paraId="32F93B91">
      <w:pPr>
        <w:pStyle w:val="19"/>
        <w:spacing w:before="143" w:line="228" w:lineRule="auto"/>
        <w:ind w:left="484"/>
      </w:pPr>
      <w:r>
        <w:t>423.公告与通告的区别在于（    ）。</w:t>
      </w:r>
    </w:p>
    <w:p w14:paraId="44DDC427">
      <w:pPr>
        <w:pStyle w:val="19"/>
        <w:spacing w:before="143" w:line="228" w:lineRule="auto"/>
        <w:ind w:left="484"/>
      </w:pPr>
      <w:r>
        <w:t>A.前者应写明主送单位，后者无须写明主送单位</w:t>
      </w:r>
    </w:p>
    <w:p w14:paraId="6C67B37B">
      <w:pPr>
        <w:pStyle w:val="19"/>
        <w:spacing w:before="143" w:line="228" w:lineRule="auto"/>
        <w:ind w:left="484"/>
      </w:pPr>
      <w:r>
        <w:t>B.前者范围大，后者范围小</w:t>
      </w:r>
    </w:p>
    <w:p w14:paraId="039884F5">
      <w:pPr>
        <w:pStyle w:val="19"/>
        <w:spacing w:before="143" w:line="228" w:lineRule="auto"/>
        <w:ind w:left="484"/>
      </w:pPr>
      <w:r>
        <w:t>C.前者可登报，后者不可登报</w:t>
      </w:r>
    </w:p>
    <w:p w14:paraId="72A81F18">
      <w:pPr>
        <w:pStyle w:val="19"/>
        <w:spacing w:before="143" w:line="228" w:lineRule="auto"/>
        <w:ind w:left="484"/>
      </w:pPr>
      <w:r>
        <w:t>D.前者内容复杂，后者内容简单</w:t>
      </w:r>
    </w:p>
    <w:p w14:paraId="55B143CD">
      <w:pPr>
        <w:pStyle w:val="19"/>
        <w:spacing w:before="143" w:line="228" w:lineRule="auto"/>
        <w:ind w:left="484"/>
      </w:pPr>
      <w:r>
        <w:t>424.下列哪个事由不可以使用决定？ (    )</w:t>
      </w:r>
    </w:p>
    <w:p w14:paraId="60D0013E">
      <w:pPr>
        <w:pStyle w:val="19"/>
        <w:spacing w:before="143" w:line="228" w:lineRule="auto"/>
        <w:ind w:left="484"/>
      </w:pPr>
      <w:r>
        <w:t>A.严惩严重破坏社会治安的犯罪分子的工作安排</w:t>
      </w:r>
    </w:p>
    <w:p w14:paraId="3DE7D449">
      <w:pPr>
        <w:pStyle w:val="19"/>
        <w:spacing w:before="143" w:line="228" w:lineRule="auto"/>
        <w:ind w:left="484"/>
      </w:pPr>
      <w:r>
        <w:t>B.大兴安岭森林特大火灾事故的处理</w:t>
      </w:r>
    </w:p>
    <w:p w14:paraId="3A3274D2">
      <w:pPr>
        <w:pStyle w:val="19"/>
        <w:spacing w:before="143" w:line="228" w:lineRule="auto"/>
        <w:ind w:left="484"/>
      </w:pPr>
      <w:r>
        <w:t>C.授×× ×全国劳动模范的称号的嘉奖</w:t>
      </w:r>
    </w:p>
    <w:p w14:paraId="2040606B">
      <w:pPr>
        <w:pStyle w:val="19"/>
        <w:spacing w:before="143" w:line="228" w:lineRule="auto"/>
        <w:ind w:left="484"/>
      </w:pPr>
      <w:r>
        <w:t>D.在太平洋×地区实验运载火箭，使过往船只周知</w:t>
      </w:r>
    </w:p>
    <w:p w14:paraId="15EB5B22">
      <w:pPr>
        <w:pStyle w:val="19"/>
        <w:spacing w:before="143" w:line="228" w:lineRule="auto"/>
        <w:ind w:left="484"/>
      </w:pPr>
      <w:r>
        <w:t>425.下列标题书写正确的是（    ）。</w:t>
      </w:r>
    </w:p>
    <w:p w14:paraId="3BFDECB6">
      <w:pPr>
        <w:pStyle w:val="19"/>
        <w:spacing w:before="143" w:line="228" w:lineRule="auto"/>
        <w:ind w:left="484"/>
      </w:pPr>
      <w:r>
        <w:t>A.《关于恳请购置办公设备的请求报告》</w:t>
      </w:r>
    </w:p>
    <w:p w14:paraId="40FD2EB2">
      <w:pPr>
        <w:pStyle w:val="19"/>
        <w:spacing w:before="143" w:line="228" w:lineRule="auto"/>
        <w:ind w:left="484"/>
      </w:pPr>
      <w:r>
        <w:t>B.《国务院关于取消一批职业资格许可和认定事项的决定》</w:t>
      </w:r>
    </w:p>
    <w:p w14:paraId="7AD0F053">
      <w:pPr>
        <w:pStyle w:val="19"/>
        <w:spacing w:before="143" w:line="228" w:lineRule="auto"/>
        <w:ind w:left="484"/>
      </w:pPr>
      <w:r>
        <w:t>C.《关于进一步搞活厂办企业有关政策的试行办法》</w:t>
      </w:r>
    </w:p>
    <w:p w14:paraId="47D59CAB">
      <w:pPr>
        <w:pStyle w:val="19"/>
        <w:spacing w:before="143" w:line="228" w:lineRule="auto"/>
        <w:ind w:left="484"/>
      </w:pPr>
      <w:r>
        <w:t>D.《市关于食品问题的公告》</w:t>
      </w:r>
    </w:p>
    <w:p w14:paraId="6C3BD46C">
      <w:pPr>
        <w:pStyle w:val="19"/>
        <w:spacing w:before="143" w:line="228" w:lineRule="auto"/>
        <w:ind w:left="484"/>
      </w:pPr>
      <w:r>
        <w:t>426.关于发文字号，下列表述错误的是（    ）。</w:t>
      </w:r>
    </w:p>
    <w:p w14:paraId="2163B964">
      <w:pPr>
        <w:pStyle w:val="19"/>
        <w:spacing w:before="143" w:line="228" w:lineRule="auto"/>
        <w:ind w:left="484"/>
      </w:pPr>
      <w:r>
        <w:t>A.年份要用六角括号“〔〕 ”括入</w:t>
      </w:r>
    </w:p>
    <w:p w14:paraId="42F5544C">
      <w:pPr>
        <w:pStyle w:val="19"/>
        <w:spacing w:before="143" w:line="228" w:lineRule="auto"/>
        <w:ind w:left="484"/>
      </w:pPr>
      <w:r>
        <w:t>B.年份、发文顺序号都应用阿拉伯数字标注</w:t>
      </w:r>
    </w:p>
    <w:p w14:paraId="34A21BD7">
      <w:pPr>
        <w:pStyle w:val="19"/>
        <w:spacing w:before="143" w:line="228" w:lineRule="auto"/>
        <w:ind w:left="484"/>
      </w:pPr>
      <w:r>
        <w:t>C.发文顺序号前加“第 ”字</w:t>
      </w:r>
    </w:p>
    <w:p w14:paraId="4ECF0CAC">
      <w:pPr>
        <w:pStyle w:val="19"/>
        <w:spacing w:before="143" w:line="228" w:lineRule="auto"/>
        <w:ind w:left="484"/>
      </w:pPr>
      <w:r>
        <w:t>D.发文顺序号结尾加“号 ”字</w:t>
      </w:r>
    </w:p>
    <w:p w14:paraId="49B9F268">
      <w:pPr>
        <w:pStyle w:val="19"/>
        <w:spacing w:before="143" w:line="228" w:lineRule="auto"/>
        <w:ind w:left="484"/>
      </w:pPr>
      <w:r>
        <w:t>427.某县县委向全县的各级组织提出开展“三讲 ”工作的原则和要求，应使用的公文文种是（    ）。</w:t>
      </w:r>
    </w:p>
    <w:p w14:paraId="25FC2361">
      <w:pPr>
        <w:pStyle w:val="19"/>
        <w:spacing w:before="143" w:line="228" w:lineRule="auto"/>
        <w:ind w:left="484"/>
      </w:pPr>
      <w:r>
        <w:t>A.决议                            B.指示</w:t>
      </w:r>
    </w:p>
    <w:p w14:paraId="0539C9A2">
      <w:pPr>
        <w:pStyle w:val="19"/>
        <w:spacing w:before="143" w:line="228" w:lineRule="auto"/>
        <w:ind w:left="484"/>
      </w:pPr>
      <w:r>
        <w:t>C.通报                             D.通知</w:t>
      </w:r>
    </w:p>
    <w:p w14:paraId="5FB4ACD1">
      <w:pPr>
        <w:pStyle w:val="19"/>
        <w:spacing w:before="143" w:line="228" w:lineRule="auto"/>
        <w:ind w:left="484"/>
      </w:pPr>
      <w:r>
        <w:t>428.撰写《关于审批第三批国家历史文化名城和加强保护管理的请示》一文时，符合撰写要求的说法是(    ) 。</w:t>
      </w:r>
    </w:p>
    <w:p w14:paraId="60115EF2">
      <w:pPr>
        <w:pStyle w:val="19"/>
        <w:spacing w:before="143" w:line="228" w:lineRule="auto"/>
        <w:ind w:left="484"/>
      </w:pPr>
      <w:r>
        <w:t>A.应正确标注主送机关和抄送机关</w:t>
      </w:r>
    </w:p>
    <w:p w14:paraId="67D2C860">
      <w:pPr>
        <w:pStyle w:val="19"/>
        <w:spacing w:before="143" w:line="228" w:lineRule="auto"/>
        <w:ind w:left="484"/>
      </w:pPr>
      <w:r>
        <w:t>B.一般应直接报送领导者个人</w:t>
      </w:r>
    </w:p>
    <w:p w14:paraId="73DDE68F">
      <w:pPr>
        <w:pStyle w:val="19"/>
        <w:spacing w:before="143" w:line="228" w:lineRule="auto"/>
        <w:ind w:left="484"/>
      </w:pPr>
      <w:r>
        <w:t>C.适宜采用概括叙述的表达方式，避免描述事情的细枝末节或罗列数字</w:t>
      </w:r>
    </w:p>
    <w:p w14:paraId="4E21DFC2">
      <w:pPr>
        <w:pStyle w:val="19"/>
        <w:spacing w:before="143" w:line="228" w:lineRule="auto"/>
        <w:ind w:left="484"/>
      </w:pPr>
      <w:r>
        <w:t>D.可同时要求对历史文化名城周边的自然风景区加以保护管理</w:t>
      </w:r>
    </w:p>
    <w:p w14:paraId="4ADF86BD">
      <w:pPr>
        <w:pStyle w:val="19"/>
        <w:spacing w:before="143" w:line="228" w:lineRule="auto"/>
        <w:ind w:left="484"/>
      </w:pPr>
      <w:r>
        <w:t>三、多项选择题</w:t>
      </w:r>
    </w:p>
    <w:p w14:paraId="278C4474">
      <w:pPr>
        <w:pStyle w:val="19"/>
        <w:spacing w:before="143" w:line="228" w:lineRule="auto"/>
        <w:ind w:left="484"/>
      </w:pPr>
      <w:r>
        <w:t>429.属于报告的适用范围的有（    ）。</w:t>
      </w:r>
    </w:p>
    <w:p w14:paraId="18C8B85C">
      <w:pPr>
        <w:pStyle w:val="19"/>
        <w:spacing w:before="143" w:line="228" w:lineRule="auto"/>
        <w:ind w:left="484"/>
      </w:pPr>
      <w:r>
        <w:t>A.汇报工作                        B.请求上级机关批复</w:t>
      </w:r>
    </w:p>
    <w:p w14:paraId="3623DEFD">
      <w:pPr>
        <w:pStyle w:val="19"/>
        <w:spacing w:before="143" w:line="228" w:lineRule="auto"/>
        <w:ind w:left="484"/>
      </w:pPr>
      <w:r>
        <w:t>C.反映情况                        D.答复上级机关的询问</w:t>
      </w:r>
    </w:p>
    <w:p w14:paraId="5B96255B">
      <w:pPr>
        <w:pStyle w:val="19"/>
        <w:spacing w:before="143" w:line="228" w:lineRule="auto"/>
        <w:ind w:left="484"/>
      </w:pPr>
      <w:r>
        <w:t>430.公文的文稿是指公文在起草过程中形成的稿件，包括（    ）。</w:t>
      </w:r>
    </w:p>
    <w:p w14:paraId="5B9496C4">
      <w:pPr>
        <w:pStyle w:val="19"/>
        <w:spacing w:before="143" w:line="228" w:lineRule="auto"/>
        <w:ind w:left="484"/>
      </w:pPr>
      <w:r>
        <w:t>A.草稿                                  B.定稿</w:t>
      </w:r>
    </w:p>
    <w:p w14:paraId="51102BED">
      <w:pPr>
        <w:pStyle w:val="19"/>
        <w:spacing w:before="143" w:line="228" w:lineRule="auto"/>
        <w:ind w:left="484"/>
      </w:pPr>
      <w:r>
        <w:t>C.正本                                   D.副本</w:t>
      </w:r>
    </w:p>
    <w:p w14:paraId="12A3C017">
      <w:pPr>
        <w:pStyle w:val="19"/>
        <w:spacing w:before="143" w:line="228" w:lineRule="auto"/>
        <w:ind w:left="484"/>
      </w:pPr>
      <w:r>
        <w:t>431.下列公务事项中，可以使用请示的有（    ）。</w:t>
      </w:r>
    </w:p>
    <w:p w14:paraId="3B3A9E1D">
      <w:pPr>
        <w:pStyle w:val="19"/>
        <w:spacing w:before="143" w:line="228" w:lineRule="auto"/>
        <w:ind w:left="484"/>
      </w:pPr>
      <w:r>
        <w:t>A.某县教育局拟行文请求上级拨款修复台风刮毁的学校</w:t>
      </w:r>
    </w:p>
    <w:p w14:paraId="10511094">
      <w:pPr>
        <w:pStyle w:val="19"/>
        <w:spacing w:before="143" w:line="228" w:lineRule="auto"/>
        <w:ind w:left="484"/>
      </w:pPr>
      <w:r>
        <w:t>B.某县政府拟行文向上级汇报本县灾情</w:t>
      </w:r>
    </w:p>
    <w:p w14:paraId="7D07EDCF">
      <w:pPr>
        <w:pStyle w:val="19"/>
        <w:spacing w:before="143" w:line="228" w:lineRule="auto"/>
        <w:ind w:left="484"/>
      </w:pPr>
      <w:r>
        <w:t>C.某县集团公司拟行文请求上级批准引进肉食品加工自动化生产线</w:t>
      </w:r>
    </w:p>
    <w:p w14:paraId="7A5B4560">
      <w:pPr>
        <w:pStyle w:val="19"/>
        <w:spacing w:before="143" w:line="228" w:lineRule="auto"/>
        <w:ind w:left="484"/>
      </w:pPr>
      <w:r>
        <w:t>D.某海关拟行文请求上级明确车辆养路费缴纳标准</w:t>
      </w:r>
    </w:p>
    <w:p w14:paraId="5279AFD1">
      <w:pPr>
        <w:pStyle w:val="19"/>
        <w:spacing w:before="143" w:line="228" w:lineRule="auto"/>
        <w:ind w:left="484"/>
      </w:pPr>
      <w:r>
        <w:t>432.山阳市社区拟于近期举行一次爱心捐献活动，并以通知的形式告知辖区居民。下列哪些属于应该告知的内容？ (    )</w:t>
      </w:r>
    </w:p>
    <w:p w14:paraId="3084B355">
      <w:pPr>
        <w:pStyle w:val="19"/>
        <w:spacing w:before="143" w:line="228" w:lineRule="auto"/>
        <w:ind w:left="484"/>
      </w:pPr>
      <w:r>
        <w:t>A.活动的时间</w:t>
      </w:r>
    </w:p>
    <w:p w14:paraId="2FC0E22D">
      <w:pPr>
        <w:pStyle w:val="19"/>
        <w:spacing w:before="143" w:line="228" w:lineRule="auto"/>
        <w:ind w:left="484"/>
      </w:pPr>
      <w:r>
        <w:t>B.活动的地点</w:t>
      </w:r>
    </w:p>
    <w:p w14:paraId="4DFA26CF">
      <w:pPr>
        <w:pStyle w:val="19"/>
        <w:spacing w:before="143" w:line="228" w:lineRule="auto"/>
        <w:ind w:left="484"/>
      </w:pPr>
      <w:r>
        <w:t>C.捐献的有关要求</w:t>
      </w:r>
    </w:p>
    <w:p w14:paraId="37C98EE3">
      <w:pPr>
        <w:pStyle w:val="19"/>
        <w:spacing w:before="143" w:line="228" w:lineRule="auto"/>
        <w:ind w:left="484"/>
      </w:pPr>
      <w:r>
        <w:t>D.活动联系人和联系方式</w:t>
      </w:r>
    </w:p>
    <w:p w14:paraId="31E511BF">
      <w:pPr>
        <w:pStyle w:val="19"/>
        <w:spacing w:before="143" w:line="228" w:lineRule="auto"/>
        <w:ind w:left="484"/>
      </w:pPr>
      <w:r>
        <w:t>433.关于公文的处理，需要坚持的原则有（    ）。</w:t>
      </w:r>
    </w:p>
    <w:p w14:paraId="65E2D21B">
      <w:pPr>
        <w:pStyle w:val="19"/>
        <w:spacing w:before="143" w:line="228" w:lineRule="auto"/>
        <w:ind w:left="484"/>
      </w:pPr>
      <w:r>
        <w:t>A.实事求是                         B.准确规范</w:t>
      </w:r>
    </w:p>
    <w:p w14:paraId="4315D911">
      <w:pPr>
        <w:pStyle w:val="19"/>
        <w:spacing w:before="143" w:line="228" w:lineRule="auto"/>
        <w:ind w:left="484"/>
      </w:pPr>
      <w:r>
        <w:t>C.精简高效                         D.安全保密</w:t>
      </w:r>
    </w:p>
    <w:p w14:paraId="55C0C90B">
      <w:pPr>
        <w:pStyle w:val="19"/>
        <w:spacing w:before="143" w:line="228" w:lineRule="auto"/>
        <w:ind w:left="484"/>
      </w:pPr>
      <w:r>
        <w:t>434.公文发文字号的构成要素有（    ）。</w:t>
      </w:r>
    </w:p>
    <w:p w14:paraId="4B91B0D5">
      <w:pPr>
        <w:pStyle w:val="19"/>
        <w:spacing w:before="143" w:line="228" w:lineRule="auto"/>
        <w:ind w:left="484"/>
      </w:pPr>
      <w:r>
        <w:t>A.发文机关代字                    B.发文机关名称</w:t>
      </w:r>
    </w:p>
    <w:p w14:paraId="58319999">
      <w:pPr>
        <w:pStyle w:val="19"/>
        <w:spacing w:before="143" w:line="228" w:lineRule="auto"/>
        <w:ind w:left="484"/>
      </w:pPr>
      <w:r>
        <w:t>C.发文顺序号                      D.年份</w:t>
      </w:r>
    </w:p>
    <w:p w14:paraId="3AF600A9">
      <w:pPr>
        <w:pStyle w:val="19"/>
        <w:spacing w:before="143" w:line="228" w:lineRule="auto"/>
        <w:ind w:left="484"/>
      </w:pPr>
      <w:r>
        <w:t>435.某市政府向所属区县发文，不可采用下列哪些文种？ (    )</w:t>
      </w:r>
    </w:p>
    <w:p w14:paraId="25C3448E">
      <w:pPr>
        <w:pStyle w:val="19"/>
        <w:spacing w:before="143" w:line="228" w:lineRule="auto"/>
        <w:ind w:left="484"/>
      </w:pPr>
      <w:r>
        <w:t>A.纪要                            B.通告</w:t>
      </w:r>
    </w:p>
    <w:p w14:paraId="62A5746C">
      <w:pPr>
        <w:pStyle w:val="19"/>
        <w:spacing w:before="143" w:line="228" w:lineRule="auto"/>
        <w:ind w:left="484"/>
      </w:pPr>
      <w:r>
        <w:t>C.通知                             D.公告</w:t>
      </w:r>
    </w:p>
    <w:p w14:paraId="6E38393A">
      <w:pPr>
        <w:pStyle w:val="19"/>
        <w:spacing w:before="143" w:line="228" w:lineRule="auto"/>
        <w:ind w:left="484"/>
      </w:pPr>
      <w:r>
        <w:t>436.下列关于公文成文日期说法正确的是（    ）。</w:t>
      </w:r>
    </w:p>
    <w:p w14:paraId="35FD2112">
      <w:pPr>
        <w:pStyle w:val="19"/>
        <w:spacing w:before="143" w:line="228" w:lineRule="auto"/>
        <w:ind w:left="484"/>
      </w:pPr>
      <w:r>
        <w:t>A.以印制的日期为准</w:t>
      </w:r>
    </w:p>
    <w:p w14:paraId="5DC5D188">
      <w:pPr>
        <w:pStyle w:val="19"/>
        <w:spacing w:before="143" w:line="228" w:lineRule="auto"/>
        <w:ind w:left="484"/>
      </w:pPr>
      <w:r>
        <w:t>B.以签发的日期为准</w:t>
      </w:r>
    </w:p>
    <w:p w14:paraId="016C11E8">
      <w:pPr>
        <w:pStyle w:val="19"/>
        <w:spacing w:before="143" w:line="228" w:lineRule="auto"/>
        <w:ind w:left="484"/>
      </w:pPr>
      <w:r>
        <w:t>C.联合行文，以最后签发机关领导人的签发日期为准</w:t>
      </w:r>
    </w:p>
    <w:p w14:paraId="4A5B9B13">
      <w:pPr>
        <w:pStyle w:val="19"/>
        <w:spacing w:before="143" w:line="228" w:lineRule="auto"/>
        <w:ind w:left="484"/>
      </w:pPr>
      <w:r>
        <w:t>D.标准成文日期要求用汉字书写具体的年、月、 日</w:t>
      </w:r>
    </w:p>
    <w:p w14:paraId="1F08FE86">
      <w:pPr>
        <w:pStyle w:val="19"/>
        <w:spacing w:before="143" w:line="228" w:lineRule="auto"/>
        <w:ind w:left="484"/>
      </w:pPr>
      <w:r>
        <w:t>437.关于公文相关知识，下列说法正确的有（    ）。</w:t>
      </w:r>
    </w:p>
    <w:p w14:paraId="573D5F45">
      <w:pPr>
        <w:pStyle w:val="19"/>
        <w:spacing w:before="143" w:line="228" w:lineRule="auto"/>
        <w:ind w:left="484"/>
      </w:pPr>
      <w:r>
        <w:t>A.在不相隶属的机关或部门之间可以发请示和报告告知相关事项</w:t>
      </w:r>
    </w:p>
    <w:p w14:paraId="09548F30">
      <w:pPr>
        <w:pStyle w:val="19"/>
        <w:spacing w:before="143" w:line="228" w:lineRule="auto"/>
        <w:ind w:left="484"/>
      </w:pPr>
      <w:r>
        <w:t>B.知照性决定因内容单一、文字简短，多采用“篇段合一 ”的结构形式</w:t>
      </w:r>
    </w:p>
    <w:p w14:paraId="083CD541">
      <w:pPr>
        <w:pStyle w:val="19"/>
        <w:spacing w:before="143" w:line="228" w:lineRule="auto"/>
        <w:ind w:left="484"/>
      </w:pPr>
      <w:r>
        <w:t>C.在有隶属关系的上下级机关之间，应使用上行文和下行文</w:t>
      </w:r>
    </w:p>
    <w:p w14:paraId="3D85A6CF">
      <w:pPr>
        <w:pStyle w:val="19"/>
        <w:spacing w:before="143" w:line="228" w:lineRule="auto"/>
        <w:ind w:left="484"/>
      </w:pPr>
      <w:r>
        <w:t>D.公文文稿签发前，应当由发文机关办公厅（室）进行审核</w:t>
      </w:r>
    </w:p>
    <w:p w14:paraId="7A60DE17">
      <w:pPr>
        <w:pStyle w:val="19"/>
        <w:spacing w:before="143" w:line="228" w:lineRule="auto"/>
        <w:ind w:left="484"/>
      </w:pPr>
      <w:r>
        <w:t>438.下列请示的结束语使用不得体的有 (    )</w:t>
      </w:r>
    </w:p>
    <w:p w14:paraId="11D40467">
      <w:pPr>
        <w:pStyle w:val="19"/>
        <w:spacing w:before="143" w:line="228" w:lineRule="auto"/>
        <w:ind w:left="484"/>
      </w:pPr>
      <w:r>
        <w:t>A.以上请示，请尽快批准</w:t>
      </w:r>
    </w:p>
    <w:p w14:paraId="6B410069">
      <w:pPr>
        <w:pStyle w:val="19"/>
        <w:spacing w:before="143" w:line="228" w:lineRule="auto"/>
        <w:ind w:left="484"/>
      </w:pPr>
      <w:r>
        <w:t>B.以上所请，如有不同意，请来函商量</w:t>
      </w:r>
    </w:p>
    <w:p w14:paraId="3357A10A">
      <w:pPr>
        <w:pStyle w:val="19"/>
        <w:spacing w:before="143" w:line="228" w:lineRule="auto"/>
        <w:ind w:left="484"/>
      </w:pPr>
      <w:r>
        <w:t>C.所请事关重大，不可延误，务必于本月 10 日前答复</w:t>
      </w:r>
    </w:p>
    <w:p w14:paraId="38E6C4A4">
      <w:pPr>
        <w:pStyle w:val="19"/>
        <w:spacing w:before="143" w:line="228" w:lineRule="auto"/>
        <w:ind w:left="484"/>
      </w:pPr>
      <w:r>
        <w:t>D.以上所请，妥否？请批复</w:t>
      </w:r>
    </w:p>
    <w:p w14:paraId="5DCBF004">
      <w:pPr>
        <w:pStyle w:val="19"/>
        <w:spacing w:before="143" w:line="228" w:lineRule="auto"/>
        <w:ind w:left="484"/>
      </w:pPr>
      <w:r>
        <w:t>439.下列事由中，可以使用“决定 ”这种公文形式的包括（    ）。</w:t>
      </w:r>
    </w:p>
    <w:p w14:paraId="7248E198">
      <w:pPr>
        <w:pStyle w:val="19"/>
        <w:spacing w:before="143" w:line="228" w:lineRule="auto"/>
        <w:ind w:left="484"/>
      </w:pPr>
      <w:r>
        <w:t>A.严惩严重破坏社会治安的犯罪分子的工作安排</w:t>
      </w:r>
    </w:p>
    <w:p w14:paraId="1474893E">
      <w:pPr>
        <w:pStyle w:val="19"/>
        <w:spacing w:before="143" w:line="228" w:lineRule="auto"/>
        <w:ind w:left="484"/>
      </w:pPr>
      <w:r>
        <w:t>B.大兴安岭森林特大火灾事故的处理</w:t>
      </w:r>
    </w:p>
    <w:p w14:paraId="325095AA">
      <w:pPr>
        <w:pStyle w:val="19"/>
        <w:spacing w:before="143" w:line="228" w:lineRule="auto"/>
        <w:ind w:left="484"/>
      </w:pPr>
      <w:r>
        <w:t>C.授予× ×全国劳动模范称号的嘉奖</w:t>
      </w:r>
    </w:p>
    <w:p w14:paraId="45432FCA">
      <w:pPr>
        <w:pStyle w:val="19"/>
        <w:spacing w:before="143" w:line="228" w:lineRule="auto"/>
        <w:ind w:left="484"/>
      </w:pPr>
      <w:r>
        <w:t>D.在太平洋某地区试验运行运载火箭，使过往船只周知</w:t>
      </w:r>
    </w:p>
    <w:p w14:paraId="11793DED">
      <w:pPr>
        <w:pStyle w:val="19"/>
        <w:spacing w:before="143" w:line="228" w:lineRule="auto"/>
        <w:ind w:left="484"/>
      </w:pPr>
      <w:r>
        <w:t>440.以下关于公文管理说法正确的是 ( )</w:t>
      </w:r>
    </w:p>
    <w:p w14:paraId="3C0BCA84">
      <w:pPr>
        <w:pStyle w:val="19"/>
        <w:spacing w:before="143" w:line="228" w:lineRule="auto"/>
        <w:ind w:left="484"/>
      </w:pPr>
      <w:r>
        <w:t>A.党政机关公文由文秘部门或者专人进行统一管理</w:t>
      </w:r>
    </w:p>
    <w:p w14:paraId="303D507B">
      <w:pPr>
        <w:pStyle w:val="19"/>
        <w:spacing w:before="143" w:line="228" w:lineRule="auto"/>
        <w:ind w:left="484"/>
      </w:pPr>
      <w:r>
        <w:t>B.机关内部人员出席会议带回的文件由本人保管</w:t>
      </w:r>
    </w:p>
    <w:p w14:paraId="1D0A8492">
      <w:pPr>
        <w:pStyle w:val="19"/>
        <w:spacing w:before="143" w:line="228" w:lineRule="auto"/>
        <w:ind w:left="484"/>
      </w:pPr>
      <w:r>
        <w:t>C.各级机关要指定专人负责公文管理工作</w:t>
      </w:r>
    </w:p>
    <w:p w14:paraId="3F3F0D79">
      <w:pPr>
        <w:pStyle w:val="19"/>
        <w:spacing w:before="143" w:line="228" w:lineRule="auto"/>
        <w:ind w:left="484"/>
      </w:pPr>
      <w:r>
        <w:t>D.因工作需要借阅文件，应该严格履行借阅手续，时间一般不得超过三天</w:t>
      </w:r>
    </w:p>
    <w:p w14:paraId="370D9656">
      <w:pPr>
        <w:pStyle w:val="19"/>
        <w:spacing w:before="143" w:line="228" w:lineRule="auto"/>
        <w:ind w:left="484"/>
      </w:pPr>
      <w:r>
        <w:t>441.关于公文中的数字，下列写法中不正确的是 ()</w:t>
      </w:r>
    </w:p>
    <w:p w14:paraId="277CE887">
      <w:pPr>
        <w:pStyle w:val="19"/>
        <w:spacing w:before="143" w:line="228" w:lineRule="auto"/>
        <w:ind w:left="484"/>
      </w:pPr>
      <w:r>
        <w:t>A.星期 5                          B.民国十二年</w:t>
      </w:r>
    </w:p>
    <w:p w14:paraId="663380A0">
      <w:pPr>
        <w:pStyle w:val="19"/>
        <w:spacing w:before="143" w:line="228" w:lineRule="auto"/>
        <w:ind w:left="484"/>
      </w:pPr>
      <w:r>
        <w:t>C.亩产 2000 公斤                    D.19 届 4 中全会</w:t>
      </w:r>
    </w:p>
    <w:p w14:paraId="45C16D63">
      <w:pPr>
        <w:pStyle w:val="19"/>
        <w:spacing w:before="143" w:line="228" w:lineRule="auto"/>
        <w:ind w:left="484"/>
      </w:pPr>
      <w:r>
        <w:t>442.平行公文是一种公文文体，向同级或不相隶属的机关、单位递送的文件叫函（又叫公函） 。下列关于函的说法正确的是 ( )</w:t>
      </w:r>
    </w:p>
    <w:p w14:paraId="7E86812A">
      <w:pPr>
        <w:pStyle w:val="19"/>
        <w:spacing w:before="143" w:line="228" w:lineRule="auto"/>
        <w:ind w:left="484"/>
      </w:pPr>
      <w:r>
        <w:t>A.对于不相隶属机关之间相互商治工作、询问和答复问题，起着沟通作用</w:t>
      </w:r>
    </w:p>
    <w:p w14:paraId="278AEFFB">
      <w:pPr>
        <w:pStyle w:val="19"/>
        <w:spacing w:before="143" w:line="228" w:lineRule="auto"/>
        <w:ind w:left="484"/>
      </w:pPr>
      <w:r>
        <w:t>B.不可以向上行文或向下行文</w:t>
      </w:r>
    </w:p>
    <w:p w14:paraId="50F37DB8">
      <w:pPr>
        <w:pStyle w:val="19"/>
        <w:spacing w:before="143" w:line="228" w:lineRule="auto"/>
        <w:ind w:left="484"/>
      </w:pPr>
      <w:r>
        <w:t>C.可以有文头版，也可以没有文头版，不编发文字号，甚至可以不拟标题</w:t>
      </w:r>
    </w:p>
    <w:p w14:paraId="70E73024">
      <w:pPr>
        <w:pStyle w:val="19"/>
        <w:spacing w:before="143" w:line="228" w:lineRule="auto"/>
        <w:ind w:left="484"/>
      </w:pPr>
      <w:r>
        <w:t>D.一份函只宜写一件事项</w:t>
      </w:r>
    </w:p>
    <w:p w14:paraId="0FEB3DED">
      <w:pPr>
        <w:pStyle w:val="19"/>
        <w:spacing w:before="143" w:line="228" w:lineRule="auto"/>
        <w:ind w:left="484"/>
      </w:pPr>
      <w:r>
        <w:t>443.公文写作除符合政策法规外，还包括 (    )</w:t>
      </w:r>
    </w:p>
    <w:p w14:paraId="2F49B264">
      <w:pPr>
        <w:pStyle w:val="19"/>
        <w:spacing w:before="143" w:line="228" w:lineRule="auto"/>
        <w:ind w:left="484"/>
      </w:pPr>
      <w:r>
        <w:t>A.实事求是                        B.主题突出</w:t>
      </w:r>
    </w:p>
    <w:p w14:paraId="766B9761">
      <w:pPr>
        <w:pStyle w:val="19"/>
        <w:spacing w:before="143" w:line="228" w:lineRule="auto"/>
        <w:ind w:left="484"/>
      </w:pPr>
      <w:r>
        <w:t>C.结构完整                        D.用语得体</w:t>
      </w:r>
    </w:p>
    <w:p w14:paraId="6C0F8171">
      <w:pPr>
        <w:pStyle w:val="19"/>
        <w:spacing w:before="143" w:line="228" w:lineRule="auto"/>
        <w:ind w:left="484"/>
      </w:pPr>
      <w:r>
        <w:t>444.附件是公文正文内容的组成部分，对公文正文起说明、解释、补充、证实、参考作用。下列关于附件的说法，正确的有（    ）。</w:t>
      </w:r>
    </w:p>
    <w:p w14:paraId="4C0400A6">
      <w:pPr>
        <w:pStyle w:val="19"/>
        <w:spacing w:before="143" w:line="228" w:lineRule="auto"/>
        <w:ind w:left="484"/>
      </w:pPr>
      <w:r>
        <w:t>A.附件与正文具有同等效力                B.附件与公文正文一起装订</w:t>
      </w:r>
    </w:p>
    <w:p w14:paraId="2D9F7049">
      <w:pPr>
        <w:pStyle w:val="19"/>
        <w:spacing w:before="143" w:line="228" w:lineRule="auto"/>
        <w:ind w:left="484"/>
      </w:pPr>
      <w:r>
        <w:t>C.附件不应另面排版                      D.附件名称后不加标点符号</w:t>
      </w:r>
    </w:p>
    <w:p w14:paraId="4ED7DFF9">
      <w:pPr>
        <w:pStyle w:val="19"/>
        <w:spacing w:before="143" w:line="228" w:lineRule="auto"/>
        <w:ind w:left="484"/>
      </w:pPr>
      <w:r>
        <w:t>445.公文可分为阅知性公文和批办性公文。针对阅知性公文，例如一些政策、法规、制度、阅知性通知，一般呈送领导阅知即可，常用拟办语包括（    ）等。</w:t>
      </w:r>
    </w:p>
    <w:p w14:paraId="27F6630A">
      <w:pPr>
        <w:pStyle w:val="19"/>
        <w:spacing w:before="143" w:line="228" w:lineRule="auto"/>
        <w:ind w:left="484"/>
      </w:pPr>
      <w:r>
        <w:t>A.“ 阅知 ”                               B.“审阅 ”</w:t>
      </w:r>
    </w:p>
    <w:p w14:paraId="6AA9A819">
      <w:pPr>
        <w:pStyle w:val="19"/>
        <w:spacing w:before="143" w:line="228" w:lineRule="auto"/>
        <w:ind w:left="484"/>
      </w:pPr>
      <w:r>
        <w:t>C.“ 阅研 ”                               D.“校阅 ”</w:t>
      </w:r>
    </w:p>
    <w:p w14:paraId="3BF38E6A">
      <w:pPr>
        <w:pStyle w:val="19"/>
        <w:spacing w:before="143" w:line="228" w:lineRule="auto"/>
        <w:ind w:left="484"/>
      </w:pPr>
      <w:r>
        <w:t>446.议案和请示都是有关机关请求解决现实问题汇报工作情况的重要工具。下列关于两者的区别，说法正确的有（    ）。</w:t>
      </w:r>
    </w:p>
    <w:p w14:paraId="234CB261">
      <w:pPr>
        <w:pStyle w:val="19"/>
        <w:spacing w:before="143" w:line="228" w:lineRule="auto"/>
        <w:ind w:left="484"/>
      </w:pPr>
      <w:r>
        <w:t>A.适用范围不同                          B.行文主体不同</w:t>
      </w:r>
    </w:p>
    <w:p w14:paraId="2548EE61">
      <w:pPr>
        <w:pStyle w:val="19"/>
        <w:spacing w:before="143" w:line="228" w:lineRule="auto"/>
        <w:ind w:left="484"/>
      </w:pPr>
      <w:r>
        <w:t>C.处理程序不同                          D.主送机关数量不同</w:t>
      </w:r>
    </w:p>
    <w:p w14:paraId="0C423150">
      <w:pPr>
        <w:pStyle w:val="19"/>
        <w:spacing w:before="143" w:line="228" w:lineRule="auto"/>
        <w:ind w:left="484"/>
      </w:pPr>
      <w:r>
        <w:t>447.声明的传播形式有（    ）。</w:t>
      </w:r>
    </w:p>
    <w:p w14:paraId="77DCB88C">
      <w:pPr>
        <w:pStyle w:val="19"/>
        <w:spacing w:before="143" w:line="228" w:lineRule="auto"/>
        <w:ind w:left="484"/>
      </w:pPr>
      <w:r>
        <w:t>A.登报                                  B.广播</w:t>
      </w:r>
    </w:p>
    <w:p w14:paraId="14C1A301">
      <w:pPr>
        <w:pStyle w:val="19"/>
        <w:spacing w:before="143" w:line="228" w:lineRule="auto"/>
        <w:ind w:left="484"/>
      </w:pPr>
      <w:r>
        <w:t>C.电视                                   D.张贴</w:t>
      </w:r>
    </w:p>
    <w:p w14:paraId="0C4DB24C">
      <w:pPr>
        <w:pStyle w:val="19"/>
        <w:spacing w:before="143" w:line="228" w:lineRule="auto"/>
        <w:ind w:left="484"/>
      </w:pPr>
      <w:r>
        <w:t>448.《党政机关公文格式》规定了公文的特定格式，包括（   ）。</w:t>
      </w:r>
    </w:p>
    <w:p w14:paraId="416248C1">
      <w:pPr>
        <w:pStyle w:val="19"/>
        <w:spacing w:before="143" w:line="228" w:lineRule="auto"/>
        <w:ind w:left="484"/>
      </w:pPr>
      <w:r>
        <w:t>A.预告格式                              B.信函格式</w:t>
      </w:r>
    </w:p>
    <w:p w14:paraId="1467B914">
      <w:pPr>
        <w:pStyle w:val="19"/>
        <w:spacing w:before="143" w:line="228" w:lineRule="auto"/>
        <w:ind w:left="484"/>
      </w:pPr>
      <w:r>
        <w:t>C.命令格式                              D.纪要格式</w:t>
      </w:r>
    </w:p>
    <w:p w14:paraId="5C142EA2">
      <w:pPr>
        <w:pStyle w:val="19"/>
        <w:spacing w:before="143" w:line="228" w:lineRule="auto"/>
        <w:ind w:left="484"/>
      </w:pPr>
      <w:r>
        <w:t>449.根据《党政机关公文处理工作条例》的规定，发文办理主要程序有（    ）。</w:t>
      </w:r>
    </w:p>
    <w:p w14:paraId="29E5178F">
      <w:pPr>
        <w:pStyle w:val="19"/>
        <w:spacing w:before="143" w:line="228" w:lineRule="auto"/>
        <w:ind w:left="484"/>
      </w:pPr>
      <w:r>
        <w:t>A.登记                                  B.印刷</w:t>
      </w:r>
    </w:p>
    <w:p w14:paraId="5B9C56E1">
      <w:pPr>
        <w:pStyle w:val="19"/>
        <w:spacing w:before="143" w:line="228" w:lineRule="auto"/>
        <w:ind w:left="484"/>
      </w:pPr>
      <w:r>
        <w:t>C.核发                                   D.初审</w:t>
      </w:r>
    </w:p>
    <w:p w14:paraId="14FA64C0">
      <w:pPr>
        <w:pStyle w:val="19"/>
        <w:spacing w:before="143" w:line="228" w:lineRule="auto"/>
        <w:ind w:left="484"/>
      </w:pPr>
      <w:r>
        <w:t>450.下列属于公文式标题的有（   ）。</w:t>
      </w:r>
    </w:p>
    <w:p w14:paraId="01237A8C">
      <w:pPr>
        <w:pStyle w:val="19"/>
        <w:spacing w:before="143" w:line="228" w:lineRule="auto"/>
        <w:ind w:left="484"/>
      </w:pPr>
      <w:r>
        <w:t>A.《 × ×研究所关于职业道德教育的通知》</w:t>
      </w:r>
    </w:p>
    <w:p w14:paraId="73D1990C">
      <w:pPr>
        <w:pStyle w:val="19"/>
        <w:spacing w:before="143" w:line="228" w:lineRule="auto"/>
        <w:ind w:left="484"/>
      </w:pPr>
      <w:r>
        <w:t>B.《 × ×县博物馆文物保护法》</w:t>
      </w:r>
    </w:p>
    <w:p w14:paraId="611B26E3">
      <w:pPr>
        <w:pStyle w:val="19"/>
        <w:spacing w:before="143" w:line="228" w:lineRule="auto"/>
        <w:ind w:left="484"/>
      </w:pPr>
      <w:r>
        <w:t>C.《国务院关于同意设立“全国交通安全日 ”的批复》</w:t>
      </w:r>
    </w:p>
    <w:p w14:paraId="0850AA25">
      <w:pPr>
        <w:pStyle w:val="19"/>
        <w:spacing w:before="143" w:line="228" w:lineRule="auto"/>
        <w:ind w:left="484"/>
      </w:pPr>
      <w:r>
        <w:t>D.《 × ×县文化馆 2018 年工作总结》</w:t>
      </w:r>
    </w:p>
    <w:p w14:paraId="3B577375">
      <w:pPr>
        <w:pStyle w:val="19"/>
        <w:spacing w:before="143" w:line="228" w:lineRule="auto"/>
        <w:ind w:left="484"/>
      </w:pPr>
      <w:r>
        <w:t>451.公文文稿签发前，应当由发文机关办公厅（室）进行审核。审核的重点有哪些？ (    )</w:t>
      </w:r>
    </w:p>
    <w:p w14:paraId="63770929">
      <w:pPr>
        <w:pStyle w:val="19"/>
        <w:spacing w:before="143" w:line="228" w:lineRule="auto"/>
        <w:ind w:left="484"/>
      </w:pPr>
      <w:r>
        <w:t>A.涉及有关地区或者部门职权范围内的事项是否经过充分协商并达成一致意见</w:t>
      </w:r>
    </w:p>
    <w:p w14:paraId="40475CDD">
      <w:pPr>
        <w:pStyle w:val="19"/>
        <w:spacing w:before="143" w:line="228" w:lineRule="auto"/>
        <w:ind w:left="484"/>
      </w:pPr>
      <w:r>
        <w:t>B.行文理由是否充分，行文依据是否准确</w:t>
      </w:r>
    </w:p>
    <w:p w14:paraId="3D19E5A2">
      <w:pPr>
        <w:pStyle w:val="19"/>
        <w:spacing w:before="143" w:line="228" w:lineRule="auto"/>
        <w:ind w:left="484"/>
      </w:pPr>
      <w:r>
        <w:t>C.所提政策措施和办法是否切实可行</w:t>
      </w:r>
    </w:p>
    <w:p w14:paraId="4D9DB6FF">
      <w:pPr>
        <w:pStyle w:val="19"/>
        <w:spacing w:before="143" w:line="228" w:lineRule="auto"/>
        <w:ind w:left="484"/>
      </w:pPr>
      <w:r>
        <w:t>D.文种是否正确，格式是否规范</w:t>
      </w:r>
    </w:p>
    <w:p w14:paraId="30DE06A7">
      <w:pPr>
        <w:pStyle w:val="19"/>
        <w:spacing w:before="143" w:line="228" w:lineRule="auto"/>
        <w:ind w:left="484"/>
      </w:pPr>
      <w:r>
        <w:t>452.下列公文特定用语中，适用于公文结尾部分的有（    ）。</w:t>
      </w:r>
    </w:p>
    <w:p w14:paraId="19FB12EC">
      <w:pPr>
        <w:pStyle w:val="19"/>
        <w:spacing w:before="143" w:line="228" w:lineRule="auto"/>
        <w:ind w:left="484"/>
      </w:pPr>
      <w:r>
        <w:t>A.当否，请批示                          B.以上请示，请予审批</w:t>
      </w:r>
    </w:p>
    <w:p w14:paraId="19F36212">
      <w:pPr>
        <w:pStyle w:val="19"/>
        <w:spacing w:before="143" w:line="228" w:lineRule="auto"/>
        <w:ind w:left="484"/>
      </w:pPr>
      <w:r>
        <w:t>C.希遵照执行                            D.特此通知</w:t>
      </w:r>
    </w:p>
    <w:p w14:paraId="12D4178A">
      <w:pPr>
        <w:pStyle w:val="19"/>
        <w:spacing w:before="143" w:line="228" w:lineRule="auto"/>
        <w:ind w:left="484"/>
      </w:pPr>
      <w:r>
        <w:t>453.公文起草应当做到（    ）。</w:t>
      </w:r>
    </w:p>
    <w:p w14:paraId="0635FEDB">
      <w:pPr>
        <w:pStyle w:val="19"/>
        <w:spacing w:before="143" w:line="228" w:lineRule="auto"/>
        <w:ind w:left="484"/>
      </w:pPr>
      <w:r>
        <w:t>A.符合党的理论路线方针政策和国家法律法规</w:t>
      </w:r>
    </w:p>
    <w:p w14:paraId="68BB9DD7">
      <w:pPr>
        <w:pStyle w:val="19"/>
        <w:spacing w:before="143" w:line="228" w:lineRule="auto"/>
        <w:ind w:left="484"/>
      </w:pPr>
      <w:r>
        <w:t>B.一切从实际出发，分析问题实事求是</w:t>
      </w:r>
    </w:p>
    <w:p w14:paraId="32D0B722">
      <w:pPr>
        <w:pStyle w:val="19"/>
        <w:spacing w:before="143" w:line="228" w:lineRule="auto"/>
        <w:ind w:left="484"/>
      </w:pPr>
      <w:r>
        <w:t>C.语言活泼，形象生动，华丽流畅</w:t>
      </w:r>
    </w:p>
    <w:p w14:paraId="4A5A6133">
      <w:pPr>
        <w:pStyle w:val="19"/>
        <w:spacing w:before="143" w:line="228" w:lineRule="auto"/>
        <w:ind w:left="484"/>
      </w:pPr>
      <w:r>
        <w:t>D.深入调查研究，充分进行论证，广泛听取意见</w:t>
      </w:r>
    </w:p>
    <w:p w14:paraId="5A5D632A">
      <w:pPr>
        <w:pStyle w:val="19"/>
        <w:spacing w:before="143" w:line="228" w:lineRule="auto"/>
        <w:ind w:left="484"/>
      </w:pPr>
      <w:r>
        <w:t>454.下列哪些属于公文特定格式？ (    )</w:t>
      </w:r>
    </w:p>
    <w:p w14:paraId="0D90A9BF">
      <w:pPr>
        <w:pStyle w:val="19"/>
        <w:spacing w:before="143" w:line="228" w:lineRule="auto"/>
        <w:ind w:left="484"/>
      </w:pPr>
      <w:r>
        <w:t>A.命令格式                              B.信函格式</w:t>
      </w:r>
    </w:p>
    <w:p w14:paraId="54ACD1D7">
      <w:pPr>
        <w:pStyle w:val="19"/>
        <w:spacing w:before="143" w:line="228" w:lineRule="auto"/>
        <w:ind w:left="484"/>
      </w:pPr>
      <w:r>
        <w:t>C.简报格式                              D.纪要格式</w:t>
      </w:r>
    </w:p>
    <w:p w14:paraId="6BA83297">
      <w:pPr>
        <w:pStyle w:val="19"/>
        <w:spacing w:before="143" w:line="228" w:lineRule="auto"/>
        <w:ind w:left="484"/>
      </w:pPr>
      <w:r>
        <w:t>455.下列属于事务文书范畴的有（    ）。</w:t>
      </w:r>
    </w:p>
    <w:p w14:paraId="0C6223CB">
      <w:pPr>
        <w:pStyle w:val="19"/>
        <w:spacing w:before="143" w:line="228" w:lineRule="auto"/>
        <w:ind w:left="484"/>
      </w:pPr>
      <w:r>
        <w:t>A.公告                                  B.公示</w:t>
      </w:r>
    </w:p>
    <w:p w14:paraId="216DC5E4">
      <w:pPr>
        <w:pStyle w:val="19"/>
        <w:spacing w:before="143" w:line="228" w:lineRule="auto"/>
        <w:ind w:left="484"/>
      </w:pPr>
      <w:r>
        <w:t>C.议案                                   D.启事</w:t>
      </w:r>
    </w:p>
    <w:p w14:paraId="0EEF5815">
      <w:pPr>
        <w:pStyle w:val="19"/>
        <w:spacing w:before="143" w:line="228" w:lineRule="auto"/>
        <w:ind w:left="484"/>
      </w:pPr>
      <w:r>
        <w:t>E.声明</w:t>
      </w:r>
    </w:p>
    <w:p w14:paraId="3DB25459">
      <w:pPr>
        <w:pStyle w:val="19"/>
        <w:spacing w:before="143" w:line="228" w:lineRule="auto"/>
        <w:ind w:left="484"/>
      </w:pPr>
      <w:r>
        <w:t>456.下列有关公文印章的使用，说法正确的有（    ）。</w:t>
      </w:r>
    </w:p>
    <w:p w14:paraId="20FCD5D8">
      <w:pPr>
        <w:pStyle w:val="19"/>
        <w:spacing w:before="143" w:line="228" w:lineRule="auto"/>
        <w:ind w:left="484"/>
      </w:pPr>
      <w:r>
        <w:t>A.原则上应使用制发机关的印章</w:t>
      </w:r>
    </w:p>
    <w:p w14:paraId="74F2FAA6">
      <w:pPr>
        <w:pStyle w:val="19"/>
        <w:spacing w:before="143" w:line="228" w:lineRule="auto"/>
        <w:ind w:left="484"/>
      </w:pPr>
      <w:r>
        <w:t>B.印章应上不压正文，下不压日期</w:t>
      </w:r>
    </w:p>
    <w:p w14:paraId="75B91159">
      <w:pPr>
        <w:pStyle w:val="19"/>
        <w:spacing w:before="143" w:line="228" w:lineRule="auto"/>
        <w:ind w:left="484"/>
      </w:pPr>
      <w:r>
        <w:t>C.盖印前须经批准的，未经领导签署，不得使用印章</w:t>
      </w:r>
    </w:p>
    <w:p w14:paraId="7D1FE1CD">
      <w:pPr>
        <w:pStyle w:val="19"/>
        <w:spacing w:before="143" w:line="228" w:lineRule="auto"/>
        <w:ind w:left="484"/>
      </w:pPr>
      <w:r>
        <w:t>D.印章用红色，不得出现空白印章</w:t>
      </w:r>
    </w:p>
    <w:p w14:paraId="6922F217">
      <w:pPr>
        <w:pStyle w:val="19"/>
        <w:spacing w:before="143" w:line="228" w:lineRule="auto"/>
        <w:ind w:left="484"/>
      </w:pPr>
      <w:r>
        <w:t>457.根据《党政机关公文处理工作条例》 的规定，收文办理的主要程序包括： ①承办；②催办；③签收； ④初审；⑤答复；⑥登记；⑦传阅。排序不正确的是（    ）。</w:t>
      </w:r>
    </w:p>
    <w:p w14:paraId="6E6ABCD1">
      <w:pPr>
        <w:pStyle w:val="19"/>
        <w:spacing w:before="143" w:line="228" w:lineRule="auto"/>
        <w:ind w:left="484"/>
      </w:pPr>
      <w:r>
        <w:t>A.③⑥①④⑦②⑤                        B.③⑥④⑦①②⑤</w:t>
      </w:r>
    </w:p>
    <w:p w14:paraId="61C02C4C">
      <w:pPr>
        <w:pStyle w:val="19"/>
        <w:spacing w:before="143" w:line="228" w:lineRule="auto"/>
        <w:ind w:left="484"/>
      </w:pPr>
      <w:r>
        <w:t>C.③⑥④①⑦②⑤                        D.③④⑥①⑦②⑤</w:t>
      </w:r>
    </w:p>
    <w:p w14:paraId="68D6B6FD">
      <w:pPr>
        <w:pStyle w:val="19"/>
        <w:spacing w:before="143" w:line="228" w:lineRule="auto"/>
        <w:ind w:left="484"/>
      </w:pPr>
      <w:r>
        <w:t>458.简报具有简短、灵活、快捷的特点，所以又被称为（    ）。</w:t>
      </w:r>
    </w:p>
    <w:p w14:paraId="48FA54EF">
      <w:pPr>
        <w:pStyle w:val="19"/>
        <w:spacing w:before="143" w:line="228" w:lineRule="auto"/>
        <w:ind w:left="484"/>
      </w:pPr>
      <w:r>
        <w:t>A.“动态 ”                             B.“简讯 ”</w:t>
      </w:r>
    </w:p>
    <w:p w14:paraId="572CEF2C">
      <w:pPr>
        <w:pStyle w:val="19"/>
        <w:spacing w:before="143" w:line="228" w:lineRule="auto"/>
        <w:ind w:left="484"/>
      </w:pPr>
      <w:r>
        <w:t>C.“要情 ”                             D.“摘报 ”</w:t>
      </w:r>
    </w:p>
    <w:p w14:paraId="49E4A0C5">
      <w:pPr>
        <w:pStyle w:val="19"/>
        <w:spacing w:before="143" w:line="228" w:lineRule="auto"/>
        <w:ind w:left="484"/>
      </w:pPr>
      <w:r>
        <w:t>E.“工作通讯 ”</w:t>
      </w:r>
    </w:p>
    <w:p w14:paraId="1E999654">
      <w:pPr>
        <w:pStyle w:val="19"/>
        <w:spacing w:before="143" w:line="228" w:lineRule="auto"/>
        <w:ind w:left="484"/>
      </w:pPr>
      <w:r>
        <w:t>459.行文关系，是指发文机关和收文机关之间的文件往来关系，具体来说，是指根据机关的组织系统、领导关系和职权范围所确定的机关之间的文件的授受关系，行文关系主要包括 (    )</w:t>
      </w:r>
    </w:p>
    <w:p w14:paraId="106ED50A">
      <w:pPr>
        <w:pStyle w:val="19"/>
        <w:spacing w:before="143" w:line="228" w:lineRule="auto"/>
        <w:ind w:left="484"/>
      </w:pPr>
      <w:r>
        <w:t>A.领导被领导关系                         B.指导与被指导关系</w:t>
      </w:r>
    </w:p>
    <w:p w14:paraId="76EC3E7B">
      <w:pPr>
        <w:pStyle w:val="19"/>
        <w:spacing w:before="143" w:line="228" w:lineRule="auto"/>
        <w:ind w:left="484"/>
      </w:pPr>
      <w:r>
        <w:t>C.不相隶属关系                           D.平行关系</w:t>
      </w:r>
    </w:p>
    <w:p w14:paraId="405C211A">
      <w:pPr>
        <w:pStyle w:val="19"/>
        <w:spacing w:before="143" w:line="228" w:lineRule="auto"/>
        <w:ind w:left="484"/>
      </w:pPr>
      <w:r>
        <w:t>460.下列有关请示的说法，正确的有 (    )</w:t>
      </w:r>
    </w:p>
    <w:p w14:paraId="1FD49A69">
      <w:pPr>
        <w:pStyle w:val="19"/>
        <w:spacing w:before="143" w:line="228" w:lineRule="auto"/>
        <w:ind w:left="484"/>
      </w:pPr>
      <w:r>
        <w:t>A.下级机关向上级机关请求对某项工作.问题作出指示时，应使用请示</w:t>
      </w:r>
    </w:p>
    <w:p w14:paraId="2291988D">
      <w:pPr>
        <w:pStyle w:val="19"/>
        <w:spacing w:before="143" w:line="228" w:lineRule="auto"/>
        <w:ind w:left="484"/>
      </w:pPr>
      <w:r>
        <w:t>B.请示的问题自己有权作出决定和处罚，但需通报上级领导</w:t>
      </w:r>
    </w:p>
    <w:p w14:paraId="452F7F4E">
      <w:pPr>
        <w:pStyle w:val="19"/>
        <w:spacing w:before="143" w:line="228" w:lineRule="auto"/>
        <w:ind w:left="484"/>
      </w:pPr>
      <w:r>
        <w:t>C.请示事项时间性较强</w:t>
      </w:r>
    </w:p>
    <w:p w14:paraId="3868CCAA">
      <w:pPr>
        <w:pStyle w:val="19"/>
        <w:spacing w:before="143" w:line="228" w:lineRule="auto"/>
        <w:ind w:left="484"/>
      </w:pPr>
      <w:r>
        <w:t>D.一般只写一个主送机关，不多头主送，需要时可以同时抄送其他机关</w:t>
      </w:r>
    </w:p>
    <w:p w14:paraId="1662351A">
      <w:pPr>
        <w:pStyle w:val="19"/>
        <w:spacing w:before="143" w:line="228" w:lineRule="auto"/>
        <w:ind w:left="484"/>
      </w:pPr>
      <w:r>
        <w:t>461.公文处理指公文的(    ）等一系列相互关联、衔接有序的工作</w:t>
      </w:r>
    </w:p>
    <w:p w14:paraId="3A059BCD">
      <w:pPr>
        <w:pStyle w:val="19"/>
        <w:spacing w:before="143" w:line="228" w:lineRule="auto"/>
        <w:ind w:left="484"/>
      </w:pPr>
      <w:r>
        <w:t>A.办理                                   B.管理</w:t>
      </w:r>
    </w:p>
    <w:p w14:paraId="27DAEDA3">
      <w:pPr>
        <w:pStyle w:val="19"/>
        <w:spacing w:before="143" w:line="228" w:lineRule="auto"/>
        <w:ind w:left="484"/>
      </w:pPr>
      <w:r>
        <w:t>C.整理                                    D.归档</w:t>
      </w:r>
    </w:p>
    <w:p w14:paraId="25B299FF">
      <w:pPr>
        <w:pStyle w:val="19"/>
        <w:spacing w:before="143" w:line="228" w:lineRule="auto"/>
        <w:ind w:left="484"/>
      </w:pPr>
      <w:r>
        <w:t>462.对收到的公文应当进行初审。初审的重点包括 (    )</w:t>
      </w:r>
    </w:p>
    <w:p w14:paraId="6E94AE84">
      <w:pPr>
        <w:pStyle w:val="19"/>
        <w:spacing w:before="143" w:line="228" w:lineRule="auto"/>
        <w:ind w:left="484"/>
      </w:pPr>
      <w:r>
        <w:t>A.是否应当由本机关办理</w:t>
      </w:r>
    </w:p>
    <w:p w14:paraId="3A1A8B78">
      <w:pPr>
        <w:pStyle w:val="19"/>
        <w:spacing w:before="143" w:line="228" w:lineRule="auto"/>
        <w:ind w:left="484"/>
      </w:pPr>
      <w:r>
        <w:t>B.是否符合行文规制，文种、格式是否符合要求</w:t>
      </w:r>
    </w:p>
    <w:p w14:paraId="76213DEE">
      <w:pPr>
        <w:pStyle w:val="19"/>
        <w:spacing w:before="143" w:line="228" w:lineRule="auto"/>
        <w:ind w:left="484"/>
      </w:pPr>
      <w:r>
        <w:t>C.涉及其他地区或者部门职权范围内的事项是否已经协商、会签</w:t>
      </w:r>
    </w:p>
    <w:p w14:paraId="70B8F021">
      <w:pPr>
        <w:pStyle w:val="19"/>
        <w:spacing w:before="143" w:line="228" w:lineRule="auto"/>
        <w:ind w:left="484"/>
      </w:pPr>
      <w:r>
        <w:t>D.是否符合公文起草的其他要求</w:t>
      </w:r>
    </w:p>
    <w:p w14:paraId="386EF17F">
      <w:pPr>
        <w:pStyle w:val="19"/>
        <w:spacing w:before="143" w:line="228" w:lineRule="auto"/>
        <w:ind w:left="484"/>
      </w:pPr>
      <w:r>
        <w:t>463.下列属于公文收文办理主要程度的有 (    )</w:t>
      </w:r>
    </w:p>
    <w:p w14:paraId="50B682C8">
      <w:pPr>
        <w:pStyle w:val="19"/>
        <w:spacing w:before="143" w:line="228" w:lineRule="auto"/>
        <w:ind w:left="484"/>
      </w:pPr>
      <w:r>
        <w:t>A.答复                                   B.登记</w:t>
      </w:r>
    </w:p>
    <w:p w14:paraId="7B9FB725">
      <w:pPr>
        <w:pStyle w:val="19"/>
        <w:spacing w:before="143" w:line="228" w:lineRule="auto"/>
        <w:ind w:left="484"/>
      </w:pPr>
      <w:r>
        <w:t>C.承办                                    D.核发</w:t>
      </w:r>
    </w:p>
    <w:p w14:paraId="2F96DB86">
      <w:pPr>
        <w:pStyle w:val="19"/>
        <w:spacing w:before="143" w:line="228" w:lineRule="auto"/>
        <w:ind w:left="484"/>
      </w:pPr>
      <w:r>
        <w:t>464.通用公文按流通来源分为（    ）。</w:t>
      </w:r>
    </w:p>
    <w:p w14:paraId="224199DA">
      <w:pPr>
        <w:pStyle w:val="19"/>
        <w:spacing w:before="143" w:line="228" w:lineRule="auto"/>
        <w:ind w:left="484"/>
      </w:pPr>
      <w:r>
        <w:t>A.行政公文                               B.内部公文</w:t>
      </w:r>
    </w:p>
    <w:p w14:paraId="6A559A03">
      <w:pPr>
        <w:pStyle w:val="19"/>
        <w:spacing w:before="143" w:line="228" w:lineRule="auto"/>
        <w:ind w:left="484"/>
      </w:pPr>
      <w:r>
        <w:t>C.收进公文                               D.外发公文</w:t>
      </w:r>
    </w:p>
    <w:p w14:paraId="6A8C3D5B">
      <w:pPr>
        <w:pStyle w:val="19"/>
        <w:spacing w:before="143" w:line="228" w:lineRule="auto"/>
        <w:ind w:left="484"/>
      </w:pPr>
      <w:r>
        <w:t>465.下列哪些属于公文的主要特征？ (    )</w:t>
      </w:r>
    </w:p>
    <w:p w14:paraId="4F9ED761">
      <w:pPr>
        <w:pStyle w:val="19"/>
        <w:spacing w:before="143" w:line="228" w:lineRule="auto"/>
        <w:ind w:left="484"/>
      </w:pPr>
      <w:r>
        <w:t>A.主题的多样性                           B.材料的可靠性</w:t>
      </w:r>
    </w:p>
    <w:p w14:paraId="52AC6341">
      <w:pPr>
        <w:pStyle w:val="19"/>
        <w:spacing w:before="143" w:line="228" w:lineRule="auto"/>
        <w:ind w:left="484"/>
      </w:pPr>
      <w:r>
        <w:t>C.结构的文学性                           D.体式的规范性</w:t>
      </w:r>
    </w:p>
    <w:p w14:paraId="2AA89C4D">
      <w:pPr>
        <w:pStyle w:val="19"/>
        <w:spacing w:before="143" w:line="228" w:lineRule="auto"/>
        <w:ind w:left="484"/>
      </w:pPr>
      <w:r>
        <w:t>466.下列有关公文页码相关描述正确的有（    ）。</w:t>
      </w:r>
    </w:p>
    <w:p w14:paraId="2D64B486">
      <w:pPr>
        <w:pStyle w:val="19"/>
        <w:spacing w:before="143" w:line="228" w:lineRule="auto"/>
        <w:ind w:left="484"/>
      </w:pPr>
      <w:r>
        <w:t>A.公文的附件与正文一起装订时，页码应当连续编排</w:t>
      </w:r>
    </w:p>
    <w:p w14:paraId="06CBC390">
      <w:pPr>
        <w:pStyle w:val="19"/>
        <w:spacing w:before="143" w:line="228" w:lineRule="auto"/>
        <w:ind w:left="484"/>
      </w:pPr>
      <w:r>
        <w:t>B.页码数字左右各放一条一字线</w:t>
      </w:r>
    </w:p>
    <w:p w14:paraId="2D21C330">
      <w:pPr>
        <w:pStyle w:val="19"/>
        <w:spacing w:before="143" w:line="228" w:lineRule="auto"/>
        <w:ind w:left="484"/>
      </w:pPr>
      <w:r>
        <w:t>C.一般用4 号半角宋体阿拉伯数字</w:t>
      </w:r>
    </w:p>
    <w:p w14:paraId="267BF573">
      <w:pPr>
        <w:pStyle w:val="19"/>
        <w:spacing w:before="143" w:line="228" w:lineRule="auto"/>
        <w:ind w:left="484"/>
      </w:pPr>
      <w:r>
        <w:t>D.单页码居左空一字，双页码居右空一字</w:t>
      </w:r>
    </w:p>
    <w:p w14:paraId="19301293">
      <w:pPr>
        <w:pStyle w:val="19"/>
        <w:spacing w:before="143" w:line="228" w:lineRule="auto"/>
        <w:ind w:left="484"/>
      </w:pPr>
      <w:r>
        <w:t>467.中共浙江省委向各辖市提出开展“不忘初心牢记使命 ”主题教育工作要求，其中可以使用的公文文种是（    ）。</w:t>
      </w:r>
    </w:p>
    <w:p w14:paraId="4AD7BE1E">
      <w:pPr>
        <w:pStyle w:val="19"/>
        <w:spacing w:before="143" w:line="228" w:lineRule="auto"/>
        <w:ind w:left="484"/>
      </w:pPr>
      <w:r>
        <w:t>A.通报                                   B.决定</w:t>
      </w:r>
    </w:p>
    <w:p w14:paraId="6EDA0CE9">
      <w:pPr>
        <w:pStyle w:val="19"/>
        <w:spacing w:before="143" w:line="228" w:lineRule="auto"/>
        <w:ind w:left="484"/>
      </w:pPr>
      <w:r>
        <w:t>C.通知                                    D.命令</w:t>
      </w:r>
    </w:p>
    <w:p w14:paraId="7EF5B839">
      <w:pPr>
        <w:pStyle w:val="19"/>
        <w:spacing w:before="143" w:line="228" w:lineRule="auto"/>
        <w:ind w:left="484"/>
      </w:pPr>
      <w:r>
        <w:t>468.公文主体部分包括（    ）等要素。</w:t>
      </w:r>
    </w:p>
    <w:p w14:paraId="7EF3C57F">
      <w:pPr>
        <w:pStyle w:val="19"/>
        <w:spacing w:before="143" w:line="228" w:lineRule="auto"/>
        <w:ind w:left="484"/>
      </w:pPr>
      <w:r>
        <w:t>A.公文标题.                              B.主送机关</w:t>
      </w:r>
    </w:p>
    <w:p w14:paraId="6C36446F">
      <w:pPr>
        <w:pStyle w:val="19"/>
        <w:spacing w:before="143" w:line="228" w:lineRule="auto"/>
        <w:ind w:left="484"/>
      </w:pPr>
      <w:r>
        <w:t>C.公文正文                               D.发文字号</w:t>
      </w:r>
    </w:p>
    <w:p w14:paraId="15F45CF9">
      <w:pPr>
        <w:pStyle w:val="19"/>
        <w:spacing w:before="143" w:line="228" w:lineRule="auto"/>
        <w:ind w:left="484"/>
      </w:pPr>
      <w:r>
        <w:t>469.根据《党政机关公文处理工作条例》的规定，下列属于发文办理主要程序的有（    )。</w:t>
      </w:r>
    </w:p>
    <w:p w14:paraId="2C4F0AF6">
      <w:pPr>
        <w:pStyle w:val="19"/>
        <w:spacing w:before="143" w:line="228" w:lineRule="auto"/>
        <w:ind w:left="484"/>
      </w:pPr>
      <w:r>
        <w:t>A.复核                                   B.传阅</w:t>
      </w:r>
    </w:p>
    <w:p w14:paraId="5E36B990">
      <w:pPr>
        <w:pStyle w:val="19"/>
        <w:spacing w:before="143" w:line="228" w:lineRule="auto"/>
        <w:ind w:left="484"/>
      </w:pPr>
      <w:r>
        <w:t>C.印制                                    D.核发</w:t>
      </w:r>
    </w:p>
    <w:p w14:paraId="4F5288D2">
      <w:pPr>
        <w:pStyle w:val="19"/>
        <w:spacing w:before="143" w:line="228" w:lineRule="auto"/>
        <w:ind w:left="484"/>
      </w:pPr>
      <w:r>
        <w:t>470.行政机关公文的发文字号由（    ）组成</w:t>
      </w:r>
    </w:p>
    <w:p w14:paraId="2468E160">
      <w:pPr>
        <w:pStyle w:val="19"/>
        <w:spacing w:before="143" w:line="228" w:lineRule="auto"/>
        <w:ind w:left="484"/>
      </w:pPr>
      <w:r>
        <w:t>A.年份                                   B.发文顺序号</w:t>
      </w:r>
    </w:p>
    <w:p w14:paraId="346054EC">
      <w:pPr>
        <w:pStyle w:val="19"/>
        <w:spacing w:before="143" w:line="228" w:lineRule="auto"/>
        <w:ind w:left="484"/>
      </w:pPr>
      <w:r>
        <w:t>C.机关职能                               D.发文机关代字</w:t>
      </w:r>
    </w:p>
    <w:p w14:paraId="4094F4A8">
      <w:pPr>
        <w:pStyle w:val="19"/>
        <w:spacing w:before="143" w:line="228" w:lineRule="auto"/>
        <w:ind w:left="484"/>
      </w:pPr>
      <w:r>
        <w:t>471.严格控制公文数量，简化行文手续，其主要措施是（    ）。</w:t>
      </w:r>
    </w:p>
    <w:p w14:paraId="1A9EDC84">
      <w:pPr>
        <w:pStyle w:val="19"/>
        <w:spacing w:before="143" w:line="228" w:lineRule="auto"/>
        <w:ind w:left="484"/>
      </w:pPr>
      <w:r>
        <w:t>A.可发可不发的坚决不发</w:t>
      </w:r>
    </w:p>
    <w:p w14:paraId="1AD2C920">
      <w:pPr>
        <w:pStyle w:val="19"/>
        <w:spacing w:before="143" w:line="228" w:lineRule="auto"/>
        <w:ind w:left="484"/>
      </w:pPr>
      <w:r>
        <w:t>B.控制发文数量，越少越好</w:t>
      </w:r>
    </w:p>
    <w:p w14:paraId="3C00CD48">
      <w:pPr>
        <w:pStyle w:val="19"/>
        <w:spacing w:before="143" w:line="228" w:lineRule="auto"/>
        <w:ind w:left="484"/>
      </w:pPr>
      <w:r>
        <w:t>C.在报刊上全文发布的行政法规和规章可不再行文</w:t>
      </w:r>
    </w:p>
    <w:p w14:paraId="09392251">
      <w:pPr>
        <w:pStyle w:val="19"/>
        <w:spacing w:before="143" w:line="228" w:lineRule="auto"/>
        <w:ind w:left="484"/>
      </w:pPr>
      <w:r>
        <w:t>D.避免重复行文</w:t>
      </w:r>
    </w:p>
    <w:p w14:paraId="41914D6A">
      <w:pPr>
        <w:pStyle w:val="19"/>
        <w:spacing w:before="143" w:line="228" w:lineRule="auto"/>
        <w:ind w:left="484"/>
      </w:pPr>
      <w:r>
        <w:t>472.下面说法不正确的有（    ）。</w:t>
      </w:r>
    </w:p>
    <w:p w14:paraId="2AEC9EF9">
      <w:pPr>
        <w:pStyle w:val="19"/>
        <w:spacing w:before="143" w:line="228" w:lineRule="auto"/>
        <w:ind w:left="484"/>
      </w:pPr>
      <w:r>
        <w:t>A.盖印应端正、清晰，做到上压正文，下压成文日期</w:t>
      </w:r>
    </w:p>
    <w:p w14:paraId="611F21BB">
      <w:pPr>
        <w:pStyle w:val="19"/>
        <w:spacing w:before="143" w:line="228" w:lineRule="auto"/>
        <w:ind w:left="484"/>
      </w:pPr>
      <w:r>
        <w:t>B.一件联合发文，可有数个发文字号</w:t>
      </w:r>
    </w:p>
    <w:p w14:paraId="1DF7EC5D">
      <w:pPr>
        <w:pStyle w:val="19"/>
        <w:spacing w:before="143" w:line="228" w:lineRule="auto"/>
        <w:ind w:left="484"/>
      </w:pPr>
      <w:r>
        <w:t>C.联合行文的成文日期以最后签发机关的签发日期为准</w:t>
      </w:r>
    </w:p>
    <w:p w14:paraId="54B37BFE">
      <w:pPr>
        <w:pStyle w:val="19"/>
        <w:spacing w:before="143" w:line="228" w:lineRule="auto"/>
        <w:ind w:left="484"/>
      </w:pPr>
      <w:r>
        <w:t>D.公文中的附注一般标注于主题词下方</w:t>
      </w:r>
    </w:p>
    <w:p w14:paraId="3B6FEA8E">
      <w:pPr>
        <w:pStyle w:val="19"/>
        <w:spacing w:before="143" w:line="228" w:lineRule="auto"/>
        <w:ind w:left="484"/>
      </w:pPr>
      <w:r>
        <w:t>473.通告的正文部分由哪几个部分构成？ (    )</w:t>
      </w:r>
    </w:p>
    <w:p w14:paraId="0631CAF8">
      <w:pPr>
        <w:pStyle w:val="19"/>
        <w:spacing w:before="143" w:line="228" w:lineRule="auto"/>
        <w:ind w:left="484"/>
      </w:pPr>
      <w:r>
        <w:t>A.发布通告的依据、 目的</w:t>
      </w:r>
    </w:p>
    <w:p w14:paraId="2895488A">
      <w:pPr>
        <w:pStyle w:val="19"/>
        <w:spacing w:before="143" w:line="228" w:lineRule="auto"/>
        <w:ind w:left="484"/>
      </w:pPr>
      <w:r>
        <w:t>B.通告事项</w:t>
      </w:r>
    </w:p>
    <w:p w14:paraId="164745B7">
      <w:pPr>
        <w:pStyle w:val="19"/>
        <w:spacing w:before="143" w:line="228" w:lineRule="auto"/>
        <w:ind w:left="484"/>
      </w:pPr>
      <w:r>
        <w:t>C.结语</w:t>
      </w:r>
    </w:p>
    <w:p w14:paraId="3F86D002">
      <w:pPr>
        <w:pStyle w:val="19"/>
        <w:spacing w:before="143" w:line="228" w:lineRule="auto"/>
        <w:ind w:left="484"/>
      </w:pPr>
      <w:r>
        <w:t>D.执行的具体要求</w:t>
      </w:r>
    </w:p>
    <w:p w14:paraId="0F697EDE">
      <w:pPr>
        <w:pStyle w:val="19"/>
        <w:spacing w:before="143" w:line="228" w:lineRule="auto"/>
        <w:ind w:left="484"/>
      </w:pPr>
      <w:r>
        <w:t>474.下列关于公文格式的表述，不正确的有（    ）。</w:t>
      </w:r>
    </w:p>
    <w:p w14:paraId="269021EA">
      <w:pPr>
        <w:pStyle w:val="19"/>
        <w:spacing w:before="143" w:line="228" w:lineRule="auto"/>
        <w:ind w:left="484"/>
      </w:pPr>
      <w:r>
        <w:t>A.需会议讨论通过的公文，其成文日期以会议通过日期为准</w:t>
      </w:r>
    </w:p>
    <w:p w14:paraId="7634F059">
      <w:pPr>
        <w:pStyle w:val="19"/>
        <w:spacing w:before="143" w:line="228" w:lineRule="auto"/>
        <w:ind w:left="484"/>
      </w:pPr>
      <w:r>
        <w:t>B.发文机关必须用全称，不能用简称</w:t>
      </w:r>
    </w:p>
    <w:p w14:paraId="155A5A43">
      <w:pPr>
        <w:pStyle w:val="19"/>
        <w:spacing w:before="143" w:line="228" w:lineRule="auto"/>
        <w:ind w:left="484"/>
      </w:pPr>
      <w:r>
        <w:t>C.联合下发的公文，主办机关加盖公章即可</w:t>
      </w:r>
    </w:p>
    <w:p w14:paraId="789AD8C4">
      <w:pPr>
        <w:pStyle w:val="19"/>
        <w:spacing w:before="143" w:line="228" w:lineRule="auto"/>
        <w:ind w:left="484"/>
      </w:pPr>
      <w:r>
        <w:t>D.公文如有附件，应在正文左下方标志</w:t>
      </w:r>
    </w:p>
    <w:p w14:paraId="2CE0B33F">
      <w:pPr>
        <w:pStyle w:val="19"/>
        <w:spacing w:before="143" w:line="228" w:lineRule="auto"/>
        <w:ind w:left="484"/>
      </w:pPr>
      <w:r>
        <w:t>475.在规范性文件中，下面各组词语语意依次递轻的有（    ）。</w:t>
      </w:r>
    </w:p>
    <w:p w14:paraId="2051E927">
      <w:pPr>
        <w:pStyle w:val="19"/>
        <w:spacing w:before="143" w:line="228" w:lineRule="auto"/>
        <w:ind w:left="484"/>
      </w:pPr>
      <w:r>
        <w:t>A.禁止、严禁B 不得、不准</w:t>
      </w:r>
    </w:p>
    <w:p w14:paraId="10B13E36">
      <w:pPr>
        <w:pStyle w:val="19"/>
        <w:spacing w:before="143" w:line="228" w:lineRule="auto"/>
        <w:ind w:left="484"/>
      </w:pPr>
      <w:r>
        <w:t>C.必须、应当</w:t>
      </w:r>
    </w:p>
    <w:p w14:paraId="0723E0A0">
      <w:pPr>
        <w:pStyle w:val="19"/>
        <w:spacing w:before="143" w:line="228" w:lineRule="auto"/>
        <w:ind w:left="484"/>
      </w:pPr>
      <w:r>
        <w:t>D.不准、禁止</w:t>
      </w:r>
    </w:p>
    <w:p w14:paraId="45FDBC16">
      <w:pPr>
        <w:pStyle w:val="19"/>
        <w:spacing w:before="143" w:line="228" w:lineRule="auto"/>
        <w:ind w:left="484"/>
      </w:pPr>
      <w:r>
        <w:t>476.报请性公文有（    ）。</w:t>
      </w:r>
    </w:p>
    <w:p w14:paraId="3F727AEC">
      <w:pPr>
        <w:pStyle w:val="19"/>
        <w:spacing w:before="143" w:line="228" w:lineRule="auto"/>
        <w:ind w:left="484"/>
      </w:pPr>
      <w:r>
        <w:t>A.通知</w:t>
      </w:r>
    </w:p>
    <w:p w14:paraId="3C7A5F8E">
      <w:pPr>
        <w:pStyle w:val="19"/>
        <w:spacing w:before="143" w:line="228" w:lineRule="auto"/>
        <w:ind w:left="484"/>
      </w:pPr>
      <w:r>
        <w:t>B.议案</w:t>
      </w:r>
    </w:p>
    <w:p w14:paraId="11167433">
      <w:pPr>
        <w:pStyle w:val="19"/>
        <w:spacing w:before="143" w:line="228" w:lineRule="auto"/>
        <w:ind w:left="484"/>
      </w:pPr>
      <w:r>
        <w:t>C.报告</w:t>
      </w:r>
    </w:p>
    <w:p w14:paraId="79C5697D">
      <w:pPr>
        <w:pStyle w:val="19"/>
        <w:spacing w:before="143" w:line="228" w:lineRule="auto"/>
        <w:ind w:left="484"/>
      </w:pPr>
      <w:r>
        <w:t>D.办法</w:t>
      </w:r>
    </w:p>
    <w:p w14:paraId="38E7771E">
      <w:pPr>
        <w:pStyle w:val="19"/>
        <w:spacing w:before="143" w:line="228" w:lineRule="auto"/>
        <w:ind w:left="484"/>
      </w:pPr>
      <w:r>
        <w:t>477.针对请示的内容主要涉及的两个方面，批复也可分为（    ）。 A.指示性批复</w:t>
      </w:r>
    </w:p>
    <w:p w14:paraId="2CF2C5FC">
      <w:pPr>
        <w:pStyle w:val="19"/>
        <w:spacing w:before="143" w:line="228" w:lineRule="auto"/>
        <w:ind w:left="484"/>
      </w:pPr>
      <w:r>
        <w:t>B 报告性批复</w:t>
      </w:r>
    </w:p>
    <w:p w14:paraId="3975F839">
      <w:pPr>
        <w:pStyle w:val="19"/>
        <w:spacing w:before="143" w:line="228" w:lineRule="auto"/>
        <w:ind w:left="484"/>
      </w:pPr>
      <w:r>
        <w:t>C.请示性批复</w:t>
      </w:r>
    </w:p>
    <w:p w14:paraId="05F93D7A">
      <w:pPr>
        <w:pStyle w:val="19"/>
        <w:spacing w:before="143" w:line="228" w:lineRule="auto"/>
        <w:ind w:left="484"/>
      </w:pPr>
      <w:r>
        <w:t>D.审批性批复</w:t>
      </w:r>
    </w:p>
    <w:p w14:paraId="0AEB22FB">
      <w:pPr>
        <w:pStyle w:val="19"/>
        <w:spacing w:before="143" w:line="228" w:lineRule="auto"/>
        <w:ind w:left="484"/>
      </w:pPr>
      <w:r>
        <w:t>477.公文的纵向组合结构包括（    ）。</w:t>
      </w:r>
    </w:p>
    <w:p w14:paraId="05DDDCF0">
      <w:pPr>
        <w:pStyle w:val="19"/>
        <w:spacing w:before="143" w:line="228" w:lineRule="auto"/>
        <w:ind w:left="484"/>
      </w:pPr>
      <w:r>
        <w:t>A.简单列举式</w:t>
      </w:r>
    </w:p>
    <w:p w14:paraId="7696A022">
      <w:pPr>
        <w:pStyle w:val="19"/>
        <w:spacing w:before="143" w:line="228" w:lineRule="auto"/>
        <w:ind w:left="484"/>
      </w:pPr>
      <w:r>
        <w:t>B.总分条文式</w:t>
      </w:r>
    </w:p>
    <w:p w14:paraId="6922E1A1">
      <w:pPr>
        <w:pStyle w:val="19"/>
        <w:spacing w:before="143" w:line="228" w:lineRule="auto"/>
        <w:ind w:left="484"/>
      </w:pPr>
      <w:r>
        <w:t>C.直叙式</w:t>
      </w:r>
    </w:p>
    <w:p w14:paraId="1F53D3BC">
      <w:pPr>
        <w:pStyle w:val="19"/>
        <w:spacing w:before="143" w:line="228" w:lineRule="auto"/>
        <w:ind w:left="484"/>
      </w:pPr>
      <w:r>
        <w:t>D.递进式</w:t>
      </w:r>
    </w:p>
    <w:p w14:paraId="4C874A59">
      <w:pPr>
        <w:pStyle w:val="19"/>
        <w:spacing w:before="143" w:line="228" w:lineRule="auto"/>
        <w:ind w:left="484"/>
      </w:pPr>
      <w:r>
        <w:t>479.应向直接上级机关抄送的文件包括（    ）。</w:t>
      </w:r>
    </w:p>
    <w:p w14:paraId="2E9BA70F">
      <w:pPr>
        <w:pStyle w:val="19"/>
        <w:spacing w:before="143" w:line="228" w:lineRule="auto"/>
        <w:ind w:left="484"/>
      </w:pPr>
      <w:r>
        <w:t>A.向自己下级机关主送的重要文件</w:t>
      </w:r>
    </w:p>
    <w:p w14:paraId="737519B5">
      <w:pPr>
        <w:pStyle w:val="19"/>
        <w:spacing w:before="143" w:line="228" w:lineRule="auto"/>
        <w:ind w:left="484"/>
      </w:pPr>
      <w:r>
        <w:t>B.受双重领导的机关向其中一个领导机关主送的请示</w:t>
      </w:r>
    </w:p>
    <w:p w14:paraId="29C1BDFC">
      <w:pPr>
        <w:pStyle w:val="19"/>
        <w:spacing w:before="143" w:line="228" w:lineRule="auto"/>
        <w:ind w:left="484"/>
      </w:pPr>
      <w:r>
        <w:t>C.向平级业务主管部门主送的请求批准的函件</w:t>
      </w:r>
    </w:p>
    <w:p w14:paraId="463FF069">
      <w:pPr>
        <w:pStyle w:val="19"/>
        <w:spacing w:before="143" w:line="228" w:lineRule="auto"/>
        <w:ind w:left="484"/>
      </w:pPr>
      <w:r>
        <w:t>D.按规定越级向更高层级机关主送的文件</w:t>
      </w:r>
    </w:p>
    <w:p w14:paraId="634DEA40">
      <w:pPr>
        <w:pStyle w:val="19"/>
        <w:spacing w:before="143" w:line="228" w:lineRule="auto"/>
        <w:ind w:left="484"/>
      </w:pPr>
      <w:r>
        <w:t>480.公文写作的基本要求有（    ）。</w:t>
      </w:r>
    </w:p>
    <w:p w14:paraId="0DC4A5A0">
      <w:pPr>
        <w:pStyle w:val="19"/>
        <w:spacing w:before="143" w:line="228" w:lineRule="auto"/>
        <w:ind w:left="484"/>
      </w:pPr>
      <w:r>
        <w:t>A.符合党、国家的路线、方针、政策和法律法规</w:t>
      </w:r>
    </w:p>
    <w:p w14:paraId="14BCDBC9">
      <w:pPr>
        <w:pStyle w:val="19"/>
        <w:spacing w:before="143" w:line="228" w:lineRule="auto"/>
        <w:ind w:left="484"/>
      </w:pPr>
      <w:r>
        <w:t>B.一文一事，中心明确</w:t>
      </w:r>
    </w:p>
    <w:p w14:paraId="2ECDC836">
      <w:pPr>
        <w:pStyle w:val="19"/>
        <w:spacing w:before="143" w:line="228" w:lineRule="auto"/>
        <w:ind w:left="484"/>
      </w:pPr>
      <w:r>
        <w:t>C.用语庄严、简明、通顺</w:t>
      </w:r>
    </w:p>
    <w:p w14:paraId="6149A06A">
      <w:pPr>
        <w:pStyle w:val="19"/>
        <w:spacing w:before="143" w:line="228" w:lineRule="auto"/>
        <w:ind w:left="484"/>
      </w:pPr>
      <w:r>
        <w:t>D.为使各方面了解情况，多印发文件</w:t>
      </w:r>
    </w:p>
    <w:p w14:paraId="6B13E24C">
      <w:pPr>
        <w:pStyle w:val="19"/>
        <w:spacing w:before="143" w:line="228" w:lineRule="auto"/>
        <w:ind w:left="484"/>
      </w:pPr>
      <w:r>
        <w:t>481.关于公文签发的权限，下列说法错误的有（    ）。</w:t>
      </w:r>
    </w:p>
    <w:p w14:paraId="2917CF90">
      <w:pPr>
        <w:pStyle w:val="19"/>
        <w:spacing w:before="143" w:line="228" w:lineRule="auto"/>
        <w:ind w:left="484"/>
      </w:pPr>
      <w:r>
        <w:t>A.下行文必须由机关主要负责人签发</w:t>
      </w:r>
    </w:p>
    <w:p w14:paraId="5C476A1A">
      <w:pPr>
        <w:pStyle w:val="19"/>
        <w:spacing w:before="143" w:line="228" w:lineRule="auto"/>
        <w:ind w:left="484"/>
      </w:pPr>
      <w:r>
        <w:t>B.平行文必须由机关主要负责人签发</w:t>
      </w:r>
    </w:p>
    <w:p w14:paraId="77782461">
      <w:pPr>
        <w:pStyle w:val="19"/>
        <w:spacing w:before="143" w:line="228" w:lineRule="auto"/>
        <w:ind w:left="484"/>
      </w:pPr>
      <w:r>
        <w:t>C.上行文必须由机关主要负责人签发</w:t>
      </w:r>
    </w:p>
    <w:p w14:paraId="48C1761E">
      <w:pPr>
        <w:pStyle w:val="19"/>
        <w:spacing w:before="143" w:line="228" w:lineRule="auto"/>
        <w:ind w:left="484"/>
      </w:pPr>
      <w:r>
        <w:t>D.上行文可以由机关主要负责人授权的其他负责人签发</w:t>
      </w:r>
    </w:p>
    <w:p w14:paraId="53432853">
      <w:pPr>
        <w:pStyle w:val="19"/>
        <w:spacing w:before="143" w:line="228" w:lineRule="auto"/>
        <w:ind w:left="484"/>
      </w:pPr>
      <w:r>
        <w:t>482.下列公文中应当标明公文份号的有（    ）。</w:t>
      </w:r>
    </w:p>
    <w:p w14:paraId="772D827F">
      <w:pPr>
        <w:pStyle w:val="19"/>
        <w:spacing w:before="143" w:line="228" w:lineRule="auto"/>
        <w:ind w:left="484"/>
      </w:pPr>
      <w:r>
        <w:t>A.秘密公文</w:t>
      </w:r>
    </w:p>
    <w:p w14:paraId="4390052E">
      <w:pPr>
        <w:pStyle w:val="19"/>
        <w:spacing w:before="143" w:line="228" w:lineRule="auto"/>
        <w:ind w:left="484"/>
      </w:pPr>
      <w:r>
        <w:t>B.机密公文</w:t>
      </w:r>
    </w:p>
    <w:p w14:paraId="604EE983">
      <w:pPr>
        <w:pStyle w:val="19"/>
        <w:spacing w:before="143" w:line="228" w:lineRule="auto"/>
        <w:ind w:left="484"/>
      </w:pPr>
      <w:r>
        <w:t>C.绝密公文</w:t>
      </w:r>
    </w:p>
    <w:p w14:paraId="54434063">
      <w:pPr>
        <w:pStyle w:val="19"/>
        <w:spacing w:before="143" w:line="228" w:lineRule="auto"/>
        <w:ind w:left="484"/>
      </w:pPr>
      <w:r>
        <w:t>D.内部使用公文</w:t>
      </w:r>
    </w:p>
    <w:p w14:paraId="638C4DDB">
      <w:pPr>
        <w:pStyle w:val="19"/>
        <w:spacing w:before="143" w:line="228" w:lineRule="auto"/>
        <w:ind w:left="484"/>
      </w:pPr>
      <w:r>
        <w:t>483.上行文的行文方式有（    ）。</w:t>
      </w:r>
    </w:p>
    <w:p w14:paraId="0ABEF787">
      <w:pPr>
        <w:pStyle w:val="19"/>
        <w:spacing w:before="143" w:line="228" w:lineRule="auto"/>
        <w:ind w:left="484"/>
      </w:pPr>
      <w:r>
        <w:t>A.逐级行文</w:t>
      </w:r>
    </w:p>
    <w:p w14:paraId="6CD0865B">
      <w:pPr>
        <w:pStyle w:val="19"/>
        <w:spacing w:before="143" w:line="228" w:lineRule="auto"/>
        <w:ind w:left="484"/>
      </w:pPr>
      <w:r>
        <w:t>B.多级行文</w:t>
      </w:r>
    </w:p>
    <w:p w14:paraId="30DAB377">
      <w:pPr>
        <w:pStyle w:val="19"/>
        <w:spacing w:before="143" w:line="228" w:lineRule="auto"/>
        <w:ind w:left="484"/>
      </w:pPr>
      <w:r>
        <w:t>C.越级行文</w:t>
      </w:r>
    </w:p>
    <w:p w14:paraId="55CEC9A2">
      <w:pPr>
        <w:pStyle w:val="19"/>
        <w:spacing w:before="143" w:line="228" w:lineRule="auto"/>
        <w:ind w:left="484"/>
      </w:pPr>
      <w:r>
        <w:t>D.直达行文</w:t>
      </w:r>
    </w:p>
    <w:p w14:paraId="603C806E">
      <w:pPr>
        <w:pStyle w:val="19"/>
        <w:spacing w:before="143" w:line="228" w:lineRule="auto"/>
        <w:ind w:left="484"/>
      </w:pPr>
      <w:r>
        <w:t>484.公文密级标注在眉首的左上方，保密等级分为（    ）。 A.绝密</w:t>
      </w:r>
    </w:p>
    <w:p w14:paraId="3EA03D38">
      <w:pPr>
        <w:pStyle w:val="19"/>
        <w:spacing w:before="143" w:line="228" w:lineRule="auto"/>
        <w:ind w:left="484"/>
      </w:pPr>
      <w:r>
        <w:t>B.机密</w:t>
      </w:r>
    </w:p>
    <w:p w14:paraId="6478BD83">
      <w:pPr>
        <w:pStyle w:val="19"/>
        <w:spacing w:before="143" w:line="228" w:lineRule="auto"/>
        <w:ind w:left="484"/>
      </w:pPr>
      <w:r>
        <w:t>C.秘密</w:t>
      </w:r>
    </w:p>
    <w:p w14:paraId="033FC28E">
      <w:pPr>
        <w:pStyle w:val="19"/>
        <w:spacing w:before="143" w:line="228" w:lineRule="auto"/>
        <w:ind w:left="484"/>
      </w:pPr>
      <w:r>
        <w:t>D.特密</w:t>
      </w:r>
    </w:p>
    <w:p w14:paraId="711CAD07">
      <w:pPr>
        <w:pStyle w:val="19"/>
        <w:spacing w:before="143" w:line="228" w:lineRule="auto"/>
        <w:ind w:left="484"/>
      </w:pPr>
      <w:r>
        <w:t>485.下列事项中应当制发通知的有（     ）。</w:t>
      </w:r>
    </w:p>
    <w:p w14:paraId="268FBAAD">
      <w:pPr>
        <w:pStyle w:val="19"/>
        <w:spacing w:before="143" w:line="228" w:lineRule="auto"/>
        <w:ind w:left="484"/>
      </w:pPr>
      <w:r>
        <w:t>A.某大学向某市旅游局联系有关学生毕业实习的事项</w:t>
      </w:r>
    </w:p>
    <w:p w14:paraId="022EBC1A">
      <w:pPr>
        <w:pStyle w:val="19"/>
        <w:spacing w:before="143" w:line="228" w:lineRule="auto"/>
        <w:ind w:left="484"/>
      </w:pPr>
      <w:r>
        <w:t>B.某银行向各储蓄所下达季度储蓄任务</w:t>
      </w:r>
    </w:p>
    <w:p w14:paraId="7058245C">
      <w:pPr>
        <w:pStyle w:val="19"/>
        <w:spacing w:before="143" w:line="228" w:lineRule="auto"/>
        <w:ind w:left="484"/>
      </w:pPr>
      <w:r>
        <w:t>C.某人事局贯彻财政局有关职工差旅费报销标准的文件</w:t>
      </w:r>
    </w:p>
    <w:p w14:paraId="474BC314">
      <w:pPr>
        <w:pStyle w:val="19"/>
        <w:spacing w:before="143" w:line="228" w:lineRule="auto"/>
        <w:ind w:left="484"/>
      </w:pPr>
      <w:r>
        <w:t>D.某公司聘任四名部门经理</w:t>
      </w:r>
    </w:p>
    <w:p w14:paraId="60F4F481">
      <w:pPr>
        <w:pStyle w:val="19"/>
        <w:spacing w:before="143" w:line="228" w:lineRule="auto"/>
        <w:ind w:left="484"/>
      </w:pPr>
      <w:r>
        <w:t>486.下列通知的标题书写正确的有（） 。</w:t>
      </w:r>
    </w:p>
    <w:p w14:paraId="039254F2">
      <w:pPr>
        <w:pStyle w:val="19"/>
        <w:spacing w:before="143" w:line="228" w:lineRule="auto"/>
        <w:ind w:left="484"/>
      </w:pPr>
      <w:r>
        <w:t>A.《做好农民进城务工就业管理和服务工作的通知》</w:t>
      </w:r>
    </w:p>
    <w:p w14:paraId="2AC0518A">
      <w:pPr>
        <w:pStyle w:val="19"/>
        <w:spacing w:before="143" w:line="228" w:lineRule="auto"/>
        <w:ind w:left="484"/>
      </w:pPr>
      <w:r>
        <w:t>B.《国务院关于清理检查“小金库 ”的通知》</w:t>
      </w:r>
    </w:p>
    <w:p w14:paraId="28556591">
      <w:pPr>
        <w:pStyle w:val="19"/>
        <w:spacing w:before="143" w:line="228" w:lineRule="auto"/>
        <w:ind w:left="484"/>
      </w:pPr>
      <w:r>
        <w:t>C.《吉林省人民政府办公厅转发省环保局省农业厅关于加强农业农村污染防治工作的通知》</w:t>
      </w:r>
    </w:p>
    <w:p w14:paraId="131178F7">
      <w:pPr>
        <w:pStyle w:val="19"/>
        <w:spacing w:before="143" w:line="228" w:lineRule="auto"/>
        <w:ind w:left="484"/>
      </w:pPr>
      <w:r>
        <w:t>D.《中共吉林省委办公厅、吉林省人民政府办公厅印发关于〈领导干部报告个人重大事项规定的实施办法〉的通知》</w:t>
      </w:r>
    </w:p>
    <w:p w14:paraId="28987BD4">
      <w:pPr>
        <w:pStyle w:val="19"/>
        <w:spacing w:before="143" w:line="228" w:lineRule="auto"/>
        <w:ind w:left="484"/>
      </w:pPr>
      <w:r>
        <w:t>487.下列机关之间进行工作联系应当使用公函的有（    ）。</w:t>
      </w:r>
    </w:p>
    <w:p w14:paraId="26344747">
      <w:pPr>
        <w:pStyle w:val="19"/>
        <w:spacing w:before="143" w:line="228" w:lineRule="auto"/>
        <w:ind w:left="484"/>
      </w:pPr>
      <w:r>
        <w:t>A.xx 市旅游局向市公安局请求批准启封被封存的面包车</w:t>
      </w:r>
    </w:p>
    <w:p w14:paraId="51FC0487">
      <w:pPr>
        <w:pStyle w:val="19"/>
        <w:spacing w:before="143" w:line="228" w:lineRule="auto"/>
        <w:ind w:left="484"/>
      </w:pPr>
      <w:r>
        <w:t>B.xx 省教育厅告知省人事厅，同意协助举办全省机关工作人员WTO 知识培训班C.xx 县教育局回复镇教育办，同意划拨专项经费抢修遭台风破坏的镇中学校舍D.xx 市政府办公室经市政府授权，答复市行政学院关于新建教学大楼的请示</w:t>
      </w:r>
    </w:p>
    <w:p w14:paraId="1C3133E0">
      <w:pPr>
        <w:pStyle w:val="19"/>
        <w:spacing w:before="143" w:line="228" w:lineRule="auto"/>
        <w:ind w:left="484"/>
      </w:pPr>
      <w:r>
        <w:t>488.下列说法中揭示“报告 ”特点的有（    ）。</w:t>
      </w:r>
    </w:p>
    <w:p w14:paraId="0486D935">
      <w:pPr>
        <w:pStyle w:val="19"/>
        <w:spacing w:before="143" w:line="228" w:lineRule="auto"/>
        <w:ind w:left="484"/>
      </w:pPr>
      <w:r>
        <w:t>A.下传上达，具有沟通性</w:t>
      </w:r>
    </w:p>
    <w:p w14:paraId="714290BA">
      <w:pPr>
        <w:pStyle w:val="19"/>
        <w:spacing w:before="143" w:line="228" w:lineRule="auto"/>
        <w:ind w:left="484"/>
      </w:pPr>
      <w:r>
        <w:t>B.叙述说明，具有陈述性</w:t>
      </w:r>
    </w:p>
    <w:p w14:paraId="48241BD2">
      <w:pPr>
        <w:pStyle w:val="19"/>
        <w:spacing w:before="143" w:line="228" w:lineRule="auto"/>
        <w:ind w:left="484"/>
      </w:pPr>
      <w:r>
        <w:t>C.等待表态，具有期复性</w:t>
      </w:r>
    </w:p>
    <w:p w14:paraId="266AB41A">
      <w:pPr>
        <w:pStyle w:val="19"/>
        <w:spacing w:before="143" w:line="228" w:lineRule="auto"/>
        <w:ind w:left="484"/>
      </w:pPr>
      <w:r>
        <w:t>D.一文数事，具有综合性</w:t>
      </w:r>
    </w:p>
    <w:p w14:paraId="53B5486E">
      <w:pPr>
        <w:pStyle w:val="19"/>
        <w:spacing w:before="143" w:line="228" w:lineRule="auto"/>
        <w:ind w:left="484"/>
      </w:pPr>
      <w:r>
        <w:t>489.下列说法正确的有（    ）。</w:t>
      </w:r>
    </w:p>
    <w:p w14:paraId="41535EDD">
      <w:pPr>
        <w:pStyle w:val="19"/>
        <w:spacing w:before="143" w:line="228" w:lineRule="auto"/>
        <w:ind w:left="484"/>
      </w:pPr>
      <w:r>
        <w:t>A.请示公文在上报的同时可以向下级机关抄送</w:t>
      </w:r>
    </w:p>
    <w:p w14:paraId="1120C354">
      <w:pPr>
        <w:pStyle w:val="19"/>
        <w:spacing w:before="143" w:line="228" w:lineRule="auto"/>
        <w:ind w:left="484"/>
      </w:pPr>
      <w:r>
        <w:t>B.向下级机关主送的重要行文，应同时抄送发文机关的直接上级机关</w:t>
      </w:r>
    </w:p>
    <w:p w14:paraId="03C983B5">
      <w:pPr>
        <w:pStyle w:val="19"/>
        <w:spacing w:before="143" w:line="228" w:lineRule="auto"/>
        <w:ind w:left="484"/>
      </w:pPr>
      <w:r>
        <w:t>C.接受抄送公文的机关不必再向其他机关抄送</w:t>
      </w:r>
    </w:p>
    <w:p w14:paraId="57F9CEE6">
      <w:pPr>
        <w:pStyle w:val="19"/>
        <w:spacing w:before="143" w:line="228" w:lineRule="auto"/>
        <w:ind w:left="484"/>
      </w:pPr>
      <w:r>
        <w:t>D.凡是与公文办理无关的机关一律不予抄送</w:t>
      </w:r>
    </w:p>
    <w:p w14:paraId="5278F6FC">
      <w:pPr>
        <w:pStyle w:val="19"/>
        <w:spacing w:before="143" w:line="228" w:lineRule="auto"/>
        <w:ind w:left="484"/>
      </w:pPr>
      <w:r>
        <w:t>490.下列各项中反映通报特点和作用的有（    ）。</w:t>
      </w:r>
    </w:p>
    <w:p w14:paraId="3894DF56">
      <w:pPr>
        <w:pStyle w:val="19"/>
        <w:spacing w:before="143" w:line="228" w:lineRule="auto"/>
        <w:ind w:left="484"/>
      </w:pPr>
      <w:r>
        <w:t>A.内容具有较强的典型性</w:t>
      </w:r>
    </w:p>
    <w:p w14:paraId="6CAB6E55">
      <w:pPr>
        <w:pStyle w:val="19"/>
        <w:spacing w:before="143" w:line="228" w:lineRule="auto"/>
        <w:ind w:left="484"/>
      </w:pPr>
      <w:r>
        <w:t>B.让事实和数据说话，无需阐发和论证道理</w:t>
      </w:r>
    </w:p>
    <w:p w14:paraId="20D404CD">
      <w:pPr>
        <w:pStyle w:val="19"/>
        <w:spacing w:before="143" w:line="228" w:lineRule="auto"/>
        <w:ind w:left="484"/>
      </w:pPr>
      <w:r>
        <w:t>C.主要起感召、宣传和教育作用</w:t>
      </w:r>
    </w:p>
    <w:p w14:paraId="3A80DBD1">
      <w:pPr>
        <w:pStyle w:val="19"/>
        <w:spacing w:before="143" w:line="228" w:lineRule="auto"/>
        <w:ind w:left="484"/>
      </w:pPr>
      <w:r>
        <w:t>D.均通过新闻媒体向社会公布</w:t>
      </w:r>
    </w:p>
    <w:p w14:paraId="2DD7574D">
      <w:pPr>
        <w:pStyle w:val="19"/>
        <w:spacing w:before="143" w:line="228" w:lineRule="auto"/>
        <w:ind w:left="484"/>
      </w:pPr>
      <w:r>
        <w:t>491.下列关于公文格式的表述，错误的有（    ）。</w:t>
      </w:r>
    </w:p>
    <w:p w14:paraId="144F0F84">
      <w:pPr>
        <w:pStyle w:val="19"/>
        <w:spacing w:before="143" w:line="228" w:lineRule="auto"/>
        <w:ind w:left="484"/>
      </w:pPr>
      <w:r>
        <w:t>A.如需联合行文，应将主办机关排列在最后</w:t>
      </w:r>
    </w:p>
    <w:p w14:paraId="55906640">
      <w:pPr>
        <w:pStyle w:val="19"/>
        <w:spacing w:before="143" w:line="228" w:lineRule="auto"/>
        <w:ind w:left="484"/>
      </w:pPr>
      <w:r>
        <w:t>B.需会议讨论通过的公文，其成文日期应以会议通过的日期为准</w:t>
      </w:r>
    </w:p>
    <w:p w14:paraId="0037C9D8">
      <w:pPr>
        <w:pStyle w:val="19"/>
        <w:spacing w:before="143" w:line="228" w:lineRule="auto"/>
        <w:ind w:left="484"/>
      </w:pPr>
      <w:r>
        <w:t>C.如有附注，应在成文日期左上方标识</w:t>
      </w:r>
    </w:p>
    <w:p w14:paraId="5A964B98">
      <w:pPr>
        <w:pStyle w:val="19"/>
        <w:spacing w:before="143" w:line="228" w:lineRule="auto"/>
        <w:ind w:left="484"/>
      </w:pPr>
      <w:r>
        <w:t>D.秘密等级和紧急程度如需同时标识，则前者的位置应位于后者之下</w:t>
      </w:r>
    </w:p>
    <w:p w14:paraId="1930B49F">
      <w:pPr>
        <w:pStyle w:val="19"/>
        <w:spacing w:before="143" w:line="228" w:lineRule="auto"/>
        <w:ind w:left="484"/>
      </w:pPr>
      <w:r>
        <w:t>492.下列各类案件中属于人民法院可以使用刑事裁定书的有（    ）。</w:t>
      </w:r>
    </w:p>
    <w:p w14:paraId="0CF97ED6">
      <w:pPr>
        <w:pStyle w:val="19"/>
        <w:spacing w:before="143" w:line="228" w:lineRule="auto"/>
        <w:ind w:left="484"/>
      </w:pPr>
      <w:r>
        <w:t>A.刑事自诉证据不充分的案件</w:t>
      </w:r>
    </w:p>
    <w:p w14:paraId="5E8BBB03">
      <w:pPr>
        <w:pStyle w:val="19"/>
        <w:spacing w:before="143" w:line="228" w:lineRule="auto"/>
        <w:ind w:left="484"/>
      </w:pPr>
      <w:r>
        <w:t>B.在审理过程中被告人死亡的需要终止的案件</w:t>
      </w:r>
    </w:p>
    <w:p w14:paraId="31A49882">
      <w:pPr>
        <w:pStyle w:val="19"/>
        <w:spacing w:before="143" w:line="228" w:lineRule="auto"/>
        <w:ind w:left="484"/>
      </w:pPr>
      <w:r>
        <w:t>C.在检察院起诉时被告人死亡的需要终止的案件</w:t>
      </w:r>
    </w:p>
    <w:p w14:paraId="4C483D51">
      <w:pPr>
        <w:pStyle w:val="19"/>
        <w:spacing w:before="143" w:line="228" w:lineRule="auto"/>
        <w:ind w:left="484"/>
      </w:pPr>
      <w:r>
        <w:t>D.判决书发出后，发现有不完善的地方需要更正的案件</w:t>
      </w:r>
    </w:p>
    <w:p w14:paraId="679E200A">
      <w:pPr>
        <w:pStyle w:val="19"/>
        <w:spacing w:before="143" w:line="228" w:lineRule="auto"/>
        <w:ind w:left="484"/>
      </w:pPr>
      <w:r>
        <w:t>493.下列关于公文格式的表述，错误的有（    ）。</w:t>
      </w:r>
    </w:p>
    <w:p w14:paraId="24F34AA2">
      <w:pPr>
        <w:pStyle w:val="19"/>
        <w:spacing w:before="143" w:line="228" w:lineRule="auto"/>
        <w:ind w:left="484"/>
      </w:pPr>
      <w:r>
        <w:t>A.联合行文时，只标明主办机关发文字号</w:t>
      </w:r>
    </w:p>
    <w:p w14:paraId="6064E565">
      <w:pPr>
        <w:pStyle w:val="19"/>
        <w:spacing w:before="143" w:line="228" w:lineRule="auto"/>
        <w:ind w:left="484"/>
      </w:pPr>
      <w:r>
        <w:t>B.凡是公文，都必须加盖公章</w:t>
      </w:r>
    </w:p>
    <w:p w14:paraId="039CD487">
      <w:pPr>
        <w:pStyle w:val="19"/>
        <w:spacing w:before="143" w:line="228" w:lineRule="auto"/>
        <w:ind w:left="484"/>
      </w:pPr>
      <w:r>
        <w:t>C.需会议讨论通过的公文，其成文日期应以会议通过日期的为准</w:t>
      </w:r>
    </w:p>
    <w:p w14:paraId="7B4B8A04">
      <w:pPr>
        <w:pStyle w:val="19"/>
        <w:spacing w:before="143" w:line="228" w:lineRule="auto"/>
        <w:ind w:left="484"/>
      </w:pPr>
      <w:r>
        <w:t>D.发文机关必须用全称，不能用简称</w:t>
      </w:r>
    </w:p>
    <w:p w14:paraId="5AC9ECDB">
      <w:pPr>
        <w:pStyle w:val="19"/>
        <w:spacing w:before="143" w:line="228" w:lineRule="auto"/>
        <w:ind w:left="484"/>
      </w:pPr>
      <w:r>
        <w:t>494.为了保证判决书的严肃性、规范性，书记员将判决书正本与原本核对无异后，在判决书上盖上专用戳记。下列说法不正确的有（    ）。</w:t>
      </w:r>
    </w:p>
    <w:p w14:paraId="22FE5DC7">
      <w:pPr>
        <w:pStyle w:val="19"/>
        <w:spacing w:before="143" w:line="228" w:lineRule="auto"/>
        <w:ind w:left="484"/>
      </w:pPr>
      <w:r>
        <w:t>A.戳记盖在正本末页年月日的左下方、书记员署名的左上方</w:t>
      </w:r>
    </w:p>
    <w:p w14:paraId="3389998A">
      <w:pPr>
        <w:pStyle w:val="19"/>
        <w:spacing w:before="143" w:line="228" w:lineRule="auto"/>
        <w:ind w:left="484"/>
      </w:pPr>
      <w:r>
        <w:t>B.戳记盖在正本末页年月日的右下方、书记员署名的右上方</w:t>
      </w:r>
    </w:p>
    <w:p w14:paraId="3F55F79C">
      <w:pPr>
        <w:pStyle w:val="19"/>
        <w:spacing w:before="143" w:line="228" w:lineRule="auto"/>
        <w:ind w:left="484"/>
      </w:pPr>
      <w:r>
        <w:t>C.判决书的原本和正本都必须盖上戳记才有法律效力</w:t>
      </w:r>
    </w:p>
    <w:p w14:paraId="386D54DE">
      <w:pPr>
        <w:pStyle w:val="19"/>
        <w:spacing w:before="143" w:line="228" w:lineRule="auto"/>
        <w:ind w:left="484"/>
      </w:pPr>
      <w:r>
        <w:t>D.判决书的原本不必盖戳记</w:t>
      </w:r>
    </w:p>
    <w:p w14:paraId="54853089">
      <w:pPr>
        <w:pStyle w:val="19"/>
        <w:spacing w:before="143" w:line="228" w:lineRule="auto"/>
        <w:ind w:left="484"/>
      </w:pPr>
      <w:r>
        <w:t>495.判决书正文的组成部分有（    ）。</w:t>
      </w:r>
    </w:p>
    <w:p w14:paraId="4245334F">
      <w:pPr>
        <w:pStyle w:val="19"/>
        <w:spacing w:before="143" w:line="228" w:lineRule="auto"/>
        <w:ind w:left="484"/>
      </w:pPr>
      <w:r>
        <w:t>A.案件事实</w:t>
      </w:r>
    </w:p>
    <w:p w14:paraId="4DD16FF3">
      <w:pPr>
        <w:pStyle w:val="19"/>
        <w:spacing w:before="143" w:line="228" w:lineRule="auto"/>
        <w:ind w:left="484"/>
      </w:pPr>
      <w:r>
        <w:t>B.判决理由</w:t>
      </w:r>
    </w:p>
    <w:p w14:paraId="600C853C">
      <w:pPr>
        <w:pStyle w:val="19"/>
        <w:spacing w:before="143" w:line="228" w:lineRule="auto"/>
        <w:ind w:left="484"/>
      </w:pPr>
      <w:r>
        <w:t>C.合议庭成员署名</w:t>
      </w:r>
    </w:p>
    <w:p w14:paraId="538009A8">
      <w:pPr>
        <w:pStyle w:val="19"/>
        <w:spacing w:before="143" w:line="228" w:lineRule="auto"/>
        <w:ind w:left="484"/>
      </w:pPr>
      <w:r>
        <w:t>D.判决结果</w:t>
      </w:r>
    </w:p>
    <w:p w14:paraId="3821E583">
      <w:pPr>
        <w:pStyle w:val="19"/>
        <w:spacing w:before="143" w:line="228" w:lineRule="auto"/>
        <w:ind w:left="484"/>
      </w:pPr>
      <w:r>
        <w:t>496.关于公文的传阅范围，下列各项中正确的说法有（    ）。</w:t>
      </w:r>
    </w:p>
    <w:p w14:paraId="34A4F672">
      <w:pPr>
        <w:pStyle w:val="19"/>
        <w:spacing w:before="143" w:line="228" w:lineRule="auto"/>
        <w:ind w:left="484"/>
      </w:pPr>
      <w:r>
        <w:t>A.传阅范围按来文中的规定执行</w:t>
      </w:r>
    </w:p>
    <w:p w14:paraId="35964C6B">
      <w:pPr>
        <w:pStyle w:val="19"/>
        <w:spacing w:before="143" w:line="228" w:lineRule="auto"/>
        <w:ind w:left="484"/>
      </w:pPr>
      <w:r>
        <w:t>B.传阅范围由办公室负责人确定</w:t>
      </w:r>
    </w:p>
    <w:p w14:paraId="051B4D48">
      <w:pPr>
        <w:pStyle w:val="19"/>
        <w:spacing w:before="143" w:line="228" w:lineRule="auto"/>
        <w:ind w:left="484"/>
      </w:pPr>
      <w:r>
        <w:t>C.传阅范围一般限于机关中层干部</w:t>
      </w:r>
    </w:p>
    <w:p w14:paraId="1528FC99">
      <w:pPr>
        <w:pStyle w:val="19"/>
        <w:spacing w:before="143" w:line="228" w:lineRule="auto"/>
        <w:ind w:left="484"/>
      </w:pPr>
      <w:r>
        <w:t>D.传阅范围按领导人批办意见确定</w:t>
      </w:r>
    </w:p>
    <w:p w14:paraId="30BC724E">
      <w:pPr>
        <w:pStyle w:val="19"/>
        <w:spacing w:before="143" w:line="228" w:lineRule="auto"/>
        <w:ind w:left="484"/>
      </w:pPr>
      <w:r>
        <w:t>497.下列各项中属于收文处理程序的有（    ）。</w:t>
      </w:r>
    </w:p>
    <w:p w14:paraId="5EFBFAE3">
      <w:pPr>
        <w:pStyle w:val="19"/>
        <w:spacing w:before="143" w:line="228" w:lineRule="auto"/>
        <w:ind w:left="484"/>
      </w:pPr>
      <w:r>
        <w:t>A.签收、拟办</w:t>
      </w:r>
    </w:p>
    <w:p w14:paraId="329E519D">
      <w:pPr>
        <w:pStyle w:val="19"/>
        <w:spacing w:before="143" w:line="228" w:lineRule="auto"/>
        <w:ind w:left="484"/>
      </w:pPr>
      <w:r>
        <w:t>B.签收、核稿</w:t>
      </w:r>
    </w:p>
    <w:p w14:paraId="2BA507F8">
      <w:pPr>
        <w:pStyle w:val="19"/>
        <w:spacing w:before="143" w:line="228" w:lineRule="auto"/>
        <w:ind w:left="484"/>
      </w:pPr>
      <w:r>
        <w:t>C.登记、催办</w:t>
      </w:r>
    </w:p>
    <w:p w14:paraId="607197E7">
      <w:pPr>
        <w:pStyle w:val="19"/>
        <w:spacing w:before="143" w:line="228" w:lineRule="auto"/>
        <w:ind w:left="484"/>
      </w:pPr>
      <w:r>
        <w:t>D.拟稿、签发</w:t>
      </w:r>
    </w:p>
    <w:p w14:paraId="4E99FEE8">
      <w:pPr>
        <w:pStyle w:val="19"/>
        <w:spacing w:before="143" w:line="228" w:lineRule="auto"/>
        <w:ind w:left="484"/>
      </w:pPr>
      <w:r>
        <w:t>498.下列批办意见不恰当的有（    ）。</w:t>
      </w:r>
    </w:p>
    <w:p w14:paraId="2694BACC">
      <w:pPr>
        <w:pStyle w:val="19"/>
        <w:spacing w:before="143" w:line="228" w:lineRule="auto"/>
        <w:ind w:left="484"/>
      </w:pPr>
      <w:r>
        <w:t>A.拟同意</w:t>
      </w:r>
    </w:p>
    <w:p w14:paraId="4158E7D5">
      <w:pPr>
        <w:pStyle w:val="19"/>
        <w:spacing w:before="143" w:line="228" w:lineRule="auto"/>
        <w:ind w:left="484"/>
      </w:pPr>
      <w:r>
        <w:t>B.同意，请 xx 科承办</w:t>
      </w:r>
    </w:p>
    <w:p w14:paraId="63397907">
      <w:pPr>
        <w:pStyle w:val="19"/>
        <w:spacing w:before="143" w:line="228" w:lineRule="auto"/>
        <w:ind w:left="484"/>
      </w:pPr>
      <w:r>
        <w:t>C.请 xx 同志阅处</w:t>
      </w:r>
    </w:p>
    <w:p w14:paraId="7485CCE4">
      <w:pPr>
        <w:pStyle w:val="19"/>
        <w:spacing w:before="143" w:line="228" w:lineRule="auto"/>
        <w:ind w:left="484"/>
      </w:pPr>
      <w:r>
        <w:t>D.阅</w:t>
      </w:r>
    </w:p>
    <w:p w14:paraId="72ADADEC">
      <w:pPr>
        <w:pStyle w:val="19"/>
        <w:spacing w:before="143" w:line="228" w:lineRule="auto"/>
        <w:ind w:left="484"/>
      </w:pPr>
      <w:r>
        <w:t>499.以本机关名义制发的上行文，签发人应当是（    ）。</w:t>
      </w:r>
    </w:p>
    <w:p w14:paraId="1E9D4E3D">
      <w:pPr>
        <w:pStyle w:val="19"/>
        <w:spacing w:before="143" w:line="228" w:lineRule="auto"/>
        <w:ind w:left="484"/>
      </w:pPr>
      <w:r>
        <w:t>A.综合部门（办公室）负责人</w:t>
      </w:r>
    </w:p>
    <w:p w14:paraId="78375776">
      <w:pPr>
        <w:pStyle w:val="19"/>
        <w:spacing w:before="143" w:line="228" w:lineRule="auto"/>
        <w:ind w:left="484"/>
      </w:pPr>
      <w:r>
        <w:t>B.主持工作的负责人</w:t>
      </w:r>
    </w:p>
    <w:p w14:paraId="707134A6">
      <w:pPr>
        <w:pStyle w:val="19"/>
        <w:spacing w:before="143" w:line="228" w:lineRule="auto"/>
        <w:ind w:left="484"/>
      </w:pPr>
      <w:r>
        <w:t>C.主要负责人授权的其他负责人</w:t>
      </w:r>
    </w:p>
    <w:p w14:paraId="531DF952">
      <w:pPr>
        <w:pStyle w:val="19"/>
        <w:spacing w:before="143" w:line="228" w:lineRule="auto"/>
        <w:ind w:left="484"/>
      </w:pPr>
      <w:r>
        <w:t>D.主要负责人</w:t>
      </w:r>
    </w:p>
    <w:p w14:paraId="0922B1A8">
      <w:pPr>
        <w:pStyle w:val="19"/>
        <w:spacing w:before="143" w:line="228" w:lineRule="auto"/>
        <w:ind w:left="484"/>
      </w:pPr>
      <w:r>
        <w:t>500.发文字号由（    ）组成。</w:t>
      </w:r>
    </w:p>
    <w:p w14:paraId="4B2BCA41">
      <w:pPr>
        <w:pStyle w:val="19"/>
        <w:spacing w:before="143" w:line="228" w:lineRule="auto"/>
        <w:ind w:left="484"/>
      </w:pPr>
      <w:r>
        <w:t>A.发文机关代字</w:t>
      </w:r>
    </w:p>
    <w:p w14:paraId="7FF8F197">
      <w:pPr>
        <w:pStyle w:val="19"/>
        <w:spacing w:before="143" w:line="228" w:lineRule="auto"/>
        <w:ind w:left="484"/>
      </w:pPr>
      <w:r>
        <w:t>B.年份</w:t>
      </w:r>
    </w:p>
    <w:p w14:paraId="49E7A76B">
      <w:pPr>
        <w:pStyle w:val="19"/>
        <w:spacing w:before="143" w:line="228" w:lineRule="auto"/>
        <w:ind w:left="484"/>
      </w:pPr>
      <w:r>
        <w:t>C.发文顺序号</w:t>
      </w:r>
    </w:p>
    <w:p w14:paraId="6429BA5C">
      <w:pPr>
        <w:pStyle w:val="19"/>
        <w:spacing w:before="143" w:line="228" w:lineRule="auto"/>
        <w:ind w:left="484"/>
      </w:pPr>
      <w:r>
        <w:t>D.份号</w:t>
      </w:r>
    </w:p>
    <w:p w14:paraId="57E59676">
      <w:pPr>
        <w:pStyle w:val="19"/>
        <w:spacing w:before="143" w:line="228" w:lineRule="auto"/>
        <w:ind w:left="484"/>
      </w:pPr>
      <w:r>
        <w:t>501.越级行文的条件有（    ）。</w:t>
      </w:r>
    </w:p>
    <w:p w14:paraId="5386D898">
      <w:pPr>
        <w:pStyle w:val="19"/>
        <w:spacing w:before="143" w:line="228" w:lineRule="auto"/>
        <w:ind w:left="484"/>
      </w:pPr>
      <w:r>
        <w:t>A.情况紧急</w:t>
      </w:r>
    </w:p>
    <w:p w14:paraId="524EAE84">
      <w:pPr>
        <w:pStyle w:val="19"/>
        <w:spacing w:before="143" w:line="228" w:lineRule="auto"/>
        <w:ind w:left="484"/>
      </w:pPr>
      <w:r>
        <w:t>B.经多次请示直接上级机关而问题长期未予解决</w:t>
      </w:r>
    </w:p>
    <w:p w14:paraId="0EEEAA57">
      <w:pPr>
        <w:pStyle w:val="19"/>
        <w:spacing w:before="143" w:line="228" w:lineRule="auto"/>
        <w:ind w:left="484"/>
      </w:pPr>
      <w:r>
        <w:t>C.需要直接询问、答复或联系具体事项</w:t>
      </w:r>
    </w:p>
    <w:p w14:paraId="4313D6AD">
      <w:pPr>
        <w:pStyle w:val="19"/>
        <w:spacing w:before="143" w:line="228" w:lineRule="auto"/>
        <w:ind w:left="484"/>
      </w:pPr>
      <w:r>
        <w:t>D.检举直接上级机关</w:t>
      </w:r>
    </w:p>
    <w:p w14:paraId="1222A0ED">
      <w:pPr>
        <w:pStyle w:val="19"/>
        <w:spacing w:before="143" w:line="228" w:lineRule="auto"/>
        <w:ind w:left="484"/>
      </w:pPr>
      <w:r>
        <w:t>502.简报是使用范围极为广泛、使用频率极高的信息反馈文书，它具有（    ）的特点。</w:t>
      </w:r>
    </w:p>
    <w:p w14:paraId="4AD7776B">
      <w:pPr>
        <w:pStyle w:val="19"/>
        <w:spacing w:before="143" w:line="228" w:lineRule="auto"/>
        <w:ind w:left="484"/>
      </w:pPr>
      <w:bookmarkStart w:id="0" w:name="_GoBack"/>
      <w:bookmarkEnd w:id="0"/>
      <w:r>
        <w:t xml:space="preserve"> A.简</w:t>
      </w:r>
    </w:p>
    <w:p w14:paraId="116918DD">
      <w:pPr>
        <w:pStyle w:val="19"/>
        <w:spacing w:before="143" w:line="228" w:lineRule="auto"/>
        <w:ind w:left="484"/>
      </w:pPr>
      <w:r>
        <w:t>B.快</w:t>
      </w:r>
    </w:p>
    <w:p w14:paraId="656DB94E">
      <w:pPr>
        <w:pStyle w:val="19"/>
        <w:spacing w:before="143" w:line="228" w:lineRule="auto"/>
        <w:ind w:left="484"/>
      </w:pPr>
      <w:r>
        <w:t>C.新</w:t>
      </w:r>
    </w:p>
    <w:p w14:paraId="1E322760">
      <w:pPr>
        <w:pStyle w:val="19"/>
        <w:spacing w:before="143" w:line="228" w:lineRule="auto"/>
        <w:ind w:left="484"/>
      </w:pPr>
      <w:r>
        <w:t>D.活</w:t>
      </w:r>
    </w:p>
    <w:p w14:paraId="2ECC6A89">
      <w:pPr>
        <w:pStyle w:val="19"/>
        <w:spacing w:before="143" w:line="228" w:lineRule="auto"/>
        <w:ind w:left="484"/>
      </w:pPr>
      <w:r>
        <w:t>503.公文作为一种特定的文书材料，具有的特点有（    ）。</w:t>
      </w:r>
    </w:p>
    <w:p w14:paraId="488AC800">
      <w:pPr>
        <w:pStyle w:val="19"/>
        <w:spacing w:before="143" w:line="228" w:lineRule="auto"/>
        <w:ind w:left="484"/>
      </w:pPr>
      <w:r>
        <w:t>A.法定作者B 法定受众</w:t>
      </w:r>
    </w:p>
    <w:p w14:paraId="6D18663C">
      <w:pPr>
        <w:pStyle w:val="19"/>
        <w:spacing w:before="143" w:line="228" w:lineRule="auto"/>
        <w:ind w:left="484"/>
      </w:pPr>
      <w:r>
        <w:t>C.法定效力</w:t>
      </w:r>
    </w:p>
    <w:p w14:paraId="03264CD5">
      <w:pPr>
        <w:pStyle w:val="19"/>
        <w:spacing w:before="143" w:line="228" w:lineRule="auto"/>
        <w:ind w:left="484"/>
      </w:pPr>
      <w:r>
        <w:t>D.特定体式</w:t>
      </w:r>
    </w:p>
    <w:p w14:paraId="3D2C5FBD">
      <w:pPr>
        <w:pStyle w:val="19"/>
        <w:spacing w:before="143" w:line="228" w:lineRule="auto"/>
        <w:ind w:left="484"/>
      </w:pPr>
      <w:r>
        <w:t>504.下列只适用于上行文的有（    ）。</w:t>
      </w:r>
    </w:p>
    <w:p w14:paraId="01746E85">
      <w:pPr>
        <w:pStyle w:val="19"/>
        <w:spacing w:before="143" w:line="228" w:lineRule="auto"/>
        <w:ind w:left="484"/>
      </w:pPr>
      <w:r>
        <w:t>A.决定</w:t>
      </w:r>
    </w:p>
    <w:p w14:paraId="2EE0575D">
      <w:pPr>
        <w:pStyle w:val="19"/>
        <w:spacing w:before="143" w:line="228" w:lineRule="auto"/>
        <w:ind w:left="484"/>
      </w:pPr>
      <w:r>
        <w:t>B.请示</w:t>
      </w:r>
    </w:p>
    <w:p w14:paraId="5F8D3827">
      <w:pPr>
        <w:pStyle w:val="19"/>
        <w:spacing w:before="143" w:line="228" w:lineRule="auto"/>
        <w:ind w:left="484"/>
      </w:pPr>
      <w:r>
        <w:t>C.报告</w:t>
      </w:r>
    </w:p>
    <w:p w14:paraId="5F75F2A1">
      <w:pPr>
        <w:pStyle w:val="19"/>
        <w:spacing w:before="143" w:line="228" w:lineRule="auto"/>
        <w:ind w:left="484"/>
      </w:pPr>
      <w:r>
        <w:t>D 批复</w:t>
      </w:r>
    </w:p>
    <w:p w14:paraId="0B21CF8F">
      <w:pPr>
        <w:pStyle w:val="19"/>
        <w:spacing w:before="143" w:line="228" w:lineRule="auto"/>
        <w:ind w:left="484"/>
      </w:pPr>
      <w:r>
        <w:t>505.按照公文的载体，公文可分为（    ）。</w:t>
      </w:r>
    </w:p>
    <w:p w14:paraId="6AB27244">
      <w:pPr>
        <w:pStyle w:val="19"/>
        <w:spacing w:before="143" w:line="228" w:lineRule="auto"/>
        <w:ind w:left="484"/>
      </w:pPr>
      <w:r>
        <w:t>A.纸质公文</w:t>
      </w:r>
    </w:p>
    <w:p w14:paraId="4E2BE26F">
      <w:pPr>
        <w:pStyle w:val="19"/>
        <w:spacing w:before="143" w:line="228" w:lineRule="auto"/>
        <w:ind w:left="484"/>
      </w:pPr>
      <w:r>
        <w:t>B.电子公文</w:t>
      </w:r>
    </w:p>
    <w:p w14:paraId="6475075E">
      <w:pPr>
        <w:pStyle w:val="19"/>
        <w:spacing w:before="143" w:line="228" w:lineRule="auto"/>
        <w:ind w:left="484"/>
      </w:pPr>
      <w:r>
        <w:t>C.感光介质公文</w:t>
      </w:r>
    </w:p>
    <w:p w14:paraId="188A4128">
      <w:pPr>
        <w:pStyle w:val="19"/>
        <w:spacing w:before="143" w:line="228" w:lineRule="auto"/>
        <w:ind w:left="484"/>
      </w:pPr>
      <w:r>
        <w:t>D.磁介质公文</w:t>
      </w:r>
    </w:p>
    <w:p w14:paraId="33228050">
      <w:pPr>
        <w:pStyle w:val="19"/>
        <w:spacing w:before="143" w:line="228" w:lineRule="auto"/>
        <w:ind w:left="484"/>
      </w:pPr>
      <w:r>
        <w:t>506.撰写公文必须遵循的原则有（    ）。</w:t>
      </w:r>
    </w:p>
    <w:p w14:paraId="30AF49A9">
      <w:pPr>
        <w:pStyle w:val="19"/>
        <w:spacing w:before="143" w:line="228" w:lineRule="auto"/>
        <w:ind w:left="484"/>
      </w:pPr>
      <w:r>
        <w:t>A.实事求是</w:t>
      </w:r>
    </w:p>
    <w:p w14:paraId="56DFB668">
      <w:pPr>
        <w:pStyle w:val="19"/>
        <w:spacing w:before="143" w:line="228" w:lineRule="auto"/>
        <w:ind w:left="484"/>
      </w:pPr>
      <w:r>
        <w:t>B.解放思想</w:t>
      </w:r>
    </w:p>
    <w:p w14:paraId="343D197D">
      <w:pPr>
        <w:pStyle w:val="19"/>
        <w:spacing w:before="143" w:line="228" w:lineRule="auto"/>
        <w:ind w:left="484"/>
      </w:pPr>
      <w:r>
        <w:t>C.文采出众</w:t>
      </w:r>
    </w:p>
    <w:p w14:paraId="39C6A841">
      <w:pPr>
        <w:pStyle w:val="19"/>
        <w:spacing w:before="143" w:line="228" w:lineRule="auto"/>
        <w:ind w:left="484"/>
      </w:pPr>
      <w:r>
        <w:t>D.简练规范</w:t>
      </w:r>
    </w:p>
    <w:p w14:paraId="08454B47">
      <w:pPr>
        <w:pStyle w:val="19"/>
        <w:spacing w:before="143" w:line="228" w:lineRule="auto"/>
        <w:ind w:left="484"/>
      </w:pPr>
      <w:r>
        <w:t>507.《党政机关公文格式》中将版心内的公文格式各要素划分为（    ）。</w:t>
      </w:r>
    </w:p>
    <w:p w14:paraId="15CB6F16">
      <w:pPr>
        <w:pStyle w:val="19"/>
        <w:spacing w:before="143" w:line="228" w:lineRule="auto"/>
        <w:ind w:left="484"/>
      </w:pPr>
      <w:r>
        <w:t>A.版头</w:t>
      </w:r>
    </w:p>
    <w:p w14:paraId="3CCC2290">
      <w:pPr>
        <w:pStyle w:val="19"/>
        <w:spacing w:before="143" w:line="228" w:lineRule="auto"/>
        <w:ind w:left="484"/>
      </w:pPr>
      <w:r>
        <w:t>B.主题</w:t>
      </w:r>
    </w:p>
    <w:p w14:paraId="4868FCFE">
      <w:pPr>
        <w:pStyle w:val="19"/>
        <w:spacing w:before="143" w:line="228" w:lineRule="auto"/>
        <w:ind w:left="484"/>
      </w:pPr>
      <w:r>
        <w:t>C.主体</w:t>
      </w:r>
    </w:p>
    <w:p w14:paraId="70D8B9F4">
      <w:pPr>
        <w:pStyle w:val="19"/>
        <w:spacing w:before="143" w:line="228" w:lineRule="auto"/>
        <w:ind w:left="484"/>
      </w:pPr>
      <w:r>
        <w:t>D.版记</w:t>
      </w:r>
    </w:p>
    <w:p w14:paraId="2FF3059F">
      <w:pPr>
        <w:pStyle w:val="19"/>
        <w:spacing w:before="143" w:line="228" w:lineRule="auto"/>
        <w:ind w:left="484"/>
      </w:pPr>
      <w:r>
        <w:t>508.公文的行文关系可以分为（    ）。</w:t>
      </w:r>
    </w:p>
    <w:p w14:paraId="2FF9072E">
      <w:pPr>
        <w:pStyle w:val="19"/>
        <w:spacing w:before="143" w:line="228" w:lineRule="auto"/>
        <w:ind w:left="484"/>
      </w:pPr>
      <w:r>
        <w:t>A.隶属关系</w:t>
      </w:r>
    </w:p>
    <w:p w14:paraId="2113D716">
      <w:pPr>
        <w:pStyle w:val="19"/>
        <w:spacing w:before="143" w:line="228" w:lineRule="auto"/>
        <w:ind w:left="484"/>
      </w:pPr>
      <w:r>
        <w:t>B.业务指导关系</w:t>
      </w:r>
    </w:p>
    <w:p w14:paraId="783E4140">
      <w:pPr>
        <w:pStyle w:val="19"/>
        <w:spacing w:before="143" w:line="228" w:lineRule="auto"/>
        <w:ind w:left="484"/>
      </w:pPr>
      <w:r>
        <w:t>C.平行关系</w:t>
      </w:r>
    </w:p>
    <w:p w14:paraId="56824CB8">
      <w:pPr>
        <w:pStyle w:val="19"/>
        <w:spacing w:before="143" w:line="228" w:lineRule="auto"/>
        <w:ind w:left="484"/>
      </w:pPr>
      <w:r>
        <w:t>D.不相隶属关系</w:t>
      </w:r>
    </w:p>
    <w:p w14:paraId="4041884C">
      <w:pPr>
        <w:pStyle w:val="19"/>
        <w:spacing w:before="143" w:line="228" w:lineRule="auto"/>
        <w:ind w:left="484"/>
      </w:pPr>
      <w:r>
        <w:t>509.下列有关行文规则的描述，正确的有（） 。</w:t>
      </w:r>
    </w:p>
    <w:p w14:paraId="535D176F">
      <w:pPr>
        <w:pStyle w:val="19"/>
        <w:spacing w:before="143" w:line="228" w:lineRule="auto"/>
        <w:ind w:left="484"/>
      </w:pPr>
      <w:r>
        <w:t>A.行文应当讲求实效，注重针对性和可操作性</w:t>
      </w:r>
    </w:p>
    <w:p w14:paraId="79AC7CAE">
      <w:pPr>
        <w:pStyle w:val="19"/>
        <w:spacing w:before="143" w:line="228" w:lineRule="auto"/>
        <w:ind w:left="484"/>
      </w:pPr>
      <w:r>
        <w:t>B.文种选用和行文内容应当注意不要超越权限</w:t>
      </w:r>
    </w:p>
    <w:p w14:paraId="2FFD3523">
      <w:pPr>
        <w:pStyle w:val="19"/>
        <w:spacing w:before="143" w:line="228" w:lineRule="auto"/>
        <w:ind w:left="484"/>
      </w:pPr>
      <w:r>
        <w:t>C.受双重领导的机关向一个上级机关行文，必要时要抄送另一个上级机关</w:t>
      </w:r>
    </w:p>
    <w:p w14:paraId="30919A90">
      <w:pPr>
        <w:pStyle w:val="19"/>
        <w:spacing w:before="143" w:line="228" w:lineRule="auto"/>
        <w:ind w:left="484"/>
      </w:pPr>
      <w:r>
        <w:t>D.联合行文应当确有必要，单位不宜过多，上下级机关也可以联合行文</w:t>
      </w:r>
    </w:p>
    <w:p w14:paraId="4D5C6CFB">
      <w:pPr>
        <w:pStyle w:val="19"/>
        <w:spacing w:before="143" w:line="228" w:lineRule="auto"/>
        <w:ind w:left="484"/>
      </w:pPr>
      <w:r>
        <w:t>510.下列有关规章制度的描述，正确的有（    ）。</w:t>
      </w:r>
    </w:p>
    <w:p w14:paraId="7BF79E97">
      <w:pPr>
        <w:pStyle w:val="19"/>
        <w:spacing w:before="143" w:line="228" w:lineRule="auto"/>
        <w:ind w:left="484"/>
      </w:pPr>
      <w:r>
        <w:t>A.规章制度一般由标题、题注、正文、落款、成文日期组成</w:t>
      </w:r>
    </w:p>
    <w:p w14:paraId="207551B2">
      <w:pPr>
        <w:pStyle w:val="19"/>
        <w:spacing w:before="143" w:line="228" w:lineRule="auto"/>
        <w:ind w:left="484"/>
      </w:pPr>
      <w:r>
        <w:t>B.一切规章制度都具有不同程度的强制性和约束力</w:t>
      </w:r>
    </w:p>
    <w:p w14:paraId="28DFCD91">
      <w:pPr>
        <w:pStyle w:val="19"/>
        <w:spacing w:before="143" w:line="228" w:lineRule="auto"/>
        <w:ind w:left="484"/>
      </w:pPr>
      <w:r>
        <w:t>C.规章制度都采用分条列项的写法</w:t>
      </w:r>
    </w:p>
    <w:p w14:paraId="32594B72">
      <w:pPr>
        <w:pStyle w:val="19"/>
        <w:spacing w:before="143" w:line="228" w:lineRule="auto"/>
        <w:ind w:left="484"/>
      </w:pPr>
      <w:r>
        <w:t>D.规章制度的行文要求周到严密，措辞上做到无懈可击</w:t>
      </w:r>
    </w:p>
    <w:p w14:paraId="73F390F1">
      <w:pPr>
        <w:pStyle w:val="19"/>
        <w:spacing w:before="143" w:line="228" w:lineRule="auto"/>
        <w:ind w:left="484"/>
      </w:pPr>
      <w:r>
        <w:t>511.决定是具有规定性的领导指导性的公文，具有以下特点（    ）。</w:t>
      </w:r>
    </w:p>
    <w:p w14:paraId="6EC8ABAE">
      <w:pPr>
        <w:pStyle w:val="19"/>
        <w:spacing w:before="143" w:line="228" w:lineRule="auto"/>
        <w:ind w:left="484"/>
      </w:pPr>
      <w:r>
        <w:t>A.权威性</w:t>
      </w:r>
    </w:p>
    <w:p w14:paraId="4C83E57A">
      <w:pPr>
        <w:pStyle w:val="19"/>
        <w:spacing w:before="143" w:line="228" w:lineRule="auto"/>
        <w:ind w:left="484"/>
      </w:pPr>
      <w:r>
        <w:t>B.决断性</w:t>
      </w:r>
    </w:p>
    <w:p w14:paraId="1AD4AEE7">
      <w:pPr>
        <w:pStyle w:val="19"/>
        <w:spacing w:before="143" w:line="228" w:lineRule="auto"/>
        <w:ind w:left="484"/>
      </w:pPr>
      <w:r>
        <w:t>C.单纯性</w:t>
      </w:r>
    </w:p>
    <w:p w14:paraId="185661C6">
      <w:pPr>
        <w:pStyle w:val="19"/>
        <w:spacing w:before="143" w:line="228" w:lineRule="auto"/>
        <w:ind w:left="484"/>
      </w:pPr>
      <w:r>
        <w:t>D.时效性</w:t>
      </w:r>
    </w:p>
    <w:p w14:paraId="260D7B0A">
      <w:pPr>
        <w:pStyle w:val="19"/>
        <w:spacing w:before="143" w:line="228" w:lineRule="auto"/>
        <w:ind w:left="484"/>
      </w:pPr>
      <w:r>
        <w:t>512.下列关于通告的特点，描述正确的有（    ）。</w:t>
      </w:r>
    </w:p>
    <w:p w14:paraId="09E9F72E">
      <w:pPr>
        <w:pStyle w:val="19"/>
        <w:spacing w:before="143" w:line="228" w:lineRule="auto"/>
        <w:ind w:left="484"/>
      </w:pPr>
      <w:r>
        <w:t>A.使用的广泛性</w:t>
      </w:r>
    </w:p>
    <w:p w14:paraId="6C014E75">
      <w:pPr>
        <w:pStyle w:val="19"/>
        <w:spacing w:before="143" w:line="228" w:lineRule="auto"/>
        <w:ind w:left="484"/>
      </w:pPr>
      <w:r>
        <w:t>B.内容的周知性</w:t>
      </w:r>
    </w:p>
    <w:p w14:paraId="443248DC">
      <w:pPr>
        <w:pStyle w:val="19"/>
        <w:spacing w:before="143" w:line="228" w:lineRule="auto"/>
        <w:ind w:left="484"/>
      </w:pPr>
      <w:r>
        <w:t>C.效力的强制性</w:t>
      </w:r>
    </w:p>
    <w:p w14:paraId="52E19A4E">
      <w:pPr>
        <w:pStyle w:val="19"/>
        <w:spacing w:before="143" w:line="228" w:lineRule="auto"/>
        <w:ind w:left="484"/>
      </w:pPr>
      <w:r>
        <w:t>D.语言的通俗性</w:t>
      </w:r>
    </w:p>
    <w:p w14:paraId="311C0816">
      <w:pPr>
        <w:pStyle w:val="19"/>
        <w:spacing w:before="143" w:line="228" w:lineRule="auto"/>
        <w:ind w:left="484"/>
      </w:pPr>
      <w:r>
        <w:t>513.下列关于通报的描述，正确的有（    ）。</w:t>
      </w:r>
    </w:p>
    <w:p w14:paraId="05E03615">
      <w:pPr>
        <w:pStyle w:val="19"/>
        <w:spacing w:before="143" w:line="228" w:lineRule="auto"/>
        <w:ind w:left="484"/>
      </w:pPr>
      <w:r>
        <w:t>A.下发范围较广</w:t>
      </w:r>
    </w:p>
    <w:p w14:paraId="6584ECC5">
      <w:pPr>
        <w:pStyle w:val="19"/>
        <w:spacing w:before="143" w:line="228" w:lineRule="auto"/>
        <w:ind w:left="484"/>
      </w:pPr>
      <w:r>
        <w:t>B.一般由标题、主送机关、正文、署名与成文日期组成</w:t>
      </w:r>
    </w:p>
    <w:p w14:paraId="2E176C4B">
      <w:pPr>
        <w:pStyle w:val="19"/>
        <w:spacing w:before="143" w:line="228" w:lineRule="auto"/>
        <w:ind w:left="484"/>
      </w:pPr>
      <w:r>
        <w:t>C.行文要及时迅速</w:t>
      </w:r>
    </w:p>
    <w:p w14:paraId="29A9EC37">
      <w:pPr>
        <w:pStyle w:val="19"/>
        <w:spacing w:before="143" w:line="228" w:lineRule="auto"/>
        <w:ind w:left="484"/>
      </w:pPr>
      <w:r>
        <w:t>D.内容具有事实上的绝对准确性，其实质是一种政治说教</w:t>
      </w:r>
    </w:p>
    <w:p w14:paraId="7853CBCC">
      <w:pPr>
        <w:pStyle w:val="19"/>
        <w:spacing w:before="143" w:line="228" w:lineRule="auto"/>
        <w:ind w:left="484"/>
      </w:pPr>
      <w:r>
        <w:t>514.通告的正文部分可分为三部分来写，即（    ）。</w:t>
      </w:r>
    </w:p>
    <w:p w14:paraId="3C523459">
      <w:pPr>
        <w:pStyle w:val="19"/>
        <w:spacing w:before="143" w:line="228" w:lineRule="auto"/>
        <w:ind w:left="484"/>
      </w:pPr>
      <w:r>
        <w:t>A.简要交代通告的根据或目的</w:t>
      </w:r>
    </w:p>
    <w:p w14:paraId="28CA6068">
      <w:pPr>
        <w:pStyle w:val="19"/>
        <w:spacing w:before="143" w:line="228" w:lineRule="auto"/>
        <w:ind w:left="484"/>
      </w:pPr>
      <w:r>
        <w:t>B.准确说明通告的具体事项</w:t>
      </w:r>
    </w:p>
    <w:p w14:paraId="4D924212">
      <w:pPr>
        <w:pStyle w:val="19"/>
        <w:spacing w:before="143" w:line="228" w:lineRule="auto"/>
        <w:ind w:left="484"/>
      </w:pPr>
      <w:r>
        <w:t>C.准确说明通告的具体执行建议</w:t>
      </w:r>
    </w:p>
    <w:p w14:paraId="645FA274">
      <w:pPr>
        <w:pStyle w:val="19"/>
        <w:spacing w:before="143" w:line="228" w:lineRule="auto"/>
        <w:ind w:left="484"/>
      </w:pPr>
      <w:r>
        <w:t>D.提出要求贯彻通告的明确要求</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E22B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2797</Words>
  <Characters>2987</Characters>
  <Lines>0</Lines>
  <Paragraphs>0</Paragraphs>
  <TotalTime>1</TotalTime>
  <ScaleCrop>false</ScaleCrop>
  <LinksUpToDate>false</LinksUpToDate>
  <CharactersWithSpaces>3009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cp:lastModifiedBy>
  <dcterms:modified xsi:type="dcterms:W3CDTF">2026-05-17T09:25:16Z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eyJoZGlkIjoiY2FhMThjODBmNDY2MzFmMzMwNWNjNDNlNzJjMTllNWIiLCJ1c2VySWQiOiIzMDk1NDk1NDkifQ==</vt:lpwstr>
  </property>
  <property fmtid="{D5CDD505-2E9C-101B-9397-08002B2CF9AE}" pid="3" name="KSOProductBuildVer">
    <vt:lpwstr>2052-12.1.0.26375</vt:lpwstr>
  </property>
  <property fmtid="{D5CDD505-2E9C-101B-9397-08002B2CF9AE}" pid="4" name="ICV">
    <vt:lpwstr>B58CC5748025415B89DB6E5B374F86D5_12</vt:lpwstr>
  </property>
</Properties>
</file>