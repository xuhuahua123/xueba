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823BF">
      <w:pPr>
        <w:pStyle w:val="19"/>
        <w:spacing w:before="66" w:line="228" w:lineRule="auto"/>
        <w:ind w:left="4925"/>
        <w:outlineLvl w:val="0"/>
      </w:pPr>
      <w:r>
        <w:rPr>
          <w:b/>
        </w:rPr>
        <w:t>管理专题</w:t>
      </w:r>
    </w:p>
    <w:p w14:paraId="086E1BF7">
      <w:pPr>
        <w:pStyle w:val="19"/>
        <w:spacing w:before="144" w:line="228" w:lineRule="auto"/>
        <w:ind w:left="472"/>
      </w:pPr>
      <w:r>
        <w:rPr>
          <w:b/>
        </w:rPr>
        <w:t>一、是非判断题（对下列命题做出判断，你认为正确的选“A</w:t>
      </w:r>
      <w:r>
        <w:t xml:space="preserve"> </w:t>
      </w:r>
      <w:r>
        <w:rPr>
          <w:b/>
        </w:rPr>
        <w:t>”，错误的选“B</w:t>
      </w:r>
      <w:r>
        <w:t xml:space="preserve"> </w:t>
      </w:r>
      <w:r>
        <w:rPr>
          <w:b/>
        </w:rPr>
        <w:t>”）</w:t>
      </w:r>
    </w:p>
    <w:p w14:paraId="745AF499">
      <w:pPr>
        <w:pStyle w:val="19"/>
        <w:spacing w:before="141" w:line="228" w:lineRule="auto"/>
        <w:ind w:left="484"/>
      </w:pPr>
      <w:r>
        <w:t>1.政府提供的物品一定是公共物品。</w:t>
      </w:r>
    </w:p>
    <w:p w14:paraId="2E4EC11C">
      <w:pPr>
        <w:pStyle w:val="19"/>
        <w:spacing w:before="141" w:line="228" w:lineRule="auto"/>
        <w:ind w:left="484"/>
      </w:pPr>
      <w:r>
        <w:t>2.行政监督，是指各类监督主体依法对国家行政机关工作人员及其公务员的行政行为所实施的监察、督查、督导活动，如稽查特派员监督。</w:t>
      </w:r>
    </w:p>
    <w:p w14:paraId="5143BD0D">
      <w:pPr>
        <w:pStyle w:val="19"/>
        <w:spacing w:before="141" w:line="228" w:lineRule="auto"/>
        <w:ind w:left="484"/>
      </w:pPr>
      <w:r>
        <w:t>3.管理的核心职能是协调。</w:t>
      </w:r>
    </w:p>
    <w:p w14:paraId="0BE50153">
      <w:pPr>
        <w:pStyle w:val="19"/>
        <w:spacing w:before="141" w:line="228" w:lineRule="auto"/>
        <w:ind w:left="484"/>
      </w:pPr>
      <w:r>
        <w:t>4.政府机构具有相对独立性，是指政府机构在实施行政管理行为时，可以不受任何制约，按自己的意志去行事。</w:t>
      </w:r>
    </w:p>
    <w:p w14:paraId="3007D1BF">
      <w:pPr>
        <w:pStyle w:val="19"/>
        <w:spacing w:before="141" w:line="228" w:lineRule="auto"/>
        <w:ind w:left="484"/>
      </w:pPr>
      <w:r>
        <w:t>5.行政沟通是指协调行政系统与其外部环境之间及行政系统内部纵横向之间的一种关系。</w:t>
      </w:r>
    </w:p>
    <w:p w14:paraId="2A55E1E6">
      <w:pPr>
        <w:pStyle w:val="19"/>
        <w:spacing w:before="141" w:line="228" w:lineRule="auto"/>
        <w:ind w:left="484"/>
      </w:pPr>
      <w:r>
        <w:t>6.公共危机管理的原则包括时间、效率、协调、科学等方面，其中占第一位的应是科学性原则。</w:t>
      </w:r>
    </w:p>
    <w:p w14:paraId="416C1ACC">
      <w:pPr>
        <w:pStyle w:val="19"/>
        <w:spacing w:before="141" w:line="228" w:lineRule="auto"/>
        <w:ind w:left="484"/>
      </w:pPr>
      <w:r>
        <w:t>7.行政权力结构是指行政权力系统内部诸要素之间所固有的相对稳定的组织方式和联结方式。</w:t>
      </w:r>
    </w:p>
    <w:p w14:paraId="59084568">
      <w:pPr>
        <w:pStyle w:val="19"/>
        <w:spacing w:before="141" w:line="228" w:lineRule="auto"/>
        <w:ind w:left="484"/>
      </w:pPr>
      <w:r>
        <w:t>8.行政领导不得在事业单位兼任实职或名誉职务。</w:t>
      </w:r>
    </w:p>
    <w:p w14:paraId="25D02CD9">
      <w:pPr>
        <w:pStyle w:val="19"/>
        <w:spacing w:before="141" w:line="228" w:lineRule="auto"/>
        <w:ind w:left="484"/>
      </w:pPr>
      <w:r>
        <w:t>9.精简机构和人员，是政府机构改革的关键和核心；只有机构和人员精简了，转变政府职能才能到位。</w:t>
      </w:r>
    </w:p>
    <w:p w14:paraId="7FE5F015">
      <w:pPr>
        <w:pStyle w:val="19"/>
        <w:spacing w:before="141" w:line="228" w:lineRule="auto"/>
        <w:ind w:left="484"/>
      </w:pPr>
      <w:r>
        <w:t>10.就国家来说，从职能和作用上看，“行政 ”是指除立法、司法检察之外的国家一类职能的总称，其核心是国家行政机关的组织与管理活动。</w:t>
      </w:r>
    </w:p>
    <w:p w14:paraId="706196D8">
      <w:pPr>
        <w:pStyle w:val="19"/>
        <w:spacing w:before="141" w:line="228" w:lineRule="auto"/>
        <w:ind w:left="484"/>
      </w:pPr>
      <w:r>
        <w:t>11.事业单位新聘用人员可以根据需要自行选择招聘方式。</w:t>
      </w:r>
    </w:p>
    <w:p w14:paraId="08D3F1C7">
      <w:pPr>
        <w:pStyle w:val="19"/>
        <w:spacing w:before="141" w:line="228" w:lineRule="auto"/>
        <w:ind w:left="484"/>
      </w:pPr>
      <w:r>
        <w:t>12.初次就业的工作人员与事业单位订立的聘用合同期限 3 年以上的，试用期为 6 个月。</w:t>
      </w:r>
    </w:p>
    <w:p w14:paraId="5DD7044A">
      <w:pPr>
        <w:pStyle w:val="19"/>
        <w:spacing w:before="141" w:line="228" w:lineRule="auto"/>
        <w:ind w:left="484"/>
      </w:pPr>
      <w:r>
        <w:t>13.事业单位工作人员受到开除处分的，解除聘用合同。</w:t>
      </w:r>
    </w:p>
    <w:p w14:paraId="7C88AA13">
      <w:pPr>
        <w:pStyle w:val="19"/>
        <w:spacing w:before="141" w:line="228" w:lineRule="auto"/>
        <w:ind w:left="484"/>
      </w:pPr>
      <w:r>
        <w:t>14.对事业单位工作人员给予的处分分为警告、记过、降低岗位等级，但不包括撤职、开除。</w:t>
      </w:r>
    </w:p>
    <w:p w14:paraId="1D04A8AE">
      <w:pPr>
        <w:pStyle w:val="19"/>
        <w:spacing w:before="141" w:line="228" w:lineRule="auto"/>
        <w:ind w:left="484"/>
      </w:pPr>
      <w:r>
        <w:t>15.职工工作年限是调整事业单位工作人员岗位、工资以及续订聘用合同的依据。</w:t>
      </w:r>
    </w:p>
    <w:p w14:paraId="5B2C9E11">
      <w:pPr>
        <w:pStyle w:val="19"/>
        <w:spacing w:before="141" w:line="228" w:lineRule="auto"/>
        <w:ind w:left="484"/>
      </w:pPr>
      <w:r>
        <w:t>16.事业单位工作人员小李对涉及本人的处分决定认为有失公允，所以打算通过行政复议手段维护权利。</w:t>
      </w:r>
    </w:p>
    <w:p w14:paraId="6C8E6EC4">
      <w:pPr>
        <w:pStyle w:val="19"/>
        <w:spacing w:before="141" w:line="228" w:lineRule="auto"/>
        <w:ind w:left="484"/>
      </w:pPr>
      <w:r>
        <w:t>17.事业单位年度考核分为优秀、合格和不合格三个档次。</w:t>
      </w:r>
    </w:p>
    <w:p w14:paraId="4182D6AA">
      <w:pPr>
        <w:pStyle w:val="19"/>
        <w:spacing w:before="141" w:line="228" w:lineRule="auto"/>
        <w:ind w:left="484"/>
      </w:pPr>
      <w:r>
        <w:t>18.管理学是系统研究管理活动的基本规律和一般方法的科学。</w:t>
      </w:r>
    </w:p>
    <w:p w14:paraId="73BB497F">
      <w:pPr>
        <w:pStyle w:val="19"/>
        <w:spacing w:before="141" w:line="228" w:lineRule="auto"/>
        <w:ind w:left="484"/>
      </w:pPr>
      <w:r>
        <w:t>19.从组织内部提拔管理人员的一个缺点是可能打击组织成员的积极性。</w:t>
      </w:r>
    </w:p>
    <w:p w14:paraId="190CE916">
      <w:pPr>
        <w:pStyle w:val="19"/>
        <w:spacing w:before="141" w:line="228" w:lineRule="auto"/>
        <w:ind w:left="484"/>
      </w:pPr>
      <w:r>
        <w:t>20.凡是社会公共事务都必须由政府来管。</w:t>
      </w:r>
    </w:p>
    <w:p w14:paraId="293CD217">
      <w:pPr>
        <w:pStyle w:val="19"/>
        <w:spacing w:before="141" w:line="228" w:lineRule="auto"/>
        <w:ind w:left="484"/>
      </w:pPr>
      <w:r>
        <w:t>21.当代管理机构变革的重要趋势之一是组织结构扁平化。</w:t>
      </w:r>
    </w:p>
    <w:p w14:paraId="22D36ACA">
      <w:pPr>
        <w:pStyle w:val="19"/>
        <w:spacing w:before="141" w:line="228" w:lineRule="auto"/>
        <w:ind w:left="484"/>
      </w:pPr>
      <w:r>
        <w:t>22.组织结构的形式是不断演变的，而矩阵制是最古老的、最简单的一种形式。</w:t>
      </w:r>
    </w:p>
    <w:p w14:paraId="22C34C52">
      <w:pPr>
        <w:pStyle w:val="19"/>
        <w:spacing w:before="141" w:line="228" w:lineRule="auto"/>
        <w:ind w:left="484"/>
      </w:pPr>
      <w:r>
        <w:t>23.沟通不良是产生冲突的重要原因，但不是主要的。</w:t>
      </w:r>
    </w:p>
    <w:p w14:paraId="187A674E">
      <w:pPr>
        <w:pStyle w:val="19"/>
        <w:spacing w:before="141" w:line="228" w:lineRule="auto"/>
        <w:ind w:left="484"/>
      </w:pPr>
      <w:r>
        <w:t>24.行政职能是建立行政组织的唯一依据。</w:t>
      </w:r>
    </w:p>
    <w:p w14:paraId="1BE499DE">
      <w:pPr>
        <w:pStyle w:val="19"/>
        <w:spacing w:before="141" w:line="228" w:lineRule="auto"/>
        <w:ind w:left="484"/>
      </w:pPr>
      <w:r>
        <w:t>25.公共需求与公共供给的矛盾构成公共行政发展的动力。</w:t>
      </w:r>
    </w:p>
    <w:p w14:paraId="51D625F4">
      <w:pPr>
        <w:pStyle w:val="19"/>
        <w:spacing w:before="141" w:line="228" w:lineRule="auto"/>
        <w:ind w:left="484"/>
      </w:pPr>
      <w:r>
        <w:t>26.政府管制通常是指政府部门根据法律法规以某种方式影响私人经济而采取的管理与监督行为，主要有经济性管制和社会性管制。</w:t>
      </w:r>
    </w:p>
    <w:p w14:paraId="7D6C80CD">
      <w:pPr>
        <w:pStyle w:val="19"/>
        <w:spacing w:before="141" w:line="228" w:lineRule="auto"/>
        <w:ind w:left="484"/>
      </w:pPr>
      <w:r>
        <w:t>27.“公民第一 ”是公共行政的核心原则，公共行政应有民主性和透明性，公民在公共决策上享有知情权和参与权。</w:t>
      </w:r>
    </w:p>
    <w:p w14:paraId="2073F5C5">
      <w:pPr>
        <w:pStyle w:val="19"/>
        <w:spacing w:before="141" w:line="228" w:lineRule="auto"/>
        <w:ind w:left="484"/>
      </w:pPr>
      <w:r>
        <w:t>28.德尔菲技术是激发对某一议题创新思维的一种方法，在此过程中，要求专家写下他们的所有观点，但彼此之间不允许讨论，最后汇总所有专家的不同看法。</w:t>
      </w:r>
    </w:p>
    <w:p w14:paraId="02E3F335">
      <w:pPr>
        <w:pStyle w:val="19"/>
        <w:spacing w:before="141" w:line="228" w:lineRule="auto"/>
        <w:ind w:left="484"/>
      </w:pPr>
      <w:r>
        <w:t>29.行政效率总的原则是效率优先，兼顾公平。</w:t>
      </w:r>
    </w:p>
    <w:p w14:paraId="537CD084">
      <w:pPr>
        <w:pStyle w:val="19"/>
        <w:spacing w:before="141" w:line="228" w:lineRule="auto"/>
        <w:ind w:left="484"/>
      </w:pPr>
      <w:r>
        <w:t>30.公共管理的本质属性是公共性、服务性与可管理性。</w:t>
      </w:r>
    </w:p>
    <w:p w14:paraId="72F3E497">
      <w:pPr>
        <w:pStyle w:val="19"/>
        <w:spacing w:before="141" w:line="228" w:lineRule="auto"/>
        <w:ind w:left="484"/>
      </w:pPr>
      <w:r>
        <w:t>31.一般职能监督是指行政机关上下级之间以及各级政府对所属工作部门依法进行的。</w:t>
      </w:r>
    </w:p>
    <w:p w14:paraId="26CD6BB2">
      <w:pPr>
        <w:pStyle w:val="19"/>
        <w:spacing w:before="141" w:line="228" w:lineRule="auto"/>
        <w:ind w:left="484"/>
      </w:pPr>
      <w:r>
        <w:t>32.在公共政策的选择过程中，国家能力弱，政策子系统低度复杂时，应选择自愿型政策工具。</w:t>
      </w:r>
    </w:p>
    <w:p w14:paraId="497FEF0A">
      <w:pPr>
        <w:pStyle w:val="19"/>
        <w:spacing w:before="141" w:line="228" w:lineRule="auto"/>
        <w:ind w:left="484"/>
      </w:pPr>
      <w:r>
        <w:t>33.管理学中的定量决策方法包括：头脑风暴，德尔菲法，哥顿法等。</w:t>
      </w:r>
    </w:p>
    <w:p w14:paraId="0AD37838">
      <w:pPr>
        <w:pStyle w:val="19"/>
        <w:spacing w:before="141" w:line="228" w:lineRule="auto"/>
        <w:ind w:left="484"/>
      </w:pPr>
      <w:r>
        <w:t>34.第三部门包括非营利组织和准政府组织。</w:t>
      </w:r>
    </w:p>
    <w:p w14:paraId="788F4761">
      <w:pPr>
        <w:pStyle w:val="19"/>
        <w:spacing w:before="141" w:line="228" w:lineRule="auto"/>
        <w:ind w:left="484"/>
      </w:pPr>
      <w:r>
        <w:t>35.行政管理中的组织职能不包括对机构的设置调整，主要指对人员的选拔调配、培训和考核。</w:t>
      </w:r>
    </w:p>
    <w:p w14:paraId="778EA093">
      <w:pPr>
        <w:pStyle w:val="19"/>
        <w:spacing w:before="141" w:line="228" w:lineRule="auto"/>
        <w:ind w:left="484"/>
      </w:pPr>
      <w:r>
        <w:t>36.由于管理权力分散性，环境不确定性。组织活动复杂性、失误不可避免性等，控制工作是必须的，在管理实践中，控制越严格越好。</w:t>
      </w:r>
    </w:p>
    <w:p w14:paraId="57D9982F">
      <w:pPr>
        <w:pStyle w:val="19"/>
        <w:spacing w:before="141" w:line="228" w:lineRule="auto"/>
        <w:ind w:left="484"/>
      </w:pPr>
      <w:r>
        <w:t>37.行政效率重点体现在社会效益上，这是行政管理的根本。</w:t>
      </w:r>
    </w:p>
    <w:p w14:paraId="4D66BE29">
      <w:pPr>
        <w:pStyle w:val="19"/>
        <w:spacing w:before="141" w:line="228" w:lineRule="auto"/>
        <w:ind w:left="484"/>
      </w:pPr>
      <w:r>
        <w:t>38.菲德勒的权变理论提出，领导方式主要有两种类型关系型领导和任务型领导。其中，在情境较好或较差的情况下，任务型领导方式效果较好。</w:t>
      </w:r>
    </w:p>
    <w:p w14:paraId="250CB4DF">
      <w:pPr>
        <w:pStyle w:val="19"/>
        <w:spacing w:before="141" w:line="228" w:lineRule="auto"/>
        <w:ind w:left="484"/>
      </w:pPr>
      <w:r>
        <w:t>39.扁平型组织结构及金字塔型组织结构是两种基本的组织结构类型。实践中究竟采用哪一种组织结构，主要取决于组织规模和管理者的管理幅度等因素。在管理幅度不变时，组织规模与管理层次成正比。规模大，层次多，则呈金字塔型结构；反之亦然。</w:t>
      </w:r>
    </w:p>
    <w:p w14:paraId="6DA9EFAC">
      <w:pPr>
        <w:pStyle w:val="19"/>
        <w:spacing w:before="141" w:line="228" w:lineRule="auto"/>
        <w:ind w:left="484"/>
      </w:pPr>
      <w:r>
        <w:t>40.随着互联网的发展，信息的获取变得越来越容易。信息手段越先进，配备越完善，则主管人员的管理幅度就可以相对越大。</w:t>
      </w:r>
    </w:p>
    <w:p w14:paraId="7EF75241">
      <w:pPr>
        <w:pStyle w:val="19"/>
        <w:spacing w:before="141" w:line="228" w:lineRule="auto"/>
        <w:ind w:left="484"/>
      </w:pPr>
      <w:r>
        <w:t>41.管理层次是指一名主管人所能够直接领导、指挥和监督下级人员或下级部门的数量和范围。</w:t>
      </w:r>
    </w:p>
    <w:p w14:paraId="7503972E">
      <w:pPr>
        <w:pStyle w:val="19"/>
        <w:spacing w:before="141" w:line="228" w:lineRule="auto"/>
        <w:ind w:left="484"/>
      </w:pPr>
      <w:r>
        <w:t>42.行政管理目标的制定，必须坚持方案选优的原则。</w:t>
      </w:r>
    </w:p>
    <w:p w14:paraId="6681E613">
      <w:pPr>
        <w:pStyle w:val="19"/>
        <w:spacing w:before="141" w:line="228" w:lineRule="auto"/>
        <w:ind w:left="484"/>
      </w:pPr>
      <w:r>
        <w:t>43.计划工作是管理活动的基础。</w:t>
      </w:r>
    </w:p>
    <w:p w14:paraId="7AE52C47">
      <w:pPr>
        <w:pStyle w:val="19"/>
        <w:spacing w:before="141" w:line="228" w:lineRule="auto"/>
        <w:ind w:left="484"/>
      </w:pPr>
      <w:r>
        <w:t>44.与政府统治相比，治理主要包括非正式的、非政府的机制。</w:t>
      </w:r>
    </w:p>
    <w:p w14:paraId="764BCFDB">
      <w:pPr>
        <w:pStyle w:val="19"/>
        <w:spacing w:before="141" w:line="228" w:lineRule="auto"/>
        <w:ind w:left="484"/>
      </w:pPr>
      <w:r>
        <w:t>45.组织设计的目的是为了建立合理的组织机构和结构规范组织成员在活动中的关系。</w:t>
      </w:r>
    </w:p>
    <w:p w14:paraId="2AD47A8E">
      <w:pPr>
        <w:pStyle w:val="19"/>
        <w:spacing w:before="141" w:line="228" w:lineRule="auto"/>
        <w:ind w:left="484"/>
      </w:pPr>
      <w:r>
        <w:t>46.人事行政以服务国家和社会大众为根本宗旨，不以营利为目的。</w:t>
      </w:r>
    </w:p>
    <w:p w14:paraId="61D9D26C">
      <w:pPr>
        <w:pStyle w:val="19"/>
        <w:spacing w:before="141" w:line="228" w:lineRule="auto"/>
        <w:ind w:left="484"/>
      </w:pPr>
      <w:r>
        <w:t>47.“运筹于帷幄之中，决胜于千里之外 ”，“运筹帷幄 ”反映出管理的控制职能。</w:t>
      </w:r>
    </w:p>
    <w:p w14:paraId="4B0A0230">
      <w:pPr>
        <w:pStyle w:val="19"/>
        <w:spacing w:before="141" w:line="228" w:lineRule="auto"/>
        <w:ind w:left="484"/>
      </w:pPr>
      <w:r>
        <w:t>48.事后控制的缺点在于，由于整个管理过程已经结束，或整个活动已经告一段落，管理活动中出现的偏差已在系统内部造成损害，并且无法补偿。</w:t>
      </w:r>
    </w:p>
    <w:p w14:paraId="662A02AA">
      <w:pPr>
        <w:pStyle w:val="19"/>
        <w:spacing w:before="141" w:line="228" w:lineRule="auto"/>
        <w:ind w:left="484"/>
      </w:pPr>
      <w:r>
        <w:t>49.民主领导方式，注重自上而下的决策过程。</w:t>
      </w:r>
    </w:p>
    <w:p w14:paraId="5823CCA1">
      <w:pPr>
        <w:pStyle w:val="19"/>
        <w:spacing w:before="141" w:line="228" w:lineRule="auto"/>
        <w:ind w:left="484"/>
      </w:pPr>
      <w:r>
        <w:t>50.在计划工作中， 目标的确立是极为重要的。组织的计划一般从上到下可以分成多个层次通常下层的目标与上层的目标相比，比较具体、清晰、可控。</w:t>
      </w:r>
    </w:p>
    <w:p w14:paraId="3A8E3F97">
      <w:pPr>
        <w:pStyle w:val="19"/>
        <w:spacing w:before="141" w:line="228" w:lineRule="auto"/>
        <w:ind w:left="484"/>
      </w:pPr>
      <w:r>
        <w:t xml:space="preserve">51  </w:t>
      </w:r>
      <w:r>
        <w:t xml:space="preserve"> 管理层次与管理幅度的设计是组织设计的核心内容，管理幅度是指某一特定的管理者能直接有效地管理下级的人数。一般综合管理者的管理幅度都大于专业管理者的管理幅度。</w:t>
      </w:r>
    </w:p>
    <w:p w14:paraId="195F11B1">
      <w:pPr>
        <w:pStyle w:val="19"/>
        <w:spacing w:before="141" w:line="228" w:lineRule="auto"/>
        <w:ind w:left="484"/>
      </w:pPr>
      <w:r>
        <w:t>52.在集体决策中普遍存在着从众心理。</w:t>
      </w:r>
    </w:p>
    <w:p w14:paraId="01DF4666">
      <w:pPr>
        <w:pStyle w:val="19"/>
        <w:spacing w:before="141" w:line="228" w:lineRule="auto"/>
        <w:ind w:left="484"/>
      </w:pPr>
      <w:r>
        <w:t>53.行政国家教委与各省、 自治区、直辖市教委之间属于业务指导关系。</w:t>
      </w:r>
    </w:p>
    <w:p w14:paraId="6C3E6FD2">
      <w:pPr>
        <w:pStyle w:val="19"/>
        <w:spacing w:before="141" w:line="228" w:lineRule="auto"/>
        <w:ind w:left="484"/>
      </w:pPr>
      <w:r>
        <w:t>54.控制是管理的重要职能，组织中的所有成员都对控制负有责任，但是管理者对组织的控制工作负有主要的责任。</w:t>
      </w:r>
    </w:p>
    <w:p w14:paraId="0F70816B">
      <w:pPr>
        <w:pStyle w:val="19"/>
        <w:spacing w:before="141" w:line="228" w:lineRule="auto"/>
        <w:ind w:left="484"/>
      </w:pPr>
      <w:r>
        <w:t>55.战略决策一般由高层管理者做出，业务决策一般由中层管理者作出，战术决策一般由基层管理者作出。</w:t>
      </w:r>
    </w:p>
    <w:p w14:paraId="298C83A2">
      <w:pPr>
        <w:pStyle w:val="19"/>
        <w:spacing w:before="141" w:line="228" w:lineRule="auto"/>
        <w:ind w:left="484"/>
      </w:pPr>
      <w:r>
        <w:t>56.协调的主要目的和根本作用是解决各个部门和人员之间所发生的矛盾和冲突，保证决策目标的实现。</w:t>
      </w:r>
    </w:p>
    <w:p w14:paraId="1035F154">
      <w:pPr>
        <w:pStyle w:val="19"/>
        <w:spacing w:before="141" w:line="228" w:lineRule="auto"/>
        <w:ind w:left="484"/>
      </w:pPr>
      <w:r>
        <w:t>57.行政管理的基本依据是行政权力。</w:t>
      </w:r>
    </w:p>
    <w:p w14:paraId="33AF861D">
      <w:pPr>
        <w:pStyle w:val="19"/>
        <w:spacing w:before="141" w:line="228" w:lineRule="auto"/>
        <w:ind w:left="484"/>
      </w:pPr>
      <w:r>
        <w:t>58.每一项管理工作一般都是从计划开始，经过组织、领导到控制结束。</w:t>
      </w:r>
    </w:p>
    <w:p w14:paraId="71A2164A">
      <w:pPr>
        <w:pStyle w:val="19"/>
        <w:spacing w:before="141" w:line="228" w:lineRule="auto"/>
        <w:ind w:left="484"/>
      </w:pPr>
      <w:r>
        <w:t>59.正式沟通具有沟通方便和沟通速度快的优点。</w:t>
      </w:r>
    </w:p>
    <w:p w14:paraId="5C0BA3D0">
      <w:pPr>
        <w:pStyle w:val="19"/>
        <w:spacing w:before="141" w:line="228" w:lineRule="auto"/>
        <w:ind w:left="484"/>
      </w:pPr>
      <w:r>
        <w:t>60.从行政组织与其内部和外部环境平衡的角度来看，行政组织是一个有机的生命体，是随着环境的变化而自我适应、 自我调整的开放性系统，是整个社会的子系统。</w:t>
      </w:r>
    </w:p>
    <w:p w14:paraId="10191CED">
      <w:pPr>
        <w:pStyle w:val="19"/>
        <w:spacing w:before="141" w:line="228" w:lineRule="auto"/>
        <w:ind w:left="484"/>
      </w:pPr>
      <w:r>
        <w:t xml:space="preserve">61  </w:t>
      </w:r>
      <w:r>
        <w:t xml:space="preserve"> 有效制约和监督权力的关键是建立健全制约和监督机制。</w:t>
      </w:r>
    </w:p>
    <w:p w14:paraId="7D3694E0">
      <w:pPr>
        <w:pStyle w:val="19"/>
        <w:spacing w:before="141" w:line="228" w:lineRule="auto"/>
        <w:ind w:left="484"/>
      </w:pPr>
      <w:r>
        <w:t>62.决策过程的第一步是诊断问题。</w:t>
      </w:r>
    </w:p>
    <w:p w14:paraId="0282B17E">
      <w:pPr>
        <w:pStyle w:val="19"/>
        <w:spacing w:before="141" w:line="228" w:lineRule="auto"/>
        <w:ind w:left="484"/>
      </w:pPr>
      <w:r>
        <w:t>63.领导者为实现其领导目标而对他人进行合理的配置，使之发挥最佳整体效能的方法，被称为领导艺术。</w:t>
      </w:r>
    </w:p>
    <w:p w14:paraId="5130A8BD">
      <w:pPr>
        <w:pStyle w:val="19"/>
        <w:spacing w:before="141" w:line="228" w:lineRule="auto"/>
        <w:ind w:left="484"/>
      </w:pPr>
      <w:r>
        <w:t>64.集邮组织、绘画组织、技术革新组织、业余文体活动组织等，都属于非正式组织。</w:t>
      </w:r>
    </w:p>
    <w:p w14:paraId="27149D9E">
      <w:pPr>
        <w:pStyle w:val="19"/>
        <w:spacing w:before="141" w:line="228" w:lineRule="auto"/>
        <w:ind w:left="484"/>
      </w:pPr>
      <w:r>
        <w:t>65.事业单位新聘用工作人员，一律应当面向社会公开招聘。</w:t>
      </w:r>
    </w:p>
    <w:p w14:paraId="4EE0CC74">
      <w:pPr>
        <w:pStyle w:val="19"/>
        <w:spacing w:before="141" w:line="228" w:lineRule="auto"/>
        <w:ind w:left="484"/>
      </w:pPr>
      <w:r>
        <w:t>66.行政组织的纵向结构即分工模式，是指政府上下级之间和政府各部门内部上下级之间的行政隶属关系。</w:t>
      </w:r>
    </w:p>
    <w:p w14:paraId="2573AED4">
      <w:pPr>
        <w:pStyle w:val="19"/>
        <w:spacing w:before="141" w:line="228" w:lineRule="auto"/>
        <w:ind w:left="484"/>
      </w:pPr>
      <w:r>
        <w:t>67.行政执行大致可分为三个阶段：准备阶段、具体实施阶段和评估阶段。</w:t>
      </w:r>
    </w:p>
    <w:p w14:paraId="5402EC16">
      <w:pPr>
        <w:pStyle w:val="19"/>
        <w:spacing w:before="141" w:line="228" w:lineRule="auto"/>
        <w:ind w:left="484"/>
      </w:pPr>
      <w:r>
        <w:t>68.制定工资原则的首要因素是公平因素，在保证公平的基础上进行一定程度的奖励。</w:t>
      </w:r>
    </w:p>
    <w:p w14:paraId="03C72FC4">
      <w:pPr>
        <w:pStyle w:val="19"/>
        <w:spacing w:before="141" w:line="228" w:lineRule="auto"/>
        <w:ind w:left="484"/>
      </w:pPr>
      <w:r>
        <w:t>69.领导职能是管理的首要职能。</w:t>
      </w:r>
    </w:p>
    <w:p w14:paraId="5BC06266">
      <w:pPr>
        <w:pStyle w:val="19"/>
        <w:spacing w:before="141" w:line="228" w:lineRule="auto"/>
        <w:ind w:left="484"/>
      </w:pPr>
      <w:r>
        <w:t>70.公共行政的科学化是政府职能转变的外在动因。</w:t>
      </w:r>
    </w:p>
    <w:p w14:paraId="3509FAFB">
      <w:pPr>
        <w:pStyle w:val="19"/>
        <w:spacing w:before="141" w:line="228" w:lineRule="auto"/>
        <w:ind w:left="484"/>
      </w:pPr>
      <w:r>
        <w:t>71.在确定型决策中，决策者不知道会发生哪一种结果，但每种结果发生的概率已知。</w:t>
      </w:r>
    </w:p>
    <w:p w14:paraId="7E4CB00C">
      <w:pPr>
        <w:pStyle w:val="19"/>
        <w:spacing w:before="141" w:line="228" w:lineRule="auto"/>
        <w:ind w:left="484"/>
      </w:pPr>
      <w:r>
        <w:t>72.上行沟通是指下级向上报告工作情况、提出建议、意见，或表达自己的意思等。</w:t>
      </w:r>
    </w:p>
    <w:p w14:paraId="381DFB46">
      <w:pPr>
        <w:pStyle w:val="19"/>
        <w:spacing w:before="141" w:line="228" w:lineRule="auto"/>
        <w:ind w:left="484"/>
      </w:pPr>
      <w:r>
        <w:t xml:space="preserve">73  </w:t>
      </w:r>
      <w:r>
        <w:t xml:space="preserve"> 横向沟通是一种流动于组织机构中具有相对等同职权地位的人之间的沟通。</w:t>
      </w:r>
    </w:p>
    <w:p w14:paraId="7A3A827B">
      <w:pPr>
        <w:pStyle w:val="19"/>
        <w:spacing w:before="141" w:line="228" w:lineRule="auto"/>
        <w:ind w:left="484"/>
      </w:pPr>
      <w:r>
        <w:t>74.公共管理的主体只有政府部门。</w:t>
      </w:r>
    </w:p>
    <w:p w14:paraId="4CBB24E6">
      <w:pPr>
        <w:pStyle w:val="19"/>
        <w:spacing w:before="141" w:line="228" w:lineRule="auto"/>
        <w:ind w:left="484"/>
      </w:pPr>
      <w:r>
        <w:t>75.当态度与组织目标高度一致时，群体的凝聚力越高，则效率也越高。</w:t>
      </w:r>
    </w:p>
    <w:p w14:paraId="26D02A2A">
      <w:pPr>
        <w:pStyle w:val="19"/>
        <w:spacing w:before="141" w:line="228" w:lineRule="auto"/>
        <w:ind w:left="484"/>
      </w:pPr>
      <w:r>
        <w:t>76.在管理活动过程中，控制是实现管理效率和效果的关键。</w:t>
      </w:r>
    </w:p>
    <w:p w14:paraId="02367569">
      <w:pPr>
        <w:pStyle w:val="19"/>
        <w:spacing w:before="141" w:line="228" w:lineRule="auto"/>
        <w:ind w:left="484"/>
      </w:pPr>
      <w:r>
        <w:t>77.公共政策具有导向性和调控性功能。</w:t>
      </w:r>
    </w:p>
    <w:p w14:paraId="2AC9C5B6">
      <w:pPr>
        <w:pStyle w:val="19"/>
        <w:spacing w:before="141" w:line="228" w:lineRule="auto"/>
        <w:ind w:left="484"/>
      </w:pPr>
      <w:r>
        <w:t>78.“事事有人做，人人有事做 ”体现了管理的控制职能。</w:t>
      </w:r>
    </w:p>
    <w:p w14:paraId="53EC1D67">
      <w:pPr>
        <w:pStyle w:val="19"/>
        <w:spacing w:before="141" w:line="228" w:lineRule="auto"/>
        <w:ind w:left="484"/>
      </w:pPr>
      <w:r>
        <w:t>79.依据决策条件的确定性的不同，决策可分为确定型决策、风险型决策和非确定型决策。</w:t>
      </w:r>
    </w:p>
    <w:p w14:paraId="2EEC6725">
      <w:pPr>
        <w:pStyle w:val="19"/>
        <w:spacing w:before="141" w:line="228" w:lineRule="auto"/>
        <w:ind w:left="484"/>
      </w:pPr>
      <w:r>
        <w:t>80.根据现代统计学的研究成果，“关键的事情总是少数，一般的事情总是多数 ”。这意味着管理工作最应该重视客观、精确、具体。</w:t>
      </w:r>
    </w:p>
    <w:p w14:paraId="4C5C2B5D">
      <w:pPr>
        <w:pStyle w:val="19"/>
        <w:spacing w:before="141" w:line="228" w:lineRule="auto"/>
        <w:ind w:left="484"/>
      </w:pPr>
      <w:r>
        <w:t>81.事业单位制定或者修改人事管理制度，应当通过职工代表大会或者其他形式听取工作人员意见。</w:t>
      </w:r>
    </w:p>
    <w:p w14:paraId="270AC2EF">
      <w:pPr>
        <w:pStyle w:val="19"/>
        <w:spacing w:before="141" w:line="228" w:lineRule="auto"/>
        <w:ind w:left="484"/>
      </w:pPr>
      <w:r>
        <w:t>事业单位经批准可以设置不受岗位总量、最高等级和比例限制的特设岗位。</w:t>
      </w:r>
    </w:p>
    <w:p w14:paraId="088E8780">
      <w:pPr>
        <w:pStyle w:val="19"/>
        <w:spacing w:before="141" w:line="228" w:lineRule="auto"/>
        <w:ind w:left="484"/>
      </w:pPr>
      <w:r>
        <w:t>82.事业单位招聘外国国籍人员，需报市级以上政府人事行政部门审核。</w:t>
      </w:r>
    </w:p>
    <w:p w14:paraId="62F3F154">
      <w:pPr>
        <w:pStyle w:val="19"/>
        <w:spacing w:before="141" w:line="228" w:lineRule="auto"/>
        <w:ind w:left="484"/>
      </w:pPr>
      <w:r>
        <w:t>83.初次就业试用期为 6 个月。</w:t>
      </w:r>
    </w:p>
    <w:p w14:paraId="00022EB2">
      <w:pPr>
        <w:pStyle w:val="19"/>
        <w:spacing w:before="141" w:line="228" w:lineRule="auto"/>
        <w:ind w:left="484"/>
      </w:pPr>
      <w:r>
        <w:t>84.事业单位工作人员年度考核不合格的，事业单位提前 30 日书面通知，可以解除聘用合同。</w:t>
      </w:r>
    </w:p>
    <w:p w14:paraId="6A39BE45">
      <w:pPr>
        <w:pStyle w:val="19"/>
        <w:spacing w:before="141" w:line="228" w:lineRule="auto"/>
        <w:ind w:left="484"/>
      </w:pPr>
      <w:r>
        <w:t>85.“记大过 ”属于《事业单位人事管理条例》规定的处分种类之一。</w:t>
      </w:r>
    </w:p>
    <w:p w14:paraId="14695D2A">
      <w:pPr>
        <w:pStyle w:val="19"/>
        <w:spacing w:before="141" w:line="228" w:lineRule="auto"/>
        <w:ind w:left="484"/>
      </w:pPr>
      <w:r>
        <w:t>86.事业单位工作人员考核分为平时考核、年度考核和聘期考核，聘期考核的结果可以分为优秀、合格、基本合格和不合格等档次。</w:t>
      </w:r>
    </w:p>
    <w:p w14:paraId="5DB0905B">
      <w:pPr>
        <w:pStyle w:val="19"/>
        <w:spacing w:before="141" w:line="228" w:lineRule="auto"/>
        <w:ind w:left="484"/>
      </w:pPr>
      <w:r>
        <w:t>87.在事业单位管理岗位中，办事员对应的级别最低。</w:t>
      </w:r>
    </w:p>
    <w:p w14:paraId="169BB58E">
      <w:pPr>
        <w:pStyle w:val="19"/>
        <w:spacing w:before="141" w:line="228" w:lineRule="auto"/>
        <w:ind w:left="484"/>
      </w:pPr>
      <w:r>
        <w:t>88.事业单位制定或者修改人事管理制度 ，应当通过职工代表大会和其他形式听取工作人员意见。</w:t>
      </w:r>
    </w:p>
    <w:p w14:paraId="14B36B5F">
      <w:pPr>
        <w:pStyle w:val="19"/>
        <w:spacing w:before="141" w:line="228" w:lineRule="auto"/>
        <w:ind w:left="484"/>
      </w:pPr>
      <w:r>
        <w:t>89.各级事业单位人事综合管理部门负责本辖区事业单位人事综合管理工作。</w:t>
      </w:r>
    </w:p>
    <w:p w14:paraId="374711B7">
      <w:pPr>
        <w:pStyle w:val="19"/>
        <w:spacing w:before="141" w:line="228" w:lineRule="auto"/>
        <w:ind w:left="484"/>
      </w:pPr>
      <w:r>
        <w:t>90.事业单位工作人员奖励坚持精神奖励与物质奖励相结合、以物质奖励为主的原则。</w:t>
      </w:r>
    </w:p>
    <w:p w14:paraId="42E85936">
      <w:pPr>
        <w:pStyle w:val="19"/>
        <w:spacing w:before="141" w:line="228" w:lineRule="auto"/>
        <w:ind w:left="484"/>
      </w:pPr>
      <w:r>
        <w:t>91.除国家政策性安置、按照人事管理权限由上级任命、涉密岗位等人员外，事业单位新聘用工作人员应面向社会公开招聘。</w:t>
      </w:r>
    </w:p>
    <w:p w14:paraId="179C95C0">
      <w:pPr>
        <w:pStyle w:val="19"/>
        <w:spacing w:before="141" w:line="228" w:lineRule="auto"/>
        <w:ind w:left="484"/>
      </w:pPr>
      <w:r>
        <w:t>92.事业单位工作人员对涉及本人的考核结果、处分决定等不服的，可以按照国家有关规定申请复核、提出申诉。</w:t>
      </w:r>
    </w:p>
    <w:p w14:paraId="7BC110AD">
      <w:pPr>
        <w:pStyle w:val="19"/>
        <w:spacing w:before="141" w:line="228" w:lineRule="auto"/>
        <w:ind w:left="484"/>
      </w:pPr>
      <w:r>
        <w:t>93.社会保障是解决贫富差距悬殊的最终手段。</w:t>
      </w:r>
    </w:p>
    <w:p w14:paraId="509A3391">
      <w:pPr>
        <w:pStyle w:val="19"/>
        <w:spacing w:before="141" w:line="228" w:lineRule="auto"/>
        <w:ind w:left="484"/>
      </w:pPr>
      <w:r>
        <w:t>94.我国国家行政机关管理活动的最基本特点是科学性。</w:t>
      </w:r>
    </w:p>
    <w:p w14:paraId="4669445C">
      <w:pPr>
        <w:pStyle w:val="19"/>
        <w:spacing w:before="141" w:line="228" w:lineRule="auto"/>
        <w:ind w:left="484"/>
      </w:pPr>
      <w:r>
        <w:t>95.管理层次是行政组织纵向结构的等级层次，即行政机关中设置多少等级的工作部门。</w:t>
      </w:r>
    </w:p>
    <w:p w14:paraId="5C73F547">
      <w:pPr>
        <w:pStyle w:val="19"/>
        <w:spacing w:before="141" w:line="228" w:lineRule="auto"/>
        <w:ind w:left="484"/>
      </w:pPr>
      <w:r>
        <w:t>96.政府应当是公共产品和服务的唯一提供者。</w:t>
      </w:r>
    </w:p>
    <w:p w14:paraId="43DBC0F4">
      <w:pPr>
        <w:pStyle w:val="19"/>
        <w:spacing w:before="141" w:line="228" w:lineRule="auto"/>
        <w:ind w:left="484"/>
      </w:pPr>
      <w:r>
        <w:t>97.工作人员的凝聚力越强，工作效率也就越高。</w:t>
      </w:r>
    </w:p>
    <w:p w14:paraId="416EEBB7">
      <w:pPr>
        <w:pStyle w:val="19"/>
        <w:spacing w:before="141" w:line="228" w:lineRule="auto"/>
        <w:ind w:left="484"/>
      </w:pPr>
      <w:r>
        <w:t>98.有偿性是行政方法的基本特征。</w:t>
      </w:r>
    </w:p>
    <w:p w14:paraId="0D25DBA0">
      <w:pPr>
        <w:pStyle w:val="19"/>
        <w:spacing w:before="141" w:line="228" w:lineRule="auto"/>
        <w:ind w:left="484"/>
      </w:pPr>
      <w:r>
        <w:t>99.解决上下级行政组织冲突的常见方式是服从权威。</w:t>
      </w:r>
    </w:p>
    <w:p w14:paraId="73929513">
      <w:pPr>
        <w:pStyle w:val="19"/>
        <w:spacing w:before="141" w:line="228" w:lineRule="auto"/>
        <w:ind w:left="484"/>
      </w:pPr>
      <w:r>
        <w:t>100.公共事业管理费用的资金可以分为公共支出和非公共支出两大类别，其中公共支出的主要来源是社会捐赠。</w:t>
      </w:r>
    </w:p>
    <w:p w14:paraId="28FAE706">
      <w:pPr>
        <w:pStyle w:val="19"/>
        <w:spacing w:before="141" w:line="228" w:lineRule="auto"/>
        <w:ind w:left="484"/>
      </w:pPr>
      <w:r>
        <w:t>101.政治思潮属于公共事业管理文化的范畴。</w:t>
      </w:r>
    </w:p>
    <w:p w14:paraId="56E58281">
      <w:pPr>
        <w:pStyle w:val="19"/>
        <w:spacing w:before="141" w:line="228" w:lineRule="auto"/>
        <w:ind w:left="484"/>
      </w:pPr>
      <w:r>
        <w:t xml:space="preserve">102  </w:t>
      </w:r>
      <w:r>
        <w:t xml:space="preserve"> 国家预算的编制、执行及国家决算是财务行政的重要工作之一。</w:t>
      </w:r>
    </w:p>
    <w:p w14:paraId="43BF4C98">
      <w:pPr>
        <w:pStyle w:val="19"/>
        <w:spacing w:before="141" w:line="228" w:lineRule="auto"/>
        <w:ind w:left="484"/>
      </w:pPr>
      <w:r>
        <w:t>103.行政监督的实质是限制行政权力和依法行政。</w:t>
      </w:r>
    </w:p>
    <w:p w14:paraId="5701D2CD">
      <w:pPr>
        <w:pStyle w:val="19"/>
        <w:spacing w:before="70" w:line="229" w:lineRule="auto"/>
        <w:ind w:left="472"/>
      </w:pPr>
      <w:r>
        <w:rPr>
          <w:b/>
        </w:rPr>
        <w:t>二、单项选择题</w:t>
      </w:r>
    </w:p>
    <w:p w14:paraId="5599E875">
      <w:pPr>
        <w:pStyle w:val="19"/>
        <w:spacing w:before="142" w:line="229" w:lineRule="auto"/>
        <w:ind w:left="484"/>
      </w:pPr>
      <w:r>
        <w:t>104.本来应当由政府承担的职能，却因没有尽到职责而出现了“真空 ”现象，我们称其为政府职能的（    ）。</w:t>
      </w:r>
    </w:p>
    <w:p w14:paraId="4875BBE6">
      <w:pPr>
        <w:pStyle w:val="19"/>
        <w:spacing w:before="142" w:line="229" w:lineRule="auto"/>
        <w:ind w:left="484"/>
      </w:pPr>
      <w:r>
        <w:t>A.越位                            B.缺位</w:t>
      </w:r>
    </w:p>
    <w:p w14:paraId="1925E7C0">
      <w:pPr>
        <w:pStyle w:val="19"/>
        <w:spacing w:before="142" w:line="229" w:lineRule="auto"/>
        <w:ind w:left="484"/>
      </w:pPr>
      <w:r>
        <w:t>C.错位                             D.失位</w:t>
      </w:r>
    </w:p>
    <w:p w14:paraId="76A3E289">
      <w:pPr>
        <w:pStyle w:val="19"/>
        <w:spacing w:before="142" w:line="229" w:lineRule="auto"/>
        <w:ind w:left="484"/>
      </w:pPr>
      <w:r>
        <w:t>105.组织结构扁平化是通过（    ）实现的。</w:t>
      </w:r>
    </w:p>
    <w:p w14:paraId="43BD469E">
      <w:pPr>
        <w:pStyle w:val="19"/>
        <w:spacing w:before="141" w:line="228" w:lineRule="auto"/>
        <w:ind w:left="462"/>
      </w:pPr>
      <w:r>
        <w:t>A.增大管理跨度、增多管理层次</w:t>
      </w:r>
    </w:p>
    <w:p w14:paraId="435D9A57">
      <w:pPr>
        <w:pStyle w:val="19"/>
        <w:spacing w:before="144" w:line="228" w:lineRule="auto"/>
        <w:ind w:left="464"/>
      </w:pPr>
      <w:r>
        <w:t>B.缩小管理跨度、增多管理层次</w:t>
      </w:r>
    </w:p>
    <w:p w14:paraId="4ED104CF">
      <w:pPr>
        <w:pStyle w:val="19"/>
        <w:spacing w:before="142" w:line="228" w:lineRule="auto"/>
        <w:ind w:left="467"/>
      </w:pPr>
      <w:r>
        <w:t>C.增大管理跨度、减少管理层次</w:t>
      </w:r>
    </w:p>
    <w:p w14:paraId="09783B9E">
      <w:pPr>
        <w:pStyle w:val="19"/>
        <w:spacing w:before="144" w:line="228" w:lineRule="auto"/>
        <w:ind w:left="464"/>
      </w:pPr>
      <w:r>
        <w:t>D.缩小管理跨度、减少管理层次</w:t>
      </w:r>
    </w:p>
    <w:p w14:paraId="42C39355">
      <w:pPr>
        <w:pStyle w:val="19"/>
        <w:spacing w:before="142" w:line="229" w:lineRule="auto"/>
        <w:ind w:left="484"/>
      </w:pPr>
      <w:r>
        <w:t>106.俗语称“一山不容二虎 ”。从管理学的角度看，下列解释最恰当的是（    ）。</w:t>
      </w:r>
    </w:p>
    <w:p w14:paraId="67E971E6">
      <w:pPr>
        <w:pStyle w:val="19"/>
        <w:spacing w:before="142" w:line="229" w:lineRule="auto"/>
        <w:ind w:left="484"/>
      </w:pPr>
      <w:r>
        <w:t>A.在领导班子中有多个固执己见的人会降低管理效率</w:t>
      </w:r>
    </w:p>
    <w:p w14:paraId="62251D84">
      <w:pPr>
        <w:pStyle w:val="19"/>
        <w:spacing w:before="142" w:line="229" w:lineRule="auto"/>
        <w:ind w:left="484"/>
      </w:pPr>
      <w:r>
        <w:t>B.需要集权管理的组织不能允许多个直线领导核心</w:t>
      </w:r>
    </w:p>
    <w:p w14:paraId="6421E58D">
      <w:pPr>
        <w:pStyle w:val="19"/>
        <w:spacing w:before="142" w:line="229" w:lineRule="auto"/>
        <w:ind w:left="484"/>
      </w:pPr>
      <w:r>
        <w:t>C.组织中存在多元的价值观容易造成管理效率低下</w:t>
      </w:r>
    </w:p>
    <w:p w14:paraId="53642F3D">
      <w:pPr>
        <w:pStyle w:val="19"/>
        <w:spacing w:before="142" w:line="229" w:lineRule="auto"/>
        <w:ind w:left="484"/>
      </w:pPr>
      <w:r>
        <w:t>D.组织中太多人会引起内讧从而导致管理效率低下</w:t>
      </w:r>
    </w:p>
    <w:p w14:paraId="544265B3">
      <w:pPr>
        <w:pStyle w:val="19"/>
        <w:spacing w:before="142" w:line="229" w:lineRule="auto"/>
        <w:ind w:left="484"/>
      </w:pPr>
      <w:r>
        <w:t>107.西蒙认为，管理的实质是（    ）。</w:t>
      </w:r>
    </w:p>
    <w:p w14:paraId="19F31A27">
      <w:pPr>
        <w:pStyle w:val="19"/>
        <w:spacing w:before="142" w:line="229" w:lineRule="auto"/>
        <w:ind w:left="484"/>
      </w:pPr>
      <w:r>
        <w:t>A.组织                            B.协作</w:t>
      </w:r>
    </w:p>
    <w:p w14:paraId="2A32A13D">
      <w:pPr>
        <w:pStyle w:val="19"/>
        <w:spacing w:before="142" w:line="229" w:lineRule="auto"/>
        <w:ind w:left="484"/>
      </w:pPr>
      <w:r>
        <w:t>C.沟通                             D.决策</w:t>
      </w:r>
    </w:p>
    <w:p w14:paraId="17A86E29">
      <w:pPr>
        <w:pStyle w:val="19"/>
        <w:spacing w:before="142" w:line="229" w:lineRule="auto"/>
        <w:ind w:left="484"/>
      </w:pPr>
      <w:r>
        <w:t>108.高层管理者， 由于工作复杂多变，管理宽度应（    ）。</w:t>
      </w:r>
    </w:p>
    <w:p w14:paraId="15D2512F">
      <w:pPr>
        <w:pStyle w:val="19"/>
        <w:spacing w:before="142" w:line="229" w:lineRule="auto"/>
        <w:ind w:left="484"/>
      </w:pPr>
      <w:r>
        <w:t>A.宽些                            B.窄些</w:t>
      </w:r>
    </w:p>
    <w:p w14:paraId="56E84B06">
      <w:pPr>
        <w:pStyle w:val="19"/>
        <w:spacing w:before="142" w:line="229" w:lineRule="auto"/>
        <w:ind w:left="484"/>
      </w:pPr>
      <w:r>
        <w:t>C.不受影响                        D.宽窄没有太大关系</w:t>
      </w:r>
    </w:p>
    <w:p w14:paraId="25542D4D">
      <w:pPr>
        <w:pStyle w:val="19"/>
        <w:spacing w:before="142" w:line="229" w:lineRule="auto"/>
        <w:ind w:left="484"/>
      </w:pPr>
      <w:r>
        <w:t>109.组织中的管理者在日常工作中经常要处理一些问题，比如新产品开发、产品结构的调整等，关于此类问题的决策一般属于（    ）。</w:t>
      </w:r>
    </w:p>
    <w:p w14:paraId="2314600D">
      <w:pPr>
        <w:pStyle w:val="19"/>
        <w:spacing w:before="142" w:line="229" w:lineRule="auto"/>
        <w:ind w:left="484"/>
      </w:pPr>
      <w:r>
        <w:t>A.非程序性决策                           B.例行性决策</w:t>
      </w:r>
    </w:p>
    <w:p w14:paraId="4C1DB2D5">
      <w:pPr>
        <w:pStyle w:val="19"/>
        <w:spacing w:before="142" w:line="229" w:lineRule="auto"/>
        <w:ind w:left="484"/>
      </w:pPr>
      <w:r>
        <w:t>C.程序性决策                             D.战术决策</w:t>
      </w:r>
    </w:p>
    <w:p w14:paraId="46F9A345">
      <w:pPr>
        <w:pStyle w:val="19"/>
        <w:spacing w:before="142" w:line="229" w:lineRule="auto"/>
        <w:ind w:left="484"/>
      </w:pPr>
      <w:r>
        <w:t>110.（    ）满足了公共行政的根本要求，是公共行政的核心内容。</w:t>
      </w:r>
    </w:p>
    <w:p w14:paraId="669625E3">
      <w:pPr>
        <w:pStyle w:val="19"/>
        <w:spacing w:before="142" w:line="229" w:lineRule="auto"/>
        <w:ind w:left="484"/>
      </w:pPr>
      <w:r>
        <w:t>A.人员编制                        B.机构设置</w:t>
      </w:r>
    </w:p>
    <w:p w14:paraId="67D2E5C7">
      <w:pPr>
        <w:pStyle w:val="19"/>
        <w:spacing w:before="142" w:line="229" w:lineRule="auto"/>
        <w:ind w:left="484"/>
      </w:pPr>
      <w:r>
        <w:t>C.岗位设置                        D.政府职能</w:t>
      </w:r>
    </w:p>
    <w:p w14:paraId="5AB24DE8">
      <w:pPr>
        <w:pStyle w:val="19"/>
        <w:spacing w:before="142" w:line="229" w:lineRule="auto"/>
        <w:ind w:left="484"/>
      </w:pPr>
      <w:r>
        <w:t>111.行政监督最根本的特征是（    ）。</w:t>
      </w:r>
    </w:p>
    <w:p w14:paraId="1FAD20BE">
      <w:pPr>
        <w:pStyle w:val="19"/>
        <w:spacing w:before="142" w:line="229" w:lineRule="auto"/>
        <w:ind w:left="484"/>
      </w:pPr>
      <w:r>
        <w:t>A.民主监督                        B.依法监督</w:t>
      </w:r>
    </w:p>
    <w:p w14:paraId="6CC72ECF">
      <w:pPr>
        <w:pStyle w:val="19"/>
        <w:spacing w:before="142" w:line="229" w:lineRule="auto"/>
        <w:ind w:left="484"/>
      </w:pPr>
      <w:r>
        <w:t>C.立法监督                        D.公正监督</w:t>
      </w:r>
    </w:p>
    <w:p w14:paraId="20787A59">
      <w:pPr>
        <w:pStyle w:val="19"/>
        <w:spacing w:before="142" w:line="229" w:lineRule="auto"/>
        <w:ind w:left="484"/>
      </w:pPr>
      <w:r>
        <w:t>112.行政监督主要是针对行政行为和行政权力的监督，所以监督的指向和客体应该是（    ）。</w:t>
      </w:r>
    </w:p>
    <w:p w14:paraId="117D14B9">
      <w:pPr>
        <w:pStyle w:val="19"/>
        <w:spacing w:before="142" w:line="229" w:lineRule="auto"/>
        <w:ind w:left="484"/>
      </w:pPr>
      <w:r>
        <w:t>A.国家行政机关及其公务员          B.国家行政机关</w:t>
      </w:r>
    </w:p>
    <w:p w14:paraId="203E57DD">
      <w:pPr>
        <w:pStyle w:val="19"/>
        <w:spacing w:before="142" w:line="229" w:lineRule="auto"/>
        <w:ind w:left="484"/>
      </w:pPr>
      <w:r>
        <w:t>C.国家公务员                      D.立法机关</w:t>
      </w:r>
    </w:p>
    <w:p w14:paraId="55EE0815">
      <w:pPr>
        <w:pStyle w:val="19"/>
        <w:spacing w:before="142" w:line="229" w:lineRule="auto"/>
        <w:ind w:left="484"/>
      </w:pPr>
      <w:r>
        <w:t>113. 日常监督是指国家行政机关在日常工作中根据需要随时进行的各种双向监督，属于日常监督的是(    ) 。</w:t>
      </w:r>
    </w:p>
    <w:p w14:paraId="03D5CE6F">
      <w:pPr>
        <w:pStyle w:val="19"/>
        <w:spacing w:before="142" w:line="229" w:lineRule="auto"/>
        <w:ind w:left="484"/>
      </w:pPr>
      <w:r>
        <w:t>A.河南省人民政府对郑州市人民政府的监督</w:t>
      </w:r>
    </w:p>
    <w:p w14:paraId="59F0A8A4">
      <w:pPr>
        <w:pStyle w:val="19"/>
        <w:spacing w:before="142" w:line="229" w:lineRule="auto"/>
        <w:ind w:left="484"/>
      </w:pPr>
      <w:r>
        <w:t>B.财政部就其所主管的国家财政收支情况对各部委、各地区实施的监督</w:t>
      </w:r>
    </w:p>
    <w:p w14:paraId="4D2A9B89">
      <w:pPr>
        <w:pStyle w:val="19"/>
        <w:spacing w:before="142" w:line="229" w:lineRule="auto"/>
        <w:ind w:left="484"/>
      </w:pPr>
      <w:r>
        <w:t>C.国务院各部委和直属机关对地方各级人民政府相应的工作部门所进行的监督</w:t>
      </w:r>
    </w:p>
    <w:p w14:paraId="5A7E8864">
      <w:pPr>
        <w:pStyle w:val="19"/>
        <w:spacing w:before="142" w:line="229" w:lineRule="auto"/>
        <w:ind w:left="484"/>
      </w:pPr>
      <w:r>
        <w:t>D.审计监督</w:t>
      </w:r>
    </w:p>
    <w:p w14:paraId="32EF4D50">
      <w:pPr>
        <w:pStyle w:val="19"/>
        <w:spacing w:before="142" w:line="229" w:lineRule="auto"/>
        <w:ind w:left="484"/>
      </w:pPr>
      <w:r>
        <w:t>114.立法监督，也称国家权力机关的监督，是指国家立法机关对行政机关实施的监督。下列属于立法监督的是（    ）。</w:t>
      </w:r>
    </w:p>
    <w:p w14:paraId="1B98BBAF">
      <w:pPr>
        <w:pStyle w:val="19"/>
        <w:spacing w:before="142" w:line="229" w:lineRule="auto"/>
        <w:ind w:left="484"/>
      </w:pPr>
      <w:r>
        <w:t>A.各级人大的监督                  B.各级人民法院的监督</w:t>
      </w:r>
    </w:p>
    <w:p w14:paraId="1B39DEE3">
      <w:pPr>
        <w:pStyle w:val="19"/>
        <w:spacing w:before="142" w:line="229" w:lineRule="auto"/>
        <w:ind w:left="484"/>
      </w:pPr>
      <w:r>
        <w:t>C.各级监察委员会的监督            D.民主党派的监督</w:t>
      </w:r>
    </w:p>
    <w:p w14:paraId="158F95D0">
      <w:pPr>
        <w:pStyle w:val="19"/>
        <w:spacing w:before="142" w:line="229" w:lineRule="auto"/>
        <w:ind w:left="484"/>
      </w:pPr>
      <w:r>
        <w:t>115.（    ）是社会监督中一种最经常、最普遍的监督。</w:t>
      </w:r>
    </w:p>
    <w:p w14:paraId="59D0FC50">
      <w:pPr>
        <w:pStyle w:val="19"/>
        <w:spacing w:before="142" w:line="229" w:lineRule="auto"/>
        <w:ind w:left="484"/>
      </w:pPr>
      <w:r>
        <w:t>A.社会团体监督                    B.公民监督</w:t>
      </w:r>
    </w:p>
    <w:p w14:paraId="00DD6D13">
      <w:pPr>
        <w:pStyle w:val="19"/>
        <w:spacing w:before="142" w:line="229" w:lineRule="auto"/>
        <w:ind w:left="484"/>
      </w:pPr>
      <w:r>
        <w:t>C.舆论监督                        D.政党监督</w:t>
      </w:r>
    </w:p>
    <w:p w14:paraId="4A0D7295">
      <w:pPr>
        <w:pStyle w:val="19"/>
        <w:spacing w:before="142" w:line="229" w:lineRule="auto"/>
        <w:ind w:left="484"/>
      </w:pPr>
      <w:r>
        <w:t>116.下列行政方法中，与我们长期提倡的“参与管理方法 ”有相似之处的是（    ）。</w:t>
      </w:r>
    </w:p>
    <w:p w14:paraId="565DC6C2">
      <w:pPr>
        <w:pStyle w:val="19"/>
        <w:spacing w:before="142" w:line="229" w:lineRule="auto"/>
        <w:ind w:left="484"/>
      </w:pPr>
      <w:r>
        <w:t>A.实事求是</w:t>
      </w:r>
    </w:p>
    <w:p w14:paraId="4786F14D">
      <w:pPr>
        <w:pStyle w:val="19"/>
        <w:spacing w:before="142" w:line="229" w:lineRule="auto"/>
        <w:ind w:left="484"/>
      </w:pPr>
      <w:r>
        <w:t>B.从群众中来、到群众中去</w:t>
      </w:r>
    </w:p>
    <w:p w14:paraId="5BBB6710">
      <w:pPr>
        <w:pStyle w:val="19"/>
        <w:spacing w:before="142" w:line="229" w:lineRule="auto"/>
        <w:ind w:left="484"/>
      </w:pPr>
      <w:r>
        <w:t>C.以人民为中心</w:t>
      </w:r>
    </w:p>
    <w:p w14:paraId="45DF73BD">
      <w:pPr>
        <w:pStyle w:val="19"/>
        <w:spacing w:before="142" w:line="229" w:lineRule="auto"/>
        <w:ind w:left="484"/>
      </w:pPr>
      <w:r>
        <w:t>D.行政管理方法</w:t>
      </w:r>
    </w:p>
    <w:p w14:paraId="00932E9F">
      <w:pPr>
        <w:pStyle w:val="19"/>
        <w:spacing w:before="142" w:line="229" w:lineRule="auto"/>
        <w:ind w:left="484"/>
      </w:pPr>
      <w:r>
        <w:t>117.行政组织是一个规模庞大和结构复杂的社会系统。行政组织按不同层次、不同业务部门、不同区域以及不同管理功能和程序，设置相应的组织结构，具有隶属和制约关系的完整权责分配体系这体现了行政组织的哪一特点？ (    )</w:t>
      </w:r>
    </w:p>
    <w:p w14:paraId="20C9D9B0">
      <w:pPr>
        <w:pStyle w:val="19"/>
        <w:spacing w:before="142" w:line="229" w:lineRule="auto"/>
        <w:ind w:left="484"/>
      </w:pPr>
      <w:r>
        <w:t>A 社会性</w:t>
      </w:r>
    </w:p>
    <w:p w14:paraId="618BB6A9">
      <w:pPr>
        <w:pStyle w:val="19"/>
        <w:spacing w:before="142" w:line="229" w:lineRule="auto"/>
        <w:ind w:left="484"/>
      </w:pPr>
      <w:r>
        <w:t>B.服务性</w:t>
      </w:r>
    </w:p>
    <w:p w14:paraId="2943EC26">
      <w:pPr>
        <w:pStyle w:val="19"/>
        <w:spacing w:before="142" w:line="229" w:lineRule="auto"/>
        <w:ind w:left="484"/>
      </w:pPr>
      <w:r>
        <w:t>C.整体性</w:t>
      </w:r>
    </w:p>
    <w:p w14:paraId="5186B0FA">
      <w:pPr>
        <w:pStyle w:val="19"/>
        <w:spacing w:before="142" w:line="229" w:lineRule="auto"/>
        <w:ind w:left="484"/>
      </w:pPr>
      <w:r>
        <w:t>D.适应性</w:t>
      </w:r>
    </w:p>
    <w:p w14:paraId="7D839507">
      <w:pPr>
        <w:pStyle w:val="19"/>
        <w:spacing w:before="142" w:line="229" w:lineRule="auto"/>
        <w:ind w:left="484"/>
      </w:pPr>
      <w:r>
        <w:t>118.（    ）以任务为中心，领导者对任务的关心胜于对下属的关心，把任务的完成放在工作首位，以完成工作任务为目的，只注意工作是否有效地完成，只重视组织设计、职权关系、工作效率，而忽略部属本身的问题，对部属严密监督控制，以任务完成情况作为评价下属的标准。</w:t>
      </w:r>
    </w:p>
    <w:p w14:paraId="00880AE7">
      <w:pPr>
        <w:pStyle w:val="19"/>
        <w:spacing w:before="142" w:line="229" w:lineRule="auto"/>
        <w:ind w:left="484"/>
      </w:pPr>
      <w:r>
        <w:t>A.重事式行政领导方式</w:t>
      </w:r>
    </w:p>
    <w:p w14:paraId="4CE2C16C">
      <w:pPr>
        <w:pStyle w:val="19"/>
        <w:spacing w:before="142" w:line="229" w:lineRule="auto"/>
        <w:ind w:left="484"/>
      </w:pPr>
      <w:r>
        <w:t>B.重人式行政领导方式</w:t>
      </w:r>
    </w:p>
    <w:p w14:paraId="4421EC89">
      <w:pPr>
        <w:pStyle w:val="19"/>
        <w:spacing w:before="142" w:line="229" w:lineRule="auto"/>
        <w:ind w:left="484"/>
      </w:pPr>
      <w:r>
        <w:t>C.人事并重式行政领导方式</w:t>
      </w:r>
    </w:p>
    <w:p w14:paraId="3307752D">
      <w:pPr>
        <w:pStyle w:val="19"/>
        <w:spacing w:before="142" w:line="229" w:lineRule="auto"/>
        <w:ind w:left="484"/>
      </w:pPr>
      <w:r>
        <w:t>D.专断式行政领导方式</w:t>
      </w:r>
    </w:p>
    <w:p w14:paraId="3BC3EED3">
      <w:pPr>
        <w:pStyle w:val="19"/>
        <w:spacing w:before="142" w:line="229" w:lineRule="auto"/>
        <w:ind w:left="484"/>
      </w:pPr>
      <w:r>
        <w:t>119.威信就是指一个人的威望与信誉，在管理学领域内，管理者威信高低的影响因素不包括 (    )</w:t>
      </w:r>
    </w:p>
    <w:p w14:paraId="76369513">
      <w:pPr>
        <w:pStyle w:val="19"/>
        <w:spacing w:before="142" w:line="229" w:lineRule="auto"/>
        <w:ind w:left="484"/>
      </w:pPr>
      <w:r>
        <w:t>A.管理者自身所具备的才能                 B.管理者所处地位的高低</w:t>
      </w:r>
    </w:p>
    <w:p w14:paraId="7A6754A0">
      <w:pPr>
        <w:pStyle w:val="19"/>
        <w:spacing w:before="142" w:line="229" w:lineRule="auto"/>
        <w:ind w:left="484"/>
      </w:pPr>
      <w:r>
        <w:t>C.管理者散发的品格和与其产生的感情因素   D.管理者沉淀的知识水平</w:t>
      </w:r>
    </w:p>
    <w:p w14:paraId="66819983">
      <w:pPr>
        <w:pStyle w:val="19"/>
        <w:spacing w:before="142" w:line="229" w:lineRule="auto"/>
        <w:ind w:left="484"/>
      </w:pPr>
      <w:r>
        <w:t>120.管理学中“传道人 ”的角色对应下面哪一角色？ (    )</w:t>
      </w:r>
    </w:p>
    <w:p w14:paraId="352D2497">
      <w:pPr>
        <w:pStyle w:val="19"/>
        <w:spacing w:before="142" w:line="229" w:lineRule="auto"/>
        <w:ind w:left="484"/>
      </w:pPr>
      <w:r>
        <w:t>A.职业规划者                             B.价值观倡导者</w:t>
      </w:r>
    </w:p>
    <w:p w14:paraId="25B91DC8">
      <w:pPr>
        <w:pStyle w:val="19"/>
        <w:spacing w:before="142" w:line="229" w:lineRule="auto"/>
        <w:ind w:left="484"/>
      </w:pPr>
      <w:r>
        <w:t>C.未来预测者                             D.岗位提供者</w:t>
      </w:r>
    </w:p>
    <w:p w14:paraId="0372EABC">
      <w:pPr>
        <w:pStyle w:val="19"/>
        <w:spacing w:before="142" w:line="229" w:lineRule="auto"/>
        <w:ind w:left="484"/>
      </w:pPr>
      <w:r>
        <w:t>121.有效的绩效管理能促进个人、部门和组织绩效的提升，公共组织绩效管理的特点主要表现在公共组织目标的 (    )</w:t>
      </w:r>
    </w:p>
    <w:p w14:paraId="7E318D86">
      <w:pPr>
        <w:pStyle w:val="19"/>
        <w:spacing w:before="142" w:line="229" w:lineRule="auto"/>
        <w:ind w:left="484"/>
      </w:pPr>
      <w:r>
        <w:t>A.集中                                   B.单一化</w:t>
      </w:r>
    </w:p>
    <w:p w14:paraId="386E872F">
      <w:pPr>
        <w:pStyle w:val="19"/>
        <w:spacing w:before="142" w:line="229" w:lineRule="auto"/>
        <w:ind w:left="484"/>
      </w:pPr>
      <w:r>
        <w:t>C.多元化                                 D.公开公平公正</w:t>
      </w:r>
    </w:p>
    <w:p w14:paraId="52A8B2BC">
      <w:pPr>
        <w:pStyle w:val="19"/>
        <w:spacing w:before="142" w:line="229" w:lineRule="auto"/>
        <w:ind w:left="484"/>
      </w:pPr>
      <w:r>
        <w:t>122.反馈控制是指在某一行动和任务完成后，将实际结果进行比较，从而对下一步行动的进行产生影响，起到控制的作用。下列情况属于反馈控制的是 (    )</w:t>
      </w:r>
    </w:p>
    <w:p w14:paraId="77B06CB0">
      <w:pPr>
        <w:pStyle w:val="19"/>
        <w:spacing w:before="142" w:line="229" w:lineRule="auto"/>
        <w:ind w:left="484"/>
      </w:pPr>
      <w:r>
        <w:t>A.公司对每日情况的统计报表               B.采购时对材料和设备进行检查</w:t>
      </w:r>
    </w:p>
    <w:p w14:paraId="4A14F664">
      <w:pPr>
        <w:pStyle w:val="19"/>
        <w:spacing w:before="142" w:line="229" w:lineRule="auto"/>
        <w:ind w:left="484"/>
      </w:pPr>
      <w:r>
        <w:t>C.采取面试的形式对管理人员进行选拔       D.亡羊补牢</w:t>
      </w:r>
    </w:p>
    <w:p w14:paraId="68AD99B8">
      <w:pPr>
        <w:pStyle w:val="19"/>
        <w:spacing w:before="142" w:line="229" w:lineRule="auto"/>
        <w:ind w:left="484"/>
      </w:pPr>
      <w:r>
        <w:t>123.2020 年 7 月 7 日，受持续暴雨的影响，安徽省遭到 50 年一遇的洪涝灾害，某县部分师生无法准时到达高考考场，该市教育局做出重要决定，某县考区原定 7 日语文、数学科目的考试延期至 9 日举行。该市教育局做出的决策不包括以下哪个特点？ (    )</w:t>
      </w:r>
    </w:p>
    <w:p w14:paraId="4D69E4AF">
      <w:pPr>
        <w:pStyle w:val="19"/>
        <w:spacing w:before="142" w:line="229" w:lineRule="auto"/>
        <w:ind w:left="484"/>
      </w:pPr>
      <w:r>
        <w:t>A.突发性                      B.紧急性</w:t>
      </w:r>
    </w:p>
    <w:p w14:paraId="6C86E09D">
      <w:pPr>
        <w:pStyle w:val="19"/>
        <w:spacing w:before="142" w:line="229" w:lineRule="auto"/>
        <w:ind w:left="484"/>
      </w:pPr>
      <w:r>
        <w:t>C.确定性                      D.广泛的社会影响性</w:t>
      </w:r>
    </w:p>
    <w:p w14:paraId="397C9171">
      <w:pPr>
        <w:pStyle w:val="19"/>
        <w:spacing w:before="142" w:line="229" w:lineRule="auto"/>
        <w:ind w:left="484"/>
      </w:pPr>
      <w:r>
        <w:t>124.事业单位是指国家为了社会公益目的，由国家机关举办或者其他组织利用国有资产举办的，从事教育、科技、文化、卫生等活动的社会服务组织。以下关于事业单位说法错误的是（    ）。</w:t>
      </w:r>
    </w:p>
    <w:p w14:paraId="5D1444A8">
      <w:pPr>
        <w:pStyle w:val="19"/>
        <w:spacing w:before="142" w:line="229" w:lineRule="auto"/>
        <w:ind w:left="484"/>
      </w:pPr>
      <w:r>
        <w:t>A.事业单位的范围具有广泛性               B.事业单位提供公共事业产品</w:t>
      </w:r>
    </w:p>
    <w:p w14:paraId="5B8C12C3">
      <w:pPr>
        <w:pStyle w:val="19"/>
        <w:spacing w:before="142" w:line="229" w:lineRule="auto"/>
        <w:ind w:left="484"/>
      </w:pPr>
      <w:r>
        <w:t>C.事业单位最基本的特征是服务性           D.事业单位属于政府机构</w:t>
      </w:r>
    </w:p>
    <w:p w14:paraId="1FBC225C">
      <w:pPr>
        <w:pStyle w:val="19"/>
        <w:spacing w:before="142" w:line="229" w:lineRule="auto"/>
        <w:ind w:left="484"/>
      </w:pPr>
      <w:r>
        <w:t>125.事业单位改革的主要目的是（    ）。</w:t>
      </w:r>
    </w:p>
    <w:p w14:paraId="3A4DDE18">
      <w:pPr>
        <w:pStyle w:val="19"/>
        <w:spacing w:before="142" w:line="229" w:lineRule="auto"/>
        <w:ind w:left="484"/>
      </w:pPr>
      <w:r>
        <w:t>A.转变政府职能                    B.稳定事业单位发展</w:t>
      </w:r>
    </w:p>
    <w:p w14:paraId="68338D03">
      <w:pPr>
        <w:pStyle w:val="19"/>
        <w:spacing w:before="142" w:line="229" w:lineRule="auto"/>
        <w:ind w:left="484"/>
      </w:pPr>
      <w:r>
        <w:t>C.更好地提供公共产品与公共服务    D.保持事业单位收支平衡</w:t>
      </w:r>
    </w:p>
    <w:p w14:paraId="08D572CD">
      <w:pPr>
        <w:pStyle w:val="19"/>
        <w:spacing w:before="142" w:line="229" w:lineRule="auto"/>
        <w:ind w:left="484"/>
      </w:pPr>
      <w:r>
        <w:t>126.行政管理理论中主张组织活动应当依据环境的变化而变化，管理的规律性与方法应建立在调查、分类的基础之上，从而使组织与管理更为有效。这一行政管理理论称为（    )。</w:t>
      </w:r>
    </w:p>
    <w:p w14:paraId="12EBEED7">
      <w:pPr>
        <w:pStyle w:val="19"/>
        <w:spacing w:before="142" w:line="229" w:lineRule="auto"/>
        <w:ind w:left="484"/>
      </w:pPr>
      <w:r>
        <w:t>A.一般系统理论                           B.科学管理理论</w:t>
      </w:r>
    </w:p>
    <w:p w14:paraId="57888FDB">
      <w:pPr>
        <w:pStyle w:val="19"/>
        <w:spacing w:before="142" w:line="229" w:lineRule="auto"/>
        <w:ind w:left="484"/>
      </w:pPr>
      <w:r>
        <w:t>C.权变理论                               D.公共选择理论</w:t>
      </w:r>
    </w:p>
    <w:p w14:paraId="0E1C68EF">
      <w:pPr>
        <w:pStyle w:val="19"/>
        <w:spacing w:before="142" w:line="229" w:lineRule="auto"/>
        <w:ind w:left="484"/>
      </w:pPr>
      <w:r>
        <w:t>127.管理者通过多种方式激发人的动机，使其迸发出积极性和创造性，并朝着组织确定的目标进行奋斗的过程，叫做（    )</w:t>
      </w:r>
    </w:p>
    <w:p w14:paraId="7BF52762">
      <w:pPr>
        <w:pStyle w:val="19"/>
        <w:spacing w:before="142" w:line="229" w:lineRule="auto"/>
        <w:ind w:left="484"/>
      </w:pPr>
      <w:r>
        <w:t>A.激励                                   B.考核</w:t>
      </w:r>
    </w:p>
    <w:p w14:paraId="2CC2D83D">
      <w:pPr>
        <w:pStyle w:val="19"/>
        <w:spacing w:before="142" w:line="229" w:lineRule="auto"/>
        <w:ind w:left="484"/>
      </w:pPr>
      <w:r>
        <w:t>C.设计                                    D.评估</w:t>
      </w:r>
    </w:p>
    <w:p w14:paraId="34A70A25">
      <w:pPr>
        <w:pStyle w:val="19"/>
        <w:spacing w:before="142" w:line="229" w:lineRule="auto"/>
        <w:ind w:left="484"/>
      </w:pPr>
      <w:r>
        <w:t>128.绩效管理的核心是（    )</w:t>
      </w:r>
    </w:p>
    <w:p w14:paraId="39A888A7">
      <w:pPr>
        <w:pStyle w:val="19"/>
        <w:spacing w:before="142" w:line="229" w:lineRule="auto"/>
        <w:ind w:left="484"/>
      </w:pPr>
      <w:r>
        <w:t>A.绩效反馈                               B.绩效评估</w:t>
      </w:r>
    </w:p>
    <w:p w14:paraId="78032918">
      <w:pPr>
        <w:pStyle w:val="19"/>
        <w:spacing w:before="142" w:line="229" w:lineRule="auto"/>
        <w:ind w:left="484"/>
      </w:pPr>
      <w:r>
        <w:t>C.绩效改进                               D.绩效设计</w:t>
      </w:r>
    </w:p>
    <w:p w14:paraId="2269F31E">
      <w:pPr>
        <w:pStyle w:val="19"/>
        <w:spacing w:before="142" w:line="229" w:lineRule="auto"/>
        <w:ind w:left="484"/>
      </w:pPr>
      <w:r>
        <w:t>129.决策理论学派代表人西蒙认为不存在最优的决策方案只有满意的决策方案，其原因不包含（    )。</w:t>
      </w:r>
    </w:p>
    <w:p w14:paraId="32174092">
      <w:pPr>
        <w:pStyle w:val="19"/>
        <w:spacing w:before="142" w:line="229" w:lineRule="auto"/>
        <w:ind w:left="484"/>
      </w:pPr>
      <w:r>
        <w:t>A.决策者无法掌握完全信息                 B.决策者不是完全理性</w:t>
      </w:r>
    </w:p>
    <w:p w14:paraId="580015D2">
      <w:pPr>
        <w:pStyle w:val="19"/>
        <w:spacing w:before="142" w:line="229" w:lineRule="auto"/>
        <w:ind w:left="484"/>
      </w:pPr>
      <w:r>
        <w:t>C.决策者消极怠工                         D.决策成本高</w:t>
      </w:r>
    </w:p>
    <w:p w14:paraId="41FA04EE">
      <w:pPr>
        <w:pStyle w:val="19"/>
        <w:spacing w:before="142" w:line="229" w:lineRule="auto"/>
        <w:ind w:left="484"/>
      </w:pPr>
      <w:r>
        <w:t>130.在下列选项中，（    ）不是事业单位。</w:t>
      </w:r>
    </w:p>
    <w:p w14:paraId="0DEC7331">
      <w:pPr>
        <w:pStyle w:val="19"/>
        <w:spacing w:before="142" w:line="229" w:lineRule="auto"/>
        <w:ind w:left="484"/>
      </w:pPr>
      <w:r>
        <w:t>A.人民日报社                            B.中国气象局</w:t>
      </w:r>
    </w:p>
    <w:p w14:paraId="7ACEACF7">
      <w:pPr>
        <w:pStyle w:val="19"/>
        <w:spacing w:before="142" w:line="229" w:lineRule="auto"/>
        <w:ind w:left="484"/>
      </w:pPr>
      <w:r>
        <w:t>C.四川省人民医院                        D.四川省青年旅行社</w:t>
      </w:r>
    </w:p>
    <w:p w14:paraId="06509493">
      <w:pPr>
        <w:pStyle w:val="19"/>
        <w:spacing w:before="142" w:line="229" w:lineRule="auto"/>
        <w:ind w:left="484"/>
      </w:pPr>
      <w:r>
        <w:t>131.事业单位应当根据聘用合同规定的岗位职责任务，全面考核工作人员的表现，重点考核（   ）。</w:t>
      </w:r>
    </w:p>
    <w:p w14:paraId="50660D9B">
      <w:pPr>
        <w:pStyle w:val="19"/>
        <w:spacing w:before="142" w:line="229" w:lineRule="auto"/>
        <w:ind w:left="484"/>
      </w:pPr>
      <w:r>
        <w:t>A.工作态度                              B.身心素质</w:t>
      </w:r>
    </w:p>
    <w:p w14:paraId="05E18586">
      <w:pPr>
        <w:pStyle w:val="19"/>
        <w:spacing w:before="142" w:line="229" w:lineRule="auto"/>
        <w:ind w:left="484"/>
      </w:pPr>
      <w:r>
        <w:t>C.出勤情况                              D.工作绩效</w:t>
      </w:r>
    </w:p>
    <w:p w14:paraId="16930BE6">
      <w:pPr>
        <w:pStyle w:val="19"/>
        <w:spacing w:before="142" w:line="229" w:lineRule="auto"/>
        <w:ind w:left="484"/>
      </w:pPr>
      <w:r>
        <w:t>132.对事业单位工作人员的处分分为警告、记过、降低岗位等级或者撤职、开除。 以下关于各项处分的受处分期间描述不正确的是（    ）。</w:t>
      </w:r>
    </w:p>
    <w:p w14:paraId="30B84EA1">
      <w:pPr>
        <w:pStyle w:val="19"/>
        <w:spacing w:before="142" w:line="229" w:lineRule="auto"/>
        <w:ind w:left="484"/>
      </w:pPr>
      <w:r>
        <w:t>A.警告，6 个月                           B.记过，12 个月</w:t>
      </w:r>
    </w:p>
    <w:p w14:paraId="6CB2CABA">
      <w:pPr>
        <w:pStyle w:val="19"/>
        <w:spacing w:before="142" w:line="229" w:lineRule="auto"/>
        <w:ind w:left="484"/>
      </w:pPr>
      <w:r>
        <w:t>C.降低岗位等级，24 个月                  D.撤职、开除，终身</w:t>
      </w:r>
    </w:p>
    <w:p w14:paraId="74293E12">
      <w:pPr>
        <w:pStyle w:val="19"/>
        <w:spacing w:before="142" w:line="229" w:lineRule="auto"/>
        <w:ind w:left="484"/>
      </w:pPr>
      <w:r>
        <w:t>133.（    ）是事业单位最基本、最鲜明的特征。</w:t>
      </w:r>
    </w:p>
    <w:p w14:paraId="1F8B9639">
      <w:pPr>
        <w:pStyle w:val="19"/>
        <w:spacing w:before="142" w:line="229" w:lineRule="auto"/>
        <w:ind w:left="484"/>
      </w:pPr>
      <w:r>
        <w:t>A.服务性                                B.公益性</w:t>
      </w:r>
    </w:p>
    <w:p w14:paraId="70114BC6">
      <w:pPr>
        <w:pStyle w:val="19"/>
        <w:spacing w:before="142" w:line="229" w:lineRule="auto"/>
        <w:ind w:left="484"/>
      </w:pPr>
      <w:r>
        <w:t>C.专业性                                D.独立性</w:t>
      </w:r>
    </w:p>
    <w:p w14:paraId="41949442">
      <w:pPr>
        <w:pStyle w:val="19"/>
        <w:spacing w:before="142" w:line="229" w:lineRule="auto"/>
        <w:ind w:left="484"/>
      </w:pPr>
      <w:r>
        <w:t>134.鱼，我所欲也；熊掌，亦我所欲也。二者不可得兼，舍鱼而取熊掌者也。将其落实到具体工作中，我们要认识到（    ）。</w:t>
      </w:r>
    </w:p>
    <w:p w14:paraId="3ADF3618">
      <w:pPr>
        <w:pStyle w:val="19"/>
        <w:spacing w:before="142" w:line="229" w:lineRule="auto"/>
        <w:ind w:left="484"/>
      </w:pPr>
      <w:r>
        <w:t>A.要在不同的需要中进行最佳抉择</w:t>
      </w:r>
    </w:p>
    <w:p w14:paraId="7444227F">
      <w:pPr>
        <w:pStyle w:val="19"/>
        <w:spacing w:before="142" w:line="229" w:lineRule="auto"/>
        <w:ind w:left="484"/>
      </w:pPr>
      <w:r>
        <w:t>B.不同的需要是不能兼顾的</w:t>
      </w:r>
    </w:p>
    <w:p w14:paraId="0675897E">
      <w:pPr>
        <w:pStyle w:val="19"/>
        <w:spacing w:before="142" w:line="229" w:lineRule="auto"/>
        <w:ind w:left="484"/>
      </w:pPr>
      <w:r>
        <w:t>C.要把低层次需要引导到高层次需要上来</w:t>
      </w:r>
    </w:p>
    <w:p w14:paraId="72721385">
      <w:pPr>
        <w:pStyle w:val="19"/>
        <w:spacing w:before="142" w:line="229" w:lineRule="auto"/>
        <w:ind w:left="484"/>
      </w:pPr>
      <w:r>
        <w:t>D.需要层次高就是思想境界高</w:t>
      </w:r>
    </w:p>
    <w:p w14:paraId="4E1A792A">
      <w:pPr>
        <w:pStyle w:val="19"/>
        <w:spacing w:before="142" w:line="229" w:lineRule="auto"/>
        <w:ind w:left="484"/>
      </w:pPr>
      <w:r>
        <w:t>135.行政决策是根据现实情况作出的，要依据现实情况的变化而变化，要有临时方案和应变方案，适时适事做出调整。这体现了行政决策的（    ）。</w:t>
      </w:r>
    </w:p>
    <w:p w14:paraId="241028BF">
      <w:pPr>
        <w:pStyle w:val="19"/>
        <w:spacing w:before="142" w:line="229" w:lineRule="auto"/>
        <w:ind w:left="484"/>
      </w:pPr>
      <w:r>
        <w:t>A.信息原则                        B.动态原则</w:t>
      </w:r>
    </w:p>
    <w:p w14:paraId="34F546D8">
      <w:pPr>
        <w:pStyle w:val="19"/>
        <w:spacing w:before="142" w:line="229" w:lineRule="auto"/>
        <w:ind w:left="484"/>
      </w:pPr>
      <w:r>
        <w:t>C.可行原则                        D.择优原则</w:t>
      </w:r>
    </w:p>
    <w:p w14:paraId="7F45701B">
      <w:pPr>
        <w:pStyle w:val="19"/>
        <w:spacing w:before="142" w:line="229" w:lineRule="auto"/>
        <w:ind w:left="484"/>
      </w:pPr>
      <w:r>
        <w:t>136.围绕组织目标，制定实施方案，在政府管理运行中所处的职能为（    ）。</w:t>
      </w:r>
    </w:p>
    <w:p w14:paraId="2C71CA91">
      <w:pPr>
        <w:pStyle w:val="19"/>
        <w:spacing w:before="142" w:line="229" w:lineRule="auto"/>
        <w:ind w:left="484"/>
      </w:pPr>
      <w:r>
        <w:t>A.计划职能                        B.组织职能</w:t>
      </w:r>
    </w:p>
    <w:p w14:paraId="77A8D13E">
      <w:pPr>
        <w:pStyle w:val="19"/>
        <w:spacing w:before="142" w:line="229" w:lineRule="auto"/>
        <w:ind w:left="484"/>
      </w:pPr>
      <w:r>
        <w:t>C.领导职能                        D.控制职能</w:t>
      </w:r>
    </w:p>
    <w:p w14:paraId="21114BC5">
      <w:pPr>
        <w:pStyle w:val="19"/>
        <w:spacing w:before="142" w:line="229" w:lineRule="auto"/>
        <w:ind w:left="484"/>
      </w:pPr>
      <w:r>
        <w:t>137.SWOT 分析是目前战略管理与战略规划领域中广泛应用的分析工具，其中“T ”是指 (    )</w:t>
      </w:r>
    </w:p>
    <w:p w14:paraId="5DB4CD3E">
      <w:pPr>
        <w:pStyle w:val="19"/>
        <w:spacing w:before="142" w:line="229" w:lineRule="auto"/>
        <w:ind w:left="484"/>
      </w:pPr>
      <w:r>
        <w:t>A.机遇                            B.威胁</w:t>
      </w:r>
    </w:p>
    <w:p w14:paraId="20485B12">
      <w:pPr>
        <w:pStyle w:val="19"/>
        <w:spacing w:before="142" w:line="229" w:lineRule="auto"/>
        <w:ind w:left="484"/>
      </w:pPr>
      <w:r>
        <w:t>C.优势                             D.劣势</w:t>
      </w:r>
    </w:p>
    <w:p w14:paraId="2B2DC18B">
      <w:pPr>
        <w:pStyle w:val="19"/>
        <w:spacing w:before="142" w:line="229" w:lineRule="auto"/>
        <w:ind w:left="484"/>
      </w:pPr>
      <w:r>
        <w:t>138.（    ）是行政活动的主体，是行政管理活动得以展开的物质承担者。</w:t>
      </w:r>
    </w:p>
    <w:p w14:paraId="0BA148B1">
      <w:pPr>
        <w:pStyle w:val="19"/>
        <w:spacing w:before="142" w:line="229" w:lineRule="auto"/>
        <w:ind w:left="484"/>
      </w:pPr>
      <w:r>
        <w:t>A.行政地点                               B.行政组织</w:t>
      </w:r>
    </w:p>
    <w:p w14:paraId="43B51A60">
      <w:pPr>
        <w:pStyle w:val="19"/>
        <w:spacing w:before="142" w:line="229" w:lineRule="auto"/>
        <w:ind w:left="484"/>
      </w:pPr>
      <w:r>
        <w:t>C.行政领导                               D.行政策划</w:t>
      </w:r>
    </w:p>
    <w:p w14:paraId="6A8184F0">
      <w:pPr>
        <w:pStyle w:val="19"/>
        <w:spacing w:before="142" w:line="229" w:lineRule="auto"/>
        <w:ind w:left="484"/>
      </w:pPr>
      <w:r>
        <w:t>139.按照政策所涉及的社会生活领域的不同，可以将公共政策分为（    ）。</w:t>
      </w:r>
    </w:p>
    <w:p w14:paraId="3158FD71">
      <w:pPr>
        <w:pStyle w:val="19"/>
        <w:spacing w:before="142" w:line="229" w:lineRule="auto"/>
        <w:ind w:left="484"/>
      </w:pPr>
      <w:r>
        <w:t>A.总政策、基本政策、具体政策</w:t>
      </w:r>
    </w:p>
    <w:p w14:paraId="1D26F57D">
      <w:pPr>
        <w:pStyle w:val="19"/>
        <w:spacing w:before="142" w:line="229" w:lineRule="auto"/>
        <w:ind w:left="484"/>
      </w:pPr>
      <w:r>
        <w:t>B.实质性政策、程序性政策</w:t>
      </w:r>
    </w:p>
    <w:p w14:paraId="2E9972B7">
      <w:pPr>
        <w:pStyle w:val="19"/>
        <w:spacing w:before="142" w:line="229" w:lineRule="auto"/>
        <w:ind w:left="484"/>
      </w:pPr>
      <w:r>
        <w:t>C.政治政策、经济政策、社会政策、文化政策</w:t>
      </w:r>
    </w:p>
    <w:p w14:paraId="100E8AF6">
      <w:pPr>
        <w:pStyle w:val="19"/>
        <w:spacing w:before="142" w:line="229" w:lineRule="auto"/>
        <w:ind w:left="484"/>
      </w:pPr>
      <w:r>
        <w:t>D.分配性政策、管制性政策、 自我管制性政策、再分配政策</w:t>
      </w:r>
    </w:p>
    <w:p w14:paraId="5D189082">
      <w:pPr>
        <w:pStyle w:val="19"/>
        <w:spacing w:before="142" w:line="229" w:lineRule="auto"/>
        <w:ind w:left="484"/>
      </w:pPr>
      <w:r>
        <w:t>140.下列选项中，属于准公共物品的是（    ）。</w:t>
      </w:r>
    </w:p>
    <w:p w14:paraId="7098ED42">
      <w:pPr>
        <w:pStyle w:val="19"/>
        <w:spacing w:before="142" w:line="229" w:lineRule="auto"/>
        <w:ind w:left="484"/>
      </w:pPr>
      <w:r>
        <w:t>A.美好和谐的社会环境              B.连锁超市</w:t>
      </w:r>
    </w:p>
    <w:p w14:paraId="03135525">
      <w:pPr>
        <w:pStyle w:val="19"/>
        <w:spacing w:before="142" w:line="229" w:lineRule="auto"/>
        <w:ind w:left="484"/>
      </w:pPr>
      <w:r>
        <w:t>C.不拥挤的收费公路                D.法律法规</w:t>
      </w:r>
    </w:p>
    <w:p w14:paraId="332D891A">
      <w:pPr>
        <w:pStyle w:val="19"/>
        <w:spacing w:before="142" w:line="229" w:lineRule="auto"/>
        <w:ind w:left="484"/>
      </w:pPr>
      <w:r>
        <w:t xml:space="preserve">141  </w:t>
      </w:r>
      <w:r>
        <w:t xml:space="preserve"> 管理中有一种说法叫“跳一跳，摘桃子 ”。其可用来描述目标的（    ）。</w:t>
      </w:r>
    </w:p>
    <w:p w14:paraId="1E7AF639">
      <w:pPr>
        <w:pStyle w:val="19"/>
        <w:spacing w:before="142" w:line="229" w:lineRule="auto"/>
        <w:ind w:left="484"/>
      </w:pPr>
      <w:r>
        <w:t>A.可接受性                        B.挑战性</w:t>
      </w:r>
    </w:p>
    <w:p w14:paraId="4607C729">
      <w:pPr>
        <w:pStyle w:val="19"/>
        <w:spacing w:before="142" w:line="229" w:lineRule="auto"/>
        <w:ind w:left="484"/>
      </w:pPr>
      <w:r>
        <w:t>C.可实现性                        D.可考核性</w:t>
      </w:r>
    </w:p>
    <w:p w14:paraId="5ADF8BAE">
      <w:pPr>
        <w:pStyle w:val="19"/>
        <w:spacing w:before="142" w:line="229" w:lineRule="auto"/>
        <w:ind w:left="484"/>
      </w:pPr>
      <w:r>
        <w:t>142.村民委员会和居民委员会建设属于政府的（    ）。</w:t>
      </w:r>
    </w:p>
    <w:p w14:paraId="2EF18063">
      <w:pPr>
        <w:pStyle w:val="19"/>
        <w:spacing w:before="142" w:line="229" w:lineRule="auto"/>
        <w:ind w:left="484"/>
      </w:pPr>
      <w:r>
        <w:t>A.政治职能                        B.经济职能</w:t>
      </w:r>
    </w:p>
    <w:p w14:paraId="7CB92DEE">
      <w:pPr>
        <w:pStyle w:val="19"/>
        <w:spacing w:before="142" w:line="229" w:lineRule="auto"/>
        <w:ind w:left="484"/>
      </w:pPr>
      <w:r>
        <w:t>C.文化职能                        D.社会职能</w:t>
      </w:r>
    </w:p>
    <w:p w14:paraId="4178787E">
      <w:pPr>
        <w:pStyle w:val="19"/>
        <w:spacing w:before="142" w:line="229" w:lineRule="auto"/>
        <w:ind w:left="484"/>
      </w:pPr>
      <w:r>
        <w:t>143.（    ）是行政管理体制和机构改革的关键。</w:t>
      </w:r>
    </w:p>
    <w:p w14:paraId="60978B6F">
      <w:pPr>
        <w:pStyle w:val="19"/>
        <w:spacing w:before="142" w:line="229" w:lineRule="auto"/>
        <w:ind w:left="484"/>
      </w:pPr>
      <w:r>
        <w:t>A.裁减人员的数量                  B.行政效率的提高</w:t>
      </w:r>
    </w:p>
    <w:p w14:paraId="7686AD6C">
      <w:pPr>
        <w:pStyle w:val="19"/>
        <w:spacing w:before="142" w:line="229" w:lineRule="auto"/>
        <w:ind w:left="484"/>
      </w:pPr>
      <w:r>
        <w:t>C.政府职能的转变                  D.建立肃贪机制</w:t>
      </w:r>
    </w:p>
    <w:p w14:paraId="03C6DC8D">
      <w:pPr>
        <w:pStyle w:val="19"/>
        <w:spacing w:before="142" w:line="229" w:lineRule="auto"/>
        <w:ind w:left="484"/>
      </w:pPr>
      <w:r>
        <w:t>143.【答案】C。解析：中国发展受到的束缚不仅在于产业结构和资源条件，还在于政府部门长期累积的一些弊端，如政府机构设置还不尽合理，部门职责交叉、权责脱节和效率不高等。转变政府职能，是深化经济体制改革的关键所在，是行政管理体制和机构改革成功的关键。故本题选 C。</w:t>
      </w:r>
    </w:p>
    <w:p w14:paraId="70C00CE8">
      <w:pPr>
        <w:pStyle w:val="19"/>
        <w:spacing w:before="142" w:line="229" w:lineRule="auto"/>
        <w:ind w:left="484"/>
      </w:pPr>
      <w:r>
        <w:t>144.在公共危机舆论管理中，（    ）的大小由其在管理实践产生的效果决定，又反过来影响着它的一切行动产生的效果。</w:t>
      </w:r>
    </w:p>
    <w:p w14:paraId="794C4117">
      <w:pPr>
        <w:pStyle w:val="19"/>
        <w:spacing w:before="142" w:line="229" w:lineRule="auto"/>
        <w:ind w:left="484"/>
      </w:pPr>
      <w:r>
        <w:t>A.政府公信力                      B.政府反应力</w:t>
      </w:r>
    </w:p>
    <w:p w14:paraId="110B573C">
      <w:pPr>
        <w:pStyle w:val="19"/>
        <w:spacing w:before="142" w:line="229" w:lineRule="auto"/>
        <w:ind w:left="484"/>
      </w:pPr>
      <w:r>
        <w:t>C.政府的舆论率                    D.政府口碑</w:t>
      </w:r>
    </w:p>
    <w:p w14:paraId="239735D3">
      <w:pPr>
        <w:pStyle w:val="19"/>
        <w:spacing w:before="142" w:line="229" w:lineRule="auto"/>
        <w:ind w:left="484"/>
      </w:pPr>
      <w:r>
        <w:t>145.甲是某省 M 厅厅长，W 是 M 厅直属事业单位，乙为甲的外甥女。在下列 W 单位的岗位中，乙可以任职的是（    ）。</w:t>
      </w:r>
    </w:p>
    <w:p w14:paraId="26B0531A">
      <w:pPr>
        <w:pStyle w:val="19"/>
        <w:spacing w:before="142" w:line="229" w:lineRule="auto"/>
        <w:ind w:left="484"/>
      </w:pPr>
      <w:r>
        <w:t>①人事科科长                           ②信息科科长</w:t>
      </w:r>
    </w:p>
    <w:p w14:paraId="7C4EB652">
      <w:pPr>
        <w:pStyle w:val="19"/>
        <w:spacing w:before="142" w:line="229" w:lineRule="auto"/>
        <w:ind w:left="484"/>
      </w:pPr>
      <w:r>
        <w:t>③办公室办事员                         ④财务科出纳</w:t>
      </w:r>
    </w:p>
    <w:p w14:paraId="4BBE0B05">
      <w:pPr>
        <w:pStyle w:val="19"/>
        <w:spacing w:before="142" w:line="229" w:lineRule="auto"/>
        <w:ind w:left="484"/>
      </w:pPr>
      <w:r>
        <w:t>⑤纪检岗位办事员</w:t>
      </w:r>
    </w:p>
    <w:p w14:paraId="4530E4C5">
      <w:pPr>
        <w:pStyle w:val="19"/>
        <w:spacing w:before="142" w:line="229" w:lineRule="auto"/>
        <w:ind w:left="484"/>
      </w:pPr>
      <w:r>
        <w:t>A.只有①②                              B.只有②③</w:t>
      </w:r>
    </w:p>
    <w:p w14:paraId="69378FD4">
      <w:pPr>
        <w:pStyle w:val="19"/>
        <w:spacing w:before="142" w:line="229" w:lineRule="auto"/>
        <w:ind w:left="484"/>
      </w:pPr>
      <w:r>
        <w:t>C.只有①④⑤                            D.①②③④⑤</w:t>
      </w:r>
    </w:p>
    <w:p w14:paraId="57316C8B">
      <w:pPr>
        <w:pStyle w:val="19"/>
        <w:spacing w:before="142" w:line="229" w:lineRule="auto"/>
        <w:ind w:left="484"/>
      </w:pPr>
      <w:r>
        <w:t>146.事业单位现行的科员管理岗位的职级是（    ）。</w:t>
      </w:r>
    </w:p>
    <w:p w14:paraId="6E7800B0">
      <w:pPr>
        <w:pStyle w:val="19"/>
        <w:spacing w:before="142" w:line="229" w:lineRule="auto"/>
        <w:ind w:left="484"/>
      </w:pPr>
      <w:r>
        <w:t>A.七级                                  B.八级</w:t>
      </w:r>
    </w:p>
    <w:p w14:paraId="45CD513B">
      <w:pPr>
        <w:pStyle w:val="19"/>
        <w:spacing w:before="142" w:line="229" w:lineRule="auto"/>
        <w:ind w:left="484"/>
      </w:pPr>
      <w:r>
        <w:t>C.九级                                   D.十级</w:t>
      </w:r>
    </w:p>
    <w:p w14:paraId="2423EEF1">
      <w:pPr>
        <w:pStyle w:val="19"/>
        <w:spacing w:before="142" w:line="229" w:lineRule="auto"/>
        <w:ind w:left="484"/>
      </w:pPr>
      <w:r>
        <w:t>147.下列关于《事业单位工作人员处分暂行规定》的说法，错误的是（    ）。</w:t>
      </w:r>
    </w:p>
    <w:p w14:paraId="22AFCD80">
      <w:pPr>
        <w:pStyle w:val="19"/>
        <w:spacing w:before="142" w:line="229" w:lineRule="auto"/>
        <w:ind w:left="484"/>
      </w:pPr>
      <w:r>
        <w:t>A.被依法判处刑罚的，给予开除处分</w:t>
      </w:r>
    </w:p>
    <w:p w14:paraId="49BBE5FC">
      <w:pPr>
        <w:pStyle w:val="19"/>
        <w:spacing w:before="142" w:line="229" w:lineRule="auto"/>
        <w:ind w:left="484"/>
      </w:pPr>
      <w:r>
        <w:t>B.涉嫌违法违纪的，被调查立案期间，不得解除聘用合同</w:t>
      </w:r>
    </w:p>
    <w:p w14:paraId="55191028">
      <w:pPr>
        <w:pStyle w:val="19"/>
        <w:spacing w:before="142" w:line="229" w:lineRule="auto"/>
        <w:ind w:left="484"/>
      </w:pPr>
      <w:r>
        <w:t>C.在受记过处分期间，不得聘用到高于现聘岗位等级的岗位</w:t>
      </w:r>
    </w:p>
    <w:p w14:paraId="582DDD13">
      <w:pPr>
        <w:pStyle w:val="19"/>
        <w:spacing w:before="142" w:line="229" w:lineRule="auto"/>
        <w:ind w:left="484"/>
      </w:pPr>
      <w:r>
        <w:t>D.违法违纪行为情节轻微，经过批评教育后改正的，可以免予处分</w:t>
      </w:r>
    </w:p>
    <w:p w14:paraId="6FD81175">
      <w:pPr>
        <w:pStyle w:val="19"/>
        <w:spacing w:before="142" w:line="229" w:lineRule="auto"/>
        <w:ind w:left="484"/>
      </w:pPr>
      <w:r>
        <w:t>148.下列关于事业单位招聘和聘用的表述，错误的是（    ）。</w:t>
      </w:r>
    </w:p>
    <w:p w14:paraId="0EAB9727">
      <w:pPr>
        <w:pStyle w:val="19"/>
        <w:spacing w:before="142" w:line="229" w:lineRule="auto"/>
        <w:ind w:left="484"/>
      </w:pPr>
      <w:r>
        <w:t>A.招聘考试可以由事业单位自行组织，也可以由政府人事行政部门、事业单位上级主管部门统一组织</w:t>
      </w:r>
    </w:p>
    <w:p w14:paraId="4F27598A">
      <w:pPr>
        <w:pStyle w:val="19"/>
        <w:spacing w:before="142" w:line="229" w:lineRule="auto"/>
        <w:ind w:left="484"/>
      </w:pPr>
      <w:r>
        <w:t>B.急需引进的高层次、短缺专业人才，具有高级专业技术职务或者博士学位的人员，可以采取直接考核的方式招聘</w:t>
      </w:r>
    </w:p>
    <w:p w14:paraId="0A88A3D0">
      <w:pPr>
        <w:pStyle w:val="19"/>
        <w:spacing w:before="142" w:line="229" w:lineRule="auto"/>
        <w:ind w:left="484"/>
      </w:pPr>
      <w:r>
        <w:t>C.事业单位公开招聘的人员按照规定实行试用期制度，试用期包括在聘用合同期限内</w:t>
      </w:r>
    </w:p>
    <w:p w14:paraId="2A36F5EF">
      <w:pPr>
        <w:pStyle w:val="19"/>
        <w:spacing w:before="142" w:line="229" w:lineRule="auto"/>
        <w:ind w:left="484"/>
      </w:pPr>
      <w:r>
        <w:t>D.对拟聘人员应当在适当范围进行公示，公示期一般为 15~30 日</w:t>
      </w:r>
    </w:p>
    <w:p w14:paraId="02DCF8CB">
      <w:pPr>
        <w:pStyle w:val="19"/>
        <w:spacing w:before="142" w:line="229" w:lineRule="auto"/>
        <w:ind w:left="484"/>
      </w:pPr>
      <w:r>
        <w:t>149.事业单位工作人员对下列涉及本人的人事处理不服的，不可以申请复核或者提出申诉、再申诉的是(    )</w:t>
      </w:r>
    </w:p>
    <w:p w14:paraId="0BDD73FA">
      <w:pPr>
        <w:pStyle w:val="19"/>
        <w:spacing w:before="142" w:line="229" w:lineRule="auto"/>
        <w:ind w:left="484"/>
      </w:pPr>
      <w:r>
        <w:t>A.受到警告                              B 被扣减工资福利待遇</w:t>
      </w:r>
    </w:p>
    <w:p w14:paraId="4A5D8F57">
      <w:pPr>
        <w:pStyle w:val="19"/>
        <w:spacing w:before="142" w:line="229" w:lineRule="auto"/>
        <w:ind w:left="484"/>
      </w:pPr>
      <w:r>
        <w:t>C.被记过                                D.被撤职</w:t>
      </w:r>
    </w:p>
    <w:p w14:paraId="1F0860E5">
      <w:pPr>
        <w:pStyle w:val="19"/>
        <w:spacing w:before="142" w:line="229" w:lineRule="auto"/>
        <w:ind w:left="484"/>
      </w:pPr>
      <w:r>
        <w:t>150.下列事例中，符合机关事业单位工作人员养老保险制度的是（    ）。</w:t>
      </w:r>
    </w:p>
    <w:p w14:paraId="2ABDE517">
      <w:pPr>
        <w:pStyle w:val="19"/>
        <w:spacing w:before="142" w:line="229" w:lineRule="auto"/>
        <w:ind w:left="484"/>
      </w:pPr>
      <w:r>
        <w:t>A.2017 年某省在岗职工月平均工资为 3000，2018 年该省甲事业单位申报在编人员小张的月均个人缴费工资基数不得低于 2400 元</w:t>
      </w:r>
    </w:p>
    <w:p w14:paraId="0F4C0FA7">
      <w:pPr>
        <w:pStyle w:val="19"/>
        <w:spacing w:before="142" w:line="229" w:lineRule="auto"/>
        <w:ind w:left="484"/>
      </w:pPr>
      <w:r>
        <w:t>B.现年 50 岁的王科长在事业单位工作 25 年（缴纳基本养老保险费满 15 年），现辞职从事自由职业。目前，他已经可以领取基本养老金</w:t>
      </w:r>
    </w:p>
    <w:p w14:paraId="648C5069">
      <w:pPr>
        <w:pStyle w:val="19"/>
        <w:spacing w:before="142" w:line="229" w:lineRule="auto"/>
        <w:ind w:left="484"/>
      </w:pPr>
      <w:r>
        <w:t>C.2018 年老李在 E 省直属事业单位退休后，将户口迁入子女所在地的 F 省。老李退休的基本养老金则应由F 省进行发放</w:t>
      </w:r>
    </w:p>
    <w:p w14:paraId="14CB5461">
      <w:pPr>
        <w:pStyle w:val="19"/>
        <w:spacing w:before="142" w:line="229" w:lineRule="auto"/>
        <w:ind w:left="484"/>
      </w:pPr>
      <w:r>
        <w:t>D.某事业单位按要求为在编职工缴纳职业年金</w:t>
      </w:r>
    </w:p>
    <w:p w14:paraId="6542723F">
      <w:pPr>
        <w:pStyle w:val="19"/>
        <w:spacing w:before="142" w:line="229" w:lineRule="auto"/>
        <w:ind w:left="484"/>
      </w:pPr>
      <w:r>
        <w:t>151.下列谚语与管理学原理不相对应的一项是（    ）。</w:t>
      </w:r>
    </w:p>
    <w:p w14:paraId="3679B4F9">
      <w:pPr>
        <w:pStyle w:val="19"/>
        <w:spacing w:before="142" w:line="229" w:lineRule="auto"/>
        <w:ind w:left="484"/>
      </w:pPr>
      <w:r>
        <w:t>A.亡羊补牢，犹未晚矣——后馈控制</w:t>
      </w:r>
    </w:p>
    <w:p w14:paraId="11D5FD20">
      <w:pPr>
        <w:pStyle w:val="19"/>
        <w:spacing w:before="142" w:line="229" w:lineRule="auto"/>
        <w:ind w:left="484"/>
      </w:pPr>
      <w:r>
        <w:t>B.走一步，看一步，摸着石头过河——工作缺乏控制</w:t>
      </w:r>
    </w:p>
    <w:p w14:paraId="6FFA5D0B">
      <w:pPr>
        <w:pStyle w:val="19"/>
        <w:spacing w:before="142" w:line="229" w:lineRule="auto"/>
        <w:ind w:left="484"/>
      </w:pPr>
      <w:r>
        <w:t>C.上下同欲者胜——管理中激励作用的重要性</w:t>
      </w:r>
    </w:p>
    <w:p w14:paraId="05948D44">
      <w:pPr>
        <w:pStyle w:val="19"/>
        <w:spacing w:before="142" w:line="229" w:lineRule="auto"/>
        <w:ind w:left="484"/>
      </w:pPr>
      <w:r>
        <w:t>D.三个臭皮匠，赛过诸葛亮——管理中协商的重要性</w:t>
      </w:r>
    </w:p>
    <w:p w14:paraId="3D07AA71">
      <w:pPr>
        <w:pStyle w:val="19"/>
        <w:spacing w:before="142" w:line="229" w:lineRule="auto"/>
        <w:ind w:left="484"/>
      </w:pPr>
      <w:r>
        <w:t>152.2019 年4 月 26 日，国务院公布《国务院关于在线政务服务的若干规定》，明确国务院办公厅负责牵头推进国家政府服务平台建设，推动建设一体化在线平台标准规范体系，体现了政府切实履行（    ）职能。</w:t>
      </w:r>
    </w:p>
    <w:p w14:paraId="4B670DCE">
      <w:pPr>
        <w:pStyle w:val="19"/>
        <w:spacing w:before="142" w:line="229" w:lineRule="auto"/>
        <w:ind w:left="484"/>
      </w:pPr>
      <w:r>
        <w:t>A.经济建设                               B.社会建设</w:t>
      </w:r>
    </w:p>
    <w:p w14:paraId="1895A3DC">
      <w:pPr>
        <w:pStyle w:val="19"/>
        <w:spacing w:before="142" w:line="229" w:lineRule="auto"/>
        <w:ind w:left="484"/>
      </w:pPr>
      <w:r>
        <w:t>C.文化建设                               D.政治建设</w:t>
      </w:r>
    </w:p>
    <w:p w14:paraId="03F34971">
      <w:pPr>
        <w:pStyle w:val="19"/>
        <w:spacing w:before="142" w:line="229" w:lineRule="auto"/>
        <w:ind w:left="484"/>
      </w:pPr>
      <w:r>
        <w:t>153.以下哪种不是下行沟通的目标内容（    )。</w:t>
      </w:r>
    </w:p>
    <w:p w14:paraId="1AD9B615">
      <w:pPr>
        <w:pStyle w:val="19"/>
        <w:spacing w:before="142" w:line="229" w:lineRule="auto"/>
        <w:ind w:left="484"/>
      </w:pPr>
      <w:r>
        <w:t>A.让员工知晓公司重大活动</w:t>
      </w:r>
    </w:p>
    <w:p w14:paraId="5077DF80">
      <w:pPr>
        <w:pStyle w:val="19"/>
        <w:spacing w:before="142" w:line="229" w:lineRule="auto"/>
        <w:ind w:left="484"/>
      </w:pPr>
      <w:r>
        <w:t>B.明确员工在公司里的职责，成就和地位</w:t>
      </w:r>
    </w:p>
    <w:p w14:paraId="44CE3B85">
      <w:pPr>
        <w:pStyle w:val="19"/>
        <w:spacing w:before="142" w:line="229" w:lineRule="auto"/>
        <w:ind w:left="484"/>
      </w:pPr>
      <w:r>
        <w:t>C.掌握员工所享受的福利待遇</w:t>
      </w:r>
    </w:p>
    <w:p w14:paraId="6BE26516">
      <w:pPr>
        <w:pStyle w:val="19"/>
        <w:spacing w:before="142" w:line="229" w:lineRule="auto"/>
        <w:ind w:left="484"/>
      </w:pPr>
      <w:r>
        <w:t>D.让员工发表自己的意见表达意愿</w:t>
      </w:r>
    </w:p>
    <w:p w14:paraId="666D73D9">
      <w:pPr>
        <w:pStyle w:val="19"/>
        <w:spacing w:before="142" w:line="229" w:lineRule="auto"/>
        <w:ind w:left="484"/>
      </w:pPr>
      <w:r>
        <w:t>154.关于管理幅度和管理层次，下列说法错误的是（    ）。</w:t>
      </w:r>
    </w:p>
    <w:p w14:paraId="582C39FD">
      <w:pPr>
        <w:pStyle w:val="19"/>
        <w:spacing w:before="142" w:line="229" w:lineRule="auto"/>
        <w:ind w:left="484"/>
      </w:pPr>
      <w:r>
        <w:t>A.管理层次是一个主管能够直接有效的指挥和监督下属的数量</w:t>
      </w:r>
    </w:p>
    <w:p w14:paraId="19FF7738">
      <w:pPr>
        <w:pStyle w:val="19"/>
        <w:spacing w:before="142" w:line="229" w:lineRule="auto"/>
        <w:ind w:left="484"/>
      </w:pPr>
      <w:r>
        <w:t>B.管理幅度越大，则需要设置的管理层次越少</w:t>
      </w:r>
    </w:p>
    <w:p w14:paraId="1F59B4F2">
      <w:pPr>
        <w:pStyle w:val="19"/>
        <w:spacing w:before="142" w:line="229" w:lineRule="auto"/>
        <w:ind w:left="484"/>
      </w:pPr>
      <w:r>
        <w:t>C.规模较小的组织，可采用少层次的结构</w:t>
      </w:r>
    </w:p>
    <w:p w14:paraId="3776D2F1">
      <w:pPr>
        <w:pStyle w:val="19"/>
        <w:spacing w:before="142" w:line="229" w:lineRule="auto"/>
        <w:ind w:left="484"/>
      </w:pPr>
      <w:r>
        <w:t>D.管理幅度受到行业特点，人员素质，工作性质，环境特征等多项因素的影响</w:t>
      </w:r>
    </w:p>
    <w:p w14:paraId="4994E917">
      <w:pPr>
        <w:pStyle w:val="19"/>
        <w:spacing w:before="142" w:line="229" w:lineRule="auto"/>
        <w:ind w:left="484"/>
      </w:pPr>
      <w:r>
        <w:t>155.著名管理学家西蒙认为“管理就是决策 ”，对这一观点正确的理解是（    ）。</w:t>
      </w:r>
    </w:p>
    <w:p w14:paraId="74E12228">
      <w:pPr>
        <w:pStyle w:val="19"/>
        <w:spacing w:before="142" w:line="229" w:lineRule="auto"/>
        <w:ind w:left="484"/>
      </w:pPr>
      <w:r>
        <w:t>A.对于管理者来说，只要善于决策，就一定能够获得成功</w:t>
      </w:r>
    </w:p>
    <w:p w14:paraId="48A15AA4">
      <w:pPr>
        <w:pStyle w:val="19"/>
        <w:spacing w:before="142" w:line="229" w:lineRule="auto"/>
        <w:ind w:left="484"/>
      </w:pPr>
      <w:r>
        <w:t>B.管理的复杂性和挑战性都是由于决策的复杂性而导致的</w:t>
      </w:r>
    </w:p>
    <w:p w14:paraId="338A8E04">
      <w:pPr>
        <w:pStyle w:val="19"/>
        <w:spacing w:before="142" w:line="229" w:lineRule="auto"/>
        <w:ind w:left="484"/>
      </w:pPr>
      <w:r>
        <w:t>C.管理活动虽然复杂，但是其本质就是决策。所以，决策是管理的唯一职能</w:t>
      </w:r>
    </w:p>
    <w:p w14:paraId="1626ABCA">
      <w:pPr>
        <w:pStyle w:val="19"/>
        <w:spacing w:before="142" w:line="229" w:lineRule="auto"/>
        <w:ind w:left="484"/>
      </w:pPr>
      <w:r>
        <w:t>D.决策贯穿于管理活动的始终，决策能力对于管理者具有重要的作用</w:t>
      </w:r>
    </w:p>
    <w:p w14:paraId="24106590">
      <w:pPr>
        <w:pStyle w:val="19"/>
        <w:spacing w:before="142" w:line="229" w:lineRule="auto"/>
        <w:ind w:left="484"/>
      </w:pPr>
      <w:r>
        <w:t>156.科学管理是统一意志、高度规范化、系统化的管理，是强调行动统一、步调一致、整体协同配合的管理。 (    ）是实施这种管理的核心及精髓。</w:t>
      </w:r>
    </w:p>
    <w:p w14:paraId="028BA9A3">
      <w:pPr>
        <w:pStyle w:val="19"/>
        <w:spacing w:before="142" w:line="229" w:lineRule="auto"/>
        <w:ind w:left="484"/>
      </w:pPr>
      <w:r>
        <w:t>A.行政领导权力                           B.行政领导权威</w:t>
      </w:r>
    </w:p>
    <w:p w14:paraId="02044603">
      <w:pPr>
        <w:pStyle w:val="19"/>
        <w:spacing w:before="142" w:line="229" w:lineRule="auto"/>
        <w:ind w:left="484"/>
      </w:pPr>
      <w:r>
        <w:t>C.行政领导控制                           D.行政领导意志</w:t>
      </w:r>
    </w:p>
    <w:p w14:paraId="3294C3F4">
      <w:pPr>
        <w:pStyle w:val="19"/>
        <w:spacing w:before="142" w:line="229" w:lineRule="auto"/>
        <w:ind w:left="484"/>
      </w:pPr>
      <w:r>
        <w:t>157.根据卡曼生命周期理论，当组织成员的成熟度达到没把握、有能力的第三阶段时，领导者应采取(    )来激励员工并帮助员工解决问题。</w:t>
      </w:r>
    </w:p>
    <w:p w14:paraId="261CD491">
      <w:pPr>
        <w:pStyle w:val="19"/>
        <w:spacing w:before="142" w:line="229" w:lineRule="auto"/>
        <w:ind w:left="484"/>
      </w:pPr>
      <w:r>
        <w:t>A.命令式                                 B.说服式</w:t>
      </w:r>
    </w:p>
    <w:p w14:paraId="120832F1">
      <w:pPr>
        <w:pStyle w:val="19"/>
        <w:spacing w:before="142" w:line="229" w:lineRule="auto"/>
        <w:ind w:left="484"/>
      </w:pPr>
      <w:r>
        <w:t>C.参与式                                 D.授权式</w:t>
      </w:r>
    </w:p>
    <w:p w14:paraId="6652FB94">
      <w:pPr>
        <w:pStyle w:val="19"/>
        <w:spacing w:before="142" w:line="229" w:lineRule="auto"/>
        <w:ind w:left="484"/>
      </w:pPr>
      <w:r>
        <w:t>158.计划应反映未来的需求，这表明了计划的哪种要求？ (    )</w:t>
      </w:r>
    </w:p>
    <w:p w14:paraId="7E79CF92">
      <w:pPr>
        <w:pStyle w:val="19"/>
        <w:spacing w:before="142" w:line="229" w:lineRule="auto"/>
        <w:ind w:left="484"/>
      </w:pPr>
      <w:r>
        <w:t>A.预见性                                 B.指导性</w:t>
      </w:r>
    </w:p>
    <w:p w14:paraId="36BC368B">
      <w:pPr>
        <w:pStyle w:val="19"/>
        <w:spacing w:before="142" w:line="229" w:lineRule="auto"/>
        <w:ind w:left="484"/>
      </w:pPr>
      <w:r>
        <w:t>C.全面性                                 D.可执行性</w:t>
      </w:r>
    </w:p>
    <w:p w14:paraId="5DD473B6">
      <w:pPr>
        <w:pStyle w:val="19"/>
        <w:spacing w:before="142" w:line="229" w:lineRule="auto"/>
        <w:ind w:left="484"/>
      </w:pPr>
      <w:r>
        <w:t>159.管理的核心问题是（    )。</w:t>
      </w:r>
    </w:p>
    <w:p w14:paraId="65E5D678">
      <w:pPr>
        <w:pStyle w:val="19"/>
        <w:spacing w:before="142" w:line="229" w:lineRule="auto"/>
        <w:ind w:left="484"/>
      </w:pPr>
      <w:r>
        <w:t>A.效率                                   B.公平</w:t>
      </w:r>
    </w:p>
    <w:p w14:paraId="3795214A">
      <w:pPr>
        <w:pStyle w:val="19"/>
        <w:spacing w:before="142" w:line="229" w:lineRule="auto"/>
        <w:ind w:left="484"/>
      </w:pPr>
      <w:r>
        <w:t>C.执行                                    D.成本</w:t>
      </w:r>
    </w:p>
    <w:p w14:paraId="22288574">
      <w:pPr>
        <w:pStyle w:val="19"/>
        <w:spacing w:before="142" w:line="229" w:lineRule="auto"/>
        <w:ind w:left="484"/>
      </w:pPr>
      <w:r>
        <w:t>160.对于犯错误的员工进行批评教育甚至作出处分，从激励理论来看这属于（    )。</w:t>
      </w:r>
    </w:p>
    <w:p w14:paraId="0985B0C3">
      <w:pPr>
        <w:pStyle w:val="19"/>
        <w:spacing w:before="142" w:line="229" w:lineRule="auto"/>
        <w:ind w:left="484"/>
      </w:pPr>
      <w:r>
        <w:t>A.正强化                                 B.负强化</w:t>
      </w:r>
    </w:p>
    <w:p w14:paraId="268E7C6F">
      <w:pPr>
        <w:pStyle w:val="19"/>
        <w:spacing w:before="142" w:line="229" w:lineRule="auto"/>
        <w:ind w:left="484"/>
      </w:pPr>
      <w:r>
        <w:t>C.竞争激励                                D. 目标激励</w:t>
      </w:r>
    </w:p>
    <w:p w14:paraId="1E4BDDF9">
      <w:pPr>
        <w:pStyle w:val="19"/>
        <w:spacing w:before="142" w:line="229" w:lineRule="auto"/>
        <w:ind w:left="484"/>
      </w:pPr>
      <w:r>
        <w:t>161.员工对自己工作的产出和获得会与他人进行比较。若发现自己的产出比例与他的获得比例相等，便认为是合理的，就会心情舒畅，安心工作，反之就会对工作积极性产生不利影响。从管理学角度讲，这是(    )在起作用。</w:t>
      </w:r>
    </w:p>
    <w:p w14:paraId="77E5CDF8">
      <w:pPr>
        <w:pStyle w:val="19"/>
        <w:spacing w:before="142" w:line="229" w:lineRule="auto"/>
        <w:ind w:left="484"/>
      </w:pPr>
      <w:r>
        <w:t>A.期望理论                               B.公平理论</w:t>
      </w:r>
    </w:p>
    <w:p w14:paraId="199FAD1C">
      <w:pPr>
        <w:pStyle w:val="19"/>
        <w:spacing w:before="142" w:line="229" w:lineRule="auto"/>
        <w:ind w:left="484"/>
      </w:pPr>
      <w:r>
        <w:t>C.抱负理论                               D.倾向理论</w:t>
      </w:r>
    </w:p>
    <w:p w14:paraId="01AF4ADF">
      <w:pPr>
        <w:pStyle w:val="19"/>
        <w:spacing w:before="142" w:line="229" w:lineRule="auto"/>
        <w:ind w:left="484"/>
      </w:pPr>
      <w:r>
        <w:t>162.公共权力是指在公共管理的过程中， 由政府官员及其相关部门掌握并行使的用以处理公共事务，维护公共秩序增进公共利益的权力。以下关于公共权力理解正确的是（    )。</w:t>
      </w:r>
    </w:p>
    <w:p w14:paraId="72A6172B">
      <w:pPr>
        <w:pStyle w:val="19"/>
        <w:spacing w:before="142" w:line="229" w:lineRule="auto"/>
        <w:ind w:left="484"/>
      </w:pPr>
      <w:r>
        <w:t>①以政治合法性为基础 ②代表统治阶级共同的意志 ③是社会资源的高度集中 ④具有对全社会的制约性</w:t>
      </w:r>
    </w:p>
    <w:p w14:paraId="5B19FAD2">
      <w:pPr>
        <w:pStyle w:val="19"/>
        <w:spacing w:before="142" w:line="229" w:lineRule="auto"/>
        <w:ind w:left="484"/>
      </w:pPr>
      <w:r>
        <w:t>A.①②                                   B.②③</w:t>
      </w:r>
    </w:p>
    <w:p w14:paraId="175DD4C3">
      <w:pPr>
        <w:pStyle w:val="19"/>
        <w:spacing w:before="142" w:line="229" w:lineRule="auto"/>
        <w:ind w:left="484"/>
      </w:pPr>
      <w:r>
        <w:t>C.①②③                                 D.①②③④</w:t>
      </w:r>
    </w:p>
    <w:p w14:paraId="7D9A711D">
      <w:pPr>
        <w:pStyle w:val="19"/>
        <w:spacing w:before="142" w:line="229" w:lineRule="auto"/>
        <w:ind w:left="484"/>
      </w:pPr>
      <w:r>
        <w:t>163.一般来说， (    ）是政策执行受阻的主要内在原因。</w:t>
      </w:r>
    </w:p>
    <w:p w14:paraId="635B9231">
      <w:pPr>
        <w:pStyle w:val="19"/>
        <w:spacing w:before="142" w:line="229" w:lineRule="auto"/>
        <w:ind w:left="484"/>
      </w:pPr>
      <w:r>
        <w:t>A.沟通不畅                               B.利益冲突</w:t>
      </w:r>
    </w:p>
    <w:p w14:paraId="71FCED32">
      <w:pPr>
        <w:pStyle w:val="19"/>
        <w:spacing w:before="142" w:line="229" w:lineRule="auto"/>
        <w:ind w:left="484"/>
      </w:pPr>
      <w:r>
        <w:t>C.缺少推力                               D.合作失衡</w:t>
      </w:r>
    </w:p>
    <w:p w14:paraId="3215A1E9">
      <w:pPr>
        <w:pStyle w:val="19"/>
        <w:spacing w:before="142" w:line="229" w:lineRule="auto"/>
        <w:ind w:left="484"/>
      </w:pPr>
      <w:r>
        <w:t>164.有的员工缺乏主见、思想保守、依赖性强谨小慎微，这是其缺点，但如果让此人从事（    ）的工作却可以使人很放心。</w:t>
      </w:r>
    </w:p>
    <w:p w14:paraId="10559F13">
      <w:pPr>
        <w:pStyle w:val="19"/>
        <w:spacing w:before="142" w:line="229" w:lineRule="auto"/>
        <w:ind w:left="484"/>
      </w:pPr>
      <w:r>
        <w:t>A.独当一面                               B.决策性很强</w:t>
      </w:r>
    </w:p>
    <w:p w14:paraId="72004890">
      <w:pPr>
        <w:pStyle w:val="19"/>
        <w:spacing w:before="142" w:line="229" w:lineRule="auto"/>
        <w:ind w:left="484"/>
      </w:pPr>
      <w:r>
        <w:t>C.创造性很强                             D.执行性和制度性很强</w:t>
      </w:r>
    </w:p>
    <w:p w14:paraId="362A90E6">
      <w:pPr>
        <w:pStyle w:val="19"/>
        <w:spacing w:before="142" w:line="229" w:lineRule="auto"/>
        <w:ind w:left="484"/>
      </w:pPr>
      <w:r>
        <w:t>165.事业单位工作人员受到降低岗位等级或者撤职处分的，受处分期为（    ）。</w:t>
      </w:r>
    </w:p>
    <w:p w14:paraId="718CCAFE">
      <w:pPr>
        <w:pStyle w:val="19"/>
        <w:spacing w:before="142" w:line="229" w:lineRule="auto"/>
        <w:ind w:left="484"/>
      </w:pPr>
      <w:r>
        <w:t>A.6 个月                                  B.12 个月</w:t>
      </w:r>
    </w:p>
    <w:p w14:paraId="413BC2B1">
      <w:pPr>
        <w:pStyle w:val="19"/>
        <w:spacing w:before="142" w:line="229" w:lineRule="auto"/>
        <w:ind w:left="484"/>
      </w:pPr>
      <w:r>
        <w:t>C.18 个月                                 D.24 个月</w:t>
      </w:r>
    </w:p>
    <w:p w14:paraId="76C9CFEB">
      <w:pPr>
        <w:pStyle w:val="19"/>
        <w:spacing w:before="142" w:line="229" w:lineRule="auto"/>
        <w:ind w:left="484"/>
      </w:pPr>
      <w:r>
        <w:t>166.事业单位工作人员在本单位连续工作满（    ）年且距法定退休年龄不足（    ）年，提出订立聘用至退休的合同的，事业单位应当与其订立聘用至退休的合同。</w:t>
      </w:r>
    </w:p>
    <w:p w14:paraId="0905C14F">
      <w:pPr>
        <w:pStyle w:val="19"/>
        <w:spacing w:before="142" w:line="229" w:lineRule="auto"/>
        <w:ind w:left="484"/>
      </w:pPr>
      <w:r>
        <w:t>A.5  5                                   B.5  10</w:t>
      </w:r>
    </w:p>
    <w:p w14:paraId="59251FDB">
      <w:pPr>
        <w:pStyle w:val="19"/>
        <w:spacing w:before="142" w:line="229" w:lineRule="auto"/>
        <w:ind w:left="484"/>
      </w:pPr>
      <w:r>
        <w:t>C.10  10                                 D.10  15</w:t>
      </w:r>
    </w:p>
    <w:p w14:paraId="26007A59">
      <w:pPr>
        <w:pStyle w:val="19"/>
        <w:spacing w:before="142" w:line="229" w:lineRule="auto"/>
        <w:ind w:left="484"/>
      </w:pPr>
      <w:r>
        <w:t>167.我国政府纵向决策子系统的最低层次是（    ）。</w:t>
      </w:r>
    </w:p>
    <w:p w14:paraId="1A79292D">
      <w:pPr>
        <w:pStyle w:val="19"/>
        <w:spacing w:before="142" w:line="229" w:lineRule="auto"/>
        <w:ind w:left="484"/>
      </w:pPr>
      <w:r>
        <w:t>A.县级政府</w:t>
      </w:r>
    </w:p>
    <w:p w14:paraId="46D45BE4">
      <w:pPr>
        <w:pStyle w:val="19"/>
        <w:spacing w:before="142" w:line="229" w:lineRule="auto"/>
        <w:ind w:left="484"/>
      </w:pPr>
      <w:r>
        <w:t>B.乡镇政府</w:t>
      </w:r>
    </w:p>
    <w:p w14:paraId="01055D6C">
      <w:pPr>
        <w:pStyle w:val="19"/>
        <w:spacing w:before="142" w:line="229" w:lineRule="auto"/>
        <w:ind w:left="484"/>
      </w:pPr>
      <w:r>
        <w:t>C.居民委员会</w:t>
      </w:r>
    </w:p>
    <w:p w14:paraId="49D19FE9">
      <w:pPr>
        <w:pStyle w:val="19"/>
        <w:spacing w:before="142" w:line="229" w:lineRule="auto"/>
        <w:ind w:left="484"/>
      </w:pPr>
      <w:r>
        <w:t>D.村民委员会</w:t>
      </w:r>
    </w:p>
    <w:p w14:paraId="0E9BE6A9">
      <w:pPr>
        <w:pStyle w:val="19"/>
        <w:spacing w:before="142" w:line="229" w:lineRule="auto"/>
        <w:ind w:left="484"/>
      </w:pPr>
      <w:r>
        <w:t>168.办公室管理的根本特征是（    ）。</w:t>
      </w:r>
    </w:p>
    <w:p w14:paraId="682151BD">
      <w:pPr>
        <w:pStyle w:val="19"/>
        <w:spacing w:before="142" w:line="229" w:lineRule="auto"/>
        <w:ind w:left="484"/>
      </w:pPr>
      <w:r>
        <w:t>A 政策性</w:t>
      </w:r>
    </w:p>
    <w:p w14:paraId="44735511">
      <w:pPr>
        <w:pStyle w:val="19"/>
        <w:spacing w:before="142" w:line="229" w:lineRule="auto"/>
        <w:ind w:left="484"/>
      </w:pPr>
      <w:r>
        <w:t>B.综合性</w:t>
      </w:r>
    </w:p>
    <w:p w14:paraId="549EF9A5">
      <w:pPr>
        <w:pStyle w:val="19"/>
        <w:spacing w:before="142" w:line="229" w:lineRule="auto"/>
        <w:ind w:left="484"/>
      </w:pPr>
      <w:r>
        <w:t>C.辅助性</w:t>
      </w:r>
    </w:p>
    <w:p w14:paraId="170FACC0">
      <w:pPr>
        <w:pStyle w:val="19"/>
        <w:spacing w:before="142" w:line="229" w:lineRule="auto"/>
        <w:ind w:left="484"/>
      </w:pPr>
      <w:r>
        <w:t>D.服务性</w:t>
      </w:r>
    </w:p>
    <w:p w14:paraId="7534BA4E">
      <w:pPr>
        <w:pStyle w:val="19"/>
        <w:spacing w:before="142" w:line="229" w:lineRule="auto"/>
        <w:ind w:left="484"/>
      </w:pPr>
      <w:r>
        <w:t>169.激励原理的核心是以人们的各种需要为基本动力的问题。下列不属于激励动力的基本类型的是（    ）。 A.物质动力</w:t>
      </w:r>
    </w:p>
    <w:p w14:paraId="3A919295">
      <w:pPr>
        <w:pStyle w:val="19"/>
        <w:spacing w:before="142" w:line="229" w:lineRule="auto"/>
        <w:ind w:left="484"/>
      </w:pPr>
      <w:r>
        <w:t>B.精神动力</w:t>
      </w:r>
    </w:p>
    <w:p w14:paraId="3916ADD2">
      <w:pPr>
        <w:pStyle w:val="19"/>
        <w:spacing w:before="142" w:line="229" w:lineRule="auto"/>
        <w:ind w:left="484"/>
      </w:pPr>
      <w:r>
        <w:t>C.信息动力</w:t>
      </w:r>
    </w:p>
    <w:p w14:paraId="0C189CE0">
      <w:pPr>
        <w:pStyle w:val="19"/>
        <w:spacing w:before="142" w:line="229" w:lineRule="auto"/>
        <w:ind w:left="484"/>
      </w:pPr>
      <w:r>
        <w:t>D.社会动力</w:t>
      </w:r>
    </w:p>
    <w:p w14:paraId="7F54183D">
      <w:pPr>
        <w:pStyle w:val="19"/>
        <w:spacing w:before="142" w:line="229" w:lineRule="auto"/>
        <w:ind w:left="484"/>
      </w:pPr>
      <w:r>
        <w:t>170.政府机关对社会生活领域公共事务的管理职能是政府的（    ）。</w:t>
      </w:r>
    </w:p>
    <w:p w14:paraId="66AC1936">
      <w:pPr>
        <w:pStyle w:val="19"/>
        <w:spacing w:before="142" w:line="229" w:lineRule="auto"/>
        <w:ind w:left="484"/>
      </w:pPr>
      <w:r>
        <w:t>A.社会公共服务职能</w:t>
      </w:r>
    </w:p>
    <w:p w14:paraId="575D2F57">
      <w:pPr>
        <w:pStyle w:val="19"/>
        <w:spacing w:before="142" w:line="229" w:lineRule="auto"/>
        <w:ind w:left="484"/>
      </w:pPr>
      <w:r>
        <w:t>B.政治职能</w:t>
      </w:r>
    </w:p>
    <w:p w14:paraId="7FFDA1B7">
      <w:pPr>
        <w:pStyle w:val="19"/>
        <w:spacing w:before="142" w:line="229" w:lineRule="auto"/>
        <w:ind w:left="484"/>
      </w:pPr>
      <w:r>
        <w:t>C.经济职能</w:t>
      </w:r>
    </w:p>
    <w:p w14:paraId="2E0E8B86">
      <w:pPr>
        <w:pStyle w:val="19"/>
        <w:spacing w:before="142" w:line="229" w:lineRule="auto"/>
        <w:ind w:left="484"/>
      </w:pPr>
      <w:r>
        <w:t>D.行政职能</w:t>
      </w:r>
    </w:p>
    <w:p w14:paraId="3661E557">
      <w:pPr>
        <w:pStyle w:val="19"/>
        <w:spacing w:before="142" w:line="229" w:lineRule="auto"/>
        <w:ind w:left="484"/>
      </w:pPr>
      <w:r>
        <w:t xml:space="preserve">171  </w:t>
      </w:r>
      <w:r>
        <w:t>（    ）是政府职能转变的关键。</w:t>
      </w:r>
    </w:p>
    <w:p w14:paraId="1B677C03">
      <w:pPr>
        <w:pStyle w:val="19"/>
        <w:spacing w:before="142" w:line="229" w:lineRule="auto"/>
        <w:ind w:left="484"/>
      </w:pPr>
      <w:r>
        <w:t>A.政企分开</w:t>
      </w:r>
    </w:p>
    <w:p w14:paraId="18657299">
      <w:pPr>
        <w:pStyle w:val="19"/>
        <w:spacing w:before="142" w:line="229" w:lineRule="auto"/>
        <w:ind w:left="484"/>
      </w:pPr>
      <w:r>
        <w:t>B.领导人思想观念的转变高</w:t>
      </w:r>
    </w:p>
    <w:p w14:paraId="1B8B8F2C">
      <w:pPr>
        <w:pStyle w:val="19"/>
        <w:spacing w:before="142" w:line="229" w:lineRule="auto"/>
        <w:ind w:left="484"/>
      </w:pPr>
      <w:r>
        <w:t>C.适应经济发展</w:t>
      </w:r>
    </w:p>
    <w:p w14:paraId="1E655784">
      <w:pPr>
        <w:pStyle w:val="19"/>
        <w:spacing w:before="142" w:line="229" w:lineRule="auto"/>
        <w:ind w:left="484"/>
      </w:pPr>
      <w:r>
        <w:t>D.公务员体系的完善</w:t>
      </w:r>
    </w:p>
    <w:p w14:paraId="21EDC466">
      <w:pPr>
        <w:pStyle w:val="19"/>
        <w:spacing w:before="142" w:line="229" w:lineRule="auto"/>
        <w:ind w:left="484"/>
      </w:pPr>
      <w:r>
        <w:t>172.在现代管理学中，管理人员对当前的实际工作是否符合计划而进行测定并促使组织目标实现的过程，被称为（    ）。</w:t>
      </w:r>
    </w:p>
    <w:p w14:paraId="5D482B2D">
      <w:pPr>
        <w:pStyle w:val="19"/>
        <w:spacing w:before="142" w:line="229" w:lineRule="auto"/>
        <w:ind w:left="484"/>
      </w:pPr>
      <w:r>
        <w:t>A.领导</w:t>
      </w:r>
    </w:p>
    <w:p w14:paraId="1EA3CC07">
      <w:pPr>
        <w:pStyle w:val="19"/>
        <w:spacing w:before="142" w:line="229" w:lineRule="auto"/>
        <w:ind w:left="484"/>
      </w:pPr>
      <w:r>
        <w:t>B.组织</w:t>
      </w:r>
    </w:p>
    <w:p w14:paraId="46DF5457">
      <w:pPr>
        <w:pStyle w:val="19"/>
        <w:spacing w:before="142" w:line="229" w:lineRule="auto"/>
        <w:ind w:left="484"/>
      </w:pPr>
      <w:r>
        <w:t>C.创新</w:t>
      </w:r>
    </w:p>
    <w:p w14:paraId="2C510C61">
      <w:pPr>
        <w:pStyle w:val="19"/>
        <w:spacing w:before="142" w:line="229" w:lineRule="auto"/>
        <w:ind w:left="484"/>
      </w:pPr>
      <w:r>
        <w:t>D.控制</w:t>
      </w:r>
    </w:p>
    <w:p w14:paraId="20711B45">
      <w:pPr>
        <w:pStyle w:val="19"/>
        <w:spacing w:before="142" w:line="229" w:lineRule="auto"/>
        <w:ind w:left="484"/>
      </w:pPr>
      <w:r>
        <w:t>173.任何国家行政职能中，最为核心的基本职能是（    ）。</w:t>
      </w:r>
    </w:p>
    <w:p w14:paraId="751D0C76">
      <w:pPr>
        <w:pStyle w:val="19"/>
        <w:spacing w:before="142" w:line="229" w:lineRule="auto"/>
        <w:ind w:left="484"/>
      </w:pPr>
      <w:r>
        <w:t>A.政治职能</w:t>
      </w:r>
    </w:p>
    <w:p w14:paraId="5FE32196">
      <w:pPr>
        <w:pStyle w:val="19"/>
        <w:spacing w:before="142" w:line="229" w:lineRule="auto"/>
        <w:ind w:left="484"/>
      </w:pPr>
      <w:r>
        <w:t>B.文化职能</w:t>
      </w:r>
    </w:p>
    <w:p w14:paraId="34116B63">
      <w:pPr>
        <w:pStyle w:val="19"/>
        <w:spacing w:before="142" w:line="229" w:lineRule="auto"/>
        <w:ind w:left="484"/>
      </w:pPr>
      <w:r>
        <w:t>C 社会职能</w:t>
      </w:r>
    </w:p>
    <w:p w14:paraId="7B7D50E0">
      <w:pPr>
        <w:pStyle w:val="19"/>
        <w:spacing w:before="142" w:line="229" w:lineRule="auto"/>
        <w:ind w:left="484"/>
      </w:pPr>
      <w:r>
        <w:t>D.经济职能</w:t>
      </w:r>
    </w:p>
    <w:p w14:paraId="64F0831F">
      <w:pPr>
        <w:pStyle w:val="19"/>
        <w:spacing w:before="142" w:line="229" w:lineRule="auto"/>
        <w:ind w:left="484"/>
      </w:pPr>
      <w:r>
        <w:t>174.围绕组织目标，制订实施方案，在政府管理运行中所处的职能为（    ）。</w:t>
      </w:r>
    </w:p>
    <w:p w14:paraId="2C7B7AD9">
      <w:pPr>
        <w:pStyle w:val="19"/>
        <w:spacing w:before="142" w:line="229" w:lineRule="auto"/>
        <w:ind w:left="484"/>
      </w:pPr>
      <w:r>
        <w:t>A.计划职能</w:t>
      </w:r>
    </w:p>
    <w:p w14:paraId="5F1E7B50">
      <w:pPr>
        <w:pStyle w:val="19"/>
        <w:spacing w:before="142" w:line="229" w:lineRule="auto"/>
        <w:ind w:left="484"/>
      </w:pPr>
      <w:r>
        <w:t>B.组织职能</w:t>
      </w:r>
    </w:p>
    <w:p w14:paraId="6206DDD9">
      <w:pPr>
        <w:pStyle w:val="19"/>
        <w:spacing w:before="142" w:line="229" w:lineRule="auto"/>
        <w:ind w:left="484"/>
      </w:pPr>
      <w:r>
        <w:t>C.领导职能</w:t>
      </w:r>
    </w:p>
    <w:p w14:paraId="79D44A6A">
      <w:pPr>
        <w:pStyle w:val="19"/>
        <w:spacing w:before="142" w:line="229" w:lineRule="auto"/>
        <w:ind w:left="484"/>
      </w:pPr>
      <w:r>
        <w:t>D.控制职能</w:t>
      </w:r>
    </w:p>
    <w:p w14:paraId="1D038BEC">
      <w:pPr>
        <w:pStyle w:val="19"/>
        <w:spacing w:before="142" w:line="229" w:lineRule="auto"/>
        <w:ind w:left="484"/>
      </w:pPr>
      <w:r>
        <w:t>175.决策过程中遇到首次出现的问题，无先例可循，此类决策属于（    ）。</w:t>
      </w:r>
    </w:p>
    <w:p w14:paraId="2271BF72">
      <w:pPr>
        <w:pStyle w:val="19"/>
        <w:spacing w:before="142" w:line="229" w:lineRule="auto"/>
        <w:ind w:left="484"/>
      </w:pPr>
      <w:r>
        <w:t>A.确定型决策</w:t>
      </w:r>
    </w:p>
    <w:p w14:paraId="0F777895">
      <w:pPr>
        <w:pStyle w:val="19"/>
        <w:spacing w:before="142" w:line="229" w:lineRule="auto"/>
        <w:ind w:left="484"/>
      </w:pPr>
      <w:r>
        <w:t>B.风险型决策</w:t>
      </w:r>
    </w:p>
    <w:p w14:paraId="3BB96E6B">
      <w:pPr>
        <w:pStyle w:val="19"/>
        <w:spacing w:before="142" w:line="229" w:lineRule="auto"/>
        <w:ind w:left="484"/>
      </w:pPr>
      <w:r>
        <w:t>C.单一性决策</w:t>
      </w:r>
    </w:p>
    <w:p w14:paraId="158AA38A">
      <w:pPr>
        <w:pStyle w:val="19"/>
        <w:spacing w:before="142" w:line="229" w:lineRule="auto"/>
        <w:ind w:left="484"/>
      </w:pPr>
      <w:r>
        <w:t>D.非程序性决策</w:t>
      </w:r>
    </w:p>
    <w:p w14:paraId="07E31B55">
      <w:pPr>
        <w:pStyle w:val="19"/>
        <w:spacing w:before="142" w:line="229" w:lineRule="auto"/>
        <w:ind w:left="484"/>
      </w:pPr>
      <w:r>
        <w:t>176.在社会主义市场经济条件下，政府职能的范围有（    ）。</w:t>
      </w:r>
    </w:p>
    <w:p w14:paraId="4F122E27">
      <w:pPr>
        <w:pStyle w:val="19"/>
        <w:spacing w:before="142" w:line="229" w:lineRule="auto"/>
        <w:ind w:left="484"/>
      </w:pPr>
      <w:r>
        <w:t>A.企业人事管理</w:t>
      </w:r>
    </w:p>
    <w:p w14:paraId="5A6BE478">
      <w:pPr>
        <w:pStyle w:val="19"/>
        <w:spacing w:before="142" w:line="229" w:lineRule="auto"/>
        <w:ind w:left="484"/>
      </w:pPr>
      <w:r>
        <w:t>B 企业生产经营管理</w:t>
      </w:r>
    </w:p>
    <w:p w14:paraId="1649BEF5">
      <w:pPr>
        <w:pStyle w:val="19"/>
        <w:spacing w:before="142" w:line="229" w:lineRule="auto"/>
        <w:ind w:left="484"/>
      </w:pPr>
      <w:r>
        <w:t>C.企业注册登记</w:t>
      </w:r>
    </w:p>
    <w:p w14:paraId="173922D6">
      <w:pPr>
        <w:pStyle w:val="19"/>
        <w:spacing w:before="142" w:line="229" w:lineRule="auto"/>
        <w:ind w:left="484"/>
      </w:pPr>
      <w:r>
        <w:t>D.企业财务管理</w:t>
      </w:r>
    </w:p>
    <w:p w14:paraId="55F51BA8">
      <w:pPr>
        <w:pStyle w:val="19"/>
        <w:spacing w:before="142" w:line="229" w:lineRule="auto"/>
        <w:ind w:left="484"/>
      </w:pPr>
      <w:r>
        <w:t>177.认为决策是一个动态的过程，这一思想来源于（    ）。</w:t>
      </w:r>
    </w:p>
    <w:p w14:paraId="2912C4F4">
      <w:pPr>
        <w:pStyle w:val="19"/>
        <w:spacing w:before="142" w:line="229" w:lineRule="auto"/>
        <w:ind w:left="484"/>
      </w:pPr>
      <w:r>
        <w:t>A.理查德 ·施奈德</w:t>
      </w:r>
    </w:p>
    <w:p w14:paraId="06372F34">
      <w:pPr>
        <w:pStyle w:val="19"/>
        <w:spacing w:before="142" w:line="229" w:lineRule="auto"/>
        <w:ind w:left="484"/>
      </w:pPr>
      <w:r>
        <w:t>B.伊斯顿和拉斯韦尔</w:t>
      </w:r>
    </w:p>
    <w:p w14:paraId="102A69A6">
      <w:pPr>
        <w:pStyle w:val="19"/>
        <w:spacing w:before="142" w:line="229" w:lineRule="auto"/>
        <w:ind w:left="484"/>
      </w:pPr>
      <w:r>
        <w:t>C.西蒙</w:t>
      </w:r>
    </w:p>
    <w:p w14:paraId="0F8D9B6C">
      <w:pPr>
        <w:pStyle w:val="19"/>
        <w:spacing w:before="142" w:line="229" w:lineRule="auto"/>
        <w:ind w:left="484"/>
      </w:pPr>
      <w:r>
        <w:t>D.林德布罗姆</w:t>
      </w:r>
    </w:p>
    <w:p w14:paraId="58CCFF16">
      <w:pPr>
        <w:pStyle w:val="19"/>
        <w:spacing w:before="142" w:line="229" w:lineRule="auto"/>
        <w:ind w:left="484"/>
      </w:pPr>
      <w:r>
        <w:t>178.渐进主义决策模型由（    ）提出。</w:t>
      </w:r>
    </w:p>
    <w:p w14:paraId="550C527C">
      <w:pPr>
        <w:pStyle w:val="19"/>
        <w:spacing w:before="142" w:line="229" w:lineRule="auto"/>
        <w:ind w:left="484"/>
      </w:pPr>
      <w:r>
        <w:t>A.西蒙</w:t>
      </w:r>
    </w:p>
    <w:p w14:paraId="52C795B5">
      <w:pPr>
        <w:pStyle w:val="19"/>
        <w:spacing w:before="142" w:line="229" w:lineRule="auto"/>
        <w:ind w:left="484"/>
      </w:pPr>
      <w:r>
        <w:t>B.林德布罗姆</w:t>
      </w:r>
    </w:p>
    <w:p w14:paraId="1CE9044D">
      <w:pPr>
        <w:pStyle w:val="19"/>
        <w:spacing w:before="142" w:line="229" w:lineRule="auto"/>
        <w:ind w:left="484"/>
      </w:pPr>
      <w:r>
        <w:t>C.阿利森</w:t>
      </w:r>
    </w:p>
    <w:p w14:paraId="23095976">
      <w:pPr>
        <w:pStyle w:val="19"/>
        <w:spacing w:before="142" w:line="229" w:lineRule="auto"/>
        <w:ind w:left="484"/>
      </w:pPr>
      <w:r>
        <w:t>D.伊斯顿和拉斯韦尔</w:t>
      </w:r>
    </w:p>
    <w:p w14:paraId="2B8D103B">
      <w:pPr>
        <w:pStyle w:val="19"/>
        <w:spacing w:before="142" w:line="229" w:lineRule="auto"/>
        <w:ind w:left="484"/>
      </w:pPr>
      <w:r>
        <w:t>179.我国五年发展计划属于的决策类型是（    ）。</w:t>
      </w:r>
    </w:p>
    <w:p w14:paraId="4E371481">
      <w:pPr>
        <w:pStyle w:val="19"/>
        <w:spacing w:before="142" w:line="229" w:lineRule="auto"/>
        <w:ind w:left="484"/>
      </w:pPr>
      <w:r>
        <w:t>A.程序性决策B 战略决策</w:t>
      </w:r>
    </w:p>
    <w:p w14:paraId="4D455A12">
      <w:pPr>
        <w:pStyle w:val="19"/>
        <w:spacing w:before="142" w:line="229" w:lineRule="auto"/>
        <w:ind w:left="484"/>
      </w:pPr>
      <w:r>
        <w:t>C.战术决策</w:t>
      </w:r>
    </w:p>
    <w:p w14:paraId="60FBB35E">
      <w:pPr>
        <w:pStyle w:val="19"/>
        <w:spacing w:before="142" w:line="229" w:lineRule="auto"/>
        <w:ind w:left="484"/>
      </w:pPr>
      <w:r>
        <w:t>D.风险型决策</w:t>
      </w:r>
    </w:p>
    <w:p w14:paraId="32DE59FB">
      <w:pPr>
        <w:pStyle w:val="19"/>
        <w:spacing w:before="142" w:line="229" w:lineRule="auto"/>
        <w:ind w:left="484"/>
      </w:pPr>
      <w:r>
        <w:t>180.行政效率的实现必须以行政组织具备一定的（    ）为基础。</w:t>
      </w:r>
    </w:p>
    <w:p w14:paraId="165BF38C">
      <w:pPr>
        <w:pStyle w:val="19"/>
        <w:spacing w:before="142" w:line="229" w:lineRule="auto"/>
        <w:ind w:left="484"/>
      </w:pPr>
      <w:r>
        <w:t>A.行政效能</w:t>
      </w:r>
    </w:p>
    <w:p w14:paraId="61FD19EB">
      <w:pPr>
        <w:pStyle w:val="19"/>
        <w:spacing w:before="142" w:line="229" w:lineRule="auto"/>
        <w:ind w:left="484"/>
      </w:pPr>
      <w:r>
        <w:t>B.行政效益</w:t>
      </w:r>
    </w:p>
    <w:p w14:paraId="5338CCB1">
      <w:pPr>
        <w:pStyle w:val="19"/>
        <w:spacing w:before="142" w:line="229" w:lineRule="auto"/>
        <w:ind w:left="484"/>
      </w:pPr>
      <w:r>
        <w:t>C.行政效果</w:t>
      </w:r>
    </w:p>
    <w:p w14:paraId="2CA3DEBC">
      <w:pPr>
        <w:pStyle w:val="19"/>
        <w:spacing w:before="142" w:line="229" w:lineRule="auto"/>
        <w:ind w:left="484"/>
      </w:pPr>
      <w:r>
        <w:t>D.行政消耗</w:t>
      </w:r>
    </w:p>
    <w:p w14:paraId="13EEEFB9">
      <w:pPr>
        <w:pStyle w:val="19"/>
        <w:spacing w:before="142" w:line="229" w:lineRule="auto"/>
        <w:ind w:left="484"/>
      </w:pPr>
      <w:r>
        <w:t>181.创造性思维适合于（    ）。</w:t>
      </w:r>
    </w:p>
    <w:p w14:paraId="670D56D0">
      <w:pPr>
        <w:pStyle w:val="19"/>
        <w:spacing w:before="142" w:line="229" w:lineRule="auto"/>
        <w:ind w:left="484"/>
      </w:pPr>
      <w:r>
        <w:t>A.程序性决策 B 非程序性决策</w:t>
      </w:r>
    </w:p>
    <w:p w14:paraId="710EFCAC">
      <w:pPr>
        <w:pStyle w:val="19"/>
        <w:spacing w:before="142" w:line="229" w:lineRule="auto"/>
        <w:ind w:left="484"/>
      </w:pPr>
      <w:r>
        <w:t>C.追踪决策</w:t>
      </w:r>
    </w:p>
    <w:p w14:paraId="4D3B08F4">
      <w:pPr>
        <w:pStyle w:val="19"/>
        <w:spacing w:before="142" w:line="229" w:lineRule="auto"/>
        <w:ind w:left="484"/>
      </w:pPr>
      <w:r>
        <w:t>D.开关式决策</w:t>
      </w:r>
    </w:p>
    <w:p w14:paraId="03D42CCE">
      <w:pPr>
        <w:pStyle w:val="19"/>
        <w:spacing w:before="142" w:line="229" w:lineRule="auto"/>
        <w:ind w:left="484"/>
      </w:pPr>
      <w:r>
        <w:t>182.近年来，利用现代信息技术手段而建立和发展起来的一种新型组织结构是（    ）。 A.矩阵式组织结构</w:t>
      </w:r>
    </w:p>
    <w:p w14:paraId="62F49D64">
      <w:pPr>
        <w:pStyle w:val="19"/>
        <w:spacing w:before="142" w:line="229" w:lineRule="auto"/>
        <w:ind w:left="484"/>
      </w:pPr>
      <w:r>
        <w:t>B.直线职能式组织结构</w:t>
      </w:r>
    </w:p>
    <w:p w14:paraId="08B42719">
      <w:pPr>
        <w:pStyle w:val="19"/>
        <w:spacing w:before="142" w:line="229" w:lineRule="auto"/>
        <w:ind w:left="484"/>
      </w:pPr>
      <w:r>
        <w:t>C.网络型组织结构</w:t>
      </w:r>
    </w:p>
    <w:p w14:paraId="73B0D9CF">
      <w:pPr>
        <w:pStyle w:val="19"/>
        <w:spacing w:before="142" w:line="229" w:lineRule="auto"/>
        <w:ind w:left="484"/>
      </w:pPr>
      <w:r>
        <w:t>D.委员会组织结构团</w:t>
      </w:r>
    </w:p>
    <w:p w14:paraId="1A09E9A7">
      <w:pPr>
        <w:pStyle w:val="19"/>
        <w:spacing w:before="142" w:line="229" w:lineRule="auto"/>
        <w:ind w:left="484"/>
      </w:pPr>
      <w:r>
        <w:t>183.行政伦理的最低要求是（    ）。</w:t>
      </w:r>
    </w:p>
    <w:p w14:paraId="7FC7EBE3">
      <w:pPr>
        <w:pStyle w:val="19"/>
        <w:spacing w:before="142" w:line="229" w:lineRule="auto"/>
        <w:ind w:left="484"/>
      </w:pPr>
      <w:r>
        <w:t>A.一切从人民的根本利益出发</w:t>
      </w:r>
    </w:p>
    <w:p w14:paraId="3139A066">
      <w:pPr>
        <w:pStyle w:val="19"/>
        <w:spacing w:before="142" w:line="229" w:lineRule="auto"/>
        <w:ind w:left="484"/>
      </w:pPr>
      <w:r>
        <w:t>B.行政行为的合法性</w:t>
      </w:r>
    </w:p>
    <w:p w14:paraId="0D413C63">
      <w:pPr>
        <w:pStyle w:val="19"/>
        <w:spacing w:before="142" w:line="229" w:lineRule="auto"/>
        <w:ind w:left="484"/>
      </w:pPr>
      <w:r>
        <w:t>C.不损害集体利益</w:t>
      </w:r>
    </w:p>
    <w:p w14:paraId="62AE7261">
      <w:pPr>
        <w:pStyle w:val="19"/>
        <w:spacing w:before="142" w:line="229" w:lineRule="auto"/>
        <w:ind w:left="484"/>
      </w:pPr>
      <w:r>
        <w:t>D.成为高尚道德的模范</w:t>
      </w:r>
    </w:p>
    <w:p w14:paraId="75E81FD9">
      <w:pPr>
        <w:pStyle w:val="19"/>
        <w:spacing w:before="142" w:line="229" w:lineRule="auto"/>
        <w:ind w:left="484"/>
      </w:pPr>
      <w:r>
        <w:t>184.评价行政效率要以对（    ）的肯定为前提。</w:t>
      </w:r>
    </w:p>
    <w:p w14:paraId="52AB1C05">
      <w:pPr>
        <w:pStyle w:val="19"/>
        <w:spacing w:before="142" w:line="229" w:lineRule="auto"/>
        <w:ind w:left="484"/>
      </w:pPr>
      <w:r>
        <w:t>A.行政效能</w:t>
      </w:r>
    </w:p>
    <w:p w14:paraId="362A64E1">
      <w:pPr>
        <w:pStyle w:val="19"/>
        <w:spacing w:before="142" w:line="229" w:lineRule="auto"/>
        <w:ind w:left="484"/>
      </w:pPr>
      <w:r>
        <w:t>B.行政效益</w:t>
      </w:r>
    </w:p>
    <w:p w14:paraId="66DA4EE0">
      <w:pPr>
        <w:pStyle w:val="19"/>
        <w:spacing w:before="142" w:line="229" w:lineRule="auto"/>
        <w:ind w:left="484"/>
      </w:pPr>
      <w:r>
        <w:t>C.行政效果</w:t>
      </w:r>
    </w:p>
    <w:p w14:paraId="73391642">
      <w:pPr>
        <w:pStyle w:val="19"/>
        <w:spacing w:before="142" w:line="229" w:lineRule="auto"/>
        <w:ind w:left="484"/>
      </w:pPr>
      <w:r>
        <w:t>D.行政消耗</w:t>
      </w:r>
    </w:p>
    <w:p w14:paraId="1AA1B236">
      <w:pPr>
        <w:pStyle w:val="19"/>
        <w:spacing w:before="142" w:line="229" w:lineRule="auto"/>
        <w:ind w:left="484"/>
      </w:pPr>
      <w:r>
        <w:t>185.在决策系统中占主导地位的是（    ）。</w:t>
      </w:r>
    </w:p>
    <w:p w14:paraId="41C7247E">
      <w:pPr>
        <w:pStyle w:val="19"/>
        <w:spacing w:before="142" w:line="229" w:lineRule="auto"/>
        <w:ind w:left="484"/>
      </w:pPr>
      <w:r>
        <w:t>A.信息子系统</w:t>
      </w:r>
    </w:p>
    <w:p w14:paraId="37BD9014">
      <w:pPr>
        <w:pStyle w:val="19"/>
        <w:spacing w:before="142" w:line="229" w:lineRule="auto"/>
        <w:ind w:left="484"/>
      </w:pPr>
      <w:r>
        <w:t>B.参谋子系统</w:t>
      </w:r>
    </w:p>
    <w:p w14:paraId="6DEF84D1">
      <w:pPr>
        <w:pStyle w:val="19"/>
        <w:spacing w:before="142" w:line="229" w:lineRule="auto"/>
        <w:ind w:left="484"/>
      </w:pPr>
      <w:r>
        <w:t>C.决断子系统</w:t>
      </w:r>
    </w:p>
    <w:p w14:paraId="5EFABE50">
      <w:pPr>
        <w:pStyle w:val="19"/>
        <w:spacing w:before="142" w:line="229" w:lineRule="auto"/>
        <w:ind w:left="484"/>
      </w:pPr>
      <w:r>
        <w:t>D.监控子系统</w:t>
      </w:r>
    </w:p>
    <w:p w14:paraId="107EBA73">
      <w:pPr>
        <w:pStyle w:val="19"/>
        <w:spacing w:before="142" w:line="229" w:lineRule="auto"/>
        <w:ind w:left="484"/>
      </w:pPr>
      <w:r>
        <w:t>186.既包含政府的行政职责，也包含政府的行政功能的是（    ）。</w:t>
      </w:r>
    </w:p>
    <w:p w14:paraId="72426C6F">
      <w:pPr>
        <w:pStyle w:val="19"/>
        <w:spacing w:before="142" w:line="229" w:lineRule="auto"/>
        <w:ind w:left="484"/>
      </w:pPr>
      <w:r>
        <w:t>A.行政计划</w:t>
      </w:r>
    </w:p>
    <w:p w14:paraId="1024DAC7">
      <w:pPr>
        <w:pStyle w:val="19"/>
        <w:spacing w:before="142" w:line="229" w:lineRule="auto"/>
        <w:ind w:left="484"/>
      </w:pPr>
      <w:r>
        <w:t>B.行政领导</w:t>
      </w:r>
    </w:p>
    <w:p w14:paraId="7DF324E5">
      <w:pPr>
        <w:pStyle w:val="19"/>
        <w:spacing w:before="142" w:line="229" w:lineRule="auto"/>
        <w:ind w:left="484"/>
      </w:pPr>
      <w:r>
        <w:t>C.行政职能</w:t>
      </w:r>
    </w:p>
    <w:p w14:paraId="258D8D93">
      <w:pPr>
        <w:pStyle w:val="19"/>
        <w:spacing w:before="142" w:line="229" w:lineRule="auto"/>
        <w:ind w:left="484"/>
      </w:pPr>
      <w:r>
        <w:t>D.机关管理</w:t>
      </w:r>
    </w:p>
    <w:p w14:paraId="57567A58">
      <w:pPr>
        <w:pStyle w:val="19"/>
        <w:spacing w:before="142" w:line="229" w:lineRule="auto"/>
        <w:ind w:left="484"/>
      </w:pPr>
      <w:r>
        <w:t>187.在完成高度保密的紧急任务时往往不适用的领导方式是（    ）。</w:t>
      </w:r>
    </w:p>
    <w:p w14:paraId="2DCAA1B7">
      <w:pPr>
        <w:pStyle w:val="19"/>
        <w:spacing w:before="142" w:line="229" w:lineRule="auto"/>
        <w:ind w:left="484"/>
      </w:pPr>
      <w:r>
        <w:t>A.强制方式</w:t>
      </w:r>
    </w:p>
    <w:p w14:paraId="1677001D">
      <w:pPr>
        <w:pStyle w:val="19"/>
        <w:spacing w:before="142" w:line="229" w:lineRule="auto"/>
        <w:ind w:left="484"/>
      </w:pPr>
      <w:r>
        <w:t>B.说服方式</w:t>
      </w:r>
    </w:p>
    <w:p w14:paraId="4DA8C8E5">
      <w:pPr>
        <w:pStyle w:val="19"/>
        <w:spacing w:before="142" w:line="229" w:lineRule="auto"/>
        <w:ind w:left="484"/>
      </w:pPr>
      <w:r>
        <w:t>C.激励方式</w:t>
      </w:r>
    </w:p>
    <w:p w14:paraId="375AA913">
      <w:pPr>
        <w:pStyle w:val="19"/>
        <w:spacing w:before="142" w:line="229" w:lineRule="auto"/>
        <w:ind w:left="484"/>
      </w:pPr>
      <w:r>
        <w:t>D.示范方式</w:t>
      </w:r>
    </w:p>
    <w:p w14:paraId="48D12C44">
      <w:pPr>
        <w:pStyle w:val="19"/>
        <w:spacing w:before="142" w:line="229" w:lineRule="auto"/>
        <w:ind w:left="484"/>
      </w:pPr>
      <w:r>
        <w:t>188.下列制度中，上下级领导之间联系的制度是（    ）。</w:t>
      </w:r>
    </w:p>
    <w:p w14:paraId="7D2963ED">
      <w:pPr>
        <w:pStyle w:val="19"/>
        <w:spacing w:before="142" w:line="229" w:lineRule="auto"/>
        <w:ind w:left="484"/>
      </w:pPr>
      <w:r>
        <w:t>A.通报评议制度</w:t>
      </w:r>
    </w:p>
    <w:p w14:paraId="6E135A31">
      <w:pPr>
        <w:pStyle w:val="19"/>
        <w:spacing w:before="142" w:line="229" w:lineRule="auto"/>
        <w:ind w:left="484"/>
      </w:pPr>
      <w:r>
        <w:t>B.通报征询制度</w:t>
      </w:r>
    </w:p>
    <w:p w14:paraId="75BFF139">
      <w:pPr>
        <w:pStyle w:val="19"/>
        <w:spacing w:before="142" w:line="229" w:lineRule="auto"/>
        <w:ind w:left="484"/>
      </w:pPr>
      <w:r>
        <w:t>C.办公会议制度</w:t>
      </w:r>
    </w:p>
    <w:p w14:paraId="18788B04">
      <w:pPr>
        <w:pStyle w:val="19"/>
        <w:spacing w:before="142" w:line="229" w:lineRule="auto"/>
        <w:ind w:left="484"/>
      </w:pPr>
      <w:r>
        <w:t>D.咨询会制度</w:t>
      </w:r>
    </w:p>
    <w:p w14:paraId="337C4088">
      <w:pPr>
        <w:pStyle w:val="19"/>
        <w:spacing w:before="142" w:line="229" w:lineRule="auto"/>
        <w:ind w:left="484"/>
      </w:pPr>
      <w:r>
        <w:t>189.从培训与工作的关系来划分，可把培训分为（    ）。</w:t>
      </w:r>
    </w:p>
    <w:p w14:paraId="5445D8C2">
      <w:pPr>
        <w:pStyle w:val="19"/>
        <w:spacing w:before="142" w:line="229" w:lineRule="auto"/>
        <w:ind w:left="484"/>
      </w:pPr>
      <w:r>
        <w:t>A.技术培训和非技术培训</w:t>
      </w:r>
    </w:p>
    <w:p w14:paraId="3F9D5A7F">
      <w:pPr>
        <w:pStyle w:val="19"/>
        <w:spacing w:before="142" w:line="229" w:lineRule="auto"/>
        <w:ind w:left="484"/>
      </w:pPr>
      <w:r>
        <w:t>B.在职培训和非在职培训</w:t>
      </w:r>
    </w:p>
    <w:p w14:paraId="4C627866">
      <w:pPr>
        <w:pStyle w:val="19"/>
        <w:spacing w:before="142" w:line="229" w:lineRule="auto"/>
        <w:ind w:left="484"/>
      </w:pPr>
      <w:r>
        <w:t>C.正式培训和非正式培训</w:t>
      </w:r>
    </w:p>
    <w:p w14:paraId="37F7E389">
      <w:pPr>
        <w:pStyle w:val="19"/>
        <w:spacing w:before="142" w:line="229" w:lineRule="auto"/>
        <w:ind w:left="484"/>
      </w:pPr>
      <w:r>
        <w:t>D.传统培训和现代培训</w:t>
      </w:r>
    </w:p>
    <w:p w14:paraId="60D091AE">
      <w:pPr>
        <w:pStyle w:val="19"/>
        <w:spacing w:before="142" w:line="229" w:lineRule="auto"/>
        <w:ind w:left="484"/>
      </w:pPr>
      <w:r>
        <w:t>200.“一票否决 ”这一择案规则又称为（    ）。</w:t>
      </w:r>
    </w:p>
    <w:p w14:paraId="1AA50A42">
      <w:pPr>
        <w:pStyle w:val="19"/>
        <w:spacing w:before="142" w:line="229" w:lineRule="auto"/>
        <w:ind w:left="484"/>
      </w:pPr>
      <w:r>
        <w:t>A.全体一致原则</w:t>
      </w:r>
    </w:p>
    <w:p w14:paraId="13BB45BA">
      <w:pPr>
        <w:pStyle w:val="19"/>
        <w:spacing w:before="142" w:line="229" w:lineRule="auto"/>
        <w:ind w:left="484"/>
      </w:pPr>
      <w:r>
        <w:t>B.赞成投票制</w:t>
      </w:r>
    </w:p>
    <w:p w14:paraId="4D2CC206">
      <w:pPr>
        <w:pStyle w:val="19"/>
        <w:spacing w:before="142" w:line="229" w:lineRule="auto"/>
        <w:ind w:left="484"/>
      </w:pPr>
      <w:r>
        <w:t>C.多数原则</w:t>
      </w:r>
    </w:p>
    <w:p w14:paraId="10A109D5">
      <w:pPr>
        <w:pStyle w:val="19"/>
        <w:spacing w:before="142" w:line="229" w:lineRule="auto"/>
        <w:ind w:left="484"/>
      </w:pPr>
      <w:r>
        <w:t>D.少数服从多数</w:t>
      </w:r>
    </w:p>
    <w:p w14:paraId="6C1A3BE6">
      <w:pPr>
        <w:pStyle w:val="19"/>
        <w:spacing w:before="142" w:line="229" w:lineRule="auto"/>
        <w:ind w:left="484"/>
      </w:pPr>
      <w:r>
        <w:t>201.全体一致原则从公平角度而言具有很多诱人之处，但它为什么不是应用最广泛的择案形式？ (    ) A.因为通过全体一致原则作出一项决策需要很多的时间</w:t>
      </w:r>
    </w:p>
    <w:p w14:paraId="438A850F">
      <w:pPr>
        <w:pStyle w:val="19"/>
        <w:spacing w:before="142" w:line="229" w:lineRule="auto"/>
        <w:ind w:left="484"/>
      </w:pPr>
      <w:r>
        <w:t>B.在决策中存在“讨价还价 ”的难题</w:t>
      </w:r>
    </w:p>
    <w:p w14:paraId="3409D5B3">
      <w:pPr>
        <w:pStyle w:val="19"/>
        <w:spacing w:before="142" w:line="229" w:lineRule="auto"/>
        <w:ind w:left="484"/>
      </w:pPr>
      <w:r>
        <w:t>C.会导致少数人的利益得不到保障</w:t>
      </w:r>
    </w:p>
    <w:p w14:paraId="47FC4EF1">
      <w:pPr>
        <w:pStyle w:val="19"/>
        <w:spacing w:before="142" w:line="229" w:lineRule="auto"/>
        <w:ind w:left="484"/>
      </w:pPr>
      <w:r>
        <w:t>D.因为它在现实中根本不可能实现</w:t>
      </w:r>
    </w:p>
    <w:p w14:paraId="03D61851">
      <w:pPr>
        <w:pStyle w:val="19"/>
        <w:spacing w:before="142" w:line="229" w:lineRule="auto"/>
        <w:ind w:left="484"/>
      </w:pPr>
      <w:r>
        <w:t>202.孔多塞提出的择案规则是（    ）。</w:t>
      </w:r>
    </w:p>
    <w:p w14:paraId="516C4CF5">
      <w:pPr>
        <w:pStyle w:val="19"/>
        <w:spacing w:before="142" w:line="229" w:lineRule="auto"/>
        <w:ind w:left="484"/>
      </w:pPr>
      <w:r>
        <w:t>A.成对表决法</w:t>
      </w:r>
    </w:p>
    <w:p w14:paraId="472E93A2">
      <w:pPr>
        <w:pStyle w:val="19"/>
        <w:spacing w:before="142" w:line="229" w:lineRule="auto"/>
        <w:ind w:left="484"/>
      </w:pPr>
      <w:r>
        <w:t>B.赞成投票制</w:t>
      </w:r>
    </w:p>
    <w:p w14:paraId="190507D2">
      <w:pPr>
        <w:pStyle w:val="19"/>
        <w:spacing w:before="142" w:line="229" w:lineRule="auto"/>
        <w:ind w:left="484"/>
      </w:pPr>
      <w:r>
        <w:t>C.淘汰投票制</w:t>
      </w:r>
    </w:p>
    <w:p w14:paraId="5213CA1A">
      <w:pPr>
        <w:pStyle w:val="19"/>
        <w:spacing w:before="142" w:line="229" w:lineRule="auto"/>
        <w:ind w:left="484"/>
      </w:pPr>
      <w:r>
        <w:t>D.正负表决制</w:t>
      </w:r>
    </w:p>
    <w:p w14:paraId="4D45F84E">
      <w:pPr>
        <w:pStyle w:val="19"/>
        <w:spacing w:before="142" w:line="229" w:lineRule="auto"/>
        <w:ind w:left="484"/>
      </w:pPr>
      <w:r>
        <w:t>204.对决策具有最后决定权的是（    ）。</w:t>
      </w:r>
    </w:p>
    <w:p w14:paraId="53C361B1">
      <w:pPr>
        <w:pStyle w:val="19"/>
        <w:spacing w:before="142" w:line="229" w:lineRule="auto"/>
        <w:ind w:left="484"/>
      </w:pPr>
      <w:r>
        <w:t>A.计划部门</w:t>
      </w:r>
    </w:p>
    <w:p w14:paraId="3AD93E3F">
      <w:pPr>
        <w:pStyle w:val="19"/>
        <w:spacing w:before="142" w:line="229" w:lineRule="auto"/>
        <w:ind w:left="484"/>
      </w:pPr>
      <w:r>
        <w:t>B.决策机构</w:t>
      </w:r>
    </w:p>
    <w:p w14:paraId="36EFFA09">
      <w:pPr>
        <w:pStyle w:val="19"/>
        <w:spacing w:before="142" w:line="229" w:lineRule="auto"/>
        <w:ind w:left="484"/>
      </w:pPr>
      <w:r>
        <w:t>C.咨询机构</w:t>
      </w:r>
    </w:p>
    <w:p w14:paraId="4B0435AE">
      <w:pPr>
        <w:pStyle w:val="19"/>
        <w:spacing w:before="142" w:line="229" w:lineRule="auto"/>
        <w:ind w:left="484"/>
      </w:pPr>
      <w:r>
        <w:t>D.信息机构</w:t>
      </w:r>
    </w:p>
    <w:p w14:paraId="4E2304BA">
      <w:pPr>
        <w:pStyle w:val="19"/>
        <w:spacing w:before="142" w:line="229" w:lineRule="auto"/>
        <w:ind w:left="484"/>
      </w:pPr>
      <w:r>
        <w:t>205.我国政府目前采用的首长负责制实际上是运用了下列原则中的（    ）。</w:t>
      </w:r>
    </w:p>
    <w:p w14:paraId="0F48A005">
      <w:pPr>
        <w:pStyle w:val="19"/>
        <w:spacing w:before="142" w:line="229" w:lineRule="auto"/>
        <w:ind w:left="484"/>
      </w:pPr>
      <w:r>
        <w:t>A.全体一致原则</w:t>
      </w:r>
    </w:p>
    <w:p w14:paraId="73DAD509">
      <w:pPr>
        <w:pStyle w:val="19"/>
        <w:spacing w:before="142" w:line="229" w:lineRule="auto"/>
        <w:ind w:left="484"/>
      </w:pPr>
      <w:r>
        <w:t>B.多数原则</w:t>
      </w:r>
    </w:p>
    <w:p w14:paraId="7CAAFFBD">
      <w:pPr>
        <w:pStyle w:val="19"/>
        <w:spacing w:before="142" w:line="229" w:lineRule="auto"/>
        <w:ind w:left="484"/>
      </w:pPr>
      <w:r>
        <w:t>C.等级决定原则</w:t>
      </w:r>
    </w:p>
    <w:p w14:paraId="746346E2">
      <w:pPr>
        <w:pStyle w:val="19"/>
        <w:spacing w:before="142" w:line="229" w:lineRule="auto"/>
        <w:ind w:left="484"/>
      </w:pPr>
      <w:r>
        <w:t>D.孔多塞标准</w:t>
      </w:r>
    </w:p>
    <w:p w14:paraId="331A376D">
      <w:pPr>
        <w:pStyle w:val="19"/>
        <w:spacing w:before="142" w:line="229" w:lineRule="auto"/>
        <w:ind w:left="484"/>
      </w:pPr>
      <w:r>
        <w:t>206.激励措施属于（    ）。</w:t>
      </w:r>
    </w:p>
    <w:p w14:paraId="6883C1F2">
      <w:pPr>
        <w:pStyle w:val="19"/>
        <w:spacing w:before="142" w:line="229" w:lineRule="auto"/>
        <w:ind w:left="484"/>
      </w:pPr>
      <w:r>
        <w:t>A.计划职能</w:t>
      </w:r>
    </w:p>
    <w:p w14:paraId="329D6BB5">
      <w:pPr>
        <w:pStyle w:val="19"/>
        <w:spacing w:before="142" w:line="229" w:lineRule="auto"/>
        <w:ind w:left="484"/>
      </w:pPr>
      <w:r>
        <w:t>B.组织职能</w:t>
      </w:r>
    </w:p>
    <w:p w14:paraId="32BA61BB">
      <w:pPr>
        <w:pStyle w:val="19"/>
        <w:spacing w:before="142" w:line="229" w:lineRule="auto"/>
        <w:ind w:left="484"/>
      </w:pPr>
      <w:r>
        <w:t>C.领导职能</w:t>
      </w:r>
    </w:p>
    <w:p w14:paraId="601DBC0C">
      <w:pPr>
        <w:pStyle w:val="19"/>
        <w:spacing w:before="142" w:line="229" w:lineRule="auto"/>
        <w:ind w:left="484"/>
      </w:pPr>
      <w:r>
        <w:t>D.控制职能</w:t>
      </w:r>
    </w:p>
    <w:p w14:paraId="4A088E91">
      <w:pPr>
        <w:pStyle w:val="19"/>
        <w:spacing w:before="142" w:line="229" w:lineRule="auto"/>
        <w:ind w:left="484"/>
      </w:pPr>
      <w:r>
        <w:t>207.（    ）是行政管理体制和机构改革的关键。</w:t>
      </w:r>
    </w:p>
    <w:p w14:paraId="4F20CF0D">
      <w:pPr>
        <w:pStyle w:val="19"/>
        <w:spacing w:before="142" w:line="229" w:lineRule="auto"/>
        <w:ind w:left="484"/>
      </w:pPr>
      <w:r>
        <w:t>A.裁减人员的数量</w:t>
      </w:r>
    </w:p>
    <w:p w14:paraId="3509AE57">
      <w:pPr>
        <w:pStyle w:val="19"/>
        <w:spacing w:before="142" w:line="229" w:lineRule="auto"/>
        <w:ind w:left="484"/>
      </w:pPr>
      <w:r>
        <w:t>B.行政效率的提高</w:t>
      </w:r>
    </w:p>
    <w:p w14:paraId="58F2F8FC">
      <w:pPr>
        <w:pStyle w:val="19"/>
        <w:spacing w:before="142" w:line="229" w:lineRule="auto"/>
        <w:ind w:left="484"/>
      </w:pPr>
      <w:r>
        <w:t>C.政府职能的转变</w:t>
      </w:r>
    </w:p>
    <w:p w14:paraId="07084BDC">
      <w:pPr>
        <w:pStyle w:val="19"/>
        <w:spacing w:before="142" w:line="229" w:lineRule="auto"/>
        <w:ind w:left="484"/>
      </w:pPr>
      <w:r>
        <w:t>D.建立肃贪机制</w:t>
      </w:r>
    </w:p>
    <w:p w14:paraId="16B27F0C">
      <w:pPr>
        <w:pStyle w:val="19"/>
        <w:spacing w:before="142" w:line="229" w:lineRule="auto"/>
        <w:ind w:left="484"/>
      </w:pPr>
      <w:r>
        <w:t>208.村民委员会和居民委员会建设属于政府的（    ）。</w:t>
      </w:r>
    </w:p>
    <w:p w14:paraId="63B9677A">
      <w:pPr>
        <w:pStyle w:val="19"/>
        <w:spacing w:before="142" w:line="229" w:lineRule="auto"/>
        <w:ind w:left="484"/>
      </w:pPr>
      <w:r>
        <w:t>A.政治职能</w:t>
      </w:r>
    </w:p>
    <w:p w14:paraId="1298F985">
      <w:pPr>
        <w:pStyle w:val="19"/>
        <w:spacing w:before="142" w:line="229" w:lineRule="auto"/>
        <w:ind w:left="484"/>
      </w:pPr>
      <w:r>
        <w:t>B.经济职能</w:t>
      </w:r>
    </w:p>
    <w:p w14:paraId="016326F0">
      <w:pPr>
        <w:pStyle w:val="19"/>
        <w:spacing w:before="142" w:line="229" w:lineRule="auto"/>
        <w:ind w:left="484"/>
      </w:pPr>
      <w:r>
        <w:t>C.文化职能</w:t>
      </w:r>
    </w:p>
    <w:p w14:paraId="4631F480">
      <w:pPr>
        <w:pStyle w:val="19"/>
        <w:spacing w:before="142" w:line="229" w:lineRule="auto"/>
        <w:ind w:left="484"/>
      </w:pPr>
      <w:r>
        <w:t>D.社会职能</w:t>
      </w:r>
    </w:p>
    <w:p w14:paraId="3DCF18E6">
      <w:pPr>
        <w:pStyle w:val="19"/>
        <w:spacing w:before="142" w:line="229" w:lineRule="auto"/>
        <w:ind w:left="484"/>
      </w:pPr>
      <w:r>
        <w:t xml:space="preserve">209  </w:t>
      </w:r>
      <w:r>
        <w:t>（    ）指政府为维护国家统治阶级的利益，对外保护国家安全，对内维护社会秩序的职能。 A.社会职能</w:t>
      </w:r>
    </w:p>
    <w:p w14:paraId="597701AD">
      <w:pPr>
        <w:pStyle w:val="19"/>
        <w:spacing w:before="142" w:line="229" w:lineRule="auto"/>
        <w:ind w:left="484"/>
      </w:pPr>
      <w:r>
        <w:t>B.政治职能</w:t>
      </w:r>
    </w:p>
    <w:p w14:paraId="60FF7356">
      <w:pPr>
        <w:pStyle w:val="19"/>
        <w:spacing w:before="142" w:line="229" w:lineRule="auto"/>
        <w:ind w:left="484"/>
      </w:pPr>
      <w:r>
        <w:t>C.经济职能</w:t>
      </w:r>
    </w:p>
    <w:p w14:paraId="53B53EBB">
      <w:pPr>
        <w:pStyle w:val="19"/>
        <w:spacing w:before="142" w:line="229" w:lineRule="auto"/>
        <w:ind w:left="484"/>
      </w:pPr>
      <w:r>
        <w:t>D.文化职能</w:t>
      </w:r>
    </w:p>
    <w:p w14:paraId="2BBFC8E9">
      <w:pPr>
        <w:pStyle w:val="19"/>
        <w:spacing w:before="142" w:line="229" w:lineRule="auto"/>
        <w:ind w:left="484"/>
      </w:pPr>
      <w:r>
        <w:t>210.公务员晋升正科、正处级职务，需分别任副科、副处（    ）。</w:t>
      </w:r>
    </w:p>
    <w:p w14:paraId="38C9E4BA">
      <w:pPr>
        <w:pStyle w:val="19"/>
        <w:spacing w:before="142" w:line="229" w:lineRule="auto"/>
        <w:ind w:left="484"/>
      </w:pPr>
      <w:r>
        <w:t>A.1 年以上</w:t>
      </w:r>
    </w:p>
    <w:p w14:paraId="529BE3C0">
      <w:pPr>
        <w:pStyle w:val="19"/>
        <w:spacing w:before="142" w:line="229" w:lineRule="auto"/>
        <w:ind w:left="484"/>
      </w:pPr>
      <w:r>
        <w:t>B.2 年以上</w:t>
      </w:r>
    </w:p>
    <w:p w14:paraId="1F852E9C">
      <w:pPr>
        <w:pStyle w:val="19"/>
        <w:spacing w:before="142" w:line="229" w:lineRule="auto"/>
        <w:ind w:left="484"/>
      </w:pPr>
      <w:r>
        <w:t>C.3 年以上</w:t>
      </w:r>
    </w:p>
    <w:p w14:paraId="580240F3">
      <w:pPr>
        <w:pStyle w:val="19"/>
        <w:spacing w:before="142" w:line="229" w:lineRule="auto"/>
        <w:ind w:left="484"/>
      </w:pPr>
      <w:r>
        <w:t>D.4 年以上</w:t>
      </w:r>
    </w:p>
    <w:p w14:paraId="59FDA72D">
      <w:pPr>
        <w:pStyle w:val="19"/>
        <w:spacing w:before="142" w:line="229" w:lineRule="auto"/>
        <w:ind w:left="484"/>
      </w:pPr>
      <w:r>
        <w:t>211.各项行政改革，最终的目的是为了（    ）。</w:t>
      </w:r>
    </w:p>
    <w:p w14:paraId="2D915E42">
      <w:pPr>
        <w:pStyle w:val="19"/>
        <w:spacing w:before="142" w:line="229" w:lineRule="auto"/>
        <w:ind w:left="484"/>
      </w:pPr>
      <w:r>
        <w:t>A.精简机构</w:t>
      </w:r>
    </w:p>
    <w:p w14:paraId="4B4628D4">
      <w:pPr>
        <w:pStyle w:val="19"/>
        <w:spacing w:before="142" w:line="229" w:lineRule="auto"/>
        <w:ind w:left="484"/>
      </w:pPr>
      <w:r>
        <w:t>B.节约经费</w:t>
      </w:r>
    </w:p>
    <w:p w14:paraId="3673407B">
      <w:pPr>
        <w:pStyle w:val="19"/>
        <w:spacing w:before="142" w:line="229" w:lineRule="auto"/>
        <w:ind w:left="484"/>
      </w:pPr>
      <w:r>
        <w:t>C.任人唯贤</w:t>
      </w:r>
    </w:p>
    <w:p w14:paraId="3EC9259E">
      <w:pPr>
        <w:pStyle w:val="19"/>
        <w:spacing w:before="142" w:line="229" w:lineRule="auto"/>
        <w:ind w:left="484"/>
      </w:pPr>
      <w:r>
        <w:t>D.提高行政效率</w:t>
      </w:r>
    </w:p>
    <w:p w14:paraId="726A409E">
      <w:pPr>
        <w:pStyle w:val="19"/>
        <w:spacing w:before="142" w:line="229" w:lineRule="auto"/>
        <w:ind w:left="484"/>
      </w:pPr>
      <w:r>
        <w:t>212.公共行政追求的首要目标是（    ）。</w:t>
      </w:r>
    </w:p>
    <w:p w14:paraId="6D08EC1D">
      <w:pPr>
        <w:pStyle w:val="19"/>
        <w:spacing w:before="142" w:line="229" w:lineRule="auto"/>
        <w:ind w:left="484"/>
      </w:pPr>
      <w:r>
        <w:t>A.社会公平</w:t>
      </w:r>
    </w:p>
    <w:p w14:paraId="08AEE1AD">
      <w:pPr>
        <w:pStyle w:val="19"/>
        <w:spacing w:before="142" w:line="229" w:lineRule="auto"/>
        <w:ind w:left="484"/>
      </w:pPr>
      <w:r>
        <w:t>B.社会效益</w:t>
      </w:r>
    </w:p>
    <w:p w14:paraId="39B05EE0">
      <w:pPr>
        <w:pStyle w:val="19"/>
        <w:spacing w:before="142" w:line="229" w:lineRule="auto"/>
        <w:ind w:left="484"/>
      </w:pPr>
      <w:r>
        <w:t>C.社会稳定</w:t>
      </w:r>
    </w:p>
    <w:p w14:paraId="1A170DF6">
      <w:pPr>
        <w:pStyle w:val="19"/>
        <w:spacing w:before="142" w:line="229" w:lineRule="auto"/>
        <w:ind w:left="484"/>
      </w:pPr>
      <w:r>
        <w:t>D.社会发展</w:t>
      </w:r>
    </w:p>
    <w:p w14:paraId="3720DC07">
      <w:pPr>
        <w:pStyle w:val="19"/>
        <w:spacing w:before="142" w:line="229" w:lineRule="auto"/>
        <w:ind w:left="484"/>
      </w:pPr>
      <w:r>
        <w:t xml:space="preserve">213  </w:t>
      </w:r>
      <w:r>
        <w:t xml:space="preserve"> 在诸多行政职能中，处在核心地位和起主导作用的职能是（    ）。</w:t>
      </w:r>
    </w:p>
    <w:p w14:paraId="5D5FA93E">
      <w:pPr>
        <w:pStyle w:val="19"/>
        <w:spacing w:before="142" w:line="229" w:lineRule="auto"/>
        <w:ind w:left="484"/>
      </w:pPr>
      <w:r>
        <w:t>A.行政决策</w:t>
      </w:r>
    </w:p>
    <w:p w14:paraId="33C997F1">
      <w:pPr>
        <w:pStyle w:val="19"/>
        <w:spacing w:before="142" w:line="229" w:lineRule="auto"/>
        <w:ind w:left="484"/>
      </w:pPr>
      <w:r>
        <w:t>B.行政执行</w:t>
      </w:r>
    </w:p>
    <w:p w14:paraId="300564F1">
      <w:pPr>
        <w:pStyle w:val="19"/>
        <w:spacing w:before="142" w:line="229" w:lineRule="auto"/>
        <w:ind w:left="484"/>
      </w:pPr>
      <w:r>
        <w:t>C.行政协调</w:t>
      </w:r>
    </w:p>
    <w:p w14:paraId="497C4DEB">
      <w:pPr>
        <w:pStyle w:val="19"/>
        <w:spacing w:before="142" w:line="229" w:lineRule="auto"/>
        <w:ind w:left="484"/>
      </w:pPr>
      <w:r>
        <w:t>D.行政监督</w:t>
      </w:r>
    </w:p>
    <w:p w14:paraId="68B67200">
      <w:pPr>
        <w:pStyle w:val="19"/>
        <w:spacing w:before="142" w:line="229" w:lineRule="auto"/>
        <w:ind w:left="484"/>
      </w:pPr>
      <w:r>
        <w:t>214.我国政府每年都组织众多城乡劳动者参加职业培训，此举所履行的政府职能主要是（    ）。 A.公共服务</w:t>
      </w:r>
    </w:p>
    <w:p w14:paraId="7399C923">
      <w:pPr>
        <w:pStyle w:val="19"/>
        <w:spacing w:before="142" w:line="229" w:lineRule="auto"/>
        <w:ind w:left="484"/>
      </w:pPr>
      <w:r>
        <w:t>B.市场监管</w:t>
      </w:r>
    </w:p>
    <w:p w14:paraId="40E0E486">
      <w:pPr>
        <w:pStyle w:val="19"/>
        <w:spacing w:before="142" w:line="229" w:lineRule="auto"/>
        <w:ind w:left="484"/>
      </w:pPr>
      <w:r>
        <w:t>C.社会管理</w:t>
      </w:r>
    </w:p>
    <w:p w14:paraId="1C5CED3E">
      <w:pPr>
        <w:pStyle w:val="19"/>
        <w:spacing w:before="142" w:line="229" w:lineRule="auto"/>
        <w:ind w:left="484"/>
      </w:pPr>
      <w:r>
        <w:t>D.经济调控</w:t>
      </w:r>
    </w:p>
    <w:p w14:paraId="5DAA8A28">
      <w:pPr>
        <w:pStyle w:val="19"/>
        <w:spacing w:before="142" w:line="229" w:lineRule="auto"/>
        <w:ind w:left="484"/>
      </w:pPr>
      <w:r>
        <w:t>215.以下不属于参谋子系统组织形式的是（    ）。</w:t>
      </w:r>
    </w:p>
    <w:p w14:paraId="5EE9E598">
      <w:pPr>
        <w:pStyle w:val="19"/>
        <w:spacing w:before="142" w:line="229" w:lineRule="auto"/>
        <w:ind w:left="484"/>
      </w:pPr>
      <w:r>
        <w:t>A.官方</w:t>
      </w:r>
    </w:p>
    <w:p w14:paraId="43172B38">
      <w:pPr>
        <w:pStyle w:val="19"/>
        <w:spacing w:before="142" w:line="229" w:lineRule="auto"/>
        <w:ind w:left="484"/>
      </w:pPr>
      <w:r>
        <w:t>B.半官方</w:t>
      </w:r>
    </w:p>
    <w:p w14:paraId="48967323">
      <w:pPr>
        <w:pStyle w:val="19"/>
        <w:spacing w:before="142" w:line="229" w:lineRule="auto"/>
        <w:ind w:left="484"/>
      </w:pPr>
      <w:r>
        <w:t>C.大众</w:t>
      </w:r>
    </w:p>
    <w:p w14:paraId="10E56813">
      <w:pPr>
        <w:pStyle w:val="19"/>
        <w:spacing w:before="142" w:line="229" w:lineRule="auto"/>
        <w:ind w:left="484"/>
      </w:pPr>
      <w:r>
        <w:t>D.跨国</w:t>
      </w:r>
    </w:p>
    <w:p w14:paraId="78D2AB8A">
      <w:pPr>
        <w:pStyle w:val="19"/>
        <w:spacing w:before="142" w:line="229" w:lineRule="auto"/>
        <w:ind w:left="484"/>
      </w:pPr>
      <w:r>
        <w:t>216.公共行政的根本和唯一的目标在于追求（    ）。</w:t>
      </w:r>
    </w:p>
    <w:p w14:paraId="5BF7DED4">
      <w:pPr>
        <w:pStyle w:val="19"/>
        <w:spacing w:before="142" w:line="229" w:lineRule="auto"/>
        <w:ind w:left="484"/>
      </w:pPr>
      <w:r>
        <w:t>A.公共利益</w:t>
      </w:r>
    </w:p>
    <w:p w14:paraId="1FD6F79C">
      <w:pPr>
        <w:pStyle w:val="19"/>
        <w:spacing w:before="142" w:line="229" w:lineRule="auto"/>
        <w:ind w:left="484"/>
      </w:pPr>
      <w:r>
        <w:t>B.国家利益</w:t>
      </w:r>
    </w:p>
    <w:p w14:paraId="6516DCE7">
      <w:pPr>
        <w:pStyle w:val="19"/>
        <w:spacing w:before="142" w:line="229" w:lineRule="auto"/>
        <w:ind w:left="484"/>
      </w:pPr>
      <w:r>
        <w:t>C.民族利益</w:t>
      </w:r>
    </w:p>
    <w:p w14:paraId="41E05C5F">
      <w:pPr>
        <w:pStyle w:val="19"/>
        <w:spacing w:before="142" w:line="229" w:lineRule="auto"/>
        <w:ind w:left="484"/>
      </w:pPr>
      <w:r>
        <w:t>D.个人利益</w:t>
      </w:r>
    </w:p>
    <w:p w14:paraId="01C75D11">
      <w:pPr>
        <w:pStyle w:val="19"/>
        <w:spacing w:before="142" w:line="229" w:lineRule="auto"/>
        <w:ind w:left="484"/>
      </w:pPr>
      <w:r>
        <w:t>217.通常所说的机构编制管理中的“三定 ”，是指（    ）。</w:t>
      </w:r>
    </w:p>
    <w:p w14:paraId="0B3C9260">
      <w:pPr>
        <w:pStyle w:val="19"/>
        <w:spacing w:before="142" w:line="229" w:lineRule="auto"/>
        <w:ind w:left="484"/>
      </w:pPr>
      <w:r>
        <w:t>A.定职能、定机构、定职位</w:t>
      </w:r>
    </w:p>
    <w:p w14:paraId="4F2FD959">
      <w:pPr>
        <w:pStyle w:val="19"/>
        <w:spacing w:before="142" w:line="229" w:lineRule="auto"/>
        <w:ind w:left="484"/>
      </w:pPr>
      <w:r>
        <w:t>B.定任务、定机构、定编制</w:t>
      </w:r>
    </w:p>
    <w:p w14:paraId="26DB16B8">
      <w:pPr>
        <w:pStyle w:val="19"/>
        <w:spacing w:before="142" w:line="229" w:lineRule="auto"/>
        <w:ind w:left="484"/>
      </w:pPr>
      <w:r>
        <w:t>C.定职能、定机构、定编制</w:t>
      </w:r>
    </w:p>
    <w:p w14:paraId="17347BF6">
      <w:pPr>
        <w:pStyle w:val="19"/>
        <w:spacing w:before="142" w:line="229" w:lineRule="auto"/>
        <w:ind w:left="484"/>
      </w:pPr>
      <w:r>
        <w:t>D.定职能、定机构、定职级</w:t>
      </w:r>
    </w:p>
    <w:p w14:paraId="5AFA80DE">
      <w:pPr>
        <w:pStyle w:val="19"/>
        <w:spacing w:before="142" w:line="229" w:lineRule="auto"/>
        <w:ind w:left="484"/>
      </w:pPr>
      <w:r>
        <w:t>218.“其身正，不令而行，其身不正，虽令不从 ”体现了行政道德的（    ）。</w:t>
      </w:r>
    </w:p>
    <w:p w14:paraId="21779885">
      <w:pPr>
        <w:pStyle w:val="19"/>
        <w:spacing w:before="142" w:line="229" w:lineRule="auto"/>
        <w:ind w:left="484"/>
      </w:pPr>
      <w:r>
        <w:t>A.强制性</w:t>
      </w:r>
    </w:p>
    <w:p w14:paraId="6B25BF7C">
      <w:pPr>
        <w:pStyle w:val="19"/>
        <w:spacing w:before="142" w:line="229" w:lineRule="auto"/>
        <w:ind w:left="484"/>
      </w:pPr>
      <w:r>
        <w:t>B.示范性</w:t>
      </w:r>
    </w:p>
    <w:p w14:paraId="6DA1F949">
      <w:pPr>
        <w:pStyle w:val="19"/>
        <w:spacing w:before="142" w:line="229" w:lineRule="auto"/>
        <w:ind w:left="484"/>
      </w:pPr>
      <w:r>
        <w:t>C.广泛性</w:t>
      </w:r>
    </w:p>
    <w:p w14:paraId="66A04DEB">
      <w:pPr>
        <w:pStyle w:val="19"/>
        <w:spacing w:before="142" w:line="229" w:lineRule="auto"/>
        <w:ind w:left="484"/>
      </w:pPr>
      <w:r>
        <w:t>D.政治性</w:t>
      </w:r>
    </w:p>
    <w:p w14:paraId="12CF9EE7">
      <w:pPr>
        <w:pStyle w:val="19"/>
        <w:spacing w:before="142" w:line="229" w:lineRule="auto"/>
        <w:ind w:left="484"/>
      </w:pPr>
      <w:r>
        <w:t>219.决策过程中最核心、最关键的一步是（    ）。</w:t>
      </w:r>
    </w:p>
    <w:p w14:paraId="72576EFA">
      <w:pPr>
        <w:pStyle w:val="19"/>
        <w:spacing w:before="142" w:line="229" w:lineRule="auto"/>
        <w:ind w:left="484"/>
      </w:pPr>
      <w:r>
        <w:t>A.发现问题，确定目标</w:t>
      </w:r>
    </w:p>
    <w:p w14:paraId="26E15310">
      <w:pPr>
        <w:pStyle w:val="19"/>
        <w:spacing w:before="142" w:line="229" w:lineRule="auto"/>
        <w:ind w:left="484"/>
      </w:pPr>
      <w:r>
        <w:t>B.调查预测，拟订方案</w:t>
      </w:r>
    </w:p>
    <w:p w14:paraId="544AA0C2">
      <w:pPr>
        <w:pStyle w:val="19"/>
        <w:spacing w:before="142" w:line="229" w:lineRule="auto"/>
        <w:ind w:left="484"/>
      </w:pPr>
      <w:r>
        <w:t>C.评估优选，确定方案</w:t>
      </w:r>
    </w:p>
    <w:p w14:paraId="45425982">
      <w:pPr>
        <w:pStyle w:val="19"/>
        <w:spacing w:before="142" w:line="229" w:lineRule="auto"/>
        <w:ind w:left="484"/>
      </w:pPr>
      <w:r>
        <w:t>D.实施方案，修正完善</w:t>
      </w:r>
    </w:p>
    <w:p w14:paraId="34901C89">
      <w:pPr>
        <w:pStyle w:val="19"/>
        <w:spacing w:before="142" w:line="229" w:lineRule="auto"/>
        <w:ind w:left="484"/>
      </w:pPr>
      <w:r>
        <w:t>220.有效制约和监督权力的关键是（    ）。</w:t>
      </w:r>
    </w:p>
    <w:p w14:paraId="612EAC54">
      <w:pPr>
        <w:pStyle w:val="19"/>
        <w:spacing w:before="142" w:line="229" w:lineRule="auto"/>
        <w:ind w:left="484"/>
      </w:pPr>
      <w:r>
        <w:t>A.限制政府权力，规范政府行为</w:t>
      </w:r>
    </w:p>
    <w:p w14:paraId="6DEAB148">
      <w:pPr>
        <w:pStyle w:val="19"/>
        <w:spacing w:before="142" w:line="229" w:lineRule="auto"/>
        <w:ind w:left="484"/>
      </w:pPr>
      <w:r>
        <w:t>B.建立健全制约和监督机制</w:t>
      </w:r>
    </w:p>
    <w:p w14:paraId="6A6B438D">
      <w:pPr>
        <w:pStyle w:val="19"/>
        <w:spacing w:before="142" w:line="229" w:lineRule="auto"/>
        <w:ind w:left="484"/>
      </w:pPr>
      <w:r>
        <w:t>C.发扬民主，健全法制</w:t>
      </w:r>
    </w:p>
    <w:p w14:paraId="0E76AC50">
      <w:pPr>
        <w:pStyle w:val="19"/>
        <w:spacing w:before="142" w:line="229" w:lineRule="auto"/>
        <w:ind w:left="484"/>
      </w:pPr>
      <w:r>
        <w:t>D.规范政府权力运作，打造阳光政府</w:t>
      </w:r>
    </w:p>
    <w:p w14:paraId="5D3E2CFA">
      <w:pPr>
        <w:pStyle w:val="19"/>
        <w:spacing w:before="142" w:line="229" w:lineRule="auto"/>
        <w:ind w:left="484"/>
      </w:pPr>
      <w:r>
        <w:t>221.根据决策条件（或称自然状态）的可控程度，决策可以分为（    ）。</w:t>
      </w:r>
    </w:p>
    <w:p w14:paraId="52ED122C">
      <w:pPr>
        <w:pStyle w:val="19"/>
        <w:spacing w:before="142" w:line="229" w:lineRule="auto"/>
        <w:ind w:left="484"/>
      </w:pPr>
      <w:r>
        <w:t>A.程序性决策与非程序性决策</w:t>
      </w:r>
    </w:p>
    <w:p w14:paraId="2EE1B6FD">
      <w:pPr>
        <w:pStyle w:val="19"/>
        <w:spacing w:before="142" w:line="229" w:lineRule="auto"/>
        <w:ind w:left="484"/>
      </w:pPr>
      <w:r>
        <w:t>B.原始决策与追踪决策</w:t>
      </w:r>
    </w:p>
    <w:p w14:paraId="2ADA9588">
      <w:pPr>
        <w:pStyle w:val="19"/>
        <w:spacing w:before="142" w:line="229" w:lineRule="auto"/>
        <w:ind w:left="484"/>
      </w:pPr>
      <w:r>
        <w:t>C.个人决策与群体决策</w:t>
      </w:r>
    </w:p>
    <w:p w14:paraId="4785FC02">
      <w:pPr>
        <w:pStyle w:val="19"/>
        <w:spacing w:before="142" w:line="229" w:lineRule="auto"/>
        <w:ind w:left="484"/>
      </w:pPr>
      <w:r>
        <w:t>D.确定型决策、风险型决策与非确定型决策</w:t>
      </w:r>
    </w:p>
    <w:p w14:paraId="604A4D33">
      <w:pPr>
        <w:pStyle w:val="19"/>
        <w:spacing w:before="142" w:line="229" w:lineRule="auto"/>
        <w:ind w:left="484"/>
      </w:pPr>
      <w:r>
        <w:t>222.坚持和贯彻利益协调原则、行为激励原则、控制适度原则、权责对等原则及参与管理原则等所体现的是（    ）。</w:t>
      </w:r>
    </w:p>
    <w:p w14:paraId="05EDB2DC">
      <w:pPr>
        <w:pStyle w:val="19"/>
        <w:spacing w:before="142" w:line="229" w:lineRule="auto"/>
        <w:ind w:left="484"/>
      </w:pPr>
      <w:r>
        <w:t>A.人本管理原理</w:t>
      </w:r>
    </w:p>
    <w:p w14:paraId="2E64494A">
      <w:pPr>
        <w:pStyle w:val="19"/>
        <w:spacing w:before="142" w:line="229" w:lineRule="auto"/>
        <w:ind w:left="484"/>
      </w:pPr>
      <w:r>
        <w:t>B.系统管理原理</w:t>
      </w:r>
    </w:p>
    <w:p w14:paraId="68C53B04">
      <w:pPr>
        <w:pStyle w:val="19"/>
        <w:spacing w:before="142" w:line="229" w:lineRule="auto"/>
        <w:ind w:left="484"/>
      </w:pPr>
      <w:r>
        <w:t>C.动态管理原理</w:t>
      </w:r>
    </w:p>
    <w:p w14:paraId="0918BA77">
      <w:pPr>
        <w:pStyle w:val="19"/>
        <w:spacing w:before="142" w:line="229" w:lineRule="auto"/>
        <w:ind w:left="484"/>
      </w:pPr>
      <w:r>
        <w:t>D.科学管理原理</w:t>
      </w:r>
    </w:p>
    <w:p w14:paraId="590F0527">
      <w:pPr>
        <w:pStyle w:val="19"/>
        <w:spacing w:before="142" w:line="229" w:lineRule="auto"/>
        <w:ind w:left="484"/>
      </w:pPr>
      <w:r>
        <w:t>223.相比私人物品，公共物品在消费上具有的特征是（    ）。</w:t>
      </w:r>
    </w:p>
    <w:p w14:paraId="19601D54">
      <w:pPr>
        <w:pStyle w:val="19"/>
        <w:spacing w:before="142" w:line="229" w:lineRule="auto"/>
        <w:ind w:left="484"/>
      </w:pPr>
      <w:r>
        <w:t>A.非竞争性和非排他性</w:t>
      </w:r>
    </w:p>
    <w:p w14:paraId="0C91A71E">
      <w:pPr>
        <w:pStyle w:val="19"/>
        <w:spacing w:before="142" w:line="229" w:lineRule="auto"/>
        <w:ind w:left="484"/>
      </w:pPr>
      <w:r>
        <w:t>B.非竞争性和排他性</w:t>
      </w:r>
    </w:p>
    <w:p w14:paraId="3366AFEC">
      <w:pPr>
        <w:pStyle w:val="19"/>
        <w:spacing w:before="142" w:line="229" w:lineRule="auto"/>
        <w:ind w:left="484"/>
      </w:pPr>
      <w:r>
        <w:t>C.竞争性和排他性</w:t>
      </w:r>
    </w:p>
    <w:p w14:paraId="444B2A3F">
      <w:pPr>
        <w:pStyle w:val="19"/>
        <w:spacing w:before="142" w:line="229" w:lineRule="auto"/>
        <w:ind w:left="484"/>
      </w:pPr>
      <w:r>
        <w:t>D.竞争性和非排他性</w:t>
      </w:r>
    </w:p>
    <w:p w14:paraId="7AC596EA">
      <w:pPr>
        <w:pStyle w:val="19"/>
        <w:spacing w:before="142" w:line="229" w:lineRule="auto"/>
        <w:ind w:left="484"/>
      </w:pPr>
      <w:r>
        <w:t>A.公共性</w:t>
      </w:r>
    </w:p>
    <w:p w14:paraId="4F110365">
      <w:pPr>
        <w:pStyle w:val="19"/>
        <w:spacing w:before="142" w:line="229" w:lineRule="auto"/>
        <w:ind w:left="484"/>
      </w:pPr>
      <w:r>
        <w:t>B.计划性</w:t>
      </w:r>
    </w:p>
    <w:p w14:paraId="222CFDC4">
      <w:pPr>
        <w:pStyle w:val="19"/>
        <w:spacing w:before="142" w:line="229" w:lineRule="auto"/>
        <w:ind w:left="484"/>
      </w:pPr>
      <w:r>
        <w:t>C.单一性</w:t>
      </w:r>
    </w:p>
    <w:p w14:paraId="191B4E3A">
      <w:pPr>
        <w:pStyle w:val="19"/>
        <w:spacing w:before="142" w:line="229" w:lineRule="auto"/>
        <w:ind w:left="484"/>
      </w:pPr>
      <w:r>
        <w:t>D.效率性</w:t>
      </w:r>
    </w:p>
    <w:p w14:paraId="06AC2D74">
      <w:pPr>
        <w:pStyle w:val="19"/>
        <w:spacing w:before="142" w:line="229" w:lineRule="auto"/>
        <w:ind w:left="484"/>
      </w:pPr>
      <w:r>
        <w:t>225.国家行政机关依靠特定的强制手段，为有效执行国家意志而依据宪法原则对全社会进行管理的能力是(    ) 。</w:t>
      </w:r>
    </w:p>
    <w:p w14:paraId="743EB0F4">
      <w:pPr>
        <w:pStyle w:val="19"/>
        <w:spacing w:before="142" w:line="229" w:lineRule="auto"/>
        <w:ind w:left="484"/>
      </w:pPr>
      <w:r>
        <w:t>A.行政权力</w:t>
      </w:r>
    </w:p>
    <w:p w14:paraId="23471183">
      <w:pPr>
        <w:pStyle w:val="19"/>
        <w:spacing w:before="142" w:line="229" w:lineRule="auto"/>
        <w:ind w:left="484"/>
      </w:pPr>
      <w:r>
        <w:t>B.政治权力</w:t>
      </w:r>
    </w:p>
    <w:p w14:paraId="0E39619F">
      <w:pPr>
        <w:pStyle w:val="19"/>
        <w:spacing w:before="142" w:line="229" w:lineRule="auto"/>
        <w:ind w:left="484"/>
      </w:pPr>
      <w:r>
        <w:t>C.社会权力</w:t>
      </w:r>
    </w:p>
    <w:p w14:paraId="19F53232">
      <w:pPr>
        <w:pStyle w:val="19"/>
        <w:spacing w:before="142" w:line="229" w:lineRule="auto"/>
        <w:ind w:left="484"/>
      </w:pPr>
      <w:r>
        <w:t>D.经济权力</w:t>
      </w:r>
    </w:p>
    <w:p w14:paraId="0828156C">
      <w:pPr>
        <w:pStyle w:val="19"/>
        <w:spacing w:before="142" w:line="229" w:lineRule="auto"/>
        <w:ind w:left="484"/>
      </w:pPr>
      <w:r>
        <w:t>226.近些年来在我国各地频频发生的“钓鱼执法 ”事件，说明（    ）。</w:t>
      </w:r>
    </w:p>
    <w:p w14:paraId="2FEFC5B4">
      <w:pPr>
        <w:pStyle w:val="19"/>
        <w:spacing w:before="142" w:line="229" w:lineRule="auto"/>
        <w:ind w:left="484"/>
      </w:pPr>
      <w:r>
        <w:t>A.司法机关要公正执法</w:t>
      </w:r>
    </w:p>
    <w:p w14:paraId="607A2271">
      <w:pPr>
        <w:pStyle w:val="19"/>
        <w:spacing w:before="142" w:line="229" w:lineRule="auto"/>
        <w:ind w:left="484"/>
      </w:pPr>
      <w:r>
        <w:t>B.国家要健全法律体系</w:t>
      </w:r>
    </w:p>
    <w:p w14:paraId="302A01A8">
      <w:pPr>
        <w:pStyle w:val="19"/>
        <w:spacing w:before="142" w:line="229" w:lineRule="auto"/>
        <w:ind w:left="484"/>
      </w:pPr>
      <w:r>
        <w:t>C.行政机关要依法行政</w:t>
      </w:r>
    </w:p>
    <w:p w14:paraId="0C8DE5C2">
      <w:pPr>
        <w:pStyle w:val="19"/>
        <w:spacing w:before="142" w:line="229" w:lineRule="auto"/>
        <w:ind w:left="484"/>
      </w:pPr>
      <w:r>
        <w:t>D.法律面前，人人平等</w:t>
      </w:r>
    </w:p>
    <w:p w14:paraId="2E6D1DD2">
      <w:pPr>
        <w:pStyle w:val="19"/>
        <w:spacing w:before="142" w:line="229" w:lineRule="auto"/>
        <w:ind w:left="484"/>
      </w:pPr>
      <w:r>
        <w:t>227.行政管理活动的合法性基础是（    ）。</w:t>
      </w:r>
    </w:p>
    <w:p w14:paraId="2966C6DD">
      <w:pPr>
        <w:pStyle w:val="19"/>
        <w:spacing w:before="142" w:line="229" w:lineRule="auto"/>
        <w:ind w:left="484"/>
      </w:pPr>
      <w:r>
        <w:t>A.公共性和私人利益</w:t>
      </w:r>
    </w:p>
    <w:p w14:paraId="3484B296">
      <w:pPr>
        <w:pStyle w:val="19"/>
        <w:spacing w:before="142" w:line="229" w:lineRule="auto"/>
        <w:ind w:left="484"/>
      </w:pPr>
      <w:r>
        <w:t>B.效率性和私人利益</w:t>
      </w:r>
    </w:p>
    <w:p w14:paraId="225EE5A6">
      <w:pPr>
        <w:pStyle w:val="19"/>
        <w:spacing w:before="142" w:line="229" w:lineRule="auto"/>
        <w:ind w:left="484"/>
      </w:pPr>
      <w:r>
        <w:t>C.公共性和公共利益</w:t>
      </w:r>
    </w:p>
    <w:p w14:paraId="7F6F55C5">
      <w:pPr>
        <w:pStyle w:val="19"/>
        <w:spacing w:before="142" w:line="229" w:lineRule="auto"/>
        <w:ind w:left="484"/>
      </w:pPr>
      <w:r>
        <w:t>D.效益性和公共利益</w:t>
      </w:r>
    </w:p>
    <w:p w14:paraId="7FD1E5BA">
      <w:pPr>
        <w:pStyle w:val="19"/>
        <w:spacing w:before="142" w:line="229" w:lineRule="auto"/>
        <w:ind w:left="484"/>
      </w:pPr>
      <w:r>
        <w:t>228.下列不属于影响我国事业单位发展因素的是（    ）。</w:t>
      </w:r>
    </w:p>
    <w:p w14:paraId="49347320">
      <w:pPr>
        <w:pStyle w:val="19"/>
        <w:spacing w:before="142" w:line="229" w:lineRule="auto"/>
        <w:ind w:left="484"/>
      </w:pPr>
      <w:r>
        <w:t>A.高度集中的计划经济体制</w:t>
      </w:r>
    </w:p>
    <w:p w14:paraId="45E86999">
      <w:pPr>
        <w:pStyle w:val="19"/>
        <w:spacing w:before="142" w:line="229" w:lineRule="auto"/>
        <w:ind w:left="484"/>
      </w:pPr>
      <w:r>
        <w:t>B.高度的中央集权</w:t>
      </w:r>
    </w:p>
    <w:p w14:paraId="3E2F1A20">
      <w:pPr>
        <w:pStyle w:val="19"/>
        <w:spacing w:before="142" w:line="229" w:lineRule="auto"/>
        <w:ind w:left="484"/>
      </w:pPr>
      <w:r>
        <w:t>C.国内外复杂形势下</w:t>
      </w:r>
    </w:p>
    <w:p w14:paraId="7586A217">
      <w:pPr>
        <w:pStyle w:val="19"/>
        <w:spacing w:before="142" w:line="229" w:lineRule="auto"/>
        <w:ind w:left="484"/>
      </w:pPr>
      <w:r>
        <w:t>D.认识误区</w:t>
      </w:r>
    </w:p>
    <w:p w14:paraId="37910379">
      <w:pPr>
        <w:pStyle w:val="19"/>
        <w:spacing w:before="142" w:line="229" w:lineRule="auto"/>
        <w:ind w:left="484"/>
      </w:pPr>
      <w:r>
        <w:t>229.事业单位设立的宗旨是（    ）。</w:t>
      </w:r>
    </w:p>
    <w:p w14:paraId="469329CE">
      <w:pPr>
        <w:pStyle w:val="19"/>
        <w:spacing w:before="142" w:line="229" w:lineRule="auto"/>
        <w:ind w:left="484"/>
      </w:pPr>
      <w:r>
        <w:t>A.经营性</w:t>
      </w:r>
    </w:p>
    <w:p w14:paraId="0B4A0B81">
      <w:pPr>
        <w:pStyle w:val="19"/>
        <w:spacing w:before="142" w:line="229" w:lineRule="auto"/>
        <w:ind w:left="484"/>
      </w:pPr>
      <w:r>
        <w:t>B.公益性</w:t>
      </w:r>
    </w:p>
    <w:p w14:paraId="2F84429B">
      <w:pPr>
        <w:pStyle w:val="19"/>
        <w:spacing w:before="142" w:line="229" w:lineRule="auto"/>
        <w:ind w:left="484"/>
      </w:pPr>
      <w:r>
        <w:t>C.生产性</w:t>
      </w:r>
    </w:p>
    <w:p w14:paraId="1E4509D4">
      <w:pPr>
        <w:pStyle w:val="19"/>
        <w:spacing w:before="142" w:line="229" w:lineRule="auto"/>
        <w:ind w:left="484"/>
      </w:pPr>
      <w:r>
        <w:t>D.竞争性</w:t>
      </w:r>
    </w:p>
    <w:p w14:paraId="64745A69">
      <w:pPr>
        <w:pStyle w:val="19"/>
        <w:spacing w:before="142" w:line="229" w:lineRule="auto"/>
        <w:ind w:left="484"/>
      </w:pPr>
      <w:r>
        <w:t>230.《关于分类推进事业单位改革的指导意见》明确指出： 以（    ）作为事业单位的分类依据。</w:t>
      </w:r>
    </w:p>
    <w:p w14:paraId="30561A97">
      <w:pPr>
        <w:pStyle w:val="19"/>
        <w:spacing w:before="142" w:line="229" w:lineRule="auto"/>
        <w:ind w:left="484"/>
      </w:pPr>
      <w:r>
        <w:t>A.经费来源</w:t>
      </w:r>
    </w:p>
    <w:p w14:paraId="793CD34D">
      <w:pPr>
        <w:pStyle w:val="19"/>
        <w:spacing w:before="142" w:line="229" w:lineRule="auto"/>
        <w:ind w:left="484"/>
      </w:pPr>
      <w:r>
        <w:t>B.社会功能</w:t>
      </w:r>
    </w:p>
    <w:p w14:paraId="6616D7F2">
      <w:pPr>
        <w:pStyle w:val="19"/>
        <w:spacing w:before="142" w:line="229" w:lineRule="auto"/>
        <w:ind w:left="484"/>
      </w:pPr>
      <w:r>
        <w:t>C.管理方式</w:t>
      </w:r>
    </w:p>
    <w:p w14:paraId="2B8BCA32">
      <w:pPr>
        <w:pStyle w:val="19"/>
        <w:spacing w:before="142" w:line="229" w:lineRule="auto"/>
        <w:ind w:left="484"/>
      </w:pPr>
      <w:r>
        <w:t>D.服务性质</w:t>
      </w:r>
    </w:p>
    <w:p w14:paraId="30596B1F">
      <w:pPr>
        <w:pStyle w:val="19"/>
        <w:spacing w:before="142" w:line="229" w:lineRule="auto"/>
        <w:ind w:left="484"/>
      </w:pPr>
      <w:r>
        <w:t>232.保持政策稳定性的最根本途径是（    ）。</w:t>
      </w:r>
    </w:p>
    <w:p w14:paraId="3D59E15A">
      <w:pPr>
        <w:pStyle w:val="19"/>
        <w:spacing w:before="142" w:line="229" w:lineRule="auto"/>
        <w:ind w:left="484"/>
      </w:pPr>
      <w:r>
        <w:t>A.政策法律化</w:t>
      </w:r>
    </w:p>
    <w:p w14:paraId="6D07D788">
      <w:pPr>
        <w:pStyle w:val="19"/>
        <w:spacing w:before="142" w:line="229" w:lineRule="auto"/>
        <w:ind w:left="484"/>
      </w:pPr>
      <w:r>
        <w:t>B.延长政策期限</w:t>
      </w:r>
    </w:p>
    <w:p w14:paraId="5CAC4174">
      <w:pPr>
        <w:pStyle w:val="19"/>
        <w:spacing w:before="142" w:line="229" w:lineRule="auto"/>
        <w:ind w:left="484"/>
      </w:pPr>
      <w:r>
        <w:t>C.打击反对力量</w:t>
      </w:r>
    </w:p>
    <w:p w14:paraId="2C5C12D9">
      <w:pPr>
        <w:pStyle w:val="19"/>
        <w:spacing w:before="142" w:line="229" w:lineRule="auto"/>
        <w:ind w:left="484"/>
      </w:pPr>
      <w:r>
        <w:t>D.增加政策的权威性</w:t>
      </w:r>
    </w:p>
    <w:p w14:paraId="15654E35">
      <w:pPr>
        <w:pStyle w:val="19"/>
        <w:spacing w:before="142" w:line="229" w:lineRule="auto"/>
        <w:ind w:left="484"/>
      </w:pPr>
      <w:r>
        <w:t>233.马斯洛的需求层次理论中， (    ）的满足是推动人们行动的最强大动力。</w:t>
      </w:r>
    </w:p>
    <w:p w14:paraId="7FF8CA2E">
      <w:pPr>
        <w:pStyle w:val="19"/>
        <w:spacing w:before="142" w:line="229" w:lineRule="auto"/>
        <w:ind w:left="484"/>
      </w:pPr>
      <w:r>
        <w:t>A.尊重的需求                             B.安全的需求</w:t>
      </w:r>
    </w:p>
    <w:p w14:paraId="1842472E">
      <w:pPr>
        <w:pStyle w:val="19"/>
        <w:spacing w:before="142" w:line="229" w:lineRule="auto"/>
        <w:ind w:left="484"/>
      </w:pPr>
      <w:r>
        <w:t>C.生理的需求                              D. 自我实现的需求</w:t>
      </w:r>
    </w:p>
    <w:p w14:paraId="1F3A162E">
      <w:pPr>
        <w:pStyle w:val="19"/>
        <w:spacing w:before="142" w:line="229" w:lineRule="auto"/>
        <w:ind w:left="484"/>
      </w:pPr>
      <w:r>
        <w:t>234.“六西格玛管理 ”是一种（    )，以追求几乎完美无瑕为目标的管理理念。</w:t>
      </w:r>
    </w:p>
    <w:p w14:paraId="0BD8AF20">
      <w:pPr>
        <w:pStyle w:val="19"/>
        <w:spacing w:before="142" w:line="229" w:lineRule="auto"/>
        <w:ind w:left="484"/>
      </w:pPr>
      <w:r>
        <w:t>A.以数据为中心，以流程为基础             B.以利润为中心，以人才为基础</w:t>
      </w:r>
    </w:p>
    <w:p w14:paraId="4EC65648">
      <w:pPr>
        <w:pStyle w:val="19"/>
        <w:spacing w:before="142" w:line="229" w:lineRule="auto"/>
        <w:ind w:left="484"/>
      </w:pPr>
      <w:r>
        <w:t>C.以顾客为中心，以数据为基础             D.以决策为中心，以利润为基础</w:t>
      </w:r>
    </w:p>
    <w:p w14:paraId="708EF58F">
      <w:pPr>
        <w:pStyle w:val="19"/>
        <w:spacing w:before="142" w:line="229" w:lineRule="auto"/>
        <w:ind w:left="484"/>
      </w:pPr>
      <w:r>
        <w:t>235.以下关于管理概论表述不正确的是（    )。</w:t>
      </w:r>
    </w:p>
    <w:p w14:paraId="14DC0EFB">
      <w:pPr>
        <w:pStyle w:val="19"/>
        <w:spacing w:before="142" w:line="229" w:lineRule="auto"/>
        <w:ind w:left="484"/>
      </w:pPr>
      <w:r>
        <w:t>A.“人本管理 ”的主要方式首先表现在为工作者创造良好的工作环境</w:t>
      </w:r>
    </w:p>
    <w:p w14:paraId="700AC2EC">
      <w:pPr>
        <w:pStyle w:val="19"/>
        <w:spacing w:before="142" w:line="229" w:lineRule="auto"/>
        <w:ind w:left="484"/>
      </w:pPr>
      <w:r>
        <w:t>B.“双因素理论 ”把企业中有关因素分为两种，即激励因素和保健因素</w:t>
      </w:r>
    </w:p>
    <w:p w14:paraId="14DADC93">
      <w:pPr>
        <w:pStyle w:val="19"/>
        <w:spacing w:before="142" w:line="229" w:lineRule="auto"/>
        <w:ind w:left="484"/>
      </w:pPr>
      <w:r>
        <w:t>C.“X 理论 ”是以人为中心的理论，“Y 理论 ”视人为物，忽略了人的精神需要</w:t>
      </w:r>
    </w:p>
    <w:p w14:paraId="7A68DA9A">
      <w:pPr>
        <w:pStyle w:val="19"/>
        <w:spacing w:before="142" w:line="229" w:lineRule="auto"/>
        <w:ind w:left="484"/>
      </w:pPr>
      <w:r>
        <w:t>D.“企业再造 ”是对企业业务流程进行根本再考虑和彻底再设计，以显著提高企业效率</w:t>
      </w:r>
    </w:p>
    <w:p w14:paraId="0B8A5D1A">
      <w:pPr>
        <w:pStyle w:val="19"/>
        <w:spacing w:before="142" w:line="229" w:lineRule="auto"/>
        <w:ind w:left="484"/>
      </w:pPr>
      <w:r>
        <w:t>236.以下关于政府职能转变表述不正确的是（    )。</w:t>
      </w:r>
    </w:p>
    <w:p w14:paraId="1039FD0A">
      <w:pPr>
        <w:pStyle w:val="19"/>
        <w:spacing w:before="142" w:line="229" w:lineRule="auto"/>
        <w:ind w:left="484"/>
      </w:pPr>
      <w:r>
        <w:t>A.不论政府职能怎么转，为人民服务的宗旨都不能变</w:t>
      </w:r>
    </w:p>
    <w:p w14:paraId="2FA34836">
      <w:pPr>
        <w:pStyle w:val="19"/>
        <w:spacing w:before="142" w:line="229" w:lineRule="auto"/>
        <w:ind w:left="484"/>
      </w:pPr>
      <w:r>
        <w:t>B.政府职能转变到哪一步，法治建设就要跟进到哪一步</w:t>
      </w:r>
    </w:p>
    <w:p w14:paraId="7F15C900">
      <w:pPr>
        <w:pStyle w:val="19"/>
        <w:spacing w:before="142" w:line="229" w:lineRule="auto"/>
        <w:ind w:left="484"/>
      </w:pPr>
      <w:r>
        <w:t>C.省政府机构改革和职能转变在行政体制改革中具有至关重要的作用，必须首先抓好</w:t>
      </w:r>
    </w:p>
    <w:p w14:paraId="585B2823">
      <w:pPr>
        <w:pStyle w:val="19"/>
        <w:spacing w:before="142" w:line="229" w:lineRule="auto"/>
        <w:ind w:left="484"/>
      </w:pPr>
      <w:r>
        <w:t>D.推进机构改革和职能转变，要处理好大和小收和放、政府和社会、管理和服务的关系</w:t>
      </w:r>
    </w:p>
    <w:p w14:paraId="1841A4C2">
      <w:pPr>
        <w:pStyle w:val="19"/>
        <w:spacing w:before="142" w:line="229" w:lineRule="auto"/>
        <w:ind w:left="484"/>
      </w:pPr>
      <w:r>
        <w:t>237.行政效率是指行政组织和行政工作人员从事行政管理工作所投入的各种资源与所取得成果和效益之间的比例关系，以下关于行政效率表述不正确的是（    )。</w:t>
      </w:r>
    </w:p>
    <w:p w14:paraId="2086BAA1">
      <w:pPr>
        <w:pStyle w:val="19"/>
        <w:spacing w:before="142" w:line="229" w:lineRule="auto"/>
        <w:ind w:left="484"/>
      </w:pPr>
      <w:r>
        <w:t>A.测定行政效率离不开定量分析</w:t>
      </w:r>
    </w:p>
    <w:p w14:paraId="543C9842">
      <w:pPr>
        <w:pStyle w:val="19"/>
        <w:spacing w:before="142" w:line="229" w:lineRule="auto"/>
        <w:ind w:left="484"/>
      </w:pPr>
      <w:r>
        <w:t>B.行政管理是行政效率的出发点和归宿</w:t>
      </w:r>
    </w:p>
    <w:p w14:paraId="19FEBA82">
      <w:pPr>
        <w:pStyle w:val="19"/>
        <w:spacing w:before="142" w:line="229" w:lineRule="auto"/>
        <w:ind w:left="484"/>
      </w:pPr>
      <w:r>
        <w:t>C.行政效率更重要的是体现在追求社会效益上</w:t>
      </w:r>
    </w:p>
    <w:p w14:paraId="22EEFFE3">
      <w:pPr>
        <w:pStyle w:val="19"/>
        <w:spacing w:before="142" w:line="229" w:lineRule="auto"/>
        <w:ind w:left="484"/>
      </w:pPr>
      <w:r>
        <w:t>D.行政效率体现在行政管理的各个层次，各个环节上</w:t>
      </w:r>
    </w:p>
    <w:p w14:paraId="1C9F2AE3">
      <w:pPr>
        <w:pStyle w:val="19"/>
        <w:spacing w:before="142" w:line="229" w:lineRule="auto"/>
        <w:ind w:left="484"/>
      </w:pPr>
      <w:r>
        <w:t>238.事业单位与工作人员订立的聘用合同，期限一般不低于（    ）年。</w:t>
      </w:r>
    </w:p>
    <w:p w14:paraId="79B00EBF">
      <w:pPr>
        <w:pStyle w:val="19"/>
        <w:spacing w:before="142" w:line="229" w:lineRule="auto"/>
        <w:ind w:left="484"/>
      </w:pPr>
      <w:r>
        <w:t>A.1                                     B.2</w:t>
      </w:r>
    </w:p>
    <w:p w14:paraId="7C7CF085">
      <w:pPr>
        <w:pStyle w:val="19"/>
        <w:spacing w:before="142" w:line="229" w:lineRule="auto"/>
        <w:ind w:left="484"/>
      </w:pPr>
      <w:r>
        <w:t>C.3                                      D.4</w:t>
      </w:r>
    </w:p>
    <w:p w14:paraId="19BACFE6">
      <w:pPr>
        <w:pStyle w:val="19"/>
        <w:spacing w:before="142" w:line="229" w:lineRule="auto"/>
        <w:ind w:left="484"/>
      </w:pPr>
      <w:r>
        <w:t>239.下列不属于事业单位年度考核结果类别的是（    ）。</w:t>
      </w:r>
    </w:p>
    <w:p w14:paraId="40AA84BC">
      <w:pPr>
        <w:pStyle w:val="19"/>
        <w:spacing w:before="142" w:line="229" w:lineRule="auto"/>
        <w:ind w:left="484"/>
      </w:pPr>
      <w:r>
        <w:t>A.优秀                                   B. 良好</w:t>
      </w:r>
    </w:p>
    <w:p w14:paraId="175A5512">
      <w:pPr>
        <w:pStyle w:val="19"/>
        <w:spacing w:before="142" w:line="229" w:lineRule="auto"/>
        <w:ind w:left="484"/>
      </w:pPr>
      <w:r>
        <w:t>C.合格                                   D.不合格</w:t>
      </w:r>
    </w:p>
    <w:p w14:paraId="3E73F011">
      <w:pPr>
        <w:pStyle w:val="19"/>
        <w:spacing w:before="142" w:line="229" w:lineRule="auto"/>
        <w:ind w:left="484"/>
      </w:pPr>
      <w:r>
        <w:t>240.事业单位管理岗位（    ）以上职员一般应具有大学本科以上学历。</w:t>
      </w:r>
    </w:p>
    <w:p w14:paraId="105098C4">
      <w:pPr>
        <w:pStyle w:val="19"/>
        <w:spacing w:before="142" w:line="229" w:lineRule="auto"/>
        <w:ind w:left="484"/>
      </w:pPr>
      <w:r>
        <w:t>A.四级                                  B.五级</w:t>
      </w:r>
    </w:p>
    <w:p w14:paraId="497372B7">
      <w:pPr>
        <w:pStyle w:val="19"/>
        <w:spacing w:before="142" w:line="229" w:lineRule="auto"/>
        <w:ind w:left="484"/>
      </w:pPr>
      <w:r>
        <w:t>C.六级                                   D.七级</w:t>
      </w:r>
    </w:p>
    <w:p w14:paraId="360436F8">
      <w:pPr>
        <w:pStyle w:val="19"/>
        <w:spacing w:before="142" w:line="229" w:lineRule="auto"/>
        <w:ind w:left="484"/>
      </w:pPr>
      <w:r>
        <w:t>241.根据环境的变化情况和活动过程的进展情况不断地进行选择、调节管理方式的管理属于（    ）。</w:t>
      </w:r>
    </w:p>
    <w:p w14:paraId="00633C02">
      <w:pPr>
        <w:pStyle w:val="19"/>
        <w:spacing w:before="142" w:line="229" w:lineRule="auto"/>
        <w:ind w:left="484"/>
      </w:pPr>
      <w:r>
        <w:t>A.超前管理                               B.系统管理</w:t>
      </w:r>
    </w:p>
    <w:p w14:paraId="63B77BD7">
      <w:pPr>
        <w:pStyle w:val="19"/>
        <w:spacing w:before="142" w:line="229" w:lineRule="auto"/>
        <w:ind w:left="484"/>
      </w:pPr>
      <w:r>
        <w:t>C.专案管理                               D.动态管理</w:t>
      </w:r>
    </w:p>
    <w:p w14:paraId="5AB36131">
      <w:pPr>
        <w:pStyle w:val="19"/>
        <w:spacing w:before="142" w:line="229" w:lineRule="auto"/>
        <w:ind w:left="484"/>
      </w:pPr>
      <w:r>
        <w:t>242.标杆管理通过内部和外部标竿的比较，能够明显地提高公共部门的服务质量和组织效益。同时标杆管理在进行标杆比较时，也创造了一种特殊的（    )，相互比较和促进，为公共部门改善组织绩效创造了良好的条件。</w:t>
      </w:r>
    </w:p>
    <w:p w14:paraId="62DB97CE">
      <w:pPr>
        <w:pStyle w:val="19"/>
        <w:spacing w:before="142" w:line="229" w:lineRule="auto"/>
        <w:ind w:left="484"/>
      </w:pPr>
      <w:r>
        <w:t>A.暗访机制                               B.监察机制</w:t>
      </w:r>
    </w:p>
    <w:p w14:paraId="2F7690D3">
      <w:pPr>
        <w:pStyle w:val="19"/>
        <w:spacing w:before="142" w:line="229" w:lineRule="auto"/>
        <w:ind w:left="484"/>
      </w:pPr>
      <w:r>
        <w:t>C.考核机制                                D 激励机制</w:t>
      </w:r>
    </w:p>
    <w:p w14:paraId="54933FF0">
      <w:pPr>
        <w:pStyle w:val="19"/>
        <w:spacing w:before="142" w:line="229" w:lineRule="auto"/>
        <w:ind w:left="484"/>
      </w:pPr>
      <w:r>
        <w:t>243.“法约尔桥 ”反映的是法约尔管理思想中的（    )</w:t>
      </w:r>
    </w:p>
    <w:p w14:paraId="1A2A27D6">
      <w:pPr>
        <w:pStyle w:val="19"/>
        <w:spacing w:before="142" w:line="229" w:lineRule="auto"/>
        <w:ind w:left="484"/>
      </w:pPr>
      <w:r>
        <w:t>A.跳板原则                               B.统一指挥</w:t>
      </w:r>
    </w:p>
    <w:p w14:paraId="7EA31E29">
      <w:pPr>
        <w:pStyle w:val="19"/>
        <w:spacing w:before="142" w:line="229" w:lineRule="auto"/>
        <w:ind w:left="484"/>
      </w:pPr>
      <w:r>
        <w:t>C.统一领导                               D.首创精神</w:t>
      </w:r>
    </w:p>
    <w:p w14:paraId="1F6B11EC">
      <w:pPr>
        <w:pStyle w:val="19"/>
        <w:spacing w:before="142" w:line="229" w:lineRule="auto"/>
        <w:ind w:left="484"/>
      </w:pPr>
      <w:r>
        <w:t>244.团队成员的合作是团队管理的关键环节，团队能否取得预期的绩效，主要取决于各成员的合作关系和相互之间的（    )</w:t>
      </w:r>
    </w:p>
    <w:p w14:paraId="0A484E49">
      <w:pPr>
        <w:pStyle w:val="19"/>
        <w:spacing w:before="142" w:line="229" w:lineRule="auto"/>
        <w:ind w:left="484"/>
      </w:pPr>
      <w:r>
        <w:t>A.依存度                                 B.沟通性</w:t>
      </w:r>
    </w:p>
    <w:p w14:paraId="5FA3660D">
      <w:pPr>
        <w:pStyle w:val="19"/>
        <w:spacing w:before="142" w:line="229" w:lineRule="auto"/>
        <w:ind w:left="484"/>
      </w:pPr>
      <w:r>
        <w:t>C.柔性化                                 D.网络化</w:t>
      </w:r>
    </w:p>
    <w:p w14:paraId="3AF0862A">
      <w:pPr>
        <w:pStyle w:val="19"/>
        <w:spacing w:before="142" w:line="229" w:lineRule="auto"/>
        <w:ind w:left="484"/>
      </w:pPr>
      <w:r>
        <w:t>245.组织文化包括从物质文化层到行为文化层、制度文化层，最后再到精神文化层的完整体系，其中，核心是（    )</w:t>
      </w:r>
    </w:p>
    <w:p w14:paraId="1465608C">
      <w:pPr>
        <w:pStyle w:val="19"/>
        <w:spacing w:before="142" w:line="229" w:lineRule="auto"/>
        <w:ind w:left="484"/>
      </w:pPr>
      <w:r>
        <w:t>A.物质文化层                             B.行为文化层</w:t>
      </w:r>
    </w:p>
    <w:p w14:paraId="220B9AAB">
      <w:pPr>
        <w:pStyle w:val="19"/>
        <w:spacing w:before="142" w:line="229" w:lineRule="auto"/>
        <w:ind w:left="484"/>
      </w:pPr>
      <w:r>
        <w:t>C.制度文化层                             D.精神文化层</w:t>
      </w:r>
    </w:p>
    <w:p w14:paraId="129F074B">
      <w:pPr>
        <w:pStyle w:val="19"/>
        <w:spacing w:before="142" w:line="229" w:lineRule="auto"/>
        <w:ind w:left="484"/>
      </w:pPr>
      <w:r>
        <w:t>246.行政沟通是指在行政管理活动中，在政府各个部门和各个层级之间以及各种人员之间所进行的政务信息的交流与传递，行政沟通的障碍不包括（    )</w:t>
      </w:r>
    </w:p>
    <w:p w14:paraId="6EC2B443">
      <w:pPr>
        <w:pStyle w:val="19"/>
        <w:spacing w:before="142" w:line="229" w:lineRule="auto"/>
        <w:ind w:left="484"/>
      </w:pPr>
      <w:r>
        <w:t>A.组织结构障碍                           B.职位与专业障碍</w:t>
      </w:r>
    </w:p>
    <w:p w14:paraId="22E656BF">
      <w:pPr>
        <w:pStyle w:val="19"/>
        <w:spacing w:before="142" w:line="229" w:lineRule="auto"/>
        <w:ind w:left="484"/>
      </w:pPr>
      <w:r>
        <w:t>C.沟通工具障碍                           D.心理与语言障碍</w:t>
      </w:r>
    </w:p>
    <w:p w14:paraId="191A2982">
      <w:pPr>
        <w:pStyle w:val="19"/>
        <w:spacing w:before="142" w:line="229" w:lineRule="auto"/>
        <w:ind w:left="484"/>
      </w:pPr>
      <w:r>
        <w:t>247.现代管理理论的主要特征有（    )。</w:t>
      </w:r>
    </w:p>
    <w:p w14:paraId="31462D43">
      <w:pPr>
        <w:pStyle w:val="19"/>
        <w:spacing w:before="142" w:line="229" w:lineRule="auto"/>
        <w:ind w:left="484"/>
      </w:pPr>
      <w:r>
        <w:t>A.动态性                                 B.系统性</w:t>
      </w:r>
    </w:p>
    <w:p w14:paraId="7D4693E7">
      <w:pPr>
        <w:pStyle w:val="19"/>
        <w:spacing w:before="142" w:line="229" w:lineRule="auto"/>
        <w:ind w:left="484"/>
      </w:pPr>
      <w:r>
        <w:t>C.前瞻性                                 D.总体性</w:t>
      </w:r>
    </w:p>
    <w:p w14:paraId="627ED76B">
      <w:pPr>
        <w:pStyle w:val="19"/>
        <w:spacing w:before="142" w:line="229" w:lineRule="auto"/>
        <w:ind w:left="484"/>
      </w:pPr>
      <w:r>
        <w:t>248.按职能对行政组织进行划分，可分为决策部门、执行部门、监督部门和反馈部门。其中， (    ）是整个行政过程的领导和指挥中心。</w:t>
      </w:r>
    </w:p>
    <w:p w14:paraId="5BA3D481">
      <w:pPr>
        <w:pStyle w:val="19"/>
        <w:spacing w:before="142" w:line="229" w:lineRule="auto"/>
        <w:ind w:left="484"/>
      </w:pPr>
      <w:r>
        <w:t>A.决策部门                               B.执行部门</w:t>
      </w:r>
    </w:p>
    <w:p w14:paraId="459E9840">
      <w:pPr>
        <w:pStyle w:val="19"/>
        <w:spacing w:before="142" w:line="229" w:lineRule="auto"/>
        <w:ind w:left="484"/>
      </w:pPr>
      <w:r>
        <w:t>C.监督部门                               D.反馈部门</w:t>
      </w:r>
    </w:p>
    <w:p w14:paraId="779CC27D">
      <w:pPr>
        <w:pStyle w:val="19"/>
        <w:spacing w:before="142" w:line="229" w:lineRule="auto"/>
        <w:ind w:left="484"/>
      </w:pPr>
      <w:r>
        <w:t>249. (    ）是行政管理的基本职能，也是行政管理最主要的职能。</w:t>
      </w:r>
    </w:p>
    <w:p w14:paraId="3F10C1B1">
      <w:pPr>
        <w:pStyle w:val="19"/>
        <w:spacing w:before="142" w:line="229" w:lineRule="auto"/>
        <w:ind w:left="484"/>
      </w:pPr>
      <w:r>
        <w:t>A.政治职能                               B.经济职能</w:t>
      </w:r>
    </w:p>
    <w:p w14:paraId="7E4C0BCC">
      <w:pPr>
        <w:pStyle w:val="19"/>
        <w:spacing w:before="142" w:line="229" w:lineRule="auto"/>
        <w:ind w:left="484"/>
      </w:pPr>
      <w:r>
        <w:t>C.文化职能                               D.社会职能</w:t>
      </w:r>
    </w:p>
    <w:p w14:paraId="51C8724C">
      <w:pPr>
        <w:pStyle w:val="19"/>
        <w:spacing w:before="142" w:line="229" w:lineRule="auto"/>
        <w:ind w:left="484"/>
      </w:pPr>
      <w:r>
        <w:t>250.马斯洛的需求层次理论将安全的需求放在（    )</w:t>
      </w:r>
    </w:p>
    <w:p w14:paraId="1217C86B">
      <w:pPr>
        <w:pStyle w:val="19"/>
        <w:spacing w:before="142" w:line="229" w:lineRule="auto"/>
        <w:ind w:left="484"/>
      </w:pPr>
      <w:r>
        <w:t>A.第一层次                               B.第二层次</w:t>
      </w:r>
    </w:p>
    <w:p w14:paraId="2558AF21">
      <w:pPr>
        <w:pStyle w:val="19"/>
        <w:spacing w:before="142" w:line="229" w:lineRule="auto"/>
        <w:ind w:left="484"/>
      </w:pPr>
      <w:r>
        <w:t>C.第三层次                               D.第四层次</w:t>
      </w:r>
    </w:p>
    <w:p w14:paraId="06C82E8B">
      <w:pPr>
        <w:pStyle w:val="19"/>
        <w:spacing w:before="142" w:line="229" w:lineRule="auto"/>
        <w:ind w:left="484"/>
      </w:pPr>
      <w:r>
        <w:t>251.以下关于管理的科学性与艺术性，说法错误的是（    )</w:t>
      </w:r>
    </w:p>
    <w:p w14:paraId="2F93DFD2">
      <w:pPr>
        <w:pStyle w:val="19"/>
        <w:spacing w:before="142" w:line="229" w:lineRule="auto"/>
        <w:ind w:left="484"/>
      </w:pPr>
      <w:r>
        <w:t>A.没有系统化的知识体系形不成科学，没有实践性则没有艺术</w:t>
      </w:r>
    </w:p>
    <w:p w14:paraId="6DB17223">
      <w:pPr>
        <w:pStyle w:val="19"/>
        <w:spacing w:before="142" w:line="229" w:lineRule="auto"/>
        <w:ind w:left="484"/>
      </w:pPr>
      <w:r>
        <w:t>B.管理的科学性强调管理要灵活运用知识与技能的技巧和诀窍</w:t>
      </w:r>
    </w:p>
    <w:p w14:paraId="6F4EFD4D">
      <w:pPr>
        <w:pStyle w:val="19"/>
        <w:spacing w:before="142" w:line="229" w:lineRule="auto"/>
        <w:ind w:left="484"/>
      </w:pPr>
      <w:r>
        <w:t>C.管理的科学性是艺术性的基础，艺术性是科学性的升华</w:t>
      </w:r>
    </w:p>
    <w:p w14:paraId="49C6F543">
      <w:pPr>
        <w:pStyle w:val="19"/>
        <w:spacing w:before="142" w:line="229" w:lineRule="auto"/>
        <w:ind w:left="484"/>
      </w:pPr>
      <w:r>
        <w:t>D.管理的科学性和艺术性是有机统一的</w:t>
      </w:r>
    </w:p>
    <w:p w14:paraId="1B828462">
      <w:pPr>
        <w:pStyle w:val="19"/>
        <w:spacing w:before="142" w:line="229" w:lineRule="auto"/>
        <w:ind w:left="484"/>
      </w:pPr>
      <w:r>
        <w:t>252.任何社会组织都是由人、物、信息组成的系统任何管理都是对系统的管理，没有系统就没有管理，这反映的是管理的（    )</w:t>
      </w:r>
    </w:p>
    <w:p w14:paraId="08BEF0D5">
      <w:pPr>
        <w:pStyle w:val="19"/>
        <w:spacing w:before="142" w:line="229" w:lineRule="auto"/>
        <w:ind w:left="484"/>
      </w:pPr>
      <w:r>
        <w:t>A.人本原理                               B.效益原理</w:t>
      </w:r>
    </w:p>
    <w:p w14:paraId="39BAEF4E">
      <w:pPr>
        <w:pStyle w:val="19"/>
        <w:spacing w:before="142" w:line="229" w:lineRule="auto"/>
        <w:ind w:left="484"/>
      </w:pPr>
      <w:r>
        <w:t>C.准确性原理                             D.系统原理</w:t>
      </w:r>
    </w:p>
    <w:p w14:paraId="4C8DEF55">
      <w:pPr>
        <w:pStyle w:val="19"/>
        <w:spacing w:before="142" w:line="229" w:lineRule="auto"/>
        <w:ind w:left="484"/>
      </w:pPr>
      <w:r>
        <w:t>253.公共预算的三项基本功能不包括（    )</w:t>
      </w:r>
    </w:p>
    <w:p w14:paraId="3A469D5A">
      <w:pPr>
        <w:pStyle w:val="19"/>
        <w:spacing w:before="142" w:line="229" w:lineRule="auto"/>
        <w:ind w:left="484"/>
      </w:pPr>
      <w:r>
        <w:t>A.协调                                   B.控制</w:t>
      </w:r>
    </w:p>
    <w:p w14:paraId="100ADFC9">
      <w:pPr>
        <w:pStyle w:val="19"/>
        <w:spacing w:before="142" w:line="229" w:lineRule="auto"/>
        <w:ind w:left="484"/>
      </w:pPr>
      <w:r>
        <w:t>C.计划                                    D.管理</w:t>
      </w:r>
    </w:p>
    <w:p w14:paraId="5CA45714">
      <w:pPr>
        <w:pStyle w:val="19"/>
        <w:spacing w:before="142" w:line="229" w:lineRule="auto"/>
        <w:ind w:left="484"/>
      </w:pPr>
      <w:r>
        <w:t>254.下列主要用来解释政府机构膨胀、人员冗杂的理论是（    )</w:t>
      </w:r>
    </w:p>
    <w:p w14:paraId="4411C017">
      <w:pPr>
        <w:pStyle w:val="19"/>
        <w:spacing w:before="142" w:line="229" w:lineRule="auto"/>
        <w:ind w:left="484"/>
      </w:pPr>
      <w:r>
        <w:t>A.官僚制理论                             B.彼得原理</w:t>
      </w:r>
    </w:p>
    <w:p w14:paraId="6E3B5F53">
      <w:pPr>
        <w:pStyle w:val="19"/>
        <w:spacing w:before="142" w:line="229" w:lineRule="auto"/>
        <w:ind w:left="484"/>
      </w:pPr>
      <w:r>
        <w:t>C.帕金森定律                             D.瓦格纳法则</w:t>
      </w:r>
    </w:p>
    <w:p w14:paraId="7780C265">
      <w:pPr>
        <w:pStyle w:val="19"/>
        <w:spacing w:before="142" w:line="229" w:lineRule="auto"/>
        <w:ind w:left="484"/>
      </w:pPr>
      <w:r>
        <w:t>255.领导者允许下属反映意见和提出要求，允许下属有一定的决策权但严加控制这是领导方式（    )</w:t>
      </w:r>
    </w:p>
    <w:p w14:paraId="0EE20EDA">
      <w:pPr>
        <w:pStyle w:val="19"/>
        <w:spacing w:before="142" w:line="229" w:lineRule="auto"/>
        <w:ind w:left="484"/>
      </w:pPr>
      <w:r>
        <w:t>A.专权命令式                             B.温和命令式</w:t>
      </w:r>
    </w:p>
    <w:p w14:paraId="47631C71">
      <w:pPr>
        <w:pStyle w:val="19"/>
        <w:spacing w:before="142" w:line="229" w:lineRule="auto"/>
        <w:ind w:left="484"/>
      </w:pPr>
      <w:r>
        <w:t>C.协商式                                 D.参与式</w:t>
      </w:r>
    </w:p>
    <w:p w14:paraId="647E9087">
      <w:pPr>
        <w:pStyle w:val="19"/>
        <w:spacing w:before="142" w:line="229" w:lineRule="auto"/>
        <w:ind w:left="484"/>
      </w:pPr>
      <w:r>
        <w:t>256.组织文化分为强文化和弱文化，二者最主要的区别在于对组织（    ）的认同程度不同。</w:t>
      </w:r>
    </w:p>
    <w:p w14:paraId="1458F8B0">
      <w:pPr>
        <w:pStyle w:val="19"/>
        <w:spacing w:before="142" w:line="229" w:lineRule="auto"/>
        <w:ind w:left="484"/>
      </w:pPr>
      <w:r>
        <w:t>A.价值观                                 B.行为方式</w:t>
      </w:r>
    </w:p>
    <w:p w14:paraId="1E457E9F">
      <w:pPr>
        <w:pStyle w:val="19"/>
        <w:spacing w:before="142" w:line="229" w:lineRule="auto"/>
        <w:ind w:left="484"/>
      </w:pPr>
      <w:r>
        <w:t>C.工作制度                               D.管理手段</w:t>
      </w:r>
    </w:p>
    <w:p w14:paraId="53CD2EB5">
      <w:pPr>
        <w:pStyle w:val="19"/>
        <w:spacing w:before="142" w:line="229" w:lineRule="auto"/>
        <w:ind w:left="484"/>
      </w:pPr>
      <w:r>
        <w:t>257.赫兹伯格把管理中有关因素分为两种，即满意因素和不满意因素。满意因素是指可以使人得到满足和激励的因素。不满意因素是指容易产生意见和消极行为的因素即保健因素，该理论的核心在于（    ）这一论断。</w:t>
      </w:r>
    </w:p>
    <w:p w14:paraId="3F9615EE">
      <w:pPr>
        <w:pStyle w:val="19"/>
        <w:spacing w:before="142" w:line="229" w:lineRule="auto"/>
        <w:ind w:left="484"/>
      </w:pPr>
      <w:r>
        <w:t>A.凡是平等的必然是保健的，凡是公正的必然是激励的</w:t>
      </w:r>
    </w:p>
    <w:p w14:paraId="02CBF40E">
      <w:pPr>
        <w:pStyle w:val="19"/>
        <w:spacing w:before="142" w:line="229" w:lineRule="auto"/>
        <w:ind w:left="484"/>
      </w:pPr>
      <w:r>
        <w:t>B.保健因素与激励因素在量上的划分，关键是取决于工作的性质</w:t>
      </w:r>
    </w:p>
    <w:p w14:paraId="76171749">
      <w:pPr>
        <w:pStyle w:val="19"/>
        <w:spacing w:before="142" w:line="229" w:lineRule="auto"/>
        <w:ind w:left="484"/>
      </w:pPr>
      <w:r>
        <w:t>C.如果把某些激励因素变成保健因素，会导致个人工作积极性的降低</w:t>
      </w:r>
    </w:p>
    <w:p w14:paraId="6537DEC6">
      <w:pPr>
        <w:pStyle w:val="19"/>
        <w:spacing w:before="142" w:line="229" w:lineRule="auto"/>
        <w:ind w:left="484"/>
      </w:pPr>
      <w:r>
        <w:t>D.只有激励因素才能够给人们带来满意感，而保健因素只能消除人们的不满，不会带来满意</w:t>
      </w:r>
    </w:p>
    <w:p w14:paraId="7AA71DDD">
      <w:pPr>
        <w:pStyle w:val="19"/>
        <w:spacing w:before="142" w:line="229" w:lineRule="auto"/>
        <w:ind w:left="484"/>
      </w:pPr>
      <w:r>
        <w:t>258.组织纵向设计，反映组织的（    ）关系</w:t>
      </w:r>
    </w:p>
    <w:p w14:paraId="0DC7E903">
      <w:pPr>
        <w:pStyle w:val="19"/>
        <w:spacing w:before="142" w:line="229" w:lineRule="auto"/>
        <w:ind w:left="484"/>
      </w:pPr>
      <w:r>
        <w:t>A.领导隶属                               B.分工合作</w:t>
      </w:r>
    </w:p>
    <w:p w14:paraId="437253C9">
      <w:pPr>
        <w:pStyle w:val="19"/>
        <w:spacing w:before="142" w:line="229" w:lineRule="auto"/>
        <w:ind w:left="484"/>
      </w:pPr>
      <w:r>
        <w:t>C.层次划分和职权划分                     D.协助关系</w:t>
      </w:r>
    </w:p>
    <w:p w14:paraId="66EA9AAC">
      <w:pPr>
        <w:pStyle w:val="19"/>
        <w:spacing w:before="142" w:line="229" w:lineRule="auto"/>
        <w:ind w:left="484"/>
      </w:pPr>
      <w:r>
        <w:t>259.根据管理者的精力、知识、经验等条件的限制，在管理工作中应控制一定的（    )</w:t>
      </w:r>
    </w:p>
    <w:p w14:paraId="23F3AE2F">
      <w:pPr>
        <w:pStyle w:val="19"/>
        <w:spacing w:before="142" w:line="229" w:lineRule="auto"/>
        <w:ind w:left="484"/>
      </w:pPr>
      <w:r>
        <w:t>A.管理制度                               B.管理层次</w:t>
      </w:r>
    </w:p>
    <w:p w14:paraId="61BF1158">
      <w:pPr>
        <w:pStyle w:val="19"/>
        <w:spacing w:before="142" w:line="229" w:lineRule="auto"/>
        <w:ind w:left="484"/>
      </w:pPr>
      <w:r>
        <w:t>C.管理效能                               D.管理难度</w:t>
      </w:r>
    </w:p>
    <w:p w14:paraId="2A880C47">
      <w:pPr>
        <w:pStyle w:val="19"/>
        <w:spacing w:before="142" w:line="229" w:lineRule="auto"/>
        <w:ind w:left="484"/>
      </w:pPr>
      <w:r>
        <w:t>260.为员工制造必要的危机感，没有压力便没有动力，压力只有在能承受它的人那里才会化为动力。对于一个成功者来说，压力越大，动力越大。这就是（    )</w:t>
      </w:r>
    </w:p>
    <w:p w14:paraId="1FA16D26">
      <w:pPr>
        <w:pStyle w:val="19"/>
        <w:spacing w:before="142" w:line="229" w:lineRule="auto"/>
        <w:ind w:left="484"/>
      </w:pPr>
      <w:r>
        <w:t>A.波特定律                               B.大荣法则</w:t>
      </w:r>
    </w:p>
    <w:p w14:paraId="447C6549">
      <w:pPr>
        <w:pStyle w:val="19"/>
        <w:spacing w:before="142" w:line="229" w:lineRule="auto"/>
        <w:ind w:left="484"/>
      </w:pPr>
      <w:r>
        <w:t>C.麦克莱兰定律                           D.蓝伯格定理</w:t>
      </w:r>
    </w:p>
    <w:p w14:paraId="18C3C83C">
      <w:pPr>
        <w:pStyle w:val="19"/>
        <w:spacing w:before="142" w:line="229" w:lineRule="auto"/>
        <w:ind w:left="484"/>
      </w:pPr>
      <w:r>
        <w:t>262.导致公共政策未能得到有效执行的主要因素包括（    )</w:t>
      </w:r>
    </w:p>
    <w:p w14:paraId="231C0E50">
      <w:pPr>
        <w:pStyle w:val="19"/>
        <w:spacing w:before="142" w:line="229" w:lineRule="auto"/>
        <w:ind w:left="484"/>
      </w:pPr>
      <w:r>
        <w:t>①政策目标清晰与否 ②政策质量高低 ③执行者的主体素质高低 ④政策环境</w:t>
      </w:r>
    </w:p>
    <w:p w14:paraId="33908EA8">
      <w:pPr>
        <w:pStyle w:val="19"/>
        <w:spacing w:before="142" w:line="229" w:lineRule="auto"/>
        <w:ind w:left="484"/>
      </w:pPr>
      <w:r>
        <w:t>A.①②④                                 B.①②③</w:t>
      </w:r>
    </w:p>
    <w:p w14:paraId="40812AED">
      <w:pPr>
        <w:pStyle w:val="19"/>
        <w:spacing w:before="142" w:line="229" w:lineRule="auto"/>
        <w:ind w:left="484"/>
      </w:pPr>
      <w:r>
        <w:t>C.②③④                                 D.①②③④</w:t>
      </w:r>
    </w:p>
    <w:p w14:paraId="6334BE23">
      <w:pPr>
        <w:pStyle w:val="19"/>
        <w:spacing w:before="142" w:line="229" w:lineRule="auto"/>
        <w:ind w:left="484"/>
      </w:pPr>
      <w:r>
        <w:t>263.根据《事业单位人事管理条例》规定，事业单位与工作人员订立的聘用合同，期限一般不低于 (    )年。</w:t>
      </w:r>
    </w:p>
    <w:p w14:paraId="08F42D34">
      <w:pPr>
        <w:pStyle w:val="19"/>
        <w:spacing w:before="142" w:line="229" w:lineRule="auto"/>
        <w:ind w:left="484"/>
      </w:pPr>
      <w:r>
        <w:t>A.1                                      B.2</w:t>
      </w:r>
    </w:p>
    <w:p w14:paraId="0D5798CA">
      <w:pPr>
        <w:pStyle w:val="19"/>
        <w:spacing w:before="142" w:line="229" w:lineRule="auto"/>
        <w:ind w:left="484"/>
      </w:pPr>
      <w:r>
        <w:t>C.3                                       D.4</w:t>
      </w:r>
    </w:p>
    <w:p w14:paraId="6CAE6D20">
      <w:pPr>
        <w:pStyle w:val="19"/>
        <w:spacing w:before="142" w:line="229" w:lineRule="auto"/>
        <w:ind w:left="484"/>
      </w:pPr>
      <w:r>
        <w:t>264.沟通的本质是（    )</w:t>
      </w:r>
    </w:p>
    <w:p w14:paraId="52D19023">
      <w:pPr>
        <w:pStyle w:val="19"/>
        <w:spacing w:before="142" w:line="229" w:lineRule="auto"/>
        <w:ind w:left="484"/>
      </w:pPr>
      <w:r>
        <w:t>A.信息传播的过程                         B.双向信息流动</w:t>
      </w:r>
    </w:p>
    <w:p w14:paraId="21CC3C74">
      <w:pPr>
        <w:pStyle w:val="19"/>
        <w:spacing w:before="142" w:line="229" w:lineRule="auto"/>
        <w:ind w:left="484"/>
      </w:pPr>
      <w:r>
        <w:t>C.人和人之间的交流                       D.人的思想、态度等以信息传播为载体的交流</w:t>
      </w:r>
    </w:p>
    <w:p w14:paraId="2ACD3457">
      <w:pPr>
        <w:pStyle w:val="19"/>
        <w:spacing w:before="142" w:line="229" w:lineRule="auto"/>
        <w:ind w:left="484"/>
      </w:pPr>
      <w:r>
        <w:t>265.2016 年4 月，各省公安厅积极展开“打击网络谣言，净化网络环境 ”的活动并对近段时间一些造谣、传谣信息在微博、朋友圈中“满天飞 ”的情况进行了通报，披露了典型案例。对此，从公共管理的角度看，政府履行的责任是（    )</w:t>
      </w:r>
    </w:p>
    <w:p w14:paraId="5758D16D">
      <w:pPr>
        <w:pStyle w:val="19"/>
        <w:spacing w:before="142" w:line="229" w:lineRule="auto"/>
        <w:ind w:left="484"/>
      </w:pPr>
      <w:r>
        <w:t>A.维护公众的话语权                       B.维护稳定的社会秩序</w:t>
      </w:r>
    </w:p>
    <w:p w14:paraId="160153B6">
      <w:pPr>
        <w:pStyle w:val="19"/>
        <w:spacing w:before="142" w:line="229" w:lineRule="auto"/>
        <w:ind w:left="484"/>
      </w:pPr>
      <w:r>
        <w:t>C.保持经济快速发展                       D.提供公共服务产品</w:t>
      </w:r>
    </w:p>
    <w:p w14:paraId="2140562D">
      <w:pPr>
        <w:pStyle w:val="19"/>
        <w:spacing w:before="142" w:line="229" w:lineRule="auto"/>
        <w:ind w:left="484"/>
      </w:pPr>
      <w:r>
        <w:t>266.“智能机器人及人工智能 ”技术的出现，将科学转化为实际应用，最终实现市场价值。“智能机器人及人工智能 ”技术创新属于（    ）创新。</w:t>
      </w:r>
    </w:p>
    <w:p w14:paraId="64CF3088">
      <w:pPr>
        <w:pStyle w:val="19"/>
        <w:spacing w:before="142" w:line="229" w:lineRule="auto"/>
        <w:ind w:left="484"/>
      </w:pPr>
      <w:r>
        <w:t>A.市场拉动型                             B.制度体系</w:t>
      </w:r>
    </w:p>
    <w:p w14:paraId="2543F11B">
      <w:pPr>
        <w:pStyle w:val="19"/>
        <w:spacing w:before="142" w:line="229" w:lineRule="auto"/>
        <w:ind w:left="484"/>
      </w:pPr>
      <w:r>
        <w:t>C.组织结构                               D.技术推动型</w:t>
      </w:r>
    </w:p>
    <w:p w14:paraId="7E9DF2D0">
      <w:pPr>
        <w:pStyle w:val="19"/>
        <w:spacing w:before="142" w:line="229" w:lineRule="auto"/>
        <w:ind w:left="484"/>
      </w:pPr>
      <w:r>
        <w:t>267.行政领导者只决定行政目标、政策、任务的方向，对部属在完成任务各个阶段上的日常活动不加干预。这种行政领导方式属于（    )</w:t>
      </w:r>
    </w:p>
    <w:p w14:paraId="69B2D3BF">
      <w:pPr>
        <w:pStyle w:val="19"/>
        <w:spacing w:before="142" w:line="229" w:lineRule="auto"/>
        <w:ind w:left="484"/>
      </w:pPr>
      <w:r>
        <w:t>A.集权型行政领导                         B.分权型行政领导</w:t>
      </w:r>
    </w:p>
    <w:p w14:paraId="56B018CB">
      <w:pPr>
        <w:pStyle w:val="19"/>
        <w:spacing w:before="142" w:line="229" w:lineRule="auto"/>
        <w:ind w:left="484"/>
      </w:pPr>
      <w:r>
        <w:t>C.均权型行政领导                         D.严厉型行政领导</w:t>
      </w:r>
    </w:p>
    <w:p w14:paraId="1E0DA374">
      <w:pPr>
        <w:pStyle w:val="19"/>
        <w:spacing w:before="142" w:line="229" w:lineRule="auto"/>
        <w:ind w:left="484"/>
      </w:pPr>
      <w:r>
        <w:t>268.在现场控制中，主管人员必须避免单凭主观意志进行工作，主管人员必须注意提高自身素质，亲临第一线进行认真细致的观察和监督，以（    ）为依据。</w:t>
      </w:r>
    </w:p>
    <w:p w14:paraId="1EF7346C">
      <w:pPr>
        <w:pStyle w:val="19"/>
        <w:spacing w:before="142" w:line="229" w:lineRule="auto"/>
        <w:ind w:left="484"/>
      </w:pPr>
      <w:r>
        <w:t>A.标准                                   B.计划或标准</w:t>
      </w:r>
    </w:p>
    <w:p w14:paraId="31DD8B4E">
      <w:pPr>
        <w:pStyle w:val="19"/>
        <w:spacing w:before="142" w:line="229" w:lineRule="auto"/>
        <w:ind w:left="484"/>
      </w:pPr>
      <w:r>
        <w:t>C.计划                                    D.控制</w:t>
      </w:r>
    </w:p>
    <w:p w14:paraId="5009078F">
      <w:pPr>
        <w:pStyle w:val="19"/>
        <w:spacing w:before="142" w:line="229" w:lineRule="auto"/>
        <w:ind w:left="484"/>
      </w:pPr>
      <w:r>
        <w:t>269.“暗箱操作 ”是指某些部门或少数人采取故意隐瞒信息的方法，谋取不当利益。这违背了行政管理基本原则中的哪项原则（    )。</w:t>
      </w:r>
    </w:p>
    <w:p w14:paraId="3FAB96BF">
      <w:pPr>
        <w:pStyle w:val="19"/>
        <w:spacing w:before="142" w:line="229" w:lineRule="auto"/>
        <w:ind w:left="484"/>
      </w:pPr>
      <w:r>
        <w:t>A.依法管理原则                           B.管理高效原则</w:t>
      </w:r>
    </w:p>
    <w:p w14:paraId="4A284089">
      <w:pPr>
        <w:pStyle w:val="19"/>
        <w:spacing w:before="142" w:line="229" w:lineRule="auto"/>
        <w:ind w:left="484"/>
      </w:pPr>
      <w:r>
        <w:t>C.服务原则                               D.公开透明原则</w:t>
      </w:r>
    </w:p>
    <w:p w14:paraId="3BA6EFAA">
      <w:pPr>
        <w:pStyle w:val="19"/>
        <w:spacing w:before="142" w:line="229" w:lineRule="auto"/>
        <w:ind w:left="484"/>
      </w:pPr>
      <w:r>
        <w:t>270.团队冲突指的是两个或两个以上的团队在目标、利益、认识等方面互不相容或互相排斥，从而产生心理或行为上的矛盾，导致抵触、争执或攻击事件，以下关于团队冲突的观点不正确的是（    ）。</w:t>
      </w:r>
    </w:p>
    <w:p w14:paraId="440F8282">
      <w:pPr>
        <w:pStyle w:val="19"/>
        <w:spacing w:before="142" w:line="229" w:lineRule="auto"/>
        <w:ind w:left="484"/>
      </w:pPr>
      <w:r>
        <w:t>A.组织内团队之间对地位的不公平感是产生冲突的原因之一</w:t>
      </w:r>
    </w:p>
    <w:p w14:paraId="699C60AF">
      <w:pPr>
        <w:pStyle w:val="19"/>
        <w:spacing w:before="142" w:line="229" w:lineRule="auto"/>
        <w:ind w:left="484"/>
      </w:pPr>
      <w:r>
        <w:t>B.对于所有团队与组织来说，冲突都是与生俱来、无法避免的</w:t>
      </w:r>
    </w:p>
    <w:p w14:paraId="42CC0AA7">
      <w:pPr>
        <w:pStyle w:val="19"/>
        <w:spacing w:before="142" w:line="229" w:lineRule="auto"/>
        <w:ind w:left="484"/>
      </w:pPr>
      <w:r>
        <w:t>C.过于融洽、和谐、安宁和合作的组织容易对变革表现出静止、冷漠和迟钝</w:t>
      </w:r>
    </w:p>
    <w:p w14:paraId="24C3D1A1">
      <w:pPr>
        <w:pStyle w:val="19"/>
        <w:spacing w:before="142" w:line="229" w:lineRule="auto"/>
        <w:ind w:left="484"/>
      </w:pPr>
      <w:r>
        <w:t>D.组织内部的团队之间不需要任何冲突，无论什么冲突都应该被减低到最小程度</w:t>
      </w:r>
    </w:p>
    <w:p w14:paraId="4E8C19BB">
      <w:pPr>
        <w:pStyle w:val="19"/>
        <w:spacing w:before="142" w:line="229" w:lineRule="auto"/>
        <w:ind w:left="484"/>
      </w:pPr>
      <w:r>
        <w:t>解析：一般来说，组织内部的团队之间需要适当的建设性冲突，破坏性冲突则应该被减低到最小程度。故本题选 D。</w:t>
      </w:r>
    </w:p>
    <w:p w14:paraId="31E52AEA">
      <w:pPr>
        <w:pStyle w:val="19"/>
        <w:spacing w:before="142" w:line="229" w:lineRule="auto"/>
        <w:ind w:left="484"/>
      </w:pPr>
      <w:r>
        <w:t>271.“管理是艺术 ”主要是相对于（    ）而言的。</w:t>
      </w:r>
    </w:p>
    <w:p w14:paraId="08467768">
      <w:pPr>
        <w:pStyle w:val="19"/>
        <w:spacing w:before="142" w:line="229" w:lineRule="auto"/>
        <w:ind w:left="484"/>
      </w:pPr>
      <w:r>
        <w:t>A.环境的连续性                           B.环境的多变性的</w:t>
      </w:r>
    </w:p>
    <w:p w14:paraId="6CA42E03">
      <w:pPr>
        <w:pStyle w:val="19"/>
        <w:spacing w:before="142" w:line="229" w:lineRule="auto"/>
        <w:ind w:left="484"/>
      </w:pPr>
      <w:r>
        <w:t>C.环境的可预测性                         D.环境的相对稳定性</w:t>
      </w:r>
    </w:p>
    <w:p w14:paraId="2ABEC0EE">
      <w:pPr>
        <w:pStyle w:val="19"/>
        <w:spacing w:before="142" w:line="229" w:lineRule="auto"/>
        <w:ind w:left="484"/>
      </w:pPr>
      <w:r>
        <w:t>272.事情如果有变坏的可能，不管这种可能性有多小，它总会发生。以上描述的是哪种现象？ (    )。</w:t>
      </w:r>
    </w:p>
    <w:p w14:paraId="7A2C7DE7">
      <w:pPr>
        <w:pStyle w:val="19"/>
        <w:spacing w:before="142" w:line="229" w:lineRule="auto"/>
        <w:ind w:left="484"/>
      </w:pPr>
      <w:r>
        <w:t>A.彼得原理                               B.墨菲定律</w:t>
      </w:r>
    </w:p>
    <w:p w14:paraId="76E69B3F">
      <w:pPr>
        <w:pStyle w:val="19"/>
        <w:spacing w:before="142" w:line="229" w:lineRule="auto"/>
        <w:ind w:left="484"/>
      </w:pPr>
      <w:r>
        <w:t>C.水桶定律                               D.华盛顿合作规律</w:t>
      </w:r>
    </w:p>
    <w:p w14:paraId="04FB7B27">
      <w:pPr>
        <w:pStyle w:val="19"/>
        <w:spacing w:before="142" w:line="229" w:lineRule="auto"/>
        <w:ind w:left="484"/>
      </w:pPr>
      <w:r>
        <w:t>272.【答案】B。解析：A 项错误。彼得原理是管理心理学的一种心理学效应，指在一个等级制度中，每个职工趋向于上升到他所不能胜任的地位。</w:t>
      </w:r>
    </w:p>
    <w:p w14:paraId="16FD2F6F">
      <w:pPr>
        <w:pStyle w:val="19"/>
        <w:spacing w:before="142" w:line="229" w:lineRule="auto"/>
        <w:ind w:left="484"/>
      </w:pPr>
      <w:r>
        <w:t>273.近年来，随着人们生活观念的不断变化，智能手机消费市场不断扩大，根据组织外环境因素的分析，这一因素属于（    ）。</w:t>
      </w:r>
    </w:p>
    <w:p w14:paraId="7922E7FC">
      <w:pPr>
        <w:pStyle w:val="19"/>
        <w:spacing w:before="142" w:line="229" w:lineRule="auto"/>
        <w:ind w:left="484"/>
      </w:pPr>
      <w:r>
        <w:t>A.政治因素                               B.经济因素</w:t>
      </w:r>
    </w:p>
    <w:p w14:paraId="204095EE">
      <w:pPr>
        <w:pStyle w:val="19"/>
        <w:spacing w:before="142" w:line="229" w:lineRule="auto"/>
        <w:ind w:left="484"/>
      </w:pPr>
      <w:r>
        <w:t>C.社会因素                                D. 自然因素</w:t>
      </w:r>
    </w:p>
    <w:p w14:paraId="4529B768">
      <w:pPr>
        <w:pStyle w:val="19"/>
        <w:spacing w:before="142" w:line="229" w:lineRule="auto"/>
        <w:ind w:left="484"/>
      </w:pPr>
      <w:r>
        <w:t xml:space="preserve">274  </w:t>
      </w:r>
      <w:r>
        <w:t xml:space="preserve"> 根据双因素理论，下列不属于保健因素的是（    ）。</w:t>
      </w:r>
    </w:p>
    <w:p w14:paraId="6E847166">
      <w:pPr>
        <w:pStyle w:val="19"/>
        <w:spacing w:before="142" w:line="229" w:lineRule="auto"/>
        <w:ind w:left="484"/>
      </w:pPr>
      <w:r>
        <w:t>A.某工程师刻苦钻研技术获得科学技术进步奖</w:t>
      </w:r>
    </w:p>
    <w:p w14:paraId="177C8CB1">
      <w:pPr>
        <w:pStyle w:val="19"/>
        <w:spacing w:before="142" w:line="229" w:lineRule="auto"/>
        <w:ind w:left="484"/>
      </w:pPr>
      <w:r>
        <w:t>B.王博士毕业去一家新单位，单位分给他 100 平方米的住房</w:t>
      </w:r>
    </w:p>
    <w:p w14:paraId="43836F54">
      <w:pPr>
        <w:pStyle w:val="19"/>
        <w:spacing w:before="142" w:line="229" w:lineRule="auto"/>
        <w:ind w:left="484"/>
      </w:pPr>
      <w:r>
        <w:t>C.某单位给员工发的年终奖比去年翻一番</w:t>
      </w:r>
    </w:p>
    <w:p w14:paraId="34107181">
      <w:pPr>
        <w:pStyle w:val="19"/>
        <w:spacing w:before="142" w:line="229" w:lineRule="auto"/>
        <w:ind w:left="484"/>
      </w:pPr>
      <w:r>
        <w:t>D.某单位为引进人才李教授提供独立办公室</w:t>
      </w:r>
    </w:p>
    <w:p w14:paraId="60790A9A">
      <w:pPr>
        <w:pStyle w:val="19"/>
        <w:spacing w:before="142" w:line="229" w:lineRule="auto"/>
        <w:ind w:left="484"/>
      </w:pPr>
      <w:r>
        <w:t>275.王主任对下属员工要求严格，非常注重个人表现，同时也为每一位员工提供力所能及的关心和帮助，则该领导的领导方式属于（    ）。</w:t>
      </w:r>
    </w:p>
    <w:p w14:paraId="4021B20C">
      <w:pPr>
        <w:pStyle w:val="19"/>
        <w:spacing w:before="142" w:line="229" w:lineRule="auto"/>
        <w:ind w:left="484"/>
      </w:pPr>
      <w:r>
        <w:t>A.体谅型领导                              B. 自由型领导</w:t>
      </w:r>
    </w:p>
    <w:p w14:paraId="012F7239">
      <w:pPr>
        <w:pStyle w:val="19"/>
        <w:spacing w:before="142" w:line="229" w:lineRule="auto"/>
        <w:ind w:left="484"/>
      </w:pPr>
      <w:r>
        <w:t>C.重事式领导                             D.人事并重式领导</w:t>
      </w:r>
    </w:p>
    <w:p w14:paraId="6F4687CA">
      <w:pPr>
        <w:pStyle w:val="19"/>
        <w:spacing w:before="142" w:line="229" w:lineRule="auto"/>
        <w:ind w:left="484"/>
      </w:pPr>
      <w:r>
        <w:t>276.公共管理的目的是实现（    ）。</w:t>
      </w:r>
    </w:p>
    <w:p w14:paraId="34F63DA0">
      <w:pPr>
        <w:pStyle w:val="19"/>
        <w:spacing w:before="142" w:line="229" w:lineRule="auto"/>
        <w:ind w:left="484"/>
      </w:pPr>
      <w:r>
        <w:t>A.利益均等化                             B.社会公平</w:t>
      </w:r>
    </w:p>
    <w:p w14:paraId="016F93A7">
      <w:pPr>
        <w:pStyle w:val="19"/>
        <w:spacing w:before="142" w:line="229" w:lineRule="auto"/>
        <w:ind w:left="484"/>
      </w:pPr>
      <w:r>
        <w:t>C.公共利益                               D.管理水平提升</w:t>
      </w:r>
    </w:p>
    <w:p w14:paraId="79003183">
      <w:pPr>
        <w:pStyle w:val="19"/>
        <w:spacing w:before="142" w:line="229" w:lineRule="auto"/>
        <w:ind w:left="484"/>
      </w:pPr>
      <w:r>
        <w:t>277.充当行政组织间的润滑剂，解决各个部门之间和人员之间所发生的矛盾和冲突的是（    ）。</w:t>
      </w:r>
    </w:p>
    <w:p w14:paraId="158CE6EE">
      <w:pPr>
        <w:pStyle w:val="19"/>
        <w:spacing w:before="142" w:line="229" w:lineRule="auto"/>
        <w:ind w:left="484"/>
      </w:pPr>
      <w:r>
        <w:t>A.行政领导                               B.行政指挥</w:t>
      </w:r>
    </w:p>
    <w:p w14:paraId="4C758084">
      <w:pPr>
        <w:pStyle w:val="19"/>
        <w:spacing w:before="142" w:line="229" w:lineRule="auto"/>
        <w:ind w:left="484"/>
      </w:pPr>
      <w:r>
        <w:t>C.行政沟通                               D.行政协调</w:t>
      </w:r>
    </w:p>
    <w:p w14:paraId="415B2F44">
      <w:pPr>
        <w:pStyle w:val="19"/>
        <w:spacing w:before="142" w:line="229" w:lineRule="auto"/>
        <w:ind w:left="484"/>
      </w:pPr>
      <w:r>
        <w:t>278.善治是良好的治理，它是使公共利益最大化的社会管理过程，善治的基本要素包括（    ）。</w:t>
      </w:r>
    </w:p>
    <w:p w14:paraId="353025F6">
      <w:pPr>
        <w:pStyle w:val="19"/>
        <w:spacing w:before="142" w:line="229" w:lineRule="auto"/>
        <w:ind w:left="484"/>
      </w:pPr>
      <w:r>
        <w:t>①合法性  ②有效性  ③透明性  ④责任性</w:t>
      </w:r>
    </w:p>
    <w:p w14:paraId="15BDE7B4">
      <w:pPr>
        <w:pStyle w:val="19"/>
        <w:spacing w:before="142" w:line="229" w:lineRule="auto"/>
        <w:ind w:left="484"/>
      </w:pPr>
      <w:r>
        <w:t>A.①③                                   B.①②④</w:t>
      </w:r>
    </w:p>
    <w:p w14:paraId="62923BB1">
      <w:pPr>
        <w:pStyle w:val="19"/>
        <w:spacing w:before="142" w:line="229" w:lineRule="auto"/>
        <w:ind w:left="484"/>
      </w:pPr>
      <w:r>
        <w:t>C.②③④                                 D.①②③④</w:t>
      </w:r>
    </w:p>
    <w:p w14:paraId="02B22901">
      <w:pPr>
        <w:pStyle w:val="19"/>
        <w:spacing w:before="142" w:line="229" w:lineRule="auto"/>
        <w:ind w:left="484"/>
      </w:pPr>
      <w:r>
        <w:t>279.下列事例中，符合事业单位公开招聘相关规定的是（    ）。</w:t>
      </w:r>
    </w:p>
    <w:p w14:paraId="5072F186">
      <w:pPr>
        <w:pStyle w:val="19"/>
        <w:spacing w:before="142" w:line="229" w:lineRule="auto"/>
        <w:ind w:left="484"/>
      </w:pPr>
      <w:r>
        <w:t>A.李某因获得市劳模称号被甲市某事业单位免试录用</w:t>
      </w:r>
    </w:p>
    <w:p w14:paraId="4AC49417">
      <w:pPr>
        <w:pStyle w:val="19"/>
        <w:spacing w:before="142" w:line="229" w:lineRule="auto"/>
        <w:ind w:left="484"/>
      </w:pPr>
      <w:r>
        <w:t>B.乙肝病毒携带者小黄不能参加事业单位公开招聘考试</w:t>
      </w:r>
    </w:p>
    <w:p w14:paraId="4DEFC9CC">
      <w:pPr>
        <w:pStyle w:val="19"/>
        <w:spacing w:before="142" w:line="229" w:lineRule="auto"/>
        <w:ind w:left="484"/>
      </w:pPr>
      <w:r>
        <w:t>C.丙公安局下属事业单位将拟聘人员名单在该局网站上公示 10 日</w:t>
      </w:r>
    </w:p>
    <w:p w14:paraId="5EE68249">
      <w:pPr>
        <w:pStyle w:val="19"/>
        <w:spacing w:before="142" w:line="229" w:lineRule="auto"/>
        <w:ind w:left="484"/>
      </w:pPr>
      <w:r>
        <w:t>D.某公立重点中学在教师招聘条件中要求应聘者须毕业于北京师范大学</w:t>
      </w:r>
    </w:p>
    <w:p w14:paraId="10C1E8DA">
      <w:pPr>
        <w:pStyle w:val="19"/>
        <w:spacing w:before="142" w:line="229" w:lineRule="auto"/>
        <w:ind w:left="484"/>
      </w:pPr>
      <w:r>
        <w:t>280.任何社会组织都是由人、物、信息组成的系统，任何管理都是对系统的管理，没有系统就没有管理，这反映的是管理的（    )</w:t>
      </w:r>
    </w:p>
    <w:p w14:paraId="29B0620D">
      <w:pPr>
        <w:pStyle w:val="19"/>
        <w:spacing w:before="142" w:line="229" w:lineRule="auto"/>
        <w:ind w:left="484"/>
      </w:pPr>
      <w:r>
        <w:t>A.人本原理                               B.效益原理</w:t>
      </w:r>
    </w:p>
    <w:p w14:paraId="2148132A">
      <w:pPr>
        <w:pStyle w:val="19"/>
        <w:spacing w:before="142" w:line="229" w:lineRule="auto"/>
        <w:ind w:left="484"/>
      </w:pPr>
      <w:r>
        <w:t>C.准确性原则                             D.系统原理</w:t>
      </w:r>
    </w:p>
    <w:p w14:paraId="11FBB366">
      <w:pPr>
        <w:pStyle w:val="19"/>
        <w:spacing w:before="142" w:line="229" w:lineRule="auto"/>
        <w:ind w:left="484"/>
      </w:pPr>
      <w:r>
        <w:t xml:space="preserve">281  </w:t>
      </w:r>
      <w:r>
        <w:t xml:space="preserve"> 领导者允许下属反映意见和提出要求，允许下属有一定的决策权但严加控制，这是（    ）领导方式。</w:t>
      </w:r>
    </w:p>
    <w:p w14:paraId="3389281A">
      <w:pPr>
        <w:pStyle w:val="19"/>
        <w:spacing w:before="142" w:line="229" w:lineRule="auto"/>
        <w:ind w:left="484"/>
      </w:pPr>
      <w:r>
        <w:t>A.专权命令式                             B.温和命令式</w:t>
      </w:r>
    </w:p>
    <w:p w14:paraId="4FEC0208">
      <w:pPr>
        <w:pStyle w:val="19"/>
        <w:spacing w:before="142" w:line="229" w:lineRule="auto"/>
        <w:ind w:left="484"/>
      </w:pPr>
      <w:r>
        <w:t>C.协商式                                 D.参与式</w:t>
      </w:r>
    </w:p>
    <w:p w14:paraId="17E08D7C">
      <w:pPr>
        <w:pStyle w:val="19"/>
        <w:spacing w:before="142" w:line="229" w:lineRule="auto"/>
        <w:ind w:left="484"/>
      </w:pPr>
      <w:r>
        <w:t>282.赫兹伯格把管理中有关因素分为两种，即满意因素和不满意因素，满意因素是指可以使人得到满足和激励的因素。不满意因素是指容易产生意见和消极行为的因素即保健因素，该理论的核心在于（    ）这一论断。</w:t>
      </w:r>
    </w:p>
    <w:p w14:paraId="2F9C8B25">
      <w:pPr>
        <w:pStyle w:val="19"/>
        <w:spacing w:before="142" w:line="229" w:lineRule="auto"/>
        <w:ind w:left="484"/>
      </w:pPr>
      <w:r>
        <w:t>A.凡是平等的必然是保健的，是公正的必然是激励的</w:t>
      </w:r>
    </w:p>
    <w:p w14:paraId="390CFC89">
      <w:pPr>
        <w:pStyle w:val="19"/>
        <w:spacing w:before="142" w:line="229" w:lineRule="auto"/>
        <w:ind w:left="484"/>
      </w:pPr>
      <w:r>
        <w:t>B.保健因素与激励因素在量上的划分，关键是取决于工作的性质</w:t>
      </w:r>
    </w:p>
    <w:p w14:paraId="3B4494B9">
      <w:pPr>
        <w:pStyle w:val="19"/>
        <w:spacing w:before="142" w:line="229" w:lineRule="auto"/>
        <w:ind w:left="484"/>
      </w:pPr>
      <w:r>
        <w:t>C.如果把某些激励因素变成保健因素，会导致个人工作积极性的降低</w:t>
      </w:r>
    </w:p>
    <w:p w14:paraId="6204F4D4">
      <w:pPr>
        <w:pStyle w:val="19"/>
        <w:spacing w:before="142" w:line="229" w:lineRule="auto"/>
        <w:ind w:left="484"/>
      </w:pPr>
      <w:r>
        <w:t>D.只有激励因素才能够给人们带来满意感，而保健因素只能消除人们的不满，不会带来满意感</w:t>
      </w:r>
    </w:p>
    <w:p w14:paraId="376C2A33">
      <w:pPr>
        <w:pStyle w:val="19"/>
        <w:spacing w:before="142" w:line="229" w:lineRule="auto"/>
        <w:ind w:left="484"/>
      </w:pPr>
      <w:r>
        <w:t>283.事业单位考核分为平时考核、年度考核和聘期考核。其中聘期考核结果可分为（    ）。</w:t>
      </w:r>
    </w:p>
    <w:p w14:paraId="0F507569">
      <w:pPr>
        <w:pStyle w:val="19"/>
        <w:spacing w:before="142" w:line="229" w:lineRule="auto"/>
        <w:ind w:left="484"/>
      </w:pPr>
      <w:r>
        <w:t>①优秀                                  ②合格</w:t>
      </w:r>
    </w:p>
    <w:p w14:paraId="248DA201">
      <w:pPr>
        <w:pStyle w:val="19"/>
        <w:spacing w:before="142" w:line="229" w:lineRule="auto"/>
        <w:ind w:left="484"/>
      </w:pPr>
      <w:r>
        <w:t>③基本合格                             ④不合格</w:t>
      </w:r>
    </w:p>
    <w:p w14:paraId="1F573666">
      <w:pPr>
        <w:pStyle w:val="19"/>
        <w:spacing w:before="142" w:line="229" w:lineRule="auto"/>
        <w:ind w:left="484"/>
      </w:pPr>
      <w:r>
        <w:t>A.①②③④                              B.①②④</w:t>
      </w:r>
    </w:p>
    <w:p w14:paraId="75935AA3">
      <w:pPr>
        <w:pStyle w:val="19"/>
        <w:spacing w:before="142" w:line="229" w:lineRule="auto"/>
        <w:ind w:left="484"/>
      </w:pPr>
      <w:r>
        <w:t>C.②④                                   D.②③④</w:t>
      </w:r>
    </w:p>
    <w:p w14:paraId="4E82B34A">
      <w:pPr>
        <w:pStyle w:val="19"/>
        <w:spacing w:before="142" w:line="229" w:lineRule="auto"/>
        <w:ind w:left="484"/>
      </w:pPr>
      <w:r>
        <w:t>284.下列关于事业单位工作人员处分种类及期间，对应错误的是（    ）。</w:t>
      </w:r>
    </w:p>
    <w:p w14:paraId="5F3469C3">
      <w:pPr>
        <w:pStyle w:val="19"/>
        <w:spacing w:before="142" w:line="229" w:lineRule="auto"/>
        <w:ind w:left="484"/>
      </w:pPr>
      <w:r>
        <w:t>A.警告——6 个月                        B.记过——12 个月</w:t>
      </w:r>
    </w:p>
    <w:p w14:paraId="603127BC">
      <w:pPr>
        <w:pStyle w:val="19"/>
        <w:spacing w:before="142" w:line="229" w:lineRule="auto"/>
        <w:ind w:left="484"/>
      </w:pPr>
      <w:r>
        <w:t>C 降低岗位等级——18 个月               D.撤职——24 个月</w:t>
      </w:r>
    </w:p>
    <w:p w14:paraId="60EC6DFF">
      <w:pPr>
        <w:pStyle w:val="19"/>
        <w:spacing w:before="142" w:line="229" w:lineRule="auto"/>
        <w:ind w:left="484"/>
      </w:pPr>
      <w:r>
        <w:t>285.在我国，行政管理的主体是（    ）。</w:t>
      </w:r>
    </w:p>
    <w:p w14:paraId="16F0512C">
      <w:pPr>
        <w:pStyle w:val="19"/>
        <w:spacing w:before="142" w:line="229" w:lineRule="auto"/>
        <w:ind w:left="484"/>
      </w:pPr>
      <w:r>
        <w:t>A.人民代表大会                     B.人民政府</w:t>
      </w:r>
    </w:p>
    <w:p w14:paraId="3B9B2F5B">
      <w:pPr>
        <w:pStyle w:val="19"/>
        <w:spacing w:before="142" w:line="229" w:lineRule="auto"/>
        <w:ind w:left="484"/>
      </w:pPr>
      <w:r>
        <w:t>C.人民政协                         D.党委</w:t>
      </w:r>
    </w:p>
    <w:p w14:paraId="49CD462C">
      <w:pPr>
        <w:pStyle w:val="19"/>
        <w:spacing w:before="142" w:line="229" w:lineRule="auto"/>
        <w:ind w:left="484"/>
      </w:pPr>
      <w:r>
        <w:t>286.行政组织中的辅助机关是指为了使行政首长或专业职能机关顺利地进行管理活动，在机关内部承担辅助性工作任务的机构，它的状态直接关系到首脑机关功能的发挥。下列不属于辅助机关的是（    ）。</w:t>
      </w:r>
    </w:p>
    <w:p w14:paraId="49128D2A">
      <w:pPr>
        <w:pStyle w:val="19"/>
        <w:spacing w:before="142" w:line="229" w:lineRule="auto"/>
        <w:ind w:left="484"/>
      </w:pPr>
      <w:r>
        <w:t>A.地方政府的办公厅（室）                 B.机关的人事、财务等部门</w:t>
      </w:r>
    </w:p>
    <w:p w14:paraId="2E1007A6">
      <w:pPr>
        <w:pStyle w:val="19"/>
        <w:spacing w:before="142" w:line="229" w:lineRule="auto"/>
        <w:ind w:left="484"/>
      </w:pPr>
      <w:r>
        <w:t>C.机关事务管理局                         D.教育局、国土资源局</w:t>
      </w:r>
    </w:p>
    <w:p w14:paraId="2EAE33F1">
      <w:pPr>
        <w:pStyle w:val="19"/>
        <w:spacing w:before="142" w:line="229" w:lineRule="auto"/>
        <w:ind w:left="484"/>
      </w:pPr>
      <w:r>
        <w:t>287.“老鹰捉小鸡 ”的游戏中，老鹰一般不是游戏一开始马上就去捉“小鸡 ”，他们往往先晃荡晃荡，伺机下手，“小鸡 ”最后都会被“老鹰 ”抓住。这个游戏蕴含着很多管理学原理，下列不属于管理中需要向“老鹰 ”学习的是 (    )</w:t>
      </w:r>
    </w:p>
    <w:p w14:paraId="6314A23D">
      <w:pPr>
        <w:pStyle w:val="19"/>
        <w:spacing w:before="142" w:line="229" w:lineRule="auto"/>
        <w:ind w:left="484"/>
      </w:pPr>
      <w:r>
        <w:t>A.迅速行动                               B.志存高远</w:t>
      </w:r>
    </w:p>
    <w:p w14:paraId="794FC0C6">
      <w:pPr>
        <w:pStyle w:val="19"/>
        <w:spacing w:before="142" w:line="229" w:lineRule="auto"/>
        <w:ind w:left="484"/>
      </w:pPr>
      <w:r>
        <w:t>C.创新规则                               D.模仿跟随</w:t>
      </w:r>
    </w:p>
    <w:p w14:paraId="0585ECD8">
      <w:pPr>
        <w:pStyle w:val="19"/>
        <w:spacing w:before="142" w:line="229" w:lineRule="auto"/>
        <w:ind w:left="484"/>
      </w:pPr>
      <w:r>
        <w:t>288.管理中，根据控制活动进程的阶段，可以将控制划分为预先控制，过程控制和事后控制，下列不属于预先控制的是 (    )</w:t>
      </w:r>
    </w:p>
    <w:p w14:paraId="23249824">
      <w:pPr>
        <w:pStyle w:val="19"/>
        <w:spacing w:before="142" w:line="229" w:lineRule="auto"/>
        <w:ind w:left="484"/>
      </w:pPr>
      <w:r>
        <w:t>A.干部的招录考核方                       B.单位规章制度的制定</w:t>
      </w:r>
    </w:p>
    <w:p w14:paraId="7A349862">
      <w:pPr>
        <w:pStyle w:val="19"/>
        <w:spacing w:before="142" w:line="229" w:lineRule="auto"/>
        <w:ind w:left="484"/>
      </w:pPr>
      <w:r>
        <w:t>C.入学的考试和体检                       D.管理者亲临工作现场解决难题</w:t>
      </w:r>
    </w:p>
    <w:p w14:paraId="1A4B34F9">
      <w:pPr>
        <w:pStyle w:val="19"/>
        <w:spacing w:before="142" w:line="229" w:lineRule="auto"/>
        <w:ind w:left="484"/>
      </w:pPr>
      <w:r>
        <w:t>289.（    ）是指组织所拥有的人力资源、财力资源、物力资源和信息资源以及各项管理手段完善与协调的程度等。</w:t>
      </w:r>
    </w:p>
    <w:p w14:paraId="4703C5E9">
      <w:pPr>
        <w:pStyle w:val="19"/>
        <w:spacing w:before="142" w:line="229" w:lineRule="auto"/>
        <w:ind w:left="484"/>
      </w:pPr>
      <w:r>
        <w:t>A.组织的内部环境                         B.组织的技术环境</w:t>
      </w:r>
    </w:p>
    <w:p w14:paraId="0AAC5BA4">
      <w:pPr>
        <w:pStyle w:val="19"/>
        <w:spacing w:before="142" w:line="229" w:lineRule="auto"/>
        <w:ind w:left="484"/>
      </w:pPr>
      <w:r>
        <w:t>C.组织的自然环境                         D.组织的微观环境</w:t>
      </w:r>
    </w:p>
    <w:p w14:paraId="4885400F">
      <w:pPr>
        <w:pStyle w:val="19"/>
        <w:spacing w:before="142" w:line="229" w:lineRule="auto"/>
        <w:ind w:left="484"/>
      </w:pPr>
      <w:r>
        <w:t>290.（    ）直接产生于管理者的正式权力基础，管理者在处理组织成员和其他利益相关者的关系时，就扮演这样的角色。</w:t>
      </w:r>
    </w:p>
    <w:p w14:paraId="750212B1">
      <w:pPr>
        <w:pStyle w:val="19"/>
        <w:spacing w:before="142" w:line="229" w:lineRule="auto"/>
        <w:ind w:left="484"/>
      </w:pPr>
      <w:r>
        <w:t>A.人际角色                               B.信息角色</w:t>
      </w:r>
    </w:p>
    <w:p w14:paraId="5EF87046">
      <w:pPr>
        <w:pStyle w:val="19"/>
        <w:spacing w:before="142" w:line="229" w:lineRule="auto"/>
        <w:ind w:left="484"/>
      </w:pPr>
      <w:r>
        <w:t>C.企业家角色                             D.谈判者角色</w:t>
      </w:r>
    </w:p>
    <w:p w14:paraId="0B320E00">
      <w:pPr>
        <w:pStyle w:val="19"/>
        <w:spacing w:before="142" w:line="229" w:lineRule="auto"/>
        <w:ind w:left="484"/>
      </w:pPr>
      <w:r>
        <w:t>291.当个体受到群体影响时，会怀疑并改变自己的观点、判断和行为，朝着与群体大多数人一致的方向改变。这是管理决策中的 (    )</w:t>
      </w:r>
    </w:p>
    <w:p w14:paraId="28859349">
      <w:pPr>
        <w:pStyle w:val="19"/>
        <w:spacing w:before="142" w:line="229" w:lineRule="auto"/>
        <w:ind w:left="484"/>
      </w:pPr>
      <w:r>
        <w:t>A.投射效应                               B.刻板效应</w:t>
      </w:r>
    </w:p>
    <w:p w14:paraId="0B0E9018">
      <w:pPr>
        <w:pStyle w:val="19"/>
        <w:spacing w:before="142" w:line="229" w:lineRule="auto"/>
        <w:ind w:left="484"/>
      </w:pPr>
      <w:r>
        <w:t>C.光环效应                               D.从众效应</w:t>
      </w:r>
    </w:p>
    <w:p w14:paraId="2925AE6D">
      <w:pPr>
        <w:pStyle w:val="19"/>
        <w:spacing w:before="142" w:line="229" w:lineRule="auto"/>
        <w:ind w:left="484"/>
      </w:pPr>
      <w:r>
        <w:t>292.在管理中，有一些受过处罚的人不会简单地减少做坏事的心思，充其量，只不过是学会了如何逃避处罚而已。对此，下列最有效的管理应用原理是（    )。</w:t>
      </w:r>
    </w:p>
    <w:p w14:paraId="50686675">
      <w:pPr>
        <w:pStyle w:val="19"/>
        <w:spacing w:before="142" w:line="229" w:lineRule="auto"/>
        <w:ind w:left="484"/>
      </w:pPr>
      <w:r>
        <w:t>A.末位淘汰法则                           B.垃圾桶理论</w:t>
      </w:r>
    </w:p>
    <w:p w14:paraId="658E62C4">
      <w:pPr>
        <w:pStyle w:val="19"/>
        <w:spacing w:before="142" w:line="229" w:lineRule="auto"/>
        <w:ind w:left="484"/>
      </w:pPr>
      <w:r>
        <w:t>C.墨菲定律                               D.鲶鱼效应</w:t>
      </w:r>
    </w:p>
    <w:p w14:paraId="77F3C0D5">
      <w:pPr>
        <w:pStyle w:val="19"/>
        <w:spacing w:before="142" w:line="229" w:lineRule="auto"/>
        <w:ind w:left="484"/>
      </w:pPr>
      <w:r>
        <w:t>293.供应链是在美国战略管理学家（    ）的价值链理论的基础上从企业内部向企业外部发展的产物。</w:t>
      </w:r>
    </w:p>
    <w:p w14:paraId="1340B7D3">
      <w:pPr>
        <w:pStyle w:val="19"/>
        <w:spacing w:before="142" w:line="229" w:lineRule="auto"/>
        <w:ind w:left="484"/>
      </w:pPr>
      <w:r>
        <w:t>A.法约尔                                 B.波特</w:t>
      </w:r>
    </w:p>
    <w:p w14:paraId="739B2243">
      <w:pPr>
        <w:pStyle w:val="19"/>
        <w:spacing w:before="142" w:line="229" w:lineRule="auto"/>
        <w:ind w:left="484"/>
      </w:pPr>
      <w:r>
        <w:t>C.恩格尔                                  D.科勒</w:t>
      </w:r>
    </w:p>
    <w:p w14:paraId="5AC561B8">
      <w:pPr>
        <w:pStyle w:val="19"/>
        <w:spacing w:before="142" w:line="229" w:lineRule="auto"/>
        <w:ind w:left="484"/>
      </w:pPr>
      <w:r>
        <w:t>294.（    ）是组织生存和发展的根本之源。</w:t>
      </w:r>
    </w:p>
    <w:p w14:paraId="2440024A">
      <w:pPr>
        <w:pStyle w:val="19"/>
        <w:spacing w:before="142" w:line="229" w:lineRule="auto"/>
        <w:ind w:left="484"/>
      </w:pPr>
      <w:r>
        <w:t>A.生产                                   B.开放</w:t>
      </w:r>
    </w:p>
    <w:p w14:paraId="1F2128E4">
      <w:pPr>
        <w:pStyle w:val="19"/>
        <w:spacing w:before="142" w:line="229" w:lineRule="auto"/>
        <w:ind w:left="484"/>
      </w:pPr>
      <w:r>
        <w:t>C.创新                                    D.共享</w:t>
      </w:r>
    </w:p>
    <w:p w14:paraId="03B8CA86">
      <w:pPr>
        <w:pStyle w:val="19"/>
        <w:spacing w:before="142" w:line="229" w:lineRule="auto"/>
        <w:ind w:left="484"/>
      </w:pPr>
      <w:r>
        <w:t>295.每个主管人员对其直接下属有直接管理权，每个人只能向一位直接上级报告是（    ）的特点。</w:t>
      </w:r>
    </w:p>
    <w:p w14:paraId="3EA2F377">
      <w:pPr>
        <w:pStyle w:val="19"/>
        <w:spacing w:before="142" w:line="229" w:lineRule="auto"/>
        <w:ind w:left="484"/>
      </w:pPr>
      <w:r>
        <w:t>A.虚拟网络型组织结构                     B.矩阵型组织结构</w:t>
      </w:r>
    </w:p>
    <w:p w14:paraId="0B6EE9AF">
      <w:pPr>
        <w:pStyle w:val="19"/>
        <w:spacing w:before="142" w:line="229" w:lineRule="auto"/>
        <w:ind w:left="484"/>
      </w:pPr>
      <w:r>
        <w:t>C.多线型组织结构                         D.直线型组织结构</w:t>
      </w:r>
    </w:p>
    <w:p w14:paraId="5DAD6202">
      <w:pPr>
        <w:pStyle w:val="19"/>
        <w:spacing w:before="142" w:line="229" w:lineRule="auto"/>
        <w:ind w:left="484"/>
      </w:pPr>
      <w:r>
        <w:t>296.今年政府工作报告指出，深入推进“互联网＋务服务 ”，使更多事项在网上办理，必须到现场办的，也要力争做到“只进一扇门 ”“最多跑一次 ”，这表明政府 (    )</w:t>
      </w:r>
    </w:p>
    <w:p w14:paraId="25AF21F9">
      <w:pPr>
        <w:pStyle w:val="19"/>
        <w:spacing w:before="142" w:line="229" w:lineRule="auto"/>
        <w:ind w:left="484"/>
      </w:pPr>
      <w:r>
        <w:t>①精简基本职能，完善公共服务  ②坚持依法行政，勇于负责担当</w:t>
      </w:r>
    </w:p>
    <w:p w14:paraId="12FCDD9E">
      <w:pPr>
        <w:pStyle w:val="19"/>
        <w:spacing w:before="142" w:line="229" w:lineRule="auto"/>
        <w:ind w:left="484"/>
      </w:pPr>
      <w:r>
        <w:t>③积极转变职能，优化服务流程  ④构建监督体系，规范权力行使</w:t>
      </w:r>
    </w:p>
    <w:p w14:paraId="153F0A31">
      <w:pPr>
        <w:pStyle w:val="19"/>
        <w:spacing w:before="142" w:line="229" w:lineRule="auto"/>
        <w:ind w:left="484"/>
      </w:pPr>
      <w:r>
        <w:t>A.②③                                   B.①④</w:t>
      </w:r>
    </w:p>
    <w:p w14:paraId="0AF2ABCD">
      <w:pPr>
        <w:pStyle w:val="19"/>
        <w:spacing w:before="142" w:line="229" w:lineRule="auto"/>
        <w:ind w:left="484"/>
      </w:pPr>
      <w:r>
        <w:t>C.①②                                    D.③④</w:t>
      </w:r>
    </w:p>
    <w:p w14:paraId="61B5E25B">
      <w:pPr>
        <w:pStyle w:val="19"/>
        <w:spacing w:before="142" w:line="229" w:lineRule="auto"/>
        <w:ind w:left="484"/>
      </w:pPr>
      <w:r>
        <w:t>297.扁平化组织结构的主要优点包括（    ）。</w:t>
      </w:r>
    </w:p>
    <w:p w14:paraId="0D8CBCDC">
      <w:pPr>
        <w:pStyle w:val="19"/>
        <w:spacing w:before="142" w:line="229" w:lineRule="auto"/>
        <w:ind w:left="484"/>
      </w:pPr>
      <w:r>
        <w:t>①信息传递渠道短、速度快、失真少 ②管理费用降低 ③上级主管负担较重、精力分散</w:t>
      </w:r>
    </w:p>
    <w:p w14:paraId="46E06B5D">
      <w:pPr>
        <w:pStyle w:val="19"/>
        <w:spacing w:before="142" w:line="229" w:lineRule="auto"/>
        <w:ind w:left="484"/>
      </w:pPr>
      <w:r>
        <w:t>A.①②③                                 B.①②</w:t>
      </w:r>
    </w:p>
    <w:p w14:paraId="21202C99">
      <w:pPr>
        <w:pStyle w:val="19"/>
        <w:spacing w:before="142" w:line="229" w:lineRule="auto"/>
        <w:ind w:left="484"/>
      </w:pPr>
      <w:r>
        <w:t>C.②③                                    D.①③</w:t>
      </w:r>
    </w:p>
    <w:p w14:paraId="3F962CDF">
      <w:pPr>
        <w:pStyle w:val="19"/>
        <w:spacing w:before="142" w:line="229" w:lineRule="auto"/>
        <w:ind w:left="484"/>
      </w:pPr>
      <w:r>
        <w:t>298.马斯洛需求理论属于管理学中行为科学理论。他认为人都潜藏着五种需求，包括生理需求、安全需求、社会需求、尊重需求和自我实现需求。以下属于社会需求的是（    ）。</w:t>
      </w:r>
    </w:p>
    <w:p w14:paraId="73D09F4A">
      <w:pPr>
        <w:pStyle w:val="19"/>
        <w:spacing w:before="142" w:line="229" w:lineRule="auto"/>
        <w:ind w:left="484"/>
      </w:pPr>
      <w:r>
        <w:t>A.基本工资                               B.家人朋友</w:t>
      </w:r>
    </w:p>
    <w:p w14:paraId="63293CCD">
      <w:pPr>
        <w:pStyle w:val="19"/>
        <w:spacing w:before="142" w:line="229" w:lineRule="auto"/>
        <w:ind w:left="484"/>
      </w:pPr>
      <w:r>
        <w:t>C.显赫的职位                             D.工作保证</w:t>
      </w:r>
    </w:p>
    <w:p w14:paraId="045FF456">
      <w:pPr>
        <w:pStyle w:val="19"/>
        <w:spacing w:before="142" w:line="229" w:lineRule="auto"/>
        <w:ind w:left="484"/>
      </w:pPr>
      <w:r>
        <w:t>299.国务院一直以来非常重视环境保护工作，要求各级政府认真执行文件精神，今年农民秋收后焚烧秸秆的现象比往年减少，空气质量得到改善，这体现我国政府职能的是（    ）。</w:t>
      </w:r>
    </w:p>
    <w:p w14:paraId="0590C160">
      <w:pPr>
        <w:pStyle w:val="19"/>
        <w:spacing w:before="142" w:line="229" w:lineRule="auto"/>
        <w:ind w:left="484"/>
      </w:pPr>
      <w:r>
        <w:t>A.保障人民民主，维持社会长治久安         B.经济职能</w:t>
      </w:r>
    </w:p>
    <w:p w14:paraId="07421314">
      <w:pPr>
        <w:pStyle w:val="19"/>
        <w:spacing w:before="142" w:line="229" w:lineRule="auto"/>
        <w:ind w:left="484"/>
      </w:pPr>
      <w:r>
        <w:t>C.文化职能                               D.生态文明建设职能</w:t>
      </w:r>
    </w:p>
    <w:p w14:paraId="13DEB40F">
      <w:pPr>
        <w:pStyle w:val="19"/>
        <w:spacing w:before="142" w:line="229" w:lineRule="auto"/>
        <w:ind w:left="484"/>
      </w:pPr>
      <w:r>
        <w:t>300.在生活中我们通常发现地价越拍越高，房子越涨价越抢，越抢涨价越多。这属于管理学中的（    ）。</w:t>
      </w:r>
    </w:p>
    <w:p w14:paraId="0A1D2A09">
      <w:pPr>
        <w:pStyle w:val="19"/>
        <w:spacing w:before="142" w:line="229" w:lineRule="auto"/>
        <w:ind w:left="484"/>
      </w:pPr>
      <w:r>
        <w:t>A.木桶理论                               B.手表定律</w:t>
      </w:r>
    </w:p>
    <w:p w14:paraId="340B8F74">
      <w:pPr>
        <w:pStyle w:val="19"/>
        <w:spacing w:before="142" w:line="229" w:lineRule="auto"/>
        <w:ind w:left="484"/>
      </w:pPr>
      <w:r>
        <w:t>C.马太效应                               D.零和游戏</w:t>
      </w:r>
    </w:p>
    <w:p w14:paraId="440F5537">
      <w:pPr>
        <w:pStyle w:val="19"/>
        <w:spacing w:before="142" w:line="229" w:lineRule="auto"/>
        <w:ind w:left="484"/>
      </w:pPr>
      <w:r>
        <w:t>301.控制是组织管理的重要职能。下列活动不属于前馈控制的是（    ）。</w:t>
      </w:r>
    </w:p>
    <w:p w14:paraId="5925CE10">
      <w:pPr>
        <w:pStyle w:val="19"/>
        <w:spacing w:before="142" w:line="229" w:lineRule="auto"/>
        <w:ind w:left="484"/>
      </w:pPr>
      <w:r>
        <w:t>A.质检员在车间巡视时，发现员工违规操作，立刻进行制止</w:t>
      </w:r>
    </w:p>
    <w:p w14:paraId="6374001B">
      <w:pPr>
        <w:pStyle w:val="19"/>
        <w:spacing w:before="142" w:line="229" w:lineRule="auto"/>
        <w:ind w:left="484"/>
      </w:pPr>
      <w:r>
        <w:t>B.为了保证药品的质量，对生产中成药的原材料从种植开始进行严格控制</w:t>
      </w:r>
    </w:p>
    <w:p w14:paraId="7748AF81">
      <w:pPr>
        <w:pStyle w:val="19"/>
        <w:spacing w:before="142" w:line="229" w:lineRule="auto"/>
        <w:ind w:left="484"/>
      </w:pPr>
      <w:r>
        <w:t>C.为了防止流感，去医院打流感疫苗</w:t>
      </w:r>
    </w:p>
    <w:p w14:paraId="523C1D25">
      <w:pPr>
        <w:pStyle w:val="19"/>
        <w:spacing w:before="142" w:line="229" w:lineRule="auto"/>
        <w:ind w:left="484"/>
      </w:pPr>
      <w:r>
        <w:t>D.为保证新技术的顺利推广，对员工进行相关培训</w:t>
      </w:r>
    </w:p>
    <w:p w14:paraId="7E7E29DA">
      <w:pPr>
        <w:pStyle w:val="19"/>
        <w:spacing w:before="142" w:line="229" w:lineRule="auto"/>
        <w:ind w:left="484"/>
      </w:pPr>
      <w:r>
        <w:t>302.关于层级制，下列说法错误的是（    ）。</w:t>
      </w:r>
    </w:p>
    <w:p w14:paraId="54325406">
      <w:pPr>
        <w:pStyle w:val="19"/>
        <w:spacing w:before="142" w:line="229" w:lineRule="auto"/>
        <w:ind w:left="484"/>
      </w:pPr>
      <w:r>
        <w:t>A.层级制，又称分级制、直线制或科层制，是指一个组织系统在纵向上由上至下</w:t>
      </w:r>
    </w:p>
    <w:p w14:paraId="55B8C4F8">
      <w:pPr>
        <w:pStyle w:val="19"/>
        <w:spacing w:before="142" w:line="229" w:lineRule="auto"/>
        <w:ind w:left="484"/>
      </w:pPr>
      <w:r>
        <w:t>B.优点是指挥统一，权力集中，层次分明，整齐如一</w:t>
      </w:r>
    </w:p>
    <w:p w14:paraId="56DB7CDE">
      <w:pPr>
        <w:pStyle w:val="19"/>
        <w:spacing w:before="142" w:line="229" w:lineRule="auto"/>
        <w:ind w:left="484"/>
      </w:pPr>
      <w:r>
        <w:t>C.由于这种体制强调掌握与熟悉各方面业务，有利于培养具有统筹安排、综合平衡能力的“通才 ”</w:t>
      </w:r>
    </w:p>
    <w:p w14:paraId="337A8810">
      <w:pPr>
        <w:pStyle w:val="19"/>
        <w:spacing w:before="142" w:line="229" w:lineRule="auto"/>
        <w:ind w:left="484"/>
      </w:pPr>
      <w:r>
        <w:t>D.缺点是专业性强，容易造成机构臃肿，人浮于事</w:t>
      </w:r>
    </w:p>
    <w:p w14:paraId="75C852B6">
      <w:pPr>
        <w:pStyle w:val="19"/>
        <w:spacing w:before="142" w:line="229" w:lineRule="auto"/>
        <w:ind w:left="484"/>
      </w:pPr>
      <w:r>
        <w:t>303.加强和创新社会管理，是维护最广大人民根本利益的必然要求，下列措施不属于创新社会管理方式的是 (    )</w:t>
      </w:r>
    </w:p>
    <w:p w14:paraId="37AFF6DA">
      <w:pPr>
        <w:pStyle w:val="19"/>
        <w:spacing w:before="142" w:line="229" w:lineRule="auto"/>
        <w:ind w:left="484"/>
      </w:pPr>
      <w:r>
        <w:t>A.提高在职教师待遇水平</w:t>
      </w:r>
    </w:p>
    <w:p w14:paraId="1CBE932B">
      <w:pPr>
        <w:pStyle w:val="19"/>
        <w:spacing w:before="142" w:line="229" w:lineRule="auto"/>
        <w:ind w:left="484"/>
      </w:pPr>
      <w:r>
        <w:t>B.社区举办老年大学</w:t>
      </w:r>
    </w:p>
    <w:p w14:paraId="087F2285">
      <w:pPr>
        <w:pStyle w:val="19"/>
        <w:spacing w:before="142" w:line="229" w:lineRule="auto"/>
        <w:ind w:left="484"/>
      </w:pPr>
      <w:r>
        <w:t>C.通过微信公众号向群众提供便民咨询</w:t>
      </w:r>
    </w:p>
    <w:p w14:paraId="7999AE8A">
      <w:pPr>
        <w:pStyle w:val="19"/>
        <w:spacing w:before="142" w:line="229" w:lineRule="auto"/>
        <w:ind w:left="484"/>
      </w:pPr>
      <w:r>
        <w:t>D.提供稳定就业，增加社会福利保障，妥善解决流动人口的社会融入问题</w:t>
      </w:r>
    </w:p>
    <w:p w14:paraId="0B36D567">
      <w:pPr>
        <w:pStyle w:val="19"/>
        <w:spacing w:before="142" w:line="229" w:lineRule="auto"/>
        <w:ind w:left="484"/>
      </w:pPr>
      <w:r>
        <w:t>304.政府公共管理权力既有公共性，又具有 (    )</w:t>
      </w:r>
    </w:p>
    <w:p w14:paraId="6052C486">
      <w:pPr>
        <w:pStyle w:val="19"/>
        <w:spacing w:before="142" w:line="229" w:lineRule="auto"/>
        <w:ind w:left="484"/>
      </w:pPr>
      <w:r>
        <w:t>A. 自利性                                  B.特殊性</w:t>
      </w:r>
    </w:p>
    <w:p w14:paraId="6B1628FE">
      <w:pPr>
        <w:pStyle w:val="19"/>
        <w:spacing w:before="142" w:line="229" w:lineRule="auto"/>
        <w:ind w:left="484"/>
      </w:pPr>
      <w:r>
        <w:t>C. 目的性                                  D.合理性</w:t>
      </w:r>
    </w:p>
    <w:p w14:paraId="463D0E19">
      <w:pPr>
        <w:pStyle w:val="19"/>
        <w:spacing w:before="142" w:line="229" w:lineRule="auto"/>
        <w:ind w:left="484"/>
      </w:pPr>
      <w:r>
        <w:t>305.在管理对象和内容不变的情况下，管理幅度与事务的难易程度成（    ），与管理者的能力及管理手段的先进程度成 (    )</w:t>
      </w:r>
    </w:p>
    <w:p w14:paraId="6ACB5C12">
      <w:pPr>
        <w:pStyle w:val="19"/>
        <w:spacing w:before="142" w:line="229" w:lineRule="auto"/>
        <w:ind w:left="484"/>
      </w:pPr>
      <w:r>
        <w:t>A.正比；反比                             B.正比；反比</w:t>
      </w:r>
    </w:p>
    <w:p w14:paraId="7329BA7F">
      <w:pPr>
        <w:pStyle w:val="19"/>
        <w:spacing w:before="142" w:line="229" w:lineRule="auto"/>
        <w:ind w:left="484"/>
      </w:pPr>
      <w:r>
        <w:t>C.反比；反比                             D.反比；正比</w:t>
      </w:r>
    </w:p>
    <w:p w14:paraId="5F3BBFAD">
      <w:pPr>
        <w:pStyle w:val="19"/>
        <w:spacing w:before="142" w:line="229" w:lineRule="auto"/>
        <w:ind w:left="484"/>
      </w:pPr>
      <w:r>
        <w:t>306.按公共危机的发展速度对公共危机进行分类，其中事件来得快、去得也快，而且问题解决了以后不留后遗症的公共危机是（    ）。</w:t>
      </w:r>
    </w:p>
    <w:p w14:paraId="0F9BEA7A">
      <w:pPr>
        <w:pStyle w:val="19"/>
        <w:spacing w:before="142" w:line="229" w:lineRule="auto"/>
        <w:ind w:left="484"/>
      </w:pPr>
      <w:r>
        <w:t>A.龙卷风型危机                           B.长投影型危机</w:t>
      </w:r>
    </w:p>
    <w:p w14:paraId="292BCB78">
      <w:pPr>
        <w:pStyle w:val="19"/>
        <w:spacing w:before="142" w:line="229" w:lineRule="auto"/>
        <w:ind w:left="484"/>
      </w:pPr>
      <w:r>
        <w:t>C.腹泻型危机                             D.文火型危机</w:t>
      </w:r>
    </w:p>
    <w:p w14:paraId="4188D9EB">
      <w:pPr>
        <w:pStyle w:val="19"/>
        <w:spacing w:before="142" w:line="229" w:lineRule="auto"/>
        <w:ind w:left="484"/>
      </w:pPr>
      <w:r>
        <w:t>307.组织管理人的精神世界中最核心、最本质的是（    ）。</w:t>
      </w:r>
    </w:p>
    <w:p w14:paraId="28BF4A18">
      <w:pPr>
        <w:pStyle w:val="19"/>
        <w:spacing w:before="142" w:line="229" w:lineRule="auto"/>
        <w:ind w:left="484"/>
      </w:pPr>
      <w:r>
        <w:t>A.组织目标                               B.组织文化</w:t>
      </w:r>
    </w:p>
    <w:p w14:paraId="22C50745">
      <w:pPr>
        <w:pStyle w:val="19"/>
        <w:spacing w:before="142" w:line="229" w:lineRule="auto"/>
        <w:ind w:left="484"/>
      </w:pPr>
      <w:r>
        <w:t>C.组织结构                               D.组织行为</w:t>
      </w:r>
    </w:p>
    <w:p w14:paraId="2D1BE616">
      <w:pPr>
        <w:pStyle w:val="19"/>
        <w:spacing w:before="142" w:line="229" w:lineRule="auto"/>
        <w:ind w:left="484"/>
      </w:pPr>
      <w:r>
        <w:t>308.（    ）是我国根本的行政领导制度。</w:t>
      </w:r>
    </w:p>
    <w:p w14:paraId="43A7CE8D">
      <w:pPr>
        <w:pStyle w:val="19"/>
        <w:spacing w:before="142" w:line="229" w:lineRule="auto"/>
        <w:ind w:left="484"/>
      </w:pPr>
      <w:r>
        <w:t>A.党委制                                 B.民族选举制</w:t>
      </w:r>
    </w:p>
    <w:p w14:paraId="47BCDC8C">
      <w:pPr>
        <w:pStyle w:val="19"/>
        <w:spacing w:before="142" w:line="229" w:lineRule="auto"/>
        <w:ind w:left="484"/>
      </w:pPr>
      <w:r>
        <w:t>C.民主集中制                             D.办公会议制</w:t>
      </w:r>
    </w:p>
    <w:p w14:paraId="7D6372EE">
      <w:pPr>
        <w:pStyle w:val="19"/>
        <w:spacing w:before="142" w:line="229" w:lineRule="auto"/>
        <w:ind w:left="484"/>
      </w:pPr>
      <w:r>
        <w:t>309.（    ）是行政管理学的核心问题，也是行政管理的出发点和归宿。</w:t>
      </w:r>
    </w:p>
    <w:p w14:paraId="4A61A4DD">
      <w:pPr>
        <w:pStyle w:val="19"/>
        <w:spacing w:before="142" w:line="229" w:lineRule="auto"/>
        <w:ind w:left="484"/>
      </w:pPr>
      <w:r>
        <w:t>A.行政环境                               B.行政组织</w:t>
      </w:r>
    </w:p>
    <w:p w14:paraId="05B902C3">
      <w:pPr>
        <w:pStyle w:val="19"/>
        <w:spacing w:before="142" w:line="229" w:lineRule="auto"/>
        <w:ind w:left="484"/>
      </w:pPr>
      <w:r>
        <w:t>C.行政效率                               D.科学技术</w:t>
      </w:r>
    </w:p>
    <w:p w14:paraId="61C2DBF5">
      <w:pPr>
        <w:pStyle w:val="19"/>
        <w:spacing w:before="142" w:line="229" w:lineRule="auto"/>
        <w:ind w:left="484"/>
      </w:pPr>
      <w:r>
        <w:t>310.在政府绩效管理中起到决定性作用的是 (    )</w:t>
      </w:r>
    </w:p>
    <w:p w14:paraId="56CC7797">
      <w:pPr>
        <w:pStyle w:val="19"/>
        <w:spacing w:before="142" w:line="229" w:lineRule="auto"/>
        <w:ind w:left="484"/>
      </w:pPr>
      <w:r>
        <w:t>A.实践                                   B.计划</w:t>
      </w:r>
    </w:p>
    <w:p w14:paraId="03098DBF">
      <w:pPr>
        <w:pStyle w:val="19"/>
        <w:spacing w:before="142" w:line="229" w:lineRule="auto"/>
        <w:ind w:left="484"/>
      </w:pPr>
      <w:r>
        <w:t>C.沟通                                    D.领导</w:t>
      </w:r>
    </w:p>
    <w:p w14:paraId="311B1C05">
      <w:pPr>
        <w:pStyle w:val="19"/>
        <w:spacing w:before="142" w:line="229" w:lineRule="auto"/>
        <w:ind w:left="484"/>
      </w:pPr>
      <w:r>
        <w:t>311.乔布斯曾经在苹果公司每年的新品发布会上，都会对最新的产品进行宣传介绍，乔布斯所扮演的角色是 (    )</w:t>
      </w:r>
    </w:p>
    <w:p w14:paraId="348AFCB9">
      <w:pPr>
        <w:pStyle w:val="19"/>
        <w:spacing w:before="142" w:line="229" w:lineRule="auto"/>
        <w:ind w:left="484"/>
      </w:pPr>
      <w:r>
        <w:t>A.人际角色                               B.信息角色</w:t>
      </w:r>
    </w:p>
    <w:p w14:paraId="7951A370">
      <w:pPr>
        <w:pStyle w:val="19"/>
        <w:spacing w:before="142" w:line="229" w:lineRule="auto"/>
        <w:ind w:left="484"/>
      </w:pPr>
      <w:r>
        <w:t>C.决策角色                               D.创新角色</w:t>
      </w:r>
    </w:p>
    <w:p w14:paraId="20B5A31D">
      <w:pPr>
        <w:pStyle w:val="19"/>
        <w:spacing w:before="142" w:line="229" w:lineRule="auto"/>
        <w:ind w:left="484"/>
      </w:pPr>
      <w:r>
        <w:t>312.T 市发布政策，要求近日起全面采取节水措施，对市民生活用水，工农业用水，水资源再利用和水源保护等做出具体规定，这主要表现出公共政策的（    ）功能。</w:t>
      </w:r>
    </w:p>
    <w:p w14:paraId="5095022F">
      <w:pPr>
        <w:pStyle w:val="19"/>
        <w:spacing w:before="142" w:line="229" w:lineRule="auto"/>
        <w:ind w:left="484"/>
      </w:pPr>
      <w:r>
        <w:t>A.调控                                   B.创新</w:t>
      </w:r>
    </w:p>
    <w:p w14:paraId="011BD5B4">
      <w:pPr>
        <w:pStyle w:val="19"/>
        <w:spacing w:before="142" w:line="229" w:lineRule="auto"/>
        <w:ind w:left="484"/>
      </w:pPr>
      <w:r>
        <w:t>C.分配                                    D.导向</w:t>
      </w:r>
    </w:p>
    <w:p w14:paraId="69514BC3">
      <w:pPr>
        <w:pStyle w:val="19"/>
        <w:spacing w:before="142" w:line="229" w:lineRule="auto"/>
        <w:ind w:left="484"/>
      </w:pPr>
      <w:r>
        <w:t xml:space="preserve">313  </w:t>
      </w:r>
      <w:r>
        <w:t xml:space="preserve"> 青岛的“天价虾 ”事件和哈尔滨“天价鱼 ”事件由一件普通消费欺诈案件迅速演变成一场城市形象危机，表明政府公共危机管理过程中应坚持的第一原则是 (    )</w:t>
      </w:r>
    </w:p>
    <w:p w14:paraId="459A3354">
      <w:pPr>
        <w:pStyle w:val="19"/>
        <w:spacing w:before="142" w:line="229" w:lineRule="auto"/>
        <w:ind w:left="484"/>
      </w:pPr>
      <w:r>
        <w:t>A.协同性原则                             B.主体性原则</w:t>
      </w:r>
    </w:p>
    <w:p w14:paraId="7F096B1A">
      <w:pPr>
        <w:pStyle w:val="19"/>
        <w:spacing w:before="142" w:line="229" w:lineRule="auto"/>
        <w:ind w:left="484"/>
      </w:pPr>
      <w:r>
        <w:t>C.时间性原则                             D.科学性原则</w:t>
      </w:r>
    </w:p>
    <w:p w14:paraId="0DEBED6F">
      <w:pPr>
        <w:pStyle w:val="19"/>
        <w:spacing w:before="142" w:line="229" w:lineRule="auto"/>
        <w:ind w:left="484"/>
      </w:pPr>
      <w:r>
        <w:t>314.下列关于事业单位岗位设置管理的说法，错误的是（    ）。</w:t>
      </w:r>
    </w:p>
    <w:p w14:paraId="0FCA1C43">
      <w:pPr>
        <w:pStyle w:val="19"/>
        <w:spacing w:before="142" w:line="229" w:lineRule="auto"/>
        <w:ind w:left="484"/>
      </w:pPr>
      <w:r>
        <w:t>A.国家对事业单位岗位设置实行宏观调控，分级指导，分类管理</w:t>
      </w:r>
    </w:p>
    <w:p w14:paraId="5514FD78">
      <w:pPr>
        <w:pStyle w:val="19"/>
        <w:spacing w:before="142" w:line="229" w:lineRule="auto"/>
        <w:ind w:left="484"/>
      </w:pPr>
      <w:r>
        <w:t>B.事业单位岗位设置应广泛听取职工对岗位设置实施方案的意见</w:t>
      </w:r>
    </w:p>
    <w:p w14:paraId="6F1E6E85">
      <w:pPr>
        <w:pStyle w:val="19"/>
        <w:spacing w:before="142" w:line="229" w:lineRule="auto"/>
        <w:ind w:left="484"/>
      </w:pPr>
      <w:r>
        <w:t>C.管理岗位分为 10 个等级，即一至十级职员岗位</w:t>
      </w:r>
    </w:p>
    <w:p w14:paraId="32511831">
      <w:pPr>
        <w:pStyle w:val="19"/>
        <w:spacing w:before="142" w:line="229" w:lineRule="auto"/>
        <w:ind w:left="484"/>
      </w:pPr>
      <w:r>
        <w:t>D.专业技术一级岗位是国家专设的特级岗位</w:t>
      </w:r>
    </w:p>
    <w:p w14:paraId="7E15314D">
      <w:pPr>
        <w:pStyle w:val="19"/>
        <w:spacing w:before="142" w:line="229" w:lineRule="auto"/>
        <w:ind w:left="484"/>
      </w:pPr>
      <w:r>
        <w:t>315.政府管理运行职能，是指按照管理运行程序划分的政府职能，包括 (    )</w:t>
      </w:r>
    </w:p>
    <w:p w14:paraId="5C052091">
      <w:pPr>
        <w:pStyle w:val="19"/>
        <w:spacing w:before="142" w:line="229" w:lineRule="auto"/>
        <w:ind w:left="484"/>
      </w:pPr>
      <w:r>
        <w:t>A.计划职能                               B.组织职能</w:t>
      </w:r>
    </w:p>
    <w:p w14:paraId="030C16A5">
      <w:pPr>
        <w:pStyle w:val="19"/>
        <w:spacing w:before="142" w:line="229" w:lineRule="auto"/>
        <w:ind w:left="484"/>
      </w:pPr>
      <w:r>
        <w:t>C.领导职能                               D.控制职能</w:t>
      </w:r>
    </w:p>
    <w:p w14:paraId="6F487B35">
      <w:pPr>
        <w:pStyle w:val="19"/>
        <w:spacing w:before="142" w:line="229" w:lineRule="auto"/>
        <w:ind w:left="484"/>
      </w:pPr>
      <w:r>
        <w:t>316.事业单位人员的考核原则不包括（    ）。</w:t>
      </w:r>
    </w:p>
    <w:p w14:paraId="7E081A58">
      <w:pPr>
        <w:pStyle w:val="19"/>
        <w:spacing w:before="142" w:line="229" w:lineRule="auto"/>
        <w:ind w:left="484"/>
      </w:pPr>
      <w:r>
        <w:t>A.客观公正                              B.科学择优</w:t>
      </w:r>
    </w:p>
    <w:p w14:paraId="1A794475">
      <w:pPr>
        <w:pStyle w:val="19"/>
        <w:spacing w:before="142" w:line="229" w:lineRule="auto"/>
        <w:ind w:left="484"/>
      </w:pPr>
      <w:r>
        <w:t>C.注重实绩                              D.民主公开</w:t>
      </w:r>
    </w:p>
    <w:p w14:paraId="3B04E574">
      <w:pPr>
        <w:pStyle w:val="19"/>
        <w:spacing w:before="142" w:line="229" w:lineRule="auto"/>
        <w:ind w:left="484"/>
      </w:pPr>
      <w:r>
        <w:t>317.下列关于我国事业单位人事管理的相关说法，错误的是（    ）。</w:t>
      </w:r>
    </w:p>
    <w:p w14:paraId="38BE1284">
      <w:pPr>
        <w:pStyle w:val="19"/>
        <w:spacing w:before="142" w:line="229" w:lineRule="auto"/>
        <w:ind w:left="484"/>
      </w:pPr>
      <w:r>
        <w:t>A.事业单位岗位应当具有明确的名称、职责任务、工作标准和任职条件</w:t>
      </w:r>
    </w:p>
    <w:p w14:paraId="4309BD6F">
      <w:pPr>
        <w:pStyle w:val="19"/>
        <w:spacing w:before="142" w:line="229" w:lineRule="auto"/>
        <w:ind w:left="484"/>
      </w:pPr>
      <w:r>
        <w:t>B.事业单位内部产生岗位人选，需要竞聘上岗的，无须经历体检程序</w:t>
      </w:r>
    </w:p>
    <w:p w14:paraId="1C3A5B8C">
      <w:pPr>
        <w:pStyle w:val="19"/>
        <w:spacing w:before="142" w:line="229" w:lineRule="auto"/>
        <w:ind w:left="484"/>
      </w:pPr>
      <w:r>
        <w:t>C.事业单位拟订岗位设置方案，应当报人事综合管理部门备案</w:t>
      </w:r>
    </w:p>
    <w:p w14:paraId="7000C7F7">
      <w:pPr>
        <w:pStyle w:val="19"/>
        <w:spacing w:before="142" w:line="229" w:lineRule="auto"/>
        <w:ind w:left="484"/>
      </w:pPr>
      <w:r>
        <w:t>D.年度考核与聘期考核的结果分类相同</w:t>
      </w:r>
    </w:p>
    <w:p w14:paraId="71F20C3D">
      <w:pPr>
        <w:pStyle w:val="19"/>
        <w:spacing w:before="142" w:line="229" w:lineRule="auto"/>
        <w:ind w:left="484"/>
      </w:pPr>
      <w:r>
        <w:t>318.某公司为了方便管理，统一发展方向，在公司发展初期，实行逐级报告制度，管理人员对其直接下属有直接管理权；组织中每一个人只能向一位直接上级报告，据此推测该公司属于（    ）组织结构</w:t>
      </w:r>
    </w:p>
    <w:p w14:paraId="63BAA996">
      <w:pPr>
        <w:pStyle w:val="19"/>
        <w:spacing w:before="142" w:line="229" w:lineRule="auto"/>
        <w:ind w:left="484"/>
      </w:pPr>
      <w:r>
        <w:t>A.直线型                                 B.职能型</w:t>
      </w:r>
    </w:p>
    <w:p w14:paraId="3BC04CC1">
      <w:pPr>
        <w:pStyle w:val="19"/>
        <w:spacing w:before="142" w:line="229" w:lineRule="auto"/>
        <w:ind w:left="484"/>
      </w:pPr>
      <w:r>
        <w:t>C.矩阵型                                 D.事业部制</w:t>
      </w:r>
    </w:p>
    <w:p w14:paraId="12048C9A">
      <w:pPr>
        <w:pStyle w:val="19"/>
        <w:spacing w:before="142" w:line="229" w:lineRule="auto"/>
        <w:ind w:left="484"/>
      </w:pPr>
      <w:r>
        <w:t>319.行政管理运行职能的首要职能是（    ）。</w:t>
      </w:r>
    </w:p>
    <w:p w14:paraId="23BD0146">
      <w:pPr>
        <w:pStyle w:val="19"/>
        <w:spacing w:before="142" w:line="229" w:lineRule="auto"/>
        <w:ind w:left="484"/>
      </w:pPr>
      <w:r>
        <w:t>A.决策职能                         B.组织职能</w:t>
      </w:r>
    </w:p>
    <w:p w14:paraId="10CF2B9E">
      <w:pPr>
        <w:pStyle w:val="19"/>
        <w:spacing w:before="142" w:line="229" w:lineRule="auto"/>
        <w:ind w:left="484"/>
      </w:pPr>
      <w:r>
        <w:t>C.协调职能                         D.控制职能</w:t>
      </w:r>
    </w:p>
    <w:p w14:paraId="1A66E607">
      <w:pPr>
        <w:pStyle w:val="19"/>
        <w:spacing w:before="142" w:line="229" w:lineRule="auto"/>
        <w:ind w:left="484"/>
      </w:pPr>
      <w:r>
        <w:t>320.内蒙古自治区的盟行政公署属于（    ）。</w:t>
      </w:r>
    </w:p>
    <w:p w14:paraId="3E383D32">
      <w:pPr>
        <w:pStyle w:val="19"/>
        <w:spacing w:before="142" w:line="229" w:lineRule="auto"/>
        <w:ind w:left="484"/>
      </w:pPr>
      <w:r>
        <w:t>A.执行机构                         B.领导机构</w:t>
      </w:r>
    </w:p>
    <w:p w14:paraId="4436BB40">
      <w:pPr>
        <w:pStyle w:val="19"/>
        <w:spacing w:before="142" w:line="229" w:lineRule="auto"/>
        <w:ind w:left="484"/>
      </w:pPr>
      <w:r>
        <w:t>C.辅助机构                         D.派出机构</w:t>
      </w:r>
    </w:p>
    <w:p w14:paraId="0F80715C">
      <w:pPr>
        <w:pStyle w:val="19"/>
        <w:spacing w:before="142" w:line="229" w:lineRule="auto"/>
        <w:ind w:left="484"/>
      </w:pPr>
      <w:r>
        <w:t>321.在每种备选方案结果出现具有不确定性且每种结果出现的概率无法知晓的情况下，做出的行政决策是</w:t>
      </w:r>
    </w:p>
    <w:p w14:paraId="7B77DF8D">
      <w:pPr>
        <w:pStyle w:val="19"/>
        <w:spacing w:before="142" w:line="229" w:lineRule="auto"/>
        <w:ind w:left="484"/>
      </w:pPr>
      <w:r>
        <w:t>(    )</w:t>
      </w:r>
    </w:p>
    <w:p w14:paraId="2BDC1AD7">
      <w:pPr>
        <w:pStyle w:val="19"/>
        <w:spacing w:before="142" w:line="229" w:lineRule="auto"/>
        <w:ind w:left="484"/>
      </w:pPr>
      <w:r>
        <w:t>A.程序型决策                      B.风险型决策</w:t>
      </w:r>
    </w:p>
    <w:p w14:paraId="11469DB2">
      <w:pPr>
        <w:pStyle w:val="19"/>
        <w:spacing w:before="142" w:line="229" w:lineRule="auto"/>
        <w:ind w:left="484"/>
      </w:pPr>
      <w:r>
        <w:t>C.不确定型决策                    D.非程序型决策</w:t>
      </w:r>
    </w:p>
    <w:p w14:paraId="6584C3A5">
      <w:pPr>
        <w:pStyle w:val="19"/>
        <w:spacing w:before="142" w:line="229" w:lineRule="auto"/>
        <w:ind w:left="484"/>
      </w:pPr>
      <w:r>
        <w:t>322.在管理的职能中，对组织未来活动进行的预先筹划和安排是 (    )</w:t>
      </w:r>
    </w:p>
    <w:p w14:paraId="0203DBCC">
      <w:pPr>
        <w:pStyle w:val="19"/>
        <w:spacing w:before="142" w:line="229" w:lineRule="auto"/>
        <w:ind w:left="484"/>
      </w:pPr>
      <w:r>
        <w:t>A.计划职能                        B.组织职能</w:t>
      </w:r>
    </w:p>
    <w:p w14:paraId="553FFAD4">
      <w:pPr>
        <w:pStyle w:val="19"/>
        <w:spacing w:before="142" w:line="229" w:lineRule="auto"/>
        <w:ind w:left="484"/>
      </w:pPr>
      <w:r>
        <w:t>C.领导职能                        D.控制职能</w:t>
      </w:r>
    </w:p>
    <w:p w14:paraId="2A1A63C4">
      <w:pPr>
        <w:pStyle w:val="19"/>
        <w:spacing w:before="142" w:line="229" w:lineRule="auto"/>
        <w:ind w:left="484"/>
      </w:pPr>
      <w:r>
        <w:t>323.行政管理活动的根本原则是（    ）。</w:t>
      </w:r>
    </w:p>
    <w:p w14:paraId="24FA52DB">
      <w:pPr>
        <w:pStyle w:val="19"/>
        <w:spacing w:before="142" w:line="229" w:lineRule="auto"/>
        <w:ind w:left="484"/>
      </w:pPr>
      <w:r>
        <w:t>A.政治管理                         B.执行管理</w:t>
      </w:r>
    </w:p>
    <w:p w14:paraId="1ECC6B6B">
      <w:pPr>
        <w:pStyle w:val="19"/>
        <w:spacing w:before="142" w:line="229" w:lineRule="auto"/>
        <w:ind w:left="484"/>
      </w:pPr>
      <w:r>
        <w:t>C.依法管理                         D.普遍管理</w:t>
      </w:r>
    </w:p>
    <w:p w14:paraId="532B317F">
      <w:pPr>
        <w:pStyle w:val="19"/>
        <w:spacing w:before="142" w:line="229" w:lineRule="auto"/>
        <w:ind w:left="484"/>
      </w:pPr>
      <w:r>
        <w:t>324.公共危机管理的首要目标是，在紧急情况下建立秩序，稳定公众，维持社会经济系统的正常运作。公共危机管理的第一原则是（    ）。</w:t>
      </w:r>
    </w:p>
    <w:p w14:paraId="37AB4ADE">
      <w:pPr>
        <w:pStyle w:val="19"/>
        <w:spacing w:before="142" w:line="229" w:lineRule="auto"/>
        <w:ind w:left="484"/>
      </w:pPr>
      <w:r>
        <w:t>A.科学性原则                      B.协同性原则</w:t>
      </w:r>
    </w:p>
    <w:p w14:paraId="7944541E">
      <w:pPr>
        <w:pStyle w:val="19"/>
        <w:spacing w:before="142" w:line="229" w:lineRule="auto"/>
        <w:ind w:left="484"/>
      </w:pPr>
      <w:r>
        <w:t>C.效率性原则                      D.时间性原则</w:t>
      </w:r>
    </w:p>
    <w:p w14:paraId="06F10830">
      <w:pPr>
        <w:pStyle w:val="19"/>
        <w:spacing w:before="142" w:line="229" w:lineRule="auto"/>
        <w:ind w:left="484"/>
      </w:pPr>
      <w:r>
        <w:t>325.（    ）属于维护社会基本公平的基础，通常发挥着社会矛盾的“缓冲器 ”作用。</w:t>
      </w:r>
    </w:p>
    <w:p w14:paraId="7FBEDDC4">
      <w:pPr>
        <w:pStyle w:val="19"/>
        <w:spacing w:before="142" w:line="229" w:lineRule="auto"/>
        <w:ind w:left="484"/>
      </w:pPr>
      <w:r>
        <w:t>A.公共行政                        B.公共政策</w:t>
      </w:r>
    </w:p>
    <w:p w14:paraId="338C9612">
      <w:pPr>
        <w:pStyle w:val="19"/>
        <w:spacing w:before="142" w:line="229" w:lineRule="auto"/>
        <w:ind w:left="484"/>
      </w:pPr>
      <w:r>
        <w:t>C.公共服务                        D.公共财政</w:t>
      </w:r>
    </w:p>
    <w:p w14:paraId="39A92DB3">
      <w:pPr>
        <w:pStyle w:val="19"/>
        <w:spacing w:before="142" w:line="229" w:lineRule="auto"/>
        <w:ind w:left="484"/>
      </w:pPr>
      <w:r>
        <w:t>326.某地大学食堂普遍涨价，当地政府对各大学下达调控菜价的指令，这体现了行政执行的（    ）。</w:t>
      </w:r>
    </w:p>
    <w:p w14:paraId="0B8BEB1D">
      <w:pPr>
        <w:pStyle w:val="19"/>
        <w:spacing w:before="142" w:line="229" w:lineRule="auto"/>
        <w:ind w:left="484"/>
      </w:pPr>
      <w:r>
        <w:t>A.法律手段                        B.行政手段</w:t>
      </w:r>
    </w:p>
    <w:p w14:paraId="420377B3">
      <w:pPr>
        <w:pStyle w:val="19"/>
        <w:spacing w:before="142" w:line="229" w:lineRule="auto"/>
        <w:ind w:left="484"/>
      </w:pPr>
      <w:r>
        <w:t>C.经济手段                        D.思想教育手段</w:t>
      </w:r>
    </w:p>
    <w:p w14:paraId="7D11019A">
      <w:pPr>
        <w:pStyle w:val="19"/>
        <w:spacing w:before="142" w:line="229" w:lineRule="auto"/>
        <w:ind w:left="484"/>
      </w:pPr>
      <w:r>
        <w:t>327.政府预算中的各项财政收支必须依据其性质，分门别类地清楚列出，以便公众阅读和研究其内容。这体现了政府预算原则中的（    ）。</w:t>
      </w:r>
    </w:p>
    <w:p w14:paraId="708212C1">
      <w:pPr>
        <w:pStyle w:val="19"/>
        <w:spacing w:before="142" w:line="229" w:lineRule="auto"/>
        <w:ind w:left="484"/>
      </w:pPr>
      <w:r>
        <w:t>A.完整性原则                            B.年度性原则</w:t>
      </w:r>
    </w:p>
    <w:p w14:paraId="6A445302">
      <w:pPr>
        <w:pStyle w:val="19"/>
        <w:spacing w:before="142" w:line="229" w:lineRule="auto"/>
        <w:ind w:left="484"/>
      </w:pPr>
      <w:r>
        <w:t>C.明确性原则                            D.公开性原则</w:t>
      </w:r>
    </w:p>
    <w:p w14:paraId="1C06DCA2">
      <w:pPr>
        <w:pStyle w:val="19"/>
        <w:spacing w:before="142" w:line="229" w:lineRule="auto"/>
        <w:ind w:left="484"/>
      </w:pPr>
      <w:r>
        <w:t>328.人民网主办的干群互动平台《地方领导留言板》升级更名为《领导留言板》，正式开放部委领导留言板功能。截至 2019 年 9 月，各级领导干部通过这一平台回应网民诉求达 120 万项，各地书记、省长及 2500多位市县“一把手 ”均通过该平台公开回复网民留言。这反映了我国（    ） 日趋走向成熟。</w:t>
      </w:r>
    </w:p>
    <w:p w14:paraId="21A3B73F">
      <w:pPr>
        <w:pStyle w:val="19"/>
        <w:spacing w:before="142" w:line="229" w:lineRule="auto"/>
        <w:ind w:left="484"/>
      </w:pPr>
      <w:r>
        <w:t>A.经济行政环境                          B.文化行政环境</w:t>
      </w:r>
    </w:p>
    <w:p w14:paraId="19A953C7">
      <w:pPr>
        <w:pStyle w:val="19"/>
        <w:spacing w:before="142" w:line="229" w:lineRule="auto"/>
        <w:ind w:left="484"/>
      </w:pPr>
      <w:r>
        <w:t>C.网络行政环境                          D.政治行政环境</w:t>
      </w:r>
    </w:p>
    <w:p w14:paraId="51E946D5">
      <w:pPr>
        <w:pStyle w:val="19"/>
        <w:spacing w:before="142" w:line="229" w:lineRule="auto"/>
        <w:ind w:left="484"/>
      </w:pPr>
      <w:r>
        <w:t>329.行政领导者需要充分了解被领导者的个性特点、品德、素质以及知识结构等，并能够根据实际工作需要，从“事 ”出发，实现“才尽其用 ”。这反映了行政领导者的（    ）。</w:t>
      </w:r>
    </w:p>
    <w:p w14:paraId="2A36995D">
      <w:pPr>
        <w:pStyle w:val="19"/>
        <w:spacing w:before="142" w:line="229" w:lineRule="auto"/>
        <w:ind w:left="484"/>
      </w:pPr>
      <w:r>
        <w:t>A.用人艺术                              B.运时艺术</w:t>
      </w:r>
    </w:p>
    <w:p w14:paraId="6A05C7B4">
      <w:pPr>
        <w:pStyle w:val="19"/>
        <w:spacing w:before="142" w:line="229" w:lineRule="auto"/>
        <w:ind w:left="484"/>
      </w:pPr>
      <w:r>
        <w:t>C.语言艺术                              D.用权艺术</w:t>
      </w:r>
    </w:p>
    <w:p w14:paraId="1E65E4FC">
      <w:pPr>
        <w:pStyle w:val="19"/>
        <w:spacing w:before="142" w:line="229" w:lineRule="auto"/>
        <w:ind w:left="484"/>
      </w:pPr>
      <w:r>
        <w:t>330.企业采取“人无我有，人优我新 ”，打造独特的产品竞争战略，这种竞争战略属于（    ）战略。</w:t>
      </w:r>
    </w:p>
    <w:p w14:paraId="7A7C2DA3">
      <w:pPr>
        <w:pStyle w:val="19"/>
        <w:spacing w:before="142" w:line="229" w:lineRule="auto"/>
        <w:ind w:left="484"/>
      </w:pPr>
      <w:r>
        <w:t>A.差别化                                 B.成本领先</w:t>
      </w:r>
    </w:p>
    <w:p w14:paraId="30A47393">
      <w:pPr>
        <w:pStyle w:val="19"/>
        <w:spacing w:before="142" w:line="229" w:lineRule="auto"/>
        <w:ind w:left="484"/>
      </w:pPr>
      <w:r>
        <w:t>C.专一化                                 D.多元化</w:t>
      </w:r>
    </w:p>
    <w:p w14:paraId="471D1480">
      <w:pPr>
        <w:pStyle w:val="19"/>
        <w:spacing w:before="142" w:line="229" w:lineRule="auto"/>
        <w:ind w:left="484"/>
      </w:pPr>
      <w:r>
        <w:t>331.飞轮效应是指为使静止的飞轮转动起来，一开始必须花大力气，一圈一圈反复推动，当到达某一临界点后，飞轮的重力和冲力会成为助力的一部分，下列造句中支持这一理论的是（    )</w:t>
      </w:r>
    </w:p>
    <w:p w14:paraId="2988BFE7">
      <w:pPr>
        <w:pStyle w:val="19"/>
        <w:spacing w:before="142" w:line="229" w:lineRule="auto"/>
        <w:ind w:left="484"/>
      </w:pPr>
      <w:r>
        <w:t>A.扉不有初，鲜克有终                     B.万事开头难，只要有登攀</w:t>
      </w:r>
    </w:p>
    <w:p w14:paraId="4C661256">
      <w:pPr>
        <w:pStyle w:val="19"/>
        <w:spacing w:before="142" w:line="229" w:lineRule="auto"/>
        <w:ind w:left="484"/>
      </w:pPr>
      <w:r>
        <w:t>C.高山仰止，景行行止                     D.不塞不流，不止不行</w:t>
      </w:r>
    </w:p>
    <w:p w14:paraId="14924E87">
      <w:pPr>
        <w:pStyle w:val="19"/>
        <w:spacing w:before="142" w:line="229" w:lineRule="auto"/>
        <w:ind w:left="484"/>
      </w:pPr>
      <w:r>
        <w:t>332.管理学意义的组织中有四个重要概念，其中对应正确的是（    )</w:t>
      </w:r>
    </w:p>
    <w:p w14:paraId="1D896EF4">
      <w:pPr>
        <w:pStyle w:val="19"/>
        <w:spacing w:before="142" w:line="229" w:lineRule="auto"/>
        <w:ind w:left="484"/>
      </w:pPr>
      <w:r>
        <w:t>A.职权——指某项职位应该完成某项任务的责任关系</w:t>
      </w:r>
    </w:p>
    <w:p w14:paraId="215757C9">
      <w:pPr>
        <w:pStyle w:val="19"/>
        <w:spacing w:before="142" w:line="229" w:lineRule="auto"/>
        <w:ind w:left="484"/>
      </w:pPr>
      <w:r>
        <w:t>B.职责——反映组织内各机构、岗位上下左右相互关系</w:t>
      </w:r>
    </w:p>
    <w:p w14:paraId="633AE8F3">
      <w:pPr>
        <w:pStyle w:val="19"/>
        <w:spacing w:before="142" w:line="229" w:lineRule="auto"/>
        <w:ind w:left="484"/>
      </w:pPr>
      <w:r>
        <w:t>C.负责——反映上下级之间的一种关系</w:t>
      </w:r>
    </w:p>
    <w:p w14:paraId="6626C829">
      <w:pPr>
        <w:pStyle w:val="19"/>
        <w:spacing w:before="142" w:line="229" w:lineRule="auto"/>
        <w:ind w:left="484"/>
      </w:pPr>
      <w:r>
        <w:t>D.组织系统——指经由一定的正式程序并赋予某项职位的一种权力</w:t>
      </w:r>
    </w:p>
    <w:p w14:paraId="4F33952B">
      <w:pPr>
        <w:pStyle w:val="19"/>
        <w:spacing w:before="142" w:line="229" w:lineRule="auto"/>
        <w:ind w:left="484"/>
      </w:pPr>
      <w:r>
        <w:t>333.小张是某事业单位工作人员，在工作中被核实有一定的违法违纪行为。给予小张处分，应当（    ）。</w:t>
      </w:r>
    </w:p>
    <w:p w14:paraId="7419CF6A">
      <w:pPr>
        <w:pStyle w:val="19"/>
        <w:spacing w:before="142" w:line="229" w:lineRule="auto"/>
        <w:ind w:left="484"/>
      </w:pPr>
      <w:r>
        <w:t>①事实清楚                             ②证据确凿</w:t>
      </w:r>
    </w:p>
    <w:p w14:paraId="68011AF3">
      <w:pPr>
        <w:pStyle w:val="19"/>
        <w:spacing w:before="142" w:line="229" w:lineRule="auto"/>
        <w:ind w:left="484"/>
      </w:pPr>
      <w:r>
        <w:t>③匿名投票                             ④处理恰当</w:t>
      </w:r>
    </w:p>
    <w:p w14:paraId="7E3DB670">
      <w:pPr>
        <w:pStyle w:val="19"/>
        <w:spacing w:before="142" w:line="229" w:lineRule="auto"/>
        <w:ind w:left="484"/>
      </w:pPr>
      <w:r>
        <w:t>⑤程序合法                             ⑥手续完备</w:t>
      </w:r>
    </w:p>
    <w:p w14:paraId="76B32D44">
      <w:pPr>
        <w:pStyle w:val="19"/>
        <w:spacing w:before="142" w:line="229" w:lineRule="auto"/>
        <w:ind w:left="484"/>
      </w:pPr>
      <w:r>
        <w:t>⑦定性准确</w:t>
      </w:r>
    </w:p>
    <w:p w14:paraId="3DE806AE">
      <w:pPr>
        <w:pStyle w:val="19"/>
        <w:spacing w:before="142" w:line="229" w:lineRule="auto"/>
        <w:ind w:left="484"/>
      </w:pPr>
      <w:r>
        <w:t>A.②③④⑤⑥⑦                          B.①②④⑤⑥⑦</w:t>
      </w:r>
    </w:p>
    <w:p w14:paraId="1431E2BC">
      <w:pPr>
        <w:pStyle w:val="19"/>
        <w:spacing w:before="142" w:line="229" w:lineRule="auto"/>
        <w:ind w:left="484"/>
      </w:pPr>
      <w:r>
        <w:t>C.①②③⑤⑥⑦                          D.①②③④⑤⑦</w:t>
      </w:r>
    </w:p>
    <w:p w14:paraId="760DC89C">
      <w:pPr>
        <w:pStyle w:val="19"/>
        <w:spacing w:before="142" w:line="229" w:lineRule="auto"/>
        <w:ind w:left="484"/>
      </w:pPr>
      <w:r>
        <w:t>334.下列不属于事业单位工作人员严重违反社会公德的行为的是（    ）。</w:t>
      </w:r>
    </w:p>
    <w:p w14:paraId="2E8230B6">
      <w:pPr>
        <w:pStyle w:val="19"/>
        <w:spacing w:before="142" w:line="229" w:lineRule="auto"/>
        <w:ind w:left="484"/>
      </w:pPr>
      <w:r>
        <w:t>A.违反规定超计划生育的</w:t>
      </w:r>
    </w:p>
    <w:p w14:paraId="5992D585">
      <w:pPr>
        <w:pStyle w:val="19"/>
        <w:spacing w:before="142" w:line="229" w:lineRule="auto"/>
        <w:ind w:left="484"/>
      </w:pPr>
      <w:r>
        <w:t>B.包养情人的</w:t>
      </w:r>
    </w:p>
    <w:p w14:paraId="018E409B">
      <w:pPr>
        <w:pStyle w:val="19"/>
        <w:spacing w:before="142" w:line="229" w:lineRule="auto"/>
        <w:ind w:left="484"/>
      </w:pPr>
      <w:r>
        <w:t>C.虐待、遗弃家庭成员的</w:t>
      </w:r>
    </w:p>
    <w:p w14:paraId="201005EF">
      <w:pPr>
        <w:pStyle w:val="19"/>
        <w:spacing w:before="142" w:line="229" w:lineRule="auto"/>
        <w:ind w:left="484"/>
      </w:pPr>
      <w:r>
        <w:t>D.泄露因工作掌握的内幕信息，造成不良后果的</w:t>
      </w:r>
    </w:p>
    <w:p w14:paraId="0A07F90F">
      <w:pPr>
        <w:pStyle w:val="19"/>
        <w:spacing w:before="142" w:line="229" w:lineRule="auto"/>
        <w:ind w:left="484"/>
      </w:pPr>
      <w:r>
        <w:t>335.我国政府机构与立法机构的关系是（    ）。</w:t>
      </w:r>
    </w:p>
    <w:p w14:paraId="6C6EC901">
      <w:pPr>
        <w:pStyle w:val="19"/>
        <w:spacing w:before="142" w:line="229" w:lineRule="auto"/>
        <w:ind w:left="484"/>
      </w:pPr>
      <w:r>
        <w:t>A.并行关系                        B.平等关系</w:t>
      </w:r>
    </w:p>
    <w:p w14:paraId="5F0582C5">
      <w:pPr>
        <w:pStyle w:val="19"/>
        <w:spacing w:before="142" w:line="229" w:lineRule="auto"/>
        <w:ind w:left="484"/>
      </w:pPr>
      <w:r>
        <w:t>C.从属关系                        D.业务关系</w:t>
      </w:r>
    </w:p>
    <w:p w14:paraId="6CE277A6">
      <w:pPr>
        <w:pStyle w:val="19"/>
        <w:spacing w:before="142" w:line="229" w:lineRule="auto"/>
        <w:ind w:left="484"/>
      </w:pPr>
      <w:r>
        <w:t>335.【答案】C。解析：我国的一切权力属于人民，人民行使权力的机关是人民代表大会。各级政府都由各级人民代表大会产生，受它监督，对它负责。因此，它们是从属关系。故本题选 C。</w:t>
      </w:r>
    </w:p>
    <w:p w14:paraId="26B82179">
      <w:pPr>
        <w:pStyle w:val="19"/>
        <w:spacing w:before="142" w:line="229" w:lineRule="auto"/>
        <w:ind w:left="484"/>
      </w:pPr>
      <w:r>
        <w:t>336.员工生日聚会，工会组织的文娱、走访等活动，属于（    ）管理</w:t>
      </w:r>
    </w:p>
    <w:p w14:paraId="56517FF2">
      <w:pPr>
        <w:pStyle w:val="19"/>
        <w:spacing w:before="142" w:line="229" w:lineRule="auto"/>
        <w:ind w:left="484"/>
      </w:pPr>
      <w:r>
        <w:t>A.横向沟通                        B.非正式沟通</w:t>
      </w:r>
    </w:p>
    <w:p w14:paraId="770A701E">
      <w:pPr>
        <w:pStyle w:val="19"/>
        <w:spacing w:before="142" w:line="229" w:lineRule="auto"/>
        <w:ind w:left="484"/>
      </w:pPr>
      <w:r>
        <w:t>C.正式沟通                        D.环式沟通</w:t>
      </w:r>
    </w:p>
    <w:p w14:paraId="66E81E87">
      <w:pPr>
        <w:pStyle w:val="19"/>
        <w:spacing w:before="142" w:line="229" w:lineRule="auto"/>
        <w:ind w:left="484"/>
      </w:pPr>
      <w:r>
        <w:t>337.政府的管理具有典型的合法性和（    ）。</w:t>
      </w:r>
    </w:p>
    <w:p w14:paraId="780EF732">
      <w:pPr>
        <w:pStyle w:val="19"/>
        <w:spacing w:before="142" w:line="229" w:lineRule="auto"/>
        <w:ind w:left="484"/>
      </w:pPr>
      <w:r>
        <w:t>A.权威性                          B.合理性</w:t>
      </w:r>
    </w:p>
    <w:p w14:paraId="23A0F7F0">
      <w:pPr>
        <w:pStyle w:val="19"/>
        <w:spacing w:before="142" w:line="229" w:lineRule="auto"/>
        <w:ind w:left="484"/>
      </w:pPr>
      <w:r>
        <w:t>C.强制性                          D.政治性</w:t>
      </w:r>
    </w:p>
    <w:p w14:paraId="61A56885">
      <w:pPr>
        <w:pStyle w:val="19"/>
        <w:spacing w:before="142" w:line="229" w:lineRule="auto"/>
        <w:ind w:left="484"/>
      </w:pPr>
      <w:r>
        <w:t>A.满足社会公共需求</w:t>
      </w:r>
    </w:p>
    <w:p w14:paraId="35E84DCA">
      <w:pPr>
        <w:pStyle w:val="19"/>
        <w:spacing w:before="142" w:line="229" w:lineRule="auto"/>
        <w:ind w:left="484"/>
      </w:pPr>
      <w:r>
        <w:t>B.弥补市场失灵</w:t>
      </w:r>
    </w:p>
    <w:p w14:paraId="305B6750">
      <w:pPr>
        <w:pStyle w:val="19"/>
        <w:spacing w:before="142" w:line="229" w:lineRule="auto"/>
        <w:ind w:left="484"/>
      </w:pPr>
      <w:r>
        <w:t>C.增加政府收入</w:t>
      </w:r>
    </w:p>
    <w:p w14:paraId="5D76EDD7">
      <w:pPr>
        <w:pStyle w:val="19"/>
        <w:spacing w:before="142" w:line="229" w:lineRule="auto"/>
        <w:ind w:left="484"/>
      </w:pPr>
      <w:r>
        <w:t>D.调控国民经济运行</w:t>
      </w:r>
    </w:p>
    <w:p w14:paraId="063729CC">
      <w:pPr>
        <w:pStyle w:val="19"/>
        <w:spacing w:before="142" w:line="229" w:lineRule="auto"/>
        <w:ind w:left="484"/>
      </w:pPr>
      <w:r>
        <w:t>339.社会保障是通过（    ）所形成的一种分配关系。</w:t>
      </w:r>
    </w:p>
    <w:p w14:paraId="10879592">
      <w:pPr>
        <w:pStyle w:val="19"/>
        <w:spacing w:before="142" w:line="229" w:lineRule="auto"/>
        <w:ind w:left="484"/>
      </w:pPr>
      <w:r>
        <w:t>A.社会捐助</w:t>
      </w:r>
    </w:p>
    <w:p w14:paraId="2830D7E8">
      <w:pPr>
        <w:pStyle w:val="19"/>
        <w:spacing w:before="142" w:line="229" w:lineRule="auto"/>
        <w:ind w:left="484"/>
      </w:pPr>
      <w:r>
        <w:t>B.社会成员互助</w:t>
      </w:r>
    </w:p>
    <w:p w14:paraId="31D9AB13">
      <w:pPr>
        <w:pStyle w:val="19"/>
        <w:spacing w:before="142" w:line="229" w:lineRule="auto"/>
        <w:ind w:left="484"/>
      </w:pPr>
      <w:r>
        <w:t>C.国民收入再分配</w:t>
      </w:r>
    </w:p>
    <w:p w14:paraId="24E42FA8">
      <w:pPr>
        <w:pStyle w:val="19"/>
        <w:spacing w:before="142" w:line="229" w:lineRule="auto"/>
        <w:ind w:left="484"/>
      </w:pPr>
      <w:r>
        <w:t>D.国民收入初次分配</w:t>
      </w:r>
    </w:p>
    <w:p w14:paraId="2A43A684">
      <w:pPr>
        <w:pStyle w:val="19"/>
        <w:spacing w:before="142" w:line="229" w:lineRule="auto"/>
        <w:ind w:left="484"/>
      </w:pPr>
      <w:r>
        <w:t>340.政府干预经济生活的基本手段是（    ）。</w:t>
      </w:r>
    </w:p>
    <w:p w14:paraId="50F65831">
      <w:pPr>
        <w:pStyle w:val="19"/>
        <w:spacing w:before="142" w:line="229" w:lineRule="auto"/>
        <w:ind w:left="484"/>
      </w:pPr>
      <w:r>
        <w:t>A.制定实施政策</w:t>
      </w:r>
    </w:p>
    <w:p w14:paraId="30CD3662">
      <w:pPr>
        <w:pStyle w:val="19"/>
        <w:spacing w:before="142" w:line="229" w:lineRule="auto"/>
        <w:ind w:left="484"/>
      </w:pPr>
      <w:r>
        <w:t>B.参与社会竞争</w:t>
      </w:r>
    </w:p>
    <w:p w14:paraId="3B271CD1">
      <w:pPr>
        <w:pStyle w:val="19"/>
        <w:spacing w:before="142" w:line="229" w:lineRule="auto"/>
        <w:ind w:left="484"/>
      </w:pPr>
      <w:r>
        <w:t>C.施行计划经济</w:t>
      </w:r>
    </w:p>
    <w:p w14:paraId="1BFA3ECA">
      <w:pPr>
        <w:pStyle w:val="19"/>
        <w:spacing w:before="142" w:line="229" w:lineRule="auto"/>
        <w:ind w:left="484"/>
      </w:pPr>
      <w:r>
        <w:t>D.进行公私合营</w:t>
      </w:r>
    </w:p>
    <w:p w14:paraId="172F889E">
      <w:pPr>
        <w:pStyle w:val="19"/>
        <w:spacing w:before="142" w:line="229" w:lineRule="auto"/>
        <w:ind w:left="484"/>
      </w:pPr>
      <w:r>
        <w:t>341.对于大多数高科技公司而言，寻找、培训和留住优秀员工对企业的长远发展影响重大。根据双因素理论，公司最佳的激励方式是（    ）。</w:t>
      </w:r>
    </w:p>
    <w:p w14:paraId="7790BD62">
      <w:pPr>
        <w:pStyle w:val="19"/>
        <w:spacing w:before="142" w:line="229" w:lineRule="auto"/>
        <w:ind w:left="484"/>
      </w:pPr>
      <w:r>
        <w:t>A.提供诱人的薪水和福利</w:t>
      </w:r>
    </w:p>
    <w:p w14:paraId="5C6FDC75">
      <w:pPr>
        <w:pStyle w:val="19"/>
        <w:spacing w:before="142" w:line="229" w:lineRule="auto"/>
        <w:ind w:left="484"/>
      </w:pPr>
      <w:r>
        <w:t>B.提供具有挑战性的工作</w:t>
      </w:r>
    </w:p>
    <w:p w14:paraId="55671067">
      <w:pPr>
        <w:pStyle w:val="19"/>
        <w:spacing w:before="142" w:line="229" w:lineRule="auto"/>
        <w:ind w:left="484"/>
      </w:pPr>
      <w:r>
        <w:t>C.提供舒适的工作环境</w:t>
      </w:r>
    </w:p>
    <w:p w14:paraId="27B0FA74">
      <w:pPr>
        <w:pStyle w:val="19"/>
        <w:spacing w:before="142" w:line="229" w:lineRule="auto"/>
        <w:ind w:left="484"/>
      </w:pPr>
      <w:r>
        <w:t>D.具有宽松灵活的规章制度</w:t>
      </w:r>
    </w:p>
    <w:p w14:paraId="5B702F34">
      <w:pPr>
        <w:pStyle w:val="19"/>
        <w:spacing w:before="142" w:line="229" w:lineRule="auto"/>
        <w:ind w:left="484"/>
      </w:pPr>
      <w:r>
        <w:t>342.行政管理活动的实施主体主要是（    ）。</w:t>
      </w:r>
    </w:p>
    <w:p w14:paraId="598D0675">
      <w:pPr>
        <w:pStyle w:val="19"/>
        <w:spacing w:before="142" w:line="229" w:lineRule="auto"/>
        <w:ind w:left="484"/>
      </w:pPr>
      <w:r>
        <w:t>A.执政党</w:t>
      </w:r>
    </w:p>
    <w:p w14:paraId="0C05B08A">
      <w:pPr>
        <w:pStyle w:val="19"/>
        <w:spacing w:before="142" w:line="229" w:lineRule="auto"/>
        <w:ind w:left="484"/>
      </w:pPr>
      <w:r>
        <w:t>B.司法机关</w:t>
      </w:r>
    </w:p>
    <w:p w14:paraId="5C7B54E6">
      <w:pPr>
        <w:pStyle w:val="19"/>
        <w:spacing w:before="142" w:line="229" w:lineRule="auto"/>
        <w:ind w:left="484"/>
      </w:pPr>
      <w:r>
        <w:t>C.国家权力机关</w:t>
      </w:r>
    </w:p>
    <w:p w14:paraId="04FA21BF">
      <w:pPr>
        <w:pStyle w:val="19"/>
        <w:spacing w:before="142" w:line="229" w:lineRule="auto"/>
        <w:ind w:left="484"/>
      </w:pPr>
      <w:r>
        <w:t>D.政府</w:t>
      </w:r>
    </w:p>
    <w:p w14:paraId="625EDB78">
      <w:pPr>
        <w:pStyle w:val="19"/>
        <w:spacing w:before="142" w:line="229" w:lineRule="auto"/>
        <w:ind w:left="484"/>
      </w:pPr>
      <w:r>
        <w:t>343.对于当前各种管理现象，某公司一位老处长感慨地说： “有的人拥有磨盘大的权力，却捡不起一粒芝麻；而有的人仅有芝麻大的权力，却能推动磨盘。 ”这反映的情况是（    ）。</w:t>
      </w:r>
    </w:p>
    <w:p w14:paraId="7D650D39">
      <w:pPr>
        <w:pStyle w:val="19"/>
        <w:spacing w:before="142" w:line="229" w:lineRule="auto"/>
        <w:ind w:left="484"/>
      </w:pPr>
      <w:r>
        <w:t>A.个人性权力产生的影响力有时会大于职务权力产生的影响力</w:t>
      </w:r>
    </w:p>
    <w:p w14:paraId="09F563D3">
      <w:pPr>
        <w:pStyle w:val="19"/>
        <w:spacing w:before="142" w:line="229" w:lineRule="auto"/>
        <w:ind w:left="484"/>
      </w:pPr>
      <w:r>
        <w:t>B.个人性权力产生的影响力并不比职务性权力产生的影响力大</w:t>
      </w:r>
    </w:p>
    <w:p w14:paraId="64EA647C">
      <w:pPr>
        <w:pStyle w:val="19"/>
        <w:spacing w:before="142" w:line="229" w:lineRule="auto"/>
        <w:ind w:left="484"/>
      </w:pPr>
      <w:r>
        <w:t>C.非正式组织越来越盛行，并且发挥越来越大的作用</w:t>
      </w:r>
    </w:p>
    <w:p w14:paraId="34BB4BEB">
      <w:pPr>
        <w:pStyle w:val="19"/>
        <w:spacing w:before="142" w:line="229" w:lineRule="auto"/>
        <w:ind w:left="484"/>
      </w:pPr>
      <w:r>
        <w:t>D.这里所说的只是偶然的管理现象，并不具有实际意义</w:t>
      </w:r>
    </w:p>
    <w:p w14:paraId="2D76D8BF">
      <w:pPr>
        <w:pStyle w:val="19"/>
        <w:spacing w:before="142" w:line="229" w:lineRule="auto"/>
        <w:ind w:left="484"/>
      </w:pPr>
      <w:r>
        <w:t>344.“一件预计可能会出错的事情，往往一定会出错。 ”“一件事情出错，其他事情也跟着出错。 ”类似的话在揭示人们什么？ (    )</w:t>
      </w:r>
    </w:p>
    <w:p w14:paraId="4CC21E2D">
      <w:pPr>
        <w:pStyle w:val="19"/>
        <w:spacing w:before="142" w:line="229" w:lineRule="auto"/>
        <w:ind w:left="484"/>
      </w:pPr>
      <w:r>
        <w:t>A.决策的制定与实施一定要果断且富有信心，否则就很难实现</w:t>
      </w:r>
    </w:p>
    <w:p w14:paraId="7DAE7C84">
      <w:pPr>
        <w:pStyle w:val="19"/>
        <w:spacing w:before="142" w:line="229" w:lineRule="auto"/>
        <w:ind w:left="484"/>
      </w:pPr>
      <w:r>
        <w:t>B.制定计划应树立起权变的意识，问题出现时应立即制定相应的应变计划</w:t>
      </w:r>
    </w:p>
    <w:p w14:paraId="1F35C8E1">
      <w:pPr>
        <w:pStyle w:val="19"/>
        <w:spacing w:before="142" w:line="229" w:lineRule="auto"/>
        <w:ind w:left="484"/>
      </w:pPr>
      <w:r>
        <w:t>C.应变计划是计划工作的一部分，应在计划过程中及早予以考虑，不能等到出现问题再仓促应对</w:t>
      </w:r>
    </w:p>
    <w:p w14:paraId="00C9DAA4">
      <w:pPr>
        <w:pStyle w:val="19"/>
        <w:spacing w:before="142" w:line="229" w:lineRule="auto"/>
        <w:ind w:left="484"/>
      </w:pPr>
      <w:r>
        <w:t>D.要注意认真分析事物之间的关联性，以期得到正确的结论</w:t>
      </w:r>
    </w:p>
    <w:p w14:paraId="2BD14E48">
      <w:pPr>
        <w:pStyle w:val="19"/>
        <w:spacing w:before="142" w:line="229" w:lineRule="auto"/>
        <w:ind w:left="484"/>
      </w:pPr>
      <w:r>
        <w:t>345.一个组织无论被管理得多么好，它在运行过程中总是会遇到冲突或问题，管理者必须善于处理。该过</w:t>
      </w:r>
    </w:p>
    <w:p w14:paraId="2CE9299C">
      <w:pPr>
        <w:pStyle w:val="19"/>
        <w:spacing w:before="142" w:line="229" w:lineRule="auto"/>
        <w:ind w:left="484"/>
      </w:pPr>
      <w:r>
        <w:t>程中，管理者充当的角色是（    ）。</w:t>
      </w:r>
    </w:p>
    <w:p w14:paraId="03EE1164">
      <w:pPr>
        <w:pStyle w:val="19"/>
        <w:spacing w:before="142" w:line="229" w:lineRule="auto"/>
        <w:ind w:left="484"/>
      </w:pPr>
      <w:r>
        <w:t>A.企业家                          B.联络者</w:t>
      </w:r>
    </w:p>
    <w:p w14:paraId="449FD5D9">
      <w:pPr>
        <w:pStyle w:val="19"/>
        <w:spacing w:before="142" w:line="229" w:lineRule="auto"/>
        <w:ind w:left="484"/>
      </w:pPr>
      <w:r>
        <w:t>C.冲突管理者                      D.资源分配者</w:t>
      </w:r>
    </w:p>
    <w:p w14:paraId="0F26370B">
      <w:pPr>
        <w:pStyle w:val="19"/>
        <w:spacing w:before="142" w:line="229" w:lineRule="auto"/>
        <w:ind w:left="484"/>
      </w:pPr>
      <w:r>
        <w:t>346.某企业多年来任务完成得比较好，职工的经济收入高，但是领导和职工之间的关系差。该领导可能是管理方格中的（    ）。</w:t>
      </w:r>
    </w:p>
    <w:p w14:paraId="31F09858">
      <w:pPr>
        <w:pStyle w:val="19"/>
        <w:spacing w:before="142" w:line="229" w:lineRule="auto"/>
        <w:ind w:left="484"/>
      </w:pPr>
      <w:r>
        <w:t>A.贫乏型                          B.俱乐部型</w:t>
      </w:r>
    </w:p>
    <w:p w14:paraId="36C02105">
      <w:pPr>
        <w:pStyle w:val="19"/>
        <w:spacing w:before="142" w:line="229" w:lineRule="auto"/>
        <w:ind w:left="484"/>
      </w:pPr>
      <w:r>
        <w:t>C.任务型                          D.中间型</w:t>
      </w:r>
    </w:p>
    <w:p w14:paraId="38A151F7">
      <w:pPr>
        <w:pStyle w:val="19"/>
        <w:spacing w:before="142" w:line="229" w:lineRule="auto"/>
        <w:ind w:left="484"/>
      </w:pPr>
      <w:r>
        <w:t>347.近日，《湖南省旅游行政处罚自由裁量权实施标准》 向市民征求意见，完成意见征求后，将送往省法制办报批。得到法制办认可后，争取在 2017 年底、2018 年年初实行。这一做法体现了（    ）。</w:t>
      </w:r>
    </w:p>
    <w:p w14:paraId="5E9D6FCD">
      <w:pPr>
        <w:pStyle w:val="19"/>
        <w:spacing w:before="142" w:line="229" w:lineRule="auto"/>
        <w:ind w:left="484"/>
      </w:pPr>
      <w:r>
        <w:t>A.政府淡出管理、弱化管理职能的表现</w:t>
      </w:r>
    </w:p>
    <w:p w14:paraId="622B6685">
      <w:pPr>
        <w:pStyle w:val="19"/>
        <w:spacing w:before="142" w:line="229" w:lineRule="auto"/>
        <w:ind w:left="484"/>
      </w:pPr>
      <w:r>
        <w:t>B.政府坚持从群众中来到群众中去的工作方法</w:t>
      </w:r>
    </w:p>
    <w:p w14:paraId="04315E29">
      <w:pPr>
        <w:pStyle w:val="19"/>
        <w:spacing w:before="142" w:line="229" w:lineRule="auto"/>
        <w:ind w:left="484"/>
      </w:pPr>
      <w:r>
        <w:t>C.政府尊重落实公民的直接参与决策和管理国家权利</w:t>
      </w:r>
    </w:p>
    <w:p w14:paraId="776D558F">
      <w:pPr>
        <w:pStyle w:val="19"/>
        <w:spacing w:before="142" w:line="229" w:lineRule="auto"/>
        <w:ind w:left="484"/>
      </w:pPr>
      <w:r>
        <w:t>D.在我国，公民是立法的主体，公民立法为公民</w:t>
      </w:r>
    </w:p>
    <w:p w14:paraId="61F557B9">
      <w:pPr>
        <w:pStyle w:val="19"/>
        <w:spacing w:before="142" w:line="229" w:lineRule="auto"/>
        <w:ind w:left="484"/>
      </w:pPr>
      <w:r>
        <w:t>348.行政组织中的行政领导机关也被称为（    ）。</w:t>
      </w:r>
    </w:p>
    <w:p w14:paraId="6568997E">
      <w:pPr>
        <w:pStyle w:val="19"/>
        <w:spacing w:before="142" w:line="229" w:lineRule="auto"/>
        <w:ind w:left="484"/>
      </w:pPr>
      <w:r>
        <w:t>A.职能机关                        B.办公机关</w:t>
      </w:r>
    </w:p>
    <w:p w14:paraId="25413931">
      <w:pPr>
        <w:pStyle w:val="19"/>
        <w:spacing w:before="142" w:line="229" w:lineRule="auto"/>
        <w:ind w:left="484"/>
      </w:pPr>
      <w:r>
        <w:t>C.首脑机关                        D.主管机关</w:t>
      </w:r>
    </w:p>
    <w:p w14:paraId="513FB723">
      <w:pPr>
        <w:pStyle w:val="19"/>
        <w:spacing w:before="142" w:line="229" w:lineRule="auto"/>
        <w:ind w:left="484"/>
      </w:pPr>
      <w:r>
        <w:t>349.我国现行行政组织中存在着一些现象，例如一个省管辖 80～100 个县市，与此相反，一个县却往往有庞大的行政副职领导。从行政组织学的角度看，这些现象反映了什么？ (    )</w:t>
      </w:r>
    </w:p>
    <w:p w14:paraId="48143A1C">
      <w:pPr>
        <w:pStyle w:val="19"/>
        <w:spacing w:before="142" w:line="229" w:lineRule="auto"/>
        <w:ind w:left="484"/>
      </w:pPr>
      <w:r>
        <w:t>A.行政组织中存在着人浮于事的情况</w:t>
      </w:r>
    </w:p>
    <w:p w14:paraId="19DF6022">
      <w:pPr>
        <w:pStyle w:val="19"/>
        <w:spacing w:before="142" w:line="229" w:lineRule="auto"/>
        <w:ind w:left="484"/>
      </w:pPr>
      <w:r>
        <w:t>B.行政组织的管理幅度设计不科学，存在过大过小问题</w:t>
      </w:r>
    </w:p>
    <w:p w14:paraId="57167488">
      <w:pPr>
        <w:pStyle w:val="19"/>
        <w:spacing w:before="142" w:line="229" w:lineRule="auto"/>
        <w:ind w:left="484"/>
      </w:pPr>
      <w:r>
        <w:t>C.行政组织的管理能力有待提高</w:t>
      </w:r>
    </w:p>
    <w:p w14:paraId="2D228A25">
      <w:pPr>
        <w:pStyle w:val="19"/>
        <w:spacing w:before="142" w:line="229" w:lineRule="auto"/>
        <w:ind w:left="484"/>
      </w:pPr>
      <w:r>
        <w:t>D.必须简政放权</w:t>
      </w:r>
    </w:p>
    <w:p w14:paraId="5199BDCD">
      <w:pPr>
        <w:pStyle w:val="19"/>
        <w:spacing w:before="142" w:line="229" w:lineRule="auto"/>
        <w:ind w:left="484"/>
      </w:pPr>
      <w:r>
        <w:t>350.在公共管理学中，非正式组织是指（    ）。</w:t>
      </w:r>
    </w:p>
    <w:p w14:paraId="55B3F4C8">
      <w:pPr>
        <w:pStyle w:val="19"/>
        <w:spacing w:before="142" w:line="229" w:lineRule="auto"/>
        <w:ind w:left="484"/>
      </w:pPr>
      <w:r>
        <w:t>A.人际互动中形成的非正式群体</w:t>
      </w:r>
    </w:p>
    <w:p w14:paraId="43A67D8A">
      <w:pPr>
        <w:pStyle w:val="19"/>
        <w:spacing w:before="142" w:line="229" w:lineRule="auto"/>
        <w:ind w:left="484"/>
      </w:pPr>
      <w:r>
        <w:t>B.人际互动中形成的非正式规则</w:t>
      </w:r>
    </w:p>
    <w:p w14:paraId="7A617646">
      <w:pPr>
        <w:pStyle w:val="19"/>
        <w:spacing w:before="142" w:line="229" w:lineRule="auto"/>
        <w:ind w:left="484"/>
      </w:pPr>
      <w:r>
        <w:t>C.未经上级批准的组织</w:t>
      </w:r>
    </w:p>
    <w:p w14:paraId="0774B376">
      <w:pPr>
        <w:pStyle w:val="19"/>
        <w:spacing w:before="142" w:line="229" w:lineRule="auto"/>
        <w:ind w:left="484"/>
      </w:pPr>
      <w:r>
        <w:t>D.未得到社会承认的组织</w:t>
      </w:r>
    </w:p>
    <w:p w14:paraId="4701720E">
      <w:pPr>
        <w:pStyle w:val="19"/>
        <w:spacing w:before="142" w:line="229" w:lineRule="auto"/>
        <w:ind w:left="484"/>
      </w:pPr>
      <w:r>
        <w:t>351.钟表王国瑞士，在 1969 年研制出第一只石英电子手表。但商界的领袖们认为石英表没有发展前途，于是没给予重视，而日本人则不同，他们认为石英表大有可为，遂投入资本和技术生产出大批产品。结果日本的石英技术誉满全球，仅在 20 世纪 70 年代后五年就挤垮了 100 多家瑞士手表厂。这个例子说明了以下哪种观点？ (    )</w:t>
      </w:r>
    </w:p>
    <w:p w14:paraId="0A4B7572">
      <w:pPr>
        <w:pStyle w:val="19"/>
        <w:spacing w:before="142" w:line="229" w:lineRule="auto"/>
        <w:ind w:left="484"/>
      </w:pPr>
      <w:r>
        <w:t>A.技术要发挥作用离不开资本的投入</w:t>
      </w:r>
    </w:p>
    <w:p w14:paraId="106DEC00">
      <w:pPr>
        <w:pStyle w:val="19"/>
        <w:spacing w:before="142" w:line="229" w:lineRule="auto"/>
        <w:ind w:left="484"/>
      </w:pPr>
      <w:r>
        <w:t>B.技术比管理更能给企业带来竞争力</w:t>
      </w:r>
    </w:p>
    <w:p w14:paraId="4ECAE464">
      <w:pPr>
        <w:pStyle w:val="19"/>
        <w:spacing w:before="142" w:line="229" w:lineRule="auto"/>
        <w:ind w:left="484"/>
      </w:pPr>
      <w:r>
        <w:t>C.决策对企业生存发展影响至关重大</w:t>
      </w:r>
    </w:p>
    <w:p w14:paraId="24423115">
      <w:pPr>
        <w:pStyle w:val="19"/>
        <w:spacing w:before="142" w:line="229" w:lineRule="auto"/>
        <w:ind w:left="484"/>
      </w:pPr>
      <w:r>
        <w:t>D.技术要发挥作用离不开社会环境条件</w:t>
      </w:r>
    </w:p>
    <w:p w14:paraId="0B65DAAA">
      <w:pPr>
        <w:pStyle w:val="19"/>
        <w:spacing w:before="142" w:line="229" w:lineRule="auto"/>
        <w:ind w:left="484"/>
      </w:pPr>
      <w:r>
        <w:t>352.现代政府组织结构形式发展的一个重要方向就是扁平化。所谓组织扁平化，是指通过减少行政管理层次，裁减冗余人员，从而建立一种扁平化的组织结构。扁平化结构具有的优势是（    ）。</w:t>
      </w:r>
    </w:p>
    <w:p w14:paraId="2B5C539F">
      <w:pPr>
        <w:pStyle w:val="19"/>
        <w:spacing w:before="142" w:line="229" w:lineRule="auto"/>
        <w:ind w:left="484"/>
      </w:pPr>
      <w:r>
        <w:t>A.行政组织的管理幅度增宽，管理层次增多</w:t>
      </w:r>
    </w:p>
    <w:p w14:paraId="1F20608D">
      <w:pPr>
        <w:pStyle w:val="19"/>
        <w:spacing w:before="142" w:line="229" w:lineRule="auto"/>
        <w:ind w:left="484"/>
      </w:pPr>
      <w:r>
        <w:t>B.行政组织的权力分散，行政管理控制增强</w:t>
      </w:r>
    </w:p>
    <w:p w14:paraId="3B63C9D3">
      <w:pPr>
        <w:pStyle w:val="19"/>
        <w:spacing w:before="142" w:line="229" w:lineRule="auto"/>
        <w:ind w:left="484"/>
      </w:pPr>
      <w:r>
        <w:t>C.行政幅度增宽，行政层次减少，组织成员积极性提高，管理成本降低，工作效率大大提高</w:t>
      </w:r>
    </w:p>
    <w:p w14:paraId="3CCB06AB">
      <w:pPr>
        <w:pStyle w:val="19"/>
        <w:spacing w:before="142" w:line="229" w:lineRule="auto"/>
        <w:ind w:left="484"/>
      </w:pPr>
      <w:r>
        <w:t>D.行政幅度减少，行政层次减少，组织成员积极性提高，管理成本降低，工作效率大大提高</w:t>
      </w:r>
    </w:p>
    <w:p w14:paraId="347638D7">
      <w:pPr>
        <w:pStyle w:val="19"/>
        <w:spacing w:before="142" w:line="229" w:lineRule="auto"/>
        <w:ind w:left="484"/>
      </w:pPr>
      <w:r>
        <w:t>353.与公共事务及企业事务相比，准公共事务的特点是（    ）。</w:t>
      </w:r>
    </w:p>
    <w:p w14:paraId="1B3C0012">
      <w:pPr>
        <w:pStyle w:val="19"/>
        <w:spacing w:before="142" w:line="229" w:lineRule="auto"/>
        <w:ind w:left="484"/>
      </w:pPr>
      <w:r>
        <w:t>A.营利性                          B.中介性</w:t>
      </w:r>
    </w:p>
    <w:p w14:paraId="6498C8BE">
      <w:pPr>
        <w:pStyle w:val="19"/>
        <w:spacing w:before="142" w:line="229" w:lineRule="auto"/>
        <w:ind w:left="484"/>
      </w:pPr>
      <w:r>
        <w:t>C.政治性                          D.私人性</w:t>
      </w:r>
    </w:p>
    <w:p w14:paraId="1ABEC4DA">
      <w:pPr>
        <w:pStyle w:val="19"/>
        <w:spacing w:before="142" w:line="229" w:lineRule="auto"/>
        <w:ind w:left="484"/>
      </w:pPr>
      <w:r>
        <w:t>354.依据同层次上的各个行政组织所受上级指挥和控制的异同来划分，行政组织可分为（    ）。</w:t>
      </w:r>
    </w:p>
    <w:p w14:paraId="480606E4">
      <w:pPr>
        <w:pStyle w:val="19"/>
        <w:spacing w:before="142" w:line="229" w:lineRule="auto"/>
        <w:ind w:left="484"/>
      </w:pPr>
      <w:r>
        <w:t>A.集权制与分权制                  B.完整制与分离制</w:t>
      </w:r>
    </w:p>
    <w:p w14:paraId="5CEE3BC3">
      <w:pPr>
        <w:pStyle w:val="19"/>
        <w:spacing w:before="142" w:line="229" w:lineRule="auto"/>
        <w:ind w:left="484"/>
      </w:pPr>
      <w:r>
        <w:t>C.层级制与职能制                  D.首长制与委员会制</w:t>
      </w:r>
    </w:p>
    <w:p w14:paraId="57FE64AA">
      <w:pPr>
        <w:pStyle w:val="19"/>
        <w:spacing w:before="142" w:line="229" w:lineRule="auto"/>
        <w:ind w:left="484"/>
      </w:pPr>
      <w:r>
        <w:t>355.公共事业管理最突出的特征是（    ）。</w:t>
      </w:r>
    </w:p>
    <w:p w14:paraId="2195400C">
      <w:pPr>
        <w:pStyle w:val="19"/>
        <w:spacing w:before="142" w:line="229" w:lineRule="auto"/>
        <w:ind w:left="484"/>
      </w:pPr>
      <w:r>
        <w:t>A.服务性                          B.公共性</w:t>
      </w:r>
    </w:p>
    <w:p w14:paraId="4524D3D9">
      <w:pPr>
        <w:pStyle w:val="19"/>
        <w:spacing w:before="142" w:line="229" w:lineRule="auto"/>
        <w:ind w:left="484"/>
      </w:pPr>
      <w:r>
        <w:t>C.沟通性                          D.非营利性</w:t>
      </w:r>
    </w:p>
    <w:p w14:paraId="23BE3231">
      <w:pPr>
        <w:pStyle w:val="19"/>
        <w:spacing w:before="142" w:line="229" w:lineRule="auto"/>
        <w:ind w:left="484"/>
      </w:pPr>
      <w:r>
        <w:t>356.通常所说的机构编制管理中的“三定 ”，是指（    ）。</w:t>
      </w:r>
    </w:p>
    <w:p w14:paraId="33FED319">
      <w:pPr>
        <w:pStyle w:val="19"/>
        <w:spacing w:before="142" w:line="229" w:lineRule="auto"/>
        <w:ind w:left="484"/>
      </w:pPr>
      <w:r>
        <w:t>A.定职能、定机构、定职位</w:t>
      </w:r>
    </w:p>
    <w:p w14:paraId="01A1B5A5">
      <w:pPr>
        <w:pStyle w:val="19"/>
        <w:spacing w:before="142" w:line="229" w:lineRule="auto"/>
        <w:ind w:left="484"/>
      </w:pPr>
      <w:r>
        <w:t>B.定任务、定机构、定编制</w:t>
      </w:r>
    </w:p>
    <w:p w14:paraId="268355CF">
      <w:pPr>
        <w:pStyle w:val="19"/>
        <w:spacing w:before="142" w:line="229" w:lineRule="auto"/>
        <w:ind w:left="484"/>
      </w:pPr>
      <w:r>
        <w:t>C.定职能、定机构、定编制</w:t>
      </w:r>
    </w:p>
    <w:p w14:paraId="7AA0DFF6">
      <w:pPr>
        <w:pStyle w:val="19"/>
        <w:spacing w:before="142" w:line="229" w:lineRule="auto"/>
        <w:ind w:left="484"/>
      </w:pPr>
      <w:r>
        <w:t>D.定职能、定机构、定职级</w:t>
      </w:r>
    </w:p>
    <w:p w14:paraId="04EE9D4E">
      <w:pPr>
        <w:pStyle w:val="19"/>
        <w:spacing w:before="142" w:line="229" w:lineRule="auto"/>
        <w:ind w:left="484"/>
      </w:pPr>
      <w:r>
        <w:t>357.公共事业管理中非强制性控制方式主要是道德和（    ）。</w:t>
      </w:r>
    </w:p>
    <w:p w14:paraId="3ED25817">
      <w:pPr>
        <w:pStyle w:val="19"/>
        <w:spacing w:before="142" w:line="229" w:lineRule="auto"/>
        <w:ind w:left="484"/>
      </w:pPr>
      <w:r>
        <w:t>A.法律                            B.纪律</w:t>
      </w:r>
    </w:p>
    <w:p w14:paraId="70EE99FE">
      <w:pPr>
        <w:pStyle w:val="19"/>
        <w:spacing w:before="142" w:line="229" w:lineRule="auto"/>
        <w:ind w:left="484"/>
      </w:pPr>
      <w:r>
        <w:t>C.舆论                             D.惩罚</w:t>
      </w:r>
    </w:p>
    <w:p w14:paraId="4929F5A6">
      <w:pPr>
        <w:pStyle w:val="19"/>
        <w:spacing w:before="142" w:line="229" w:lineRule="auto"/>
        <w:ind w:left="484"/>
      </w:pPr>
      <w:r>
        <w:t>358.在危机决策过程中由于要在压力大时间紧的形势下做出重大决定，部分决策者为避免承担个人责任而不愿意或不敢提出不同意见，往往采取随大流的做法，这种现象被称为（    ）管理</w:t>
      </w:r>
    </w:p>
    <w:p w14:paraId="11FA6919">
      <w:pPr>
        <w:pStyle w:val="19"/>
        <w:spacing w:before="142" w:line="229" w:lineRule="auto"/>
        <w:ind w:left="484"/>
      </w:pPr>
      <w:r>
        <w:t>A.从众效应                        B.雁阵效应</w:t>
      </w:r>
    </w:p>
    <w:p w14:paraId="67887E04">
      <w:pPr>
        <w:pStyle w:val="19"/>
        <w:spacing w:before="142" w:line="229" w:lineRule="auto"/>
        <w:ind w:left="484"/>
      </w:pPr>
      <w:r>
        <w:t>C.鲢鱼效应                        D.蝴蝶效应</w:t>
      </w:r>
    </w:p>
    <w:p w14:paraId="73D7DC02">
      <w:pPr>
        <w:pStyle w:val="19"/>
        <w:spacing w:before="142" w:line="229" w:lineRule="auto"/>
        <w:ind w:left="484"/>
      </w:pPr>
      <w:r>
        <w:t>359.按照突发公共事件分类，2018 年 10 月 28 日重庆万州公交车坠江事故属于 (    )</w:t>
      </w:r>
    </w:p>
    <w:p w14:paraId="55BBA677">
      <w:pPr>
        <w:pStyle w:val="19"/>
        <w:spacing w:before="142" w:line="229" w:lineRule="auto"/>
        <w:ind w:left="484"/>
      </w:pPr>
      <w:r>
        <w:t>A. 自然灾害性事件</w:t>
      </w:r>
    </w:p>
    <w:p w14:paraId="380F7686">
      <w:pPr>
        <w:pStyle w:val="19"/>
        <w:spacing w:before="142" w:line="229" w:lineRule="auto"/>
        <w:ind w:left="484"/>
      </w:pPr>
      <w:r>
        <w:t>B.事故灾难性事件</w:t>
      </w:r>
    </w:p>
    <w:p w14:paraId="798CA68C">
      <w:pPr>
        <w:pStyle w:val="19"/>
        <w:spacing w:before="142" w:line="229" w:lineRule="auto"/>
        <w:ind w:left="484"/>
      </w:pPr>
      <w:r>
        <w:t>C.公共卫生性事件</w:t>
      </w:r>
    </w:p>
    <w:p w14:paraId="6B413216">
      <w:pPr>
        <w:pStyle w:val="19"/>
        <w:spacing w:before="142" w:line="229" w:lineRule="auto"/>
        <w:ind w:left="484"/>
      </w:pPr>
      <w:r>
        <w:t>D.社会安全性事件</w:t>
      </w:r>
    </w:p>
    <w:p w14:paraId="40B002BE">
      <w:pPr>
        <w:pStyle w:val="19"/>
        <w:spacing w:before="142" w:line="229" w:lineRule="auto"/>
        <w:ind w:left="484"/>
      </w:pPr>
      <w:r>
        <w:t>360.《孙子兵法》有云： “兵无常势，水无常形，因敌变化而取胜者，谓之神。 ”这句话体现了管理学的哪一基本原理？（    ）管理</w:t>
      </w:r>
    </w:p>
    <w:p w14:paraId="57CAD3F6">
      <w:pPr>
        <w:pStyle w:val="19"/>
        <w:spacing w:before="142" w:line="229" w:lineRule="auto"/>
        <w:ind w:left="484"/>
      </w:pPr>
      <w:r>
        <w:t>A.权变原理                        B.能级原理</w:t>
      </w:r>
    </w:p>
    <w:p w14:paraId="664A6DE7">
      <w:pPr>
        <w:pStyle w:val="19"/>
        <w:spacing w:before="142" w:line="229" w:lineRule="auto"/>
        <w:ind w:left="484"/>
      </w:pPr>
      <w:r>
        <w:t>C.激励原理                        D.效益原理</w:t>
      </w:r>
    </w:p>
    <w:p w14:paraId="0A01642B">
      <w:pPr>
        <w:pStyle w:val="19"/>
        <w:spacing w:before="142" w:line="229" w:lineRule="auto"/>
        <w:ind w:left="484"/>
      </w:pPr>
      <w:r>
        <w:t>361.王映在工作中遇到了困难，于是找自己单位的领导倾诉，寻求解决问题的办法。这种沟通方式属于(    ) 。</w:t>
      </w:r>
    </w:p>
    <w:p w14:paraId="117F44AF">
      <w:pPr>
        <w:pStyle w:val="19"/>
        <w:spacing w:before="142" w:line="229" w:lineRule="auto"/>
        <w:ind w:left="484"/>
      </w:pPr>
      <w:r>
        <w:t>A.上行沟通                        B.下行沟通</w:t>
      </w:r>
    </w:p>
    <w:p w14:paraId="29FE5B18">
      <w:pPr>
        <w:pStyle w:val="19"/>
        <w:spacing w:before="142" w:line="229" w:lineRule="auto"/>
        <w:ind w:left="484"/>
      </w:pPr>
      <w:r>
        <w:t>C.平行沟通                        D.工具式沟通</w:t>
      </w:r>
    </w:p>
    <w:p w14:paraId="5BFCBC68">
      <w:pPr>
        <w:pStyle w:val="19"/>
        <w:spacing w:before="142" w:line="229" w:lineRule="auto"/>
        <w:ind w:left="484"/>
      </w:pPr>
      <w:r>
        <w:t>362.公共政策问题一定是（    ）。</w:t>
      </w:r>
    </w:p>
    <w:p w14:paraId="3198AFD0">
      <w:pPr>
        <w:pStyle w:val="19"/>
        <w:spacing w:before="142" w:line="229" w:lineRule="auto"/>
        <w:ind w:left="484"/>
      </w:pPr>
      <w:r>
        <w:t>A.已经列入政策议程的社会问题或公共问题</w:t>
      </w:r>
    </w:p>
    <w:p w14:paraId="279C420F">
      <w:pPr>
        <w:pStyle w:val="19"/>
        <w:spacing w:before="142" w:line="229" w:lineRule="auto"/>
        <w:ind w:left="484"/>
      </w:pPr>
      <w:r>
        <w:t>B.尚未列入政策议程的社会问题或公共问题</w:t>
      </w:r>
    </w:p>
    <w:p w14:paraId="48D16331">
      <w:pPr>
        <w:pStyle w:val="19"/>
        <w:spacing w:before="142" w:line="229" w:lineRule="auto"/>
        <w:ind w:left="484"/>
      </w:pPr>
      <w:r>
        <w:t>C.不需要列入政策议程的社会问题或公共问题</w:t>
      </w:r>
    </w:p>
    <w:p w14:paraId="617AF13B">
      <w:pPr>
        <w:pStyle w:val="19"/>
        <w:spacing w:before="142" w:line="229" w:lineRule="auto"/>
        <w:ind w:left="484"/>
      </w:pPr>
      <w:r>
        <w:t>D.没有引起公共权力机关注意的公共问题</w:t>
      </w:r>
    </w:p>
    <w:p w14:paraId="678249F7">
      <w:pPr>
        <w:pStyle w:val="19"/>
        <w:spacing w:before="142" w:line="229" w:lineRule="auto"/>
        <w:ind w:left="484"/>
      </w:pPr>
      <w:r>
        <w:t>363.“工欲善其事，必先利其器 ”说明公共组织（    ）。</w:t>
      </w:r>
    </w:p>
    <w:p w14:paraId="3F201113">
      <w:pPr>
        <w:pStyle w:val="19"/>
        <w:spacing w:before="142" w:line="229" w:lineRule="auto"/>
        <w:ind w:left="484"/>
      </w:pPr>
      <w:r>
        <w:t>A.人员的重要性                    B.经费的重要性</w:t>
      </w:r>
    </w:p>
    <w:p w14:paraId="3138A6D6">
      <w:pPr>
        <w:pStyle w:val="19"/>
        <w:spacing w:before="142" w:line="229" w:lineRule="auto"/>
        <w:ind w:left="484"/>
      </w:pPr>
      <w:r>
        <w:t>C.行政目标的重要性                D.物资设备的重要性</w:t>
      </w:r>
    </w:p>
    <w:p w14:paraId="558EB37A">
      <w:pPr>
        <w:pStyle w:val="19"/>
        <w:spacing w:before="142" w:line="229" w:lineRule="auto"/>
        <w:ind w:left="484"/>
      </w:pPr>
      <w:r>
        <w:t>364.行政决策程序中重要的一个环节是方案的选择，此过程需要遵循一定的要求。 以下关于方案选择的要求，说法不正确的是（    ）。</w:t>
      </w:r>
    </w:p>
    <w:p w14:paraId="2A7699E1">
      <w:pPr>
        <w:pStyle w:val="19"/>
        <w:spacing w:before="142" w:line="229" w:lineRule="auto"/>
        <w:ind w:left="484"/>
      </w:pPr>
      <w:r>
        <w:t>A.符合国家法律法规和方针政策</w:t>
      </w:r>
    </w:p>
    <w:p w14:paraId="06342853">
      <w:pPr>
        <w:pStyle w:val="19"/>
        <w:spacing w:before="142" w:line="229" w:lineRule="auto"/>
        <w:ind w:left="484"/>
      </w:pPr>
      <w:r>
        <w:t>B.低成本高收益</w:t>
      </w:r>
    </w:p>
    <w:p w14:paraId="3C8AEE76">
      <w:pPr>
        <w:pStyle w:val="19"/>
        <w:spacing w:before="142" w:line="229" w:lineRule="auto"/>
        <w:ind w:left="484"/>
      </w:pPr>
      <w:r>
        <w:t>C.具有可行性</w:t>
      </w:r>
    </w:p>
    <w:p w14:paraId="3A184B17">
      <w:pPr>
        <w:pStyle w:val="19"/>
        <w:spacing w:before="142" w:line="229" w:lineRule="auto"/>
        <w:ind w:left="484"/>
      </w:pPr>
      <w:r>
        <w:t>D.不能冒风险</w:t>
      </w:r>
    </w:p>
    <w:p w14:paraId="700CF939">
      <w:pPr>
        <w:pStyle w:val="19"/>
        <w:spacing w:before="142" w:line="229" w:lineRule="auto"/>
        <w:ind w:left="484"/>
      </w:pPr>
      <w:r>
        <w:t>三、多项选择题</w:t>
      </w:r>
    </w:p>
    <w:p w14:paraId="64704EC0">
      <w:pPr>
        <w:pStyle w:val="19"/>
        <w:spacing w:before="142" w:line="229" w:lineRule="auto"/>
        <w:ind w:left="484"/>
      </w:pPr>
      <w:r>
        <w:t>365.组织人员配备的基本原则包括（    ）。</w:t>
      </w:r>
    </w:p>
    <w:p w14:paraId="0A1E7177">
      <w:pPr>
        <w:pStyle w:val="19"/>
        <w:spacing w:before="142" w:line="229" w:lineRule="auto"/>
        <w:ind w:left="484"/>
      </w:pPr>
      <w:r>
        <w:t>A.因事择人                        B.因职择人</w:t>
      </w:r>
    </w:p>
    <w:p w14:paraId="4323A656">
      <w:pPr>
        <w:pStyle w:val="19"/>
        <w:spacing w:before="142" w:line="229" w:lineRule="auto"/>
        <w:ind w:left="484"/>
      </w:pPr>
      <w:r>
        <w:t>C.量才适用                        D.任人唯贤</w:t>
      </w:r>
    </w:p>
    <w:p w14:paraId="00B90576">
      <w:pPr>
        <w:pStyle w:val="19"/>
        <w:spacing w:before="142" w:line="229" w:lineRule="auto"/>
        <w:ind w:left="484"/>
      </w:pPr>
      <w:r>
        <w:t>366.公共财政的基本特征有（    ）。</w:t>
      </w:r>
    </w:p>
    <w:p w14:paraId="11FF0CBE">
      <w:pPr>
        <w:pStyle w:val="19"/>
        <w:spacing w:before="142" w:line="229" w:lineRule="auto"/>
        <w:ind w:left="484"/>
      </w:pPr>
      <w:r>
        <w:t>A.弥补市场失效                    B.提供公平服务</w:t>
      </w:r>
    </w:p>
    <w:p w14:paraId="6C6E23E7">
      <w:pPr>
        <w:pStyle w:val="19"/>
        <w:spacing w:before="142" w:line="229" w:lineRule="auto"/>
        <w:ind w:left="484"/>
      </w:pPr>
      <w:r>
        <w:t>C.非市场营利性                    D.法制化财政</w:t>
      </w:r>
    </w:p>
    <w:p w14:paraId="23F69A59">
      <w:pPr>
        <w:pStyle w:val="19"/>
        <w:spacing w:before="142" w:line="229" w:lineRule="auto"/>
        <w:ind w:left="484"/>
      </w:pPr>
      <w:r>
        <w:t>367.“纳税人满意不满意，不在于缴税，而是在于办缴税手续时得到的服务与预期预想的正负差感。 ”对于这句话的理解，正确的有（    ）。</w:t>
      </w:r>
    </w:p>
    <w:p w14:paraId="7C34224A">
      <w:pPr>
        <w:pStyle w:val="19"/>
        <w:spacing w:before="142" w:line="229" w:lineRule="auto"/>
        <w:ind w:left="484"/>
      </w:pPr>
      <w:r>
        <w:t>A.征税和缴税的矛盾难以调和</w:t>
      </w:r>
    </w:p>
    <w:p w14:paraId="06EC004E">
      <w:pPr>
        <w:pStyle w:val="19"/>
        <w:spacing w:before="142" w:line="229" w:lineRule="auto"/>
        <w:ind w:left="484"/>
      </w:pPr>
      <w:r>
        <w:t>B.税务机关应当认真倾听纳税人呼声，准确把握纳税人的正当需求</w:t>
      </w:r>
    </w:p>
    <w:p w14:paraId="6B73F3F7">
      <w:pPr>
        <w:pStyle w:val="19"/>
        <w:spacing w:before="142" w:line="229" w:lineRule="auto"/>
        <w:ind w:left="484"/>
      </w:pPr>
      <w:r>
        <w:t>C.让纳税人在各级税务机关得到的服务比期望的服务要好</w:t>
      </w:r>
    </w:p>
    <w:p w14:paraId="17E7DDBC">
      <w:pPr>
        <w:pStyle w:val="19"/>
        <w:spacing w:before="142" w:line="229" w:lineRule="auto"/>
        <w:ind w:left="484"/>
      </w:pPr>
      <w:r>
        <w:t>D.为纳税人提供操作简捷、程序简化、成本节省的纳税服务</w:t>
      </w:r>
    </w:p>
    <w:p w14:paraId="3BB49B72">
      <w:pPr>
        <w:pStyle w:val="19"/>
        <w:spacing w:before="142" w:line="229" w:lineRule="auto"/>
        <w:ind w:left="484"/>
      </w:pPr>
      <w:r>
        <w:t>368.随着社会的发展和时代的进步，社会事务和行政环境也日趋复杂，与此相适应，政府的行政管理方法也在不断创新。其中，政府行政管理的创新主要表现在（    ）等方法在行政管理活动中得到日益广泛的应用。</w:t>
      </w:r>
    </w:p>
    <w:p w14:paraId="528BC6DE">
      <w:pPr>
        <w:pStyle w:val="19"/>
        <w:spacing w:before="142" w:line="229" w:lineRule="auto"/>
        <w:ind w:left="484"/>
      </w:pPr>
      <w:r>
        <w:t>A.公共参与                         B.网络行政</w:t>
      </w:r>
    </w:p>
    <w:p w14:paraId="5E5532C6">
      <w:pPr>
        <w:pStyle w:val="19"/>
        <w:spacing w:before="142" w:line="229" w:lineRule="auto"/>
        <w:ind w:left="484"/>
      </w:pPr>
      <w:r>
        <w:t>C.公共治理                         D.行政指导</w:t>
      </w:r>
    </w:p>
    <w:p w14:paraId="71E6DA41">
      <w:pPr>
        <w:pStyle w:val="19"/>
        <w:spacing w:before="142" w:line="229" w:lineRule="auto"/>
        <w:ind w:left="484"/>
      </w:pPr>
      <w:r>
        <w:t>行政指导是传统的政府行政管理方法不是政府行政管理创新的方法。</w:t>
      </w:r>
    </w:p>
    <w:p w14:paraId="42EC5036">
      <w:pPr>
        <w:pStyle w:val="19"/>
        <w:spacing w:before="142" w:line="229" w:lineRule="auto"/>
        <w:ind w:left="484"/>
      </w:pPr>
      <w:r>
        <w:t>故本题选 ABC。</w:t>
      </w:r>
    </w:p>
    <w:p w14:paraId="3A1FEAC0">
      <w:pPr>
        <w:pStyle w:val="19"/>
        <w:spacing w:before="142" w:line="229" w:lineRule="auto"/>
        <w:ind w:left="484"/>
      </w:pPr>
      <w:r>
        <w:t>369.行政组织的构成要素有（    ）。</w:t>
      </w:r>
    </w:p>
    <w:p w14:paraId="689E69AC">
      <w:pPr>
        <w:pStyle w:val="19"/>
        <w:spacing w:before="142" w:line="229" w:lineRule="auto"/>
        <w:ind w:left="484"/>
      </w:pPr>
      <w:r>
        <w:t>A.行政目标</w:t>
      </w:r>
    </w:p>
    <w:p w14:paraId="45AD4EE1">
      <w:pPr>
        <w:pStyle w:val="19"/>
        <w:spacing w:before="142" w:line="229" w:lineRule="auto"/>
        <w:ind w:left="484"/>
      </w:pPr>
      <w:r>
        <w:t>B.人员结构</w:t>
      </w:r>
    </w:p>
    <w:p w14:paraId="692C261E">
      <w:pPr>
        <w:pStyle w:val="19"/>
        <w:spacing w:before="142" w:line="229" w:lineRule="auto"/>
        <w:ind w:left="484"/>
      </w:pPr>
      <w:r>
        <w:t>C.运行程序</w:t>
      </w:r>
    </w:p>
    <w:p w14:paraId="6549C77D">
      <w:pPr>
        <w:pStyle w:val="19"/>
        <w:spacing w:before="142" w:line="229" w:lineRule="auto"/>
        <w:ind w:left="484"/>
      </w:pPr>
      <w:r>
        <w:t>D.职位配置</w:t>
      </w:r>
    </w:p>
    <w:p w14:paraId="4CEC20E1">
      <w:pPr>
        <w:pStyle w:val="19"/>
        <w:spacing w:before="142" w:line="229" w:lineRule="auto"/>
        <w:ind w:left="484"/>
      </w:pPr>
      <w:r>
        <w:t>370.政府职能必须通过各个管理环节才能实现，从政府职能管理过程来看，行政职能又包括一系列的运行职能，主要包括（    ）。</w:t>
      </w:r>
    </w:p>
    <w:p w14:paraId="3D281C1A">
      <w:pPr>
        <w:pStyle w:val="19"/>
        <w:spacing w:before="142" w:line="229" w:lineRule="auto"/>
        <w:ind w:left="484"/>
      </w:pPr>
      <w:r>
        <w:t>A 决策职能</w:t>
      </w:r>
    </w:p>
    <w:p w14:paraId="09997FBF">
      <w:pPr>
        <w:pStyle w:val="19"/>
        <w:spacing w:before="142" w:line="229" w:lineRule="auto"/>
        <w:ind w:left="484"/>
      </w:pPr>
      <w:r>
        <w:t>B.服务职能</w:t>
      </w:r>
    </w:p>
    <w:p w14:paraId="534EFA62">
      <w:pPr>
        <w:pStyle w:val="19"/>
        <w:spacing w:before="142" w:line="229" w:lineRule="auto"/>
        <w:ind w:left="484"/>
      </w:pPr>
      <w:r>
        <w:t>C.协调职能</w:t>
      </w:r>
    </w:p>
    <w:p w14:paraId="5376653F">
      <w:pPr>
        <w:pStyle w:val="19"/>
        <w:spacing w:before="142" w:line="229" w:lineRule="auto"/>
        <w:ind w:left="484"/>
      </w:pPr>
      <w:r>
        <w:t>D.监督职能</w:t>
      </w:r>
    </w:p>
    <w:p w14:paraId="36305B90">
      <w:pPr>
        <w:pStyle w:val="19"/>
        <w:spacing w:before="142" w:line="229" w:lineRule="auto"/>
        <w:ind w:left="484"/>
      </w:pPr>
      <w:r>
        <w:t>371.“政社互动 ”全称是“政府行政管理与基层群众自治有效衔接和良性互动 ”，其内核是“凡村委会（居委会） 自治事务，放手其自主管理 ”。“政互动 ”的意义在于（    ）。</w:t>
      </w:r>
    </w:p>
    <w:p w14:paraId="287D8675">
      <w:pPr>
        <w:pStyle w:val="19"/>
        <w:spacing w:before="142" w:line="229" w:lineRule="auto"/>
        <w:ind w:left="484"/>
      </w:pPr>
      <w:r>
        <w:t>A.转变了政府职能，促进了基层政权组织建设的发展</w:t>
      </w:r>
    </w:p>
    <w:p w14:paraId="4D020F39">
      <w:pPr>
        <w:pStyle w:val="19"/>
        <w:spacing w:before="142" w:line="229" w:lineRule="auto"/>
        <w:ind w:left="484"/>
      </w:pPr>
      <w:r>
        <w:t>B.扩大了村民的政治权利，保障了人民群众的切身利益的出关</w:t>
      </w:r>
    </w:p>
    <w:p w14:paraId="7F4EB38C">
      <w:pPr>
        <w:pStyle w:val="19"/>
        <w:spacing w:before="142" w:line="229" w:lineRule="auto"/>
        <w:ind w:left="484"/>
      </w:pPr>
      <w:r>
        <w:t>C.有利于更大程度上挖掘群众组织参与社会管理和服务的潜能</w:t>
      </w:r>
    </w:p>
    <w:p w14:paraId="4FBC2283">
      <w:pPr>
        <w:pStyle w:val="19"/>
        <w:spacing w:before="142" w:line="229" w:lineRule="auto"/>
        <w:ind w:left="484"/>
      </w:pPr>
      <w:r>
        <w:t>D.创新了社会管理的模式，推动了社会主义民主政治新发展出</w:t>
      </w:r>
    </w:p>
    <w:p w14:paraId="35185B4D">
      <w:pPr>
        <w:pStyle w:val="19"/>
        <w:spacing w:before="142" w:line="229" w:lineRule="auto"/>
        <w:ind w:left="484"/>
      </w:pPr>
      <w:r>
        <w:t>372.应急管理是一个动态的过程，包括预防、准备、响应和恢复四个阶段。下列属于应急准备的有（    ）。</w:t>
      </w:r>
    </w:p>
    <w:p w14:paraId="1BC4918A">
      <w:pPr>
        <w:pStyle w:val="19"/>
        <w:spacing w:before="142" w:line="229" w:lineRule="auto"/>
        <w:ind w:left="484"/>
      </w:pPr>
      <w:r>
        <w:t>A.应急队伍的建设                  B.预案的演练</w:t>
      </w:r>
    </w:p>
    <w:p w14:paraId="1F3AECAD">
      <w:pPr>
        <w:pStyle w:val="19"/>
        <w:spacing w:before="142" w:line="229" w:lineRule="auto"/>
        <w:ind w:left="484"/>
      </w:pPr>
      <w:r>
        <w:t>C.应急设备的准备和维护            D.事故损失评估、原因调查</w:t>
      </w:r>
    </w:p>
    <w:p w14:paraId="4BB793D5">
      <w:pPr>
        <w:pStyle w:val="19"/>
        <w:spacing w:before="142" w:line="229" w:lineRule="auto"/>
        <w:ind w:left="484"/>
      </w:pPr>
      <w:r>
        <w:t>373.公共政策创新的内部动力主要有（） 。</w:t>
      </w:r>
    </w:p>
    <w:p w14:paraId="7BC5C1CE">
      <w:pPr>
        <w:pStyle w:val="19"/>
        <w:spacing w:before="142" w:line="229" w:lineRule="auto"/>
        <w:ind w:left="484"/>
      </w:pPr>
      <w:r>
        <w:t>A.政策主体的变革愿望              B.政策本身的要求</w:t>
      </w:r>
    </w:p>
    <w:p w14:paraId="6B760721">
      <w:pPr>
        <w:pStyle w:val="19"/>
        <w:spacing w:before="142" w:line="229" w:lineRule="auto"/>
        <w:ind w:left="484"/>
      </w:pPr>
      <w:r>
        <w:t>C.民众诉求的需要                  D.经济体制变革的需要</w:t>
      </w:r>
    </w:p>
    <w:p w14:paraId="7B2723C7">
      <w:pPr>
        <w:pStyle w:val="19"/>
        <w:spacing w:before="142" w:line="229" w:lineRule="auto"/>
        <w:ind w:left="484"/>
      </w:pPr>
      <w:r>
        <w:t>374.现代行政决策体制由（    ）组成。</w:t>
      </w:r>
    </w:p>
    <w:p w14:paraId="7ED28778">
      <w:pPr>
        <w:pStyle w:val="19"/>
        <w:spacing w:before="142" w:line="229" w:lineRule="auto"/>
        <w:ind w:left="484"/>
      </w:pPr>
      <w:r>
        <w:t>A.中枢系统                        B.咨询系统</w:t>
      </w:r>
    </w:p>
    <w:p w14:paraId="6D1CAE60">
      <w:pPr>
        <w:pStyle w:val="19"/>
        <w:spacing w:before="142" w:line="229" w:lineRule="auto"/>
        <w:ind w:left="484"/>
      </w:pPr>
      <w:r>
        <w:t>C.信息系统                        D.实施系统</w:t>
      </w:r>
    </w:p>
    <w:p w14:paraId="4CC71834">
      <w:pPr>
        <w:pStyle w:val="19"/>
        <w:spacing w:before="142" w:line="229" w:lineRule="auto"/>
        <w:ind w:left="484"/>
      </w:pPr>
      <w:r>
        <w:t>375.突发事件，是指突然发生，造成或者可能造成严重社会危害，需要采取应急处置措施予以应对的自然灾害、事故灾难、公共卫生事件和社会安全事件，突发事件的（    ）需要依法应对。</w:t>
      </w:r>
    </w:p>
    <w:p w14:paraId="45393155">
      <w:pPr>
        <w:pStyle w:val="19"/>
        <w:spacing w:before="142" w:line="229" w:lineRule="auto"/>
        <w:ind w:left="484"/>
      </w:pPr>
      <w:r>
        <w:t>A.预防与应急准备                  B.监测与预警</w:t>
      </w:r>
    </w:p>
    <w:p w14:paraId="3ECA78D8">
      <w:pPr>
        <w:pStyle w:val="19"/>
        <w:spacing w:before="142" w:line="229" w:lineRule="auto"/>
        <w:ind w:left="484"/>
      </w:pPr>
      <w:r>
        <w:t>C.应急处置与救援                  D.事后恢复与重建</w:t>
      </w:r>
    </w:p>
    <w:p w14:paraId="5879AAF0">
      <w:pPr>
        <w:pStyle w:val="19"/>
        <w:spacing w:before="142" w:line="229" w:lineRule="auto"/>
        <w:ind w:left="484"/>
      </w:pPr>
      <w:r>
        <w:t>376.下列关于事业单位岗位设置管理的说法，错误的有（    ）。</w:t>
      </w:r>
    </w:p>
    <w:p w14:paraId="75A5FD2E">
      <w:pPr>
        <w:pStyle w:val="19"/>
        <w:spacing w:before="142" w:line="229" w:lineRule="auto"/>
        <w:ind w:left="484"/>
      </w:pPr>
      <w:r>
        <w:t>A.事业单位拟订的岗位设置方案，报事业单位主管部门备案后实施</w:t>
      </w:r>
    </w:p>
    <w:p w14:paraId="5AB5D3F5">
      <w:pPr>
        <w:pStyle w:val="19"/>
        <w:spacing w:before="142" w:line="229" w:lineRule="auto"/>
        <w:ind w:left="484"/>
      </w:pPr>
      <w:r>
        <w:t>B.专业技术岗位分为 13 个等级，其中高级岗位分 6 个等级，即一至六级</w:t>
      </w:r>
    </w:p>
    <w:p w14:paraId="4878AE4B">
      <w:pPr>
        <w:pStyle w:val="19"/>
        <w:spacing w:before="142" w:line="229" w:lineRule="auto"/>
        <w:ind w:left="484"/>
      </w:pPr>
      <w:r>
        <w:t>C.政府人事行政部门负责事业单位岗位设置的政策指导、宏观调控和监督管理</w:t>
      </w:r>
    </w:p>
    <w:p w14:paraId="7CBC7531">
      <w:pPr>
        <w:pStyle w:val="19"/>
        <w:spacing w:before="142" w:line="229" w:lineRule="auto"/>
        <w:ind w:left="484"/>
      </w:pPr>
      <w:r>
        <w:t>D.事业单位人员因行业特点确需同时在两类岗位上任职的，须按人事管理权限审批</w:t>
      </w:r>
    </w:p>
    <w:p w14:paraId="15BE2857">
      <w:pPr>
        <w:pStyle w:val="19"/>
        <w:spacing w:before="142" w:line="229" w:lineRule="auto"/>
        <w:ind w:left="484"/>
      </w:pPr>
      <w:r>
        <w:t>377.面向社会提供公益服务的事业单位，主要定位在向社会公众提供教育、科技、文化、卫生等公益服务，具有较强的（    ）。</w:t>
      </w:r>
    </w:p>
    <w:p w14:paraId="71A9F2BF">
      <w:pPr>
        <w:pStyle w:val="19"/>
        <w:spacing w:before="142" w:line="229" w:lineRule="auto"/>
        <w:ind w:left="484"/>
      </w:pPr>
      <w:r>
        <w:t>A.专业性                                B.技术性</w:t>
      </w:r>
    </w:p>
    <w:p w14:paraId="565B22B3">
      <w:pPr>
        <w:pStyle w:val="19"/>
        <w:spacing w:before="142" w:line="229" w:lineRule="auto"/>
        <w:ind w:left="484"/>
      </w:pPr>
      <w:r>
        <w:t>C.服务性                                D.营利性</w:t>
      </w:r>
    </w:p>
    <w:p w14:paraId="16296360">
      <w:pPr>
        <w:pStyle w:val="19"/>
        <w:spacing w:before="142" w:line="229" w:lineRule="auto"/>
        <w:ind w:left="484"/>
      </w:pPr>
      <w:r>
        <w:t>D 项不选。公益属性是事业单位的本质属性，公益服务是事业单位的主要任务。面向社会提供公益服务的事业单位，不具有较强的营利性。</w:t>
      </w:r>
    </w:p>
    <w:p w14:paraId="79A943B9">
      <w:pPr>
        <w:pStyle w:val="19"/>
        <w:spacing w:before="142" w:line="229" w:lineRule="auto"/>
        <w:ind w:left="484"/>
      </w:pPr>
      <w:r>
        <w:t>故本题选 ABC。</w:t>
      </w:r>
    </w:p>
    <w:p w14:paraId="01C628FD">
      <w:pPr>
        <w:pStyle w:val="19"/>
        <w:spacing w:before="142" w:line="229" w:lineRule="auto"/>
        <w:ind w:left="484"/>
      </w:pPr>
      <w:r>
        <w:t>378.我国设立事业单位的目的是（    ）。</w:t>
      </w:r>
    </w:p>
    <w:p w14:paraId="3241420D">
      <w:pPr>
        <w:pStyle w:val="19"/>
        <w:spacing w:before="142" w:line="229" w:lineRule="auto"/>
        <w:ind w:left="484"/>
      </w:pPr>
      <w:r>
        <w:t>A.营利                                  B.社会公益</w:t>
      </w:r>
    </w:p>
    <w:p w14:paraId="3FE7B134">
      <w:pPr>
        <w:pStyle w:val="19"/>
        <w:spacing w:before="142" w:line="229" w:lineRule="auto"/>
        <w:ind w:left="484"/>
      </w:pPr>
      <w:r>
        <w:t>C.服务机构                              D.体制改革</w:t>
      </w:r>
    </w:p>
    <w:p w14:paraId="39A52013">
      <w:pPr>
        <w:pStyle w:val="19"/>
        <w:spacing w:before="142" w:line="229" w:lineRule="auto"/>
        <w:ind w:left="484"/>
      </w:pPr>
      <w:r>
        <w:t>379.下列关于事业单位管理岗位基本条件的说法，正确的是（    ）。</w:t>
      </w:r>
    </w:p>
    <w:p w14:paraId="645C7BED">
      <w:pPr>
        <w:pStyle w:val="19"/>
        <w:spacing w:before="142" w:line="229" w:lineRule="auto"/>
        <w:ind w:left="484"/>
      </w:pPr>
      <w:r>
        <w:t>A.工勤人员竞聘管理岗位应具有大学专科及其以上学历</w:t>
      </w:r>
    </w:p>
    <w:p w14:paraId="6C6A0C5D">
      <w:pPr>
        <w:pStyle w:val="19"/>
        <w:spacing w:before="142" w:line="229" w:lineRule="auto"/>
        <w:ind w:left="484"/>
      </w:pPr>
      <w:r>
        <w:t>B.三级职员岗位须在四级职员岗位上满 3 年</w:t>
      </w:r>
    </w:p>
    <w:p w14:paraId="1B6AC83A">
      <w:pPr>
        <w:pStyle w:val="19"/>
        <w:spacing w:before="142" w:line="229" w:lineRule="auto"/>
        <w:ind w:left="484"/>
      </w:pPr>
      <w:r>
        <w:t>C.二级职员岗位须在四级职员岗位上满 2 年</w:t>
      </w:r>
    </w:p>
    <w:p w14:paraId="658EBCEF">
      <w:pPr>
        <w:pStyle w:val="19"/>
        <w:spacing w:before="142" w:line="229" w:lineRule="auto"/>
        <w:ind w:left="484"/>
      </w:pPr>
      <w:r>
        <w:t>D.民族自治区域的事业单位新招聘参加工作的管理人员应具有大专以上学历</w:t>
      </w:r>
    </w:p>
    <w:p w14:paraId="4C3CC92D">
      <w:pPr>
        <w:pStyle w:val="19"/>
        <w:spacing w:before="142" w:line="229" w:lineRule="auto"/>
        <w:ind w:left="484"/>
      </w:pPr>
      <w:r>
        <w:t>380.我国对事业单位工作人员给予奖励的情形不包括（    ）。</w:t>
      </w:r>
    </w:p>
    <w:p w14:paraId="5FA892DA">
      <w:pPr>
        <w:pStyle w:val="19"/>
        <w:spacing w:before="142" w:line="229" w:lineRule="auto"/>
        <w:ind w:left="484"/>
      </w:pPr>
      <w:r>
        <w:t>A.长期服务群众，乐于助人，表现积极的</w:t>
      </w:r>
    </w:p>
    <w:p w14:paraId="7E2C2A1A">
      <w:pPr>
        <w:pStyle w:val="19"/>
        <w:spacing w:before="142" w:line="229" w:lineRule="auto"/>
        <w:ind w:left="484"/>
      </w:pPr>
      <w:r>
        <w:t>B.长期服务基层，爱岗敬业，表现突出的</w:t>
      </w:r>
    </w:p>
    <w:p w14:paraId="73CCF6DD">
      <w:pPr>
        <w:pStyle w:val="19"/>
        <w:spacing w:before="142" w:line="229" w:lineRule="auto"/>
        <w:ind w:left="484"/>
      </w:pPr>
      <w:r>
        <w:t>C.在工作中有重大发明创造、技术革新的</w:t>
      </w:r>
    </w:p>
    <w:p w14:paraId="3188AAD0">
      <w:pPr>
        <w:pStyle w:val="19"/>
        <w:spacing w:before="142" w:line="229" w:lineRule="auto"/>
        <w:ind w:left="484"/>
      </w:pPr>
      <w:r>
        <w:t>D.在培养人才、传播先进文化中作出突出贡献的</w:t>
      </w:r>
    </w:p>
    <w:p w14:paraId="1F43CDE1">
      <w:pPr>
        <w:pStyle w:val="19"/>
        <w:spacing w:before="142" w:line="229" w:lineRule="auto"/>
        <w:ind w:left="484"/>
      </w:pPr>
      <w:r>
        <w:t>381.事业单位的收入是指事业单位为开展业务及其他活动依法取得的非偿还性资金。下列属于事业单位的其他收入的有（    ）。</w:t>
      </w:r>
    </w:p>
    <w:p w14:paraId="43894303">
      <w:pPr>
        <w:pStyle w:val="19"/>
        <w:spacing w:before="142" w:line="229" w:lineRule="auto"/>
        <w:ind w:left="484"/>
      </w:pPr>
      <w:r>
        <w:t>A.财政补助收入                          B.投资收益</w:t>
      </w:r>
    </w:p>
    <w:p w14:paraId="56C6694C">
      <w:pPr>
        <w:pStyle w:val="19"/>
        <w:spacing w:before="142" w:line="229" w:lineRule="auto"/>
        <w:ind w:left="484"/>
      </w:pPr>
      <w:r>
        <w:t>C.利息收入                              D.捐赠收入</w:t>
      </w:r>
    </w:p>
    <w:p w14:paraId="4E38F940">
      <w:pPr>
        <w:pStyle w:val="19"/>
        <w:spacing w:before="142" w:line="229" w:lineRule="auto"/>
        <w:ind w:left="484"/>
      </w:pPr>
      <w:r>
        <w:t>382.事业单位工作人员实行岗位绩效工资制度，岗位绩效工资包括（    ）。</w:t>
      </w:r>
    </w:p>
    <w:p w14:paraId="2E121121">
      <w:pPr>
        <w:pStyle w:val="19"/>
        <w:spacing w:before="142" w:line="229" w:lineRule="auto"/>
        <w:ind w:left="484"/>
      </w:pPr>
      <w:r>
        <w:t>A.岗位工资                              B.薪级工资</w:t>
      </w:r>
    </w:p>
    <w:p w14:paraId="7DD14181">
      <w:pPr>
        <w:pStyle w:val="19"/>
        <w:spacing w:before="142" w:line="229" w:lineRule="auto"/>
        <w:ind w:left="484"/>
      </w:pPr>
      <w:r>
        <w:t>C.平均工资                              D.津贴补贴</w:t>
      </w:r>
    </w:p>
    <w:p w14:paraId="38AEC7FD">
      <w:pPr>
        <w:pStyle w:val="19"/>
        <w:spacing w:before="142" w:line="229" w:lineRule="auto"/>
        <w:ind w:left="484"/>
      </w:pPr>
      <w:r>
        <w:t>383.我国事业单位聘用合同的类型包括（    ）。</w:t>
      </w:r>
    </w:p>
    <w:p w14:paraId="230B303E">
      <w:pPr>
        <w:pStyle w:val="19"/>
        <w:spacing w:before="142" w:line="229" w:lineRule="auto"/>
        <w:ind w:left="484"/>
      </w:pPr>
      <w:r>
        <w:t>A.短期合同                              B.临时合同</w:t>
      </w:r>
    </w:p>
    <w:p w14:paraId="51C1980E">
      <w:pPr>
        <w:pStyle w:val="19"/>
        <w:spacing w:before="142" w:line="229" w:lineRule="auto"/>
        <w:ind w:left="484"/>
      </w:pPr>
      <w:r>
        <w:t>C.中长期合同                            D.项目合同</w:t>
      </w:r>
    </w:p>
    <w:p w14:paraId="531A2C1B">
      <w:pPr>
        <w:pStyle w:val="19"/>
        <w:spacing w:before="142" w:line="229" w:lineRule="auto"/>
        <w:ind w:left="484"/>
      </w:pPr>
      <w:r>
        <w:t>384.下列选项中关于事业单位的说法正确的有（    ）。</w:t>
      </w:r>
    </w:p>
    <w:p w14:paraId="3F669FF4">
      <w:pPr>
        <w:pStyle w:val="19"/>
        <w:spacing w:before="142" w:line="229" w:lineRule="auto"/>
        <w:ind w:left="484"/>
      </w:pPr>
      <w:r>
        <w:t>A.事业单位经乡镇以上人民政府及其有关主管部门批准成立后，应当依法登记</w:t>
      </w:r>
    </w:p>
    <w:p w14:paraId="3A09D9CE">
      <w:pPr>
        <w:pStyle w:val="19"/>
        <w:spacing w:before="142" w:line="229" w:lineRule="auto"/>
        <w:ind w:left="484"/>
      </w:pPr>
      <w:r>
        <w:t>B.事业单位具有社会和经济双重效益</w:t>
      </w:r>
    </w:p>
    <w:p w14:paraId="4769B5E8">
      <w:pPr>
        <w:pStyle w:val="19"/>
        <w:spacing w:before="142" w:line="229" w:lineRule="auto"/>
        <w:ind w:left="484"/>
      </w:pPr>
      <w:r>
        <w:t>C.事业单位一般以脑力劳动为主体，其劳动成果一般是知识和精神产品</w:t>
      </w:r>
    </w:p>
    <w:p w14:paraId="1693AA81">
      <w:pPr>
        <w:pStyle w:val="19"/>
        <w:spacing w:before="142" w:line="229" w:lineRule="auto"/>
        <w:ind w:left="484"/>
      </w:pPr>
      <w:r>
        <w:t>D.行政支持类事业单位可以依照国家法律法规及政府授权承担一定的行政职能</w:t>
      </w:r>
    </w:p>
    <w:p w14:paraId="554E4923">
      <w:pPr>
        <w:pStyle w:val="19"/>
        <w:spacing w:before="142" w:line="229" w:lineRule="auto"/>
        <w:ind w:left="484"/>
      </w:pPr>
      <w:r>
        <w:t>385.下列关于事业单位工作人员申诉的说法，正确的有（    ）。</w:t>
      </w:r>
    </w:p>
    <w:p w14:paraId="24F4AB07">
      <w:pPr>
        <w:pStyle w:val="19"/>
        <w:spacing w:before="142" w:line="229" w:lineRule="auto"/>
        <w:ind w:left="484"/>
      </w:pPr>
      <w:r>
        <w:t>A.对本单位作出的警告处分不服，可以申请复核</w:t>
      </w:r>
    </w:p>
    <w:p w14:paraId="16F6FA2B">
      <w:pPr>
        <w:pStyle w:val="19"/>
        <w:spacing w:before="142" w:line="229" w:lineRule="auto"/>
        <w:ind w:left="484"/>
      </w:pPr>
      <w:r>
        <w:t>B.申诉处理决定书可以通过邮寄方式送达申请人</w:t>
      </w:r>
    </w:p>
    <w:p w14:paraId="33680115">
      <w:pPr>
        <w:pStyle w:val="19"/>
        <w:spacing w:before="142" w:line="229" w:lineRule="auto"/>
        <w:ind w:left="484"/>
      </w:pPr>
      <w:r>
        <w:t>C.申诉公正委员会组成人员应当是单数，不得少于 5 人</w:t>
      </w:r>
    </w:p>
    <w:p w14:paraId="3DAECADF">
      <w:pPr>
        <w:pStyle w:val="19"/>
        <w:spacing w:before="142" w:line="229" w:lineRule="auto"/>
        <w:ind w:left="484"/>
      </w:pPr>
      <w:r>
        <w:t>D.提出申诉的申请书内容应含原处理单位名称、地址、联系方式</w:t>
      </w:r>
    </w:p>
    <w:p w14:paraId="7FD01F05">
      <w:pPr>
        <w:pStyle w:val="19"/>
        <w:spacing w:before="142" w:line="229" w:lineRule="auto"/>
        <w:ind w:left="484"/>
      </w:pPr>
      <w:r>
        <w:t>E.对主管部门作出的复核决定不服提出的申诉， 由上级事业单位人事综合管理部门管辖</w:t>
      </w:r>
    </w:p>
    <w:p w14:paraId="270D0D17">
      <w:pPr>
        <w:pStyle w:val="19"/>
        <w:spacing w:before="142" w:line="229" w:lineRule="auto"/>
        <w:ind w:left="484"/>
      </w:pPr>
      <w:r>
        <w:t>386.事业单位工作人员工资包括（    ）。</w:t>
      </w:r>
    </w:p>
    <w:p w14:paraId="50FC19D5">
      <w:pPr>
        <w:pStyle w:val="19"/>
        <w:spacing w:before="142" w:line="229" w:lineRule="auto"/>
        <w:ind w:left="484"/>
      </w:pPr>
      <w:r>
        <w:t>A.基本工资                              B.社会保险</w:t>
      </w:r>
    </w:p>
    <w:p w14:paraId="39546E66">
      <w:pPr>
        <w:pStyle w:val="19"/>
        <w:spacing w:before="142" w:line="229" w:lineRule="auto"/>
        <w:ind w:left="484"/>
      </w:pPr>
      <w:r>
        <w:t>C.津贴补贴                              D.绩效工资</w:t>
      </w:r>
    </w:p>
    <w:p w14:paraId="7E2AE0AA">
      <w:pPr>
        <w:pStyle w:val="19"/>
        <w:spacing w:before="142" w:line="229" w:lineRule="auto"/>
        <w:ind w:left="484"/>
      </w:pPr>
      <w:r>
        <w:t>387.事业单位岗位包括（    ）。</w:t>
      </w:r>
    </w:p>
    <w:p w14:paraId="3649A66F">
      <w:pPr>
        <w:pStyle w:val="19"/>
        <w:spacing w:before="142" w:line="229" w:lineRule="auto"/>
        <w:ind w:left="484"/>
      </w:pPr>
      <w:r>
        <w:t>A.管理岗位                              B.专业技术岗位</w:t>
      </w:r>
    </w:p>
    <w:p w14:paraId="0DA0AE27">
      <w:pPr>
        <w:pStyle w:val="19"/>
        <w:spacing w:before="142" w:line="229" w:lineRule="auto"/>
        <w:ind w:left="484"/>
      </w:pPr>
      <w:r>
        <w:t>C.工勤技能岗位                          D.业务助理岗位</w:t>
      </w:r>
    </w:p>
    <w:p w14:paraId="2F56016C">
      <w:pPr>
        <w:pStyle w:val="19"/>
        <w:spacing w:before="142" w:line="229" w:lineRule="auto"/>
        <w:ind w:left="484"/>
      </w:pPr>
      <w:r>
        <w:t>388.下列关于《事业单位人事管理条例》的说法，正确的有（    ）。</w:t>
      </w:r>
    </w:p>
    <w:p w14:paraId="466CABB5">
      <w:pPr>
        <w:pStyle w:val="19"/>
        <w:spacing w:before="142" w:line="229" w:lineRule="auto"/>
        <w:ind w:left="484"/>
      </w:pPr>
      <w:r>
        <w:t>A 事业单位年度考核的结果可以分为合格、不合格</w:t>
      </w:r>
    </w:p>
    <w:p w14:paraId="0E7137C2">
      <w:pPr>
        <w:pStyle w:val="19"/>
        <w:spacing w:before="142" w:line="229" w:lineRule="auto"/>
        <w:ind w:left="484"/>
      </w:pPr>
      <w:r>
        <w:t>B.事业单位与工作人员订立的聘用合同，期限一般不低于 3 年</w:t>
      </w:r>
    </w:p>
    <w:p w14:paraId="5268802D">
      <w:pPr>
        <w:pStyle w:val="19"/>
        <w:spacing w:before="142" w:line="229" w:lineRule="auto"/>
        <w:ind w:left="484"/>
      </w:pPr>
      <w:r>
        <w:t>C.事业单位的奖励分为嘉奖、记功、记大功、授予荣誉称号</w:t>
      </w:r>
    </w:p>
    <w:p w14:paraId="14E45CED">
      <w:pPr>
        <w:pStyle w:val="19"/>
        <w:spacing w:before="142" w:line="229" w:lineRule="auto"/>
        <w:ind w:left="484"/>
      </w:pPr>
      <w:r>
        <w:t>D.事业单位拟订岗位设置方案，应报人事综合管理部门备案</w:t>
      </w:r>
    </w:p>
    <w:p w14:paraId="3029E010">
      <w:pPr>
        <w:pStyle w:val="19"/>
        <w:spacing w:before="142" w:line="229" w:lineRule="auto"/>
        <w:ind w:left="484"/>
      </w:pPr>
      <w:r>
        <w:t>E.事业单位工作人员工资包括基本工资、绩效工资和津贴补贴</w:t>
      </w:r>
    </w:p>
    <w:p w14:paraId="5148EC81">
      <w:pPr>
        <w:pStyle w:val="19"/>
        <w:spacing w:before="142" w:line="229" w:lineRule="auto"/>
        <w:ind w:left="484"/>
      </w:pPr>
      <w:r>
        <w:t>第十二条规定，“事业单位与工作人员订立的聘用合同，期限一般不低于 3 年 ”。B 项说法正确。</w:t>
      </w:r>
    </w:p>
    <w:p w14:paraId="49FDC5D8">
      <w:pPr>
        <w:pStyle w:val="19"/>
        <w:spacing w:before="142" w:line="229" w:lineRule="auto"/>
        <w:ind w:left="484"/>
      </w:pPr>
      <w:r>
        <w:t>第二十一条规定，“考核分为平时考核、年度考核和聘期考核。年度考核的结果可以分为优秀、合格、基本合格和不合格等档次，聘期考核的结果可以分为合格和不合格等档次 ”。A 项说法错误。</w:t>
      </w:r>
    </w:p>
    <w:p w14:paraId="4B744FE8">
      <w:pPr>
        <w:pStyle w:val="19"/>
        <w:spacing w:before="142" w:line="229" w:lineRule="auto"/>
        <w:ind w:left="484"/>
      </w:pPr>
      <w:r>
        <w:t>第二十七条规定，“奖励分为嘉奖、记功、记大功、授予荣誉称号 ”。C 项说法正确</w:t>
      </w:r>
    </w:p>
    <w:p w14:paraId="59D1EA4B">
      <w:pPr>
        <w:pStyle w:val="19"/>
        <w:spacing w:before="142" w:line="229" w:lineRule="auto"/>
        <w:ind w:left="484"/>
      </w:pPr>
      <w:r>
        <w:t>第三十二条规定，“ 国家建立激励与约束相结合的事业单位工资制度。事业单位工作人员工资包括基本工资、绩效工资和津贴补贴 ”。E 项说法正确。</w:t>
      </w:r>
    </w:p>
    <w:p w14:paraId="1DC66C99">
      <w:pPr>
        <w:pStyle w:val="19"/>
        <w:spacing w:before="142" w:line="229" w:lineRule="auto"/>
        <w:ind w:left="484"/>
      </w:pPr>
      <w:r>
        <w:t>故本题选 BCDE。</w:t>
      </w:r>
    </w:p>
    <w:p w14:paraId="26151746">
      <w:pPr>
        <w:pStyle w:val="19"/>
        <w:spacing w:before="142" w:line="229" w:lineRule="auto"/>
        <w:ind w:left="484"/>
      </w:pPr>
      <w:r>
        <w:t>389.根据决策的重要程度不同，可将经营决策分为 (    )</w:t>
      </w:r>
    </w:p>
    <w:p w14:paraId="0EC980F6">
      <w:pPr>
        <w:pStyle w:val="19"/>
        <w:spacing w:before="142" w:line="229" w:lineRule="auto"/>
        <w:ind w:left="484"/>
      </w:pPr>
      <w:r>
        <w:t>A.战略决策                               B.战术决策</w:t>
      </w:r>
    </w:p>
    <w:p w14:paraId="720340E7">
      <w:pPr>
        <w:pStyle w:val="19"/>
        <w:spacing w:before="142" w:line="229" w:lineRule="auto"/>
        <w:ind w:left="484"/>
      </w:pPr>
      <w:r>
        <w:t>C.追踪决策                               D.业务决策</w:t>
      </w:r>
    </w:p>
    <w:p w14:paraId="6CEBDB4C">
      <w:pPr>
        <w:pStyle w:val="19"/>
        <w:spacing w:before="142" w:line="229" w:lineRule="auto"/>
        <w:ind w:left="484"/>
      </w:pPr>
      <w:r>
        <w:t>390.在群体或组织中，沟通的主要功能包括 (    )</w:t>
      </w:r>
    </w:p>
    <w:p w14:paraId="5CF98C12">
      <w:pPr>
        <w:pStyle w:val="19"/>
        <w:spacing w:before="142" w:line="229" w:lineRule="auto"/>
        <w:ind w:left="484"/>
      </w:pPr>
      <w:r>
        <w:t>A.控制                                   B.激励</w:t>
      </w:r>
    </w:p>
    <w:p w14:paraId="241A4134">
      <w:pPr>
        <w:pStyle w:val="19"/>
        <w:spacing w:before="142" w:line="229" w:lineRule="auto"/>
        <w:ind w:left="484"/>
      </w:pPr>
      <w:r>
        <w:t>C.情感表达与交流                         D.信息获取与传递</w:t>
      </w:r>
    </w:p>
    <w:p w14:paraId="488F202A">
      <w:pPr>
        <w:pStyle w:val="19"/>
        <w:spacing w:before="142" w:line="229" w:lineRule="auto"/>
        <w:ind w:left="484"/>
      </w:pPr>
      <w:r>
        <w:t>391.行政效率要素包括（    ）。</w:t>
      </w:r>
    </w:p>
    <w:p w14:paraId="0589576A">
      <w:pPr>
        <w:pStyle w:val="19"/>
        <w:spacing w:before="142" w:line="229" w:lineRule="auto"/>
        <w:ind w:left="484"/>
      </w:pPr>
      <w:r>
        <w:t>A.效率要素                               B.家庭要素</w:t>
      </w:r>
    </w:p>
    <w:p w14:paraId="66401135">
      <w:pPr>
        <w:pStyle w:val="19"/>
        <w:spacing w:before="142" w:line="229" w:lineRule="auto"/>
        <w:ind w:left="484"/>
      </w:pPr>
      <w:r>
        <w:t>C.经济要素                               D.时间要素</w:t>
      </w:r>
    </w:p>
    <w:p w14:paraId="38CA26D6">
      <w:pPr>
        <w:pStyle w:val="19"/>
        <w:spacing w:before="142" w:line="229" w:lineRule="auto"/>
        <w:ind w:left="484"/>
      </w:pPr>
      <w:r>
        <w:t>392.下列哪些属于典型的组织结构形式？ (    )</w:t>
      </w:r>
    </w:p>
    <w:p w14:paraId="4B0A625D">
      <w:pPr>
        <w:pStyle w:val="19"/>
        <w:spacing w:before="142" w:line="229" w:lineRule="auto"/>
        <w:ind w:left="484"/>
      </w:pPr>
      <w:r>
        <w:t>A.直线制                                 B.职能制</w:t>
      </w:r>
    </w:p>
    <w:p w14:paraId="6CAD3A78">
      <w:pPr>
        <w:pStyle w:val="19"/>
        <w:spacing w:before="142" w:line="229" w:lineRule="auto"/>
        <w:ind w:left="484"/>
      </w:pPr>
      <w:r>
        <w:t>C.直线－职能制                           D.矩阵制</w:t>
      </w:r>
    </w:p>
    <w:p w14:paraId="04690D04">
      <w:pPr>
        <w:pStyle w:val="19"/>
        <w:spacing w:before="142" w:line="229" w:lineRule="auto"/>
        <w:ind w:left="484"/>
      </w:pPr>
      <w:r>
        <w:t>393.决策问题是指实际状态与期望状态之间存在的一种需要缩小或排除的差距。决策问题是由（    ）三个要素组成。</w:t>
      </w:r>
    </w:p>
    <w:p w14:paraId="249F7558">
      <w:pPr>
        <w:pStyle w:val="19"/>
        <w:spacing w:before="142" w:line="229" w:lineRule="auto"/>
        <w:ind w:left="484"/>
      </w:pPr>
      <w:r>
        <w:t>A.实际状态                               B.期望状态</w:t>
      </w:r>
    </w:p>
    <w:p w14:paraId="7ED816EB">
      <w:pPr>
        <w:pStyle w:val="19"/>
        <w:spacing w:before="142" w:line="229" w:lineRule="auto"/>
        <w:ind w:left="484"/>
      </w:pPr>
      <w:r>
        <w:t>C.未来状态                               D.差距</w:t>
      </w:r>
    </w:p>
    <w:p w14:paraId="4AD42422">
      <w:pPr>
        <w:pStyle w:val="19"/>
        <w:spacing w:before="142" w:line="229" w:lineRule="auto"/>
        <w:ind w:left="484"/>
      </w:pPr>
      <w:r>
        <w:t>394.公共管理环境的特征有 (    )</w:t>
      </w:r>
    </w:p>
    <w:p w14:paraId="51DF2893">
      <w:pPr>
        <w:pStyle w:val="19"/>
        <w:spacing w:before="142" w:line="229" w:lineRule="auto"/>
        <w:ind w:left="484"/>
      </w:pPr>
      <w:r>
        <w:t>A.涉及范围广                             B.内容复杂多变</w:t>
      </w:r>
    </w:p>
    <w:p w14:paraId="292CEE54">
      <w:pPr>
        <w:pStyle w:val="19"/>
        <w:spacing w:before="142" w:line="229" w:lineRule="auto"/>
        <w:ind w:left="484"/>
      </w:pPr>
      <w:r>
        <w:t>C.作用各异                               D.动态发展</w:t>
      </w:r>
    </w:p>
    <w:p w14:paraId="1F3BC433">
      <w:pPr>
        <w:pStyle w:val="19"/>
        <w:spacing w:before="142" w:line="229" w:lineRule="auto"/>
        <w:ind w:left="484"/>
      </w:pPr>
      <w:r>
        <w:t>395.下列不属于企业短期决策的是（    ）。</w:t>
      </w:r>
    </w:p>
    <w:p w14:paraId="6829C27E">
      <w:pPr>
        <w:pStyle w:val="19"/>
        <w:spacing w:before="142" w:line="229" w:lineRule="auto"/>
        <w:ind w:left="484"/>
      </w:pPr>
      <w:r>
        <w:t>A.投资方向选择                           B.人力资源开发</w:t>
      </w:r>
    </w:p>
    <w:p w14:paraId="467A42B3">
      <w:pPr>
        <w:pStyle w:val="19"/>
        <w:spacing w:before="142" w:line="229" w:lineRule="auto"/>
        <w:ind w:left="484"/>
      </w:pPr>
      <w:r>
        <w:t>C.组织规模确定                           D.企业日常营销</w:t>
      </w:r>
    </w:p>
    <w:p w14:paraId="4D2E6520">
      <w:pPr>
        <w:pStyle w:val="19"/>
        <w:spacing w:before="142" w:line="229" w:lineRule="auto"/>
        <w:ind w:left="484"/>
      </w:pPr>
      <w:r>
        <w:t>396.执行者在政策执行过程中，其行为效果偏离目标并产生了不良后果的政策现象，称为政策执行偏差。其影响因素包括（    ）。</w:t>
      </w:r>
    </w:p>
    <w:p w14:paraId="4C4E31BC">
      <w:pPr>
        <w:pStyle w:val="19"/>
        <w:spacing w:before="142" w:line="229" w:lineRule="auto"/>
        <w:ind w:left="484"/>
      </w:pPr>
      <w:r>
        <w:t>A.政策本身的缺陷                         B.人的因素</w:t>
      </w:r>
    </w:p>
    <w:p w14:paraId="6B23E049">
      <w:pPr>
        <w:pStyle w:val="19"/>
        <w:spacing w:before="142" w:line="229" w:lineRule="auto"/>
        <w:ind w:left="484"/>
      </w:pPr>
      <w:r>
        <w:t>C.体制因素                               D.行为监控不力</w:t>
      </w:r>
    </w:p>
    <w:p w14:paraId="619C97A4">
      <w:pPr>
        <w:pStyle w:val="19"/>
        <w:spacing w:before="142" w:line="229" w:lineRule="auto"/>
        <w:ind w:left="484"/>
      </w:pPr>
      <w:r>
        <w:t>397.社会监督，是指人民群众和各社会团体，群众组织对行政机关及其工作人员在行政管理活动中是否坚持依法行政所进行的监督，具体来说，它可以通过下列（    ）渠道进行。</w:t>
      </w:r>
    </w:p>
    <w:p w14:paraId="79F04B17">
      <w:pPr>
        <w:pStyle w:val="19"/>
        <w:spacing w:before="142" w:line="229" w:lineRule="auto"/>
        <w:ind w:left="484"/>
      </w:pPr>
      <w:r>
        <w:t>A.信访制度监督                           B.社会舆论监督</w:t>
      </w:r>
    </w:p>
    <w:p w14:paraId="0372BE09">
      <w:pPr>
        <w:pStyle w:val="19"/>
        <w:spacing w:before="142" w:line="229" w:lineRule="auto"/>
        <w:ind w:left="484"/>
      </w:pPr>
      <w:r>
        <w:t>C.社会群体和群众性自治组织的监督         D.人民群众的监督</w:t>
      </w:r>
    </w:p>
    <w:p w14:paraId="7F9B1A20">
      <w:pPr>
        <w:pStyle w:val="19"/>
        <w:spacing w:before="142" w:line="229" w:lineRule="auto"/>
        <w:ind w:left="484"/>
      </w:pPr>
      <w:r>
        <w:t>398.管理灵活性意味着管理者在从事具体管理工作时，要根据（    ）而变。</w:t>
      </w:r>
    </w:p>
    <w:p w14:paraId="644AD3ED">
      <w:pPr>
        <w:pStyle w:val="19"/>
        <w:spacing w:before="142" w:line="229" w:lineRule="auto"/>
        <w:ind w:left="484"/>
      </w:pPr>
      <w:r>
        <w:t>A.被管理者的性格特点                     B.特定的工作任务</w:t>
      </w:r>
    </w:p>
    <w:p w14:paraId="2E66C778">
      <w:pPr>
        <w:pStyle w:val="19"/>
        <w:spacing w:before="142" w:line="229" w:lineRule="auto"/>
        <w:ind w:left="484"/>
      </w:pPr>
      <w:r>
        <w:t>C.特定的任务环境                         D.管理方法</w:t>
      </w:r>
    </w:p>
    <w:p w14:paraId="3F0795B2">
      <w:pPr>
        <w:pStyle w:val="19"/>
        <w:spacing w:before="142" w:line="229" w:lineRule="auto"/>
        <w:ind w:left="484"/>
      </w:pPr>
      <w:r>
        <w:t>399.以下有关管理的人本原理的说法中，正确的有（    )。</w:t>
      </w:r>
    </w:p>
    <w:p w14:paraId="11C0E92E">
      <w:pPr>
        <w:pStyle w:val="19"/>
        <w:spacing w:before="142" w:line="229" w:lineRule="auto"/>
        <w:ind w:left="484"/>
      </w:pPr>
      <w:r>
        <w:t>A.管理的人本原理就是管理要以人为中心，一切以调动人的积极性、创造性为根本</w:t>
      </w:r>
    </w:p>
    <w:p w14:paraId="527B47A4">
      <w:pPr>
        <w:pStyle w:val="19"/>
        <w:spacing w:before="142" w:line="229" w:lineRule="auto"/>
        <w:ind w:left="484"/>
      </w:pPr>
      <w:r>
        <w:t>B.人本原理认为员工是组织的主体，管理者应重视满足员工的合理需要，人尽其才，才尽拥有</w:t>
      </w:r>
    </w:p>
    <w:p w14:paraId="63307F3B">
      <w:pPr>
        <w:pStyle w:val="19"/>
        <w:spacing w:before="142" w:line="229" w:lineRule="auto"/>
        <w:ind w:left="484"/>
      </w:pPr>
      <w:r>
        <w:t>C.人本原理认为管理就是服务，管理者要为组织成员实现自身价值创造条件，要重视建立员工的晋升通道和明晰的职业规划</w:t>
      </w:r>
    </w:p>
    <w:p w14:paraId="48A50FC6">
      <w:pPr>
        <w:pStyle w:val="19"/>
        <w:spacing w:before="142" w:line="229" w:lineRule="auto"/>
        <w:ind w:left="484"/>
      </w:pPr>
      <w:r>
        <w:t>D.人本原理重视和谐的组织内部人际关系和良好的组织公共关系</w:t>
      </w:r>
    </w:p>
    <w:p w14:paraId="1D34CBAD">
      <w:pPr>
        <w:pStyle w:val="19"/>
        <w:spacing w:before="142" w:line="229" w:lineRule="auto"/>
        <w:ind w:left="484"/>
      </w:pPr>
      <w:r>
        <w:t>400. (    ）属于赫兹伯格的激励保健理论中的激励因素。</w:t>
      </w:r>
    </w:p>
    <w:p w14:paraId="064A8B33">
      <w:pPr>
        <w:pStyle w:val="19"/>
        <w:spacing w:before="142" w:line="229" w:lineRule="auto"/>
        <w:ind w:left="484"/>
      </w:pPr>
      <w:r>
        <w:t>A.工作成就                               B.领导认可</w:t>
      </w:r>
    </w:p>
    <w:p w14:paraId="4F00C317">
      <w:pPr>
        <w:pStyle w:val="19"/>
        <w:spacing w:before="142" w:line="229" w:lineRule="auto"/>
        <w:ind w:left="484"/>
      </w:pPr>
      <w:r>
        <w:t>C.工作职责                               D.工作条件</w:t>
      </w:r>
    </w:p>
    <w:p w14:paraId="7C018B71">
      <w:pPr>
        <w:pStyle w:val="19"/>
        <w:spacing w:before="142" w:line="229" w:lineRule="auto"/>
        <w:ind w:left="484"/>
      </w:pPr>
      <w:r>
        <w:t>401.行政领导体制按照负最后决策职责的不同，分为（    )。</w:t>
      </w:r>
    </w:p>
    <w:p w14:paraId="7DB408D8">
      <w:pPr>
        <w:pStyle w:val="19"/>
        <w:spacing w:before="142" w:line="229" w:lineRule="auto"/>
        <w:ind w:left="484"/>
      </w:pPr>
      <w:r>
        <w:t>A.首长制                                 B.委员制</w:t>
      </w:r>
    </w:p>
    <w:p w14:paraId="1FAF9575">
      <w:pPr>
        <w:pStyle w:val="19"/>
        <w:spacing w:before="142" w:line="229" w:lineRule="auto"/>
        <w:ind w:left="484"/>
      </w:pPr>
      <w:r>
        <w:t>C.混合制                                 D.并用制</w:t>
      </w:r>
    </w:p>
    <w:p w14:paraId="66245339">
      <w:pPr>
        <w:pStyle w:val="19"/>
        <w:spacing w:before="142" w:line="229" w:lineRule="auto"/>
        <w:ind w:left="484"/>
      </w:pPr>
      <w:r>
        <w:t>402.以下属于目标管理缺点的有（    )</w:t>
      </w:r>
    </w:p>
    <w:p w14:paraId="0DC08B19">
      <w:pPr>
        <w:pStyle w:val="19"/>
        <w:spacing w:before="142" w:line="229" w:lineRule="auto"/>
        <w:ind w:left="484"/>
      </w:pPr>
      <w:r>
        <w:t>A.对组织内易于衡量和分解的目标会带来良好的绩效</w:t>
      </w:r>
    </w:p>
    <w:p w14:paraId="3A89ECC4">
      <w:pPr>
        <w:pStyle w:val="19"/>
        <w:spacing w:before="142" w:line="229" w:lineRule="auto"/>
        <w:ind w:left="484"/>
      </w:pPr>
      <w:r>
        <w:t>B.调动了职工的积极性和创造性</w:t>
      </w:r>
    </w:p>
    <w:p w14:paraId="4531FA6F">
      <w:pPr>
        <w:pStyle w:val="19"/>
        <w:spacing w:before="142" w:line="229" w:lineRule="auto"/>
        <w:ind w:left="484"/>
      </w:pPr>
      <w:r>
        <w:t>C.增加管理成本</w:t>
      </w:r>
    </w:p>
    <w:p w14:paraId="2DFAA6AB">
      <w:pPr>
        <w:pStyle w:val="19"/>
        <w:spacing w:before="142" w:line="229" w:lineRule="auto"/>
        <w:ind w:left="484"/>
      </w:pPr>
      <w:r>
        <w:t>D.有时奖惩不一定都能和目标成果相配合，很难保证公平性</w:t>
      </w:r>
    </w:p>
    <w:p w14:paraId="64BA2279">
      <w:pPr>
        <w:pStyle w:val="19"/>
        <w:spacing w:before="142" w:line="229" w:lineRule="auto"/>
        <w:ind w:left="484"/>
      </w:pPr>
      <w:r>
        <w:t>403.行政体制改革是推动上层建筑适应经济基础的必然要求，要深入推进政企分开、政资分开、政事分开、政社分开，健全部门职责体系，建设（    ）的服务型政府</w:t>
      </w:r>
    </w:p>
    <w:p w14:paraId="2FAEAB89">
      <w:pPr>
        <w:pStyle w:val="19"/>
        <w:spacing w:before="142" w:line="229" w:lineRule="auto"/>
        <w:ind w:left="484"/>
      </w:pPr>
      <w:r>
        <w:t>A.职能科学                               B.结构优化</w:t>
      </w:r>
    </w:p>
    <w:p w14:paraId="106ABF19">
      <w:pPr>
        <w:pStyle w:val="19"/>
        <w:spacing w:before="142" w:line="229" w:lineRule="auto"/>
        <w:ind w:left="484"/>
      </w:pPr>
      <w:r>
        <w:t>C.廉洁高效                               D.人民满意</w:t>
      </w:r>
    </w:p>
    <w:p w14:paraId="6ED5F667">
      <w:pPr>
        <w:pStyle w:val="19"/>
        <w:spacing w:before="142" w:line="229" w:lineRule="auto"/>
        <w:ind w:left="484"/>
      </w:pPr>
      <w:r>
        <w:t>404.以下有关决策的说法正确的有（    )</w:t>
      </w:r>
    </w:p>
    <w:p w14:paraId="34202853">
      <w:pPr>
        <w:pStyle w:val="19"/>
        <w:spacing w:before="142" w:line="229" w:lineRule="auto"/>
        <w:ind w:left="484"/>
      </w:pPr>
      <w:r>
        <w:t>A.根据决策包含的目标个数，可分为单目标决策和多目标决策</w:t>
      </w:r>
    </w:p>
    <w:p w14:paraId="072D80C7">
      <w:pPr>
        <w:pStyle w:val="19"/>
        <w:spacing w:before="142" w:line="229" w:lineRule="auto"/>
        <w:ind w:left="484"/>
      </w:pPr>
      <w:r>
        <w:t>B.一般来说高层管理者主要做战术决策，而中层、基层管理者主要做战略决策</w:t>
      </w:r>
    </w:p>
    <w:p w14:paraId="558E99FF">
      <w:pPr>
        <w:pStyle w:val="19"/>
        <w:spacing w:before="142" w:line="229" w:lineRule="auto"/>
        <w:ind w:left="484"/>
      </w:pPr>
      <w:r>
        <w:t>C 就决策耗时而言，群体决策优于个人决策</w:t>
      </w:r>
    </w:p>
    <w:p w14:paraId="3731A0B9">
      <w:pPr>
        <w:pStyle w:val="19"/>
        <w:spacing w:before="142" w:line="229" w:lineRule="auto"/>
        <w:ind w:left="484"/>
      </w:pPr>
      <w:r>
        <w:t>D.决策存在风险</w:t>
      </w:r>
    </w:p>
    <w:p w14:paraId="23EDD915">
      <w:pPr>
        <w:pStyle w:val="19"/>
        <w:spacing w:before="142" w:line="229" w:lineRule="auto"/>
        <w:ind w:left="484"/>
      </w:pPr>
      <w:r>
        <w:t>405.在管理过程中，计划的意义在于它能够给出方向、减少变化的冲击。具体来说，计划具有以下意义：</w:t>
      </w:r>
    </w:p>
    <w:p w14:paraId="66C5D0C6">
      <w:pPr>
        <w:pStyle w:val="19"/>
        <w:spacing w:before="142" w:line="229" w:lineRule="auto"/>
        <w:ind w:left="484"/>
      </w:pPr>
      <w:r>
        <w:t>(    ) 。</w:t>
      </w:r>
    </w:p>
    <w:p w14:paraId="7453C3A5">
      <w:pPr>
        <w:pStyle w:val="19"/>
        <w:spacing w:before="142" w:line="229" w:lineRule="auto"/>
        <w:ind w:left="484"/>
      </w:pPr>
      <w:r>
        <w:t>A.计划是一种协调过程</w:t>
      </w:r>
    </w:p>
    <w:p w14:paraId="02C06469">
      <w:pPr>
        <w:pStyle w:val="19"/>
        <w:spacing w:before="142" w:line="229" w:lineRule="auto"/>
        <w:ind w:left="484"/>
      </w:pPr>
      <w:r>
        <w:t>B.计划可减少不确定性</w:t>
      </w:r>
    </w:p>
    <w:p w14:paraId="455DBFEA">
      <w:pPr>
        <w:pStyle w:val="19"/>
        <w:spacing w:before="142" w:line="229" w:lineRule="auto"/>
        <w:ind w:left="484"/>
      </w:pPr>
      <w:r>
        <w:t>C.计划设立目标和标准以便进行决策，计划工作是决策的逻辑延续</w:t>
      </w:r>
    </w:p>
    <w:p w14:paraId="22EFDBE8">
      <w:pPr>
        <w:pStyle w:val="19"/>
        <w:spacing w:before="142" w:line="229" w:lineRule="auto"/>
        <w:ind w:left="484"/>
      </w:pPr>
      <w:r>
        <w:t>D.计划可以减少重叠性和浪费性的活动</w:t>
      </w:r>
    </w:p>
    <w:p w14:paraId="059E2704">
      <w:pPr>
        <w:pStyle w:val="19"/>
        <w:spacing w:before="142" w:line="229" w:lineRule="auto"/>
        <w:ind w:left="484"/>
      </w:pPr>
      <w:r>
        <w:t>406.管理学界一般把管理环境分为（    ）。</w:t>
      </w:r>
    </w:p>
    <w:p w14:paraId="1E05230F">
      <w:pPr>
        <w:pStyle w:val="19"/>
        <w:spacing w:before="142" w:line="229" w:lineRule="auto"/>
        <w:ind w:left="484"/>
      </w:pPr>
      <w:r>
        <w:t>A.一般宏观环境</w:t>
      </w:r>
    </w:p>
    <w:p w14:paraId="3BB8FFF4">
      <w:pPr>
        <w:pStyle w:val="19"/>
        <w:spacing w:before="142" w:line="229" w:lineRule="auto"/>
        <w:ind w:left="484"/>
      </w:pPr>
      <w:r>
        <w:t>B.具体或微观环境</w:t>
      </w:r>
    </w:p>
    <w:p w14:paraId="155F00FF">
      <w:pPr>
        <w:pStyle w:val="19"/>
        <w:spacing w:before="142" w:line="229" w:lineRule="auto"/>
        <w:ind w:left="484"/>
      </w:pPr>
      <w:r>
        <w:t>C.组织内部环境</w:t>
      </w:r>
    </w:p>
    <w:p w14:paraId="7FA22DC1">
      <w:pPr>
        <w:pStyle w:val="19"/>
        <w:spacing w:before="142" w:line="229" w:lineRule="auto"/>
        <w:ind w:left="484"/>
      </w:pPr>
      <w:r>
        <w:t>D.外部环境</w:t>
      </w:r>
    </w:p>
    <w:p w14:paraId="0EE08BDA">
      <w:pPr>
        <w:pStyle w:val="19"/>
        <w:spacing w:before="142" w:line="229" w:lineRule="auto"/>
        <w:ind w:left="484"/>
      </w:pPr>
      <w:r>
        <w:t>407.按政府机关的功能划分政府机关，则有（    ）。</w:t>
      </w:r>
    </w:p>
    <w:p w14:paraId="6C295CD4">
      <w:pPr>
        <w:pStyle w:val="19"/>
        <w:spacing w:before="142" w:line="229" w:lineRule="auto"/>
        <w:ind w:left="484"/>
      </w:pPr>
      <w:r>
        <w:t>A.领导机关</w:t>
      </w:r>
    </w:p>
    <w:p w14:paraId="795AE1BA">
      <w:pPr>
        <w:pStyle w:val="19"/>
        <w:spacing w:before="142" w:line="229" w:lineRule="auto"/>
        <w:ind w:left="484"/>
      </w:pPr>
      <w:r>
        <w:t>B.职能机关</w:t>
      </w:r>
    </w:p>
    <w:p w14:paraId="176529CA">
      <w:pPr>
        <w:pStyle w:val="19"/>
        <w:spacing w:before="142" w:line="229" w:lineRule="auto"/>
        <w:ind w:left="484"/>
      </w:pPr>
      <w:r>
        <w:t>C.辅助机关</w:t>
      </w:r>
    </w:p>
    <w:p w14:paraId="69107B61">
      <w:pPr>
        <w:pStyle w:val="19"/>
        <w:spacing w:before="142" w:line="229" w:lineRule="auto"/>
        <w:ind w:left="484"/>
      </w:pPr>
      <w:r>
        <w:t>D.派出机关</w:t>
      </w:r>
    </w:p>
    <w:p w14:paraId="46D2FB84">
      <w:pPr>
        <w:pStyle w:val="19"/>
        <w:spacing w:before="142" w:line="229" w:lineRule="auto"/>
        <w:ind w:left="484"/>
      </w:pPr>
      <w:r>
        <w:t>408.过去是“不找市场找市长 ”，现在是“不找市长找市场 ”，这一变化说明（    ）。 A.企业和市长已不发生关系</w:t>
      </w:r>
    </w:p>
    <w:p w14:paraId="5FE2EB37">
      <w:pPr>
        <w:pStyle w:val="19"/>
        <w:spacing w:before="142" w:line="229" w:lineRule="auto"/>
        <w:ind w:left="484"/>
      </w:pPr>
      <w:r>
        <w:t>B.市场经济的调节作用在增强</w:t>
      </w:r>
    </w:p>
    <w:p w14:paraId="0F02CEAA">
      <w:pPr>
        <w:pStyle w:val="19"/>
        <w:spacing w:before="142" w:line="229" w:lineRule="auto"/>
        <w:ind w:left="484"/>
      </w:pPr>
      <w:r>
        <w:t>C.企业有了依法自主经营的权利</w:t>
      </w:r>
    </w:p>
    <w:p w14:paraId="2883BCCD">
      <w:pPr>
        <w:pStyle w:val="19"/>
        <w:spacing w:before="142" w:line="229" w:lineRule="auto"/>
        <w:ind w:left="484"/>
      </w:pPr>
      <w:r>
        <w:t>D.政府的职能开始发生转变</w:t>
      </w:r>
    </w:p>
    <w:p w14:paraId="42607A97">
      <w:pPr>
        <w:pStyle w:val="19"/>
        <w:spacing w:before="142" w:line="229" w:lineRule="auto"/>
        <w:ind w:left="484"/>
      </w:pPr>
      <w:r>
        <w:t>409.对管理人员进行培训时，可供选择的方法有（    ）。</w:t>
      </w:r>
    </w:p>
    <w:p w14:paraId="5279494F">
      <w:pPr>
        <w:pStyle w:val="19"/>
        <w:spacing w:before="142" w:line="229" w:lineRule="auto"/>
        <w:ind w:left="484"/>
      </w:pPr>
      <w:r>
        <w:t>A.脱产学习</w:t>
      </w:r>
    </w:p>
    <w:p w14:paraId="1840E234">
      <w:pPr>
        <w:pStyle w:val="19"/>
        <w:spacing w:before="142" w:line="229" w:lineRule="auto"/>
        <w:ind w:left="484"/>
      </w:pPr>
      <w:r>
        <w:t>B.职务轮换</w:t>
      </w:r>
    </w:p>
    <w:p w14:paraId="204F46A0">
      <w:pPr>
        <w:pStyle w:val="19"/>
        <w:spacing w:before="142" w:line="229" w:lineRule="auto"/>
        <w:ind w:left="484"/>
      </w:pPr>
      <w:r>
        <w:t>C.临时职务</w:t>
      </w:r>
    </w:p>
    <w:p w14:paraId="51491A72">
      <w:pPr>
        <w:pStyle w:val="19"/>
        <w:spacing w:before="142" w:line="229" w:lineRule="auto"/>
        <w:ind w:left="484"/>
      </w:pPr>
      <w:r>
        <w:t>D.敏感性训练</w:t>
      </w:r>
    </w:p>
    <w:p w14:paraId="02D3F52E">
      <w:pPr>
        <w:pStyle w:val="19"/>
        <w:spacing w:before="142" w:line="229" w:lineRule="auto"/>
        <w:ind w:left="484"/>
      </w:pPr>
      <w:r>
        <w:t>410.在管理学中，计划方案需要组织工作来落实，组织工作的程序和内容包括（    ）。 A.监控组织</w:t>
      </w:r>
    </w:p>
    <w:p w14:paraId="0690DE84">
      <w:pPr>
        <w:pStyle w:val="19"/>
        <w:spacing w:before="142" w:line="229" w:lineRule="auto"/>
        <w:ind w:left="484"/>
      </w:pPr>
      <w:r>
        <w:t>B.设计组织</w:t>
      </w:r>
    </w:p>
    <w:p w14:paraId="375EC78A">
      <w:pPr>
        <w:pStyle w:val="19"/>
        <w:spacing w:before="142" w:line="229" w:lineRule="auto"/>
        <w:ind w:left="484"/>
      </w:pPr>
      <w:r>
        <w:t>C.人员配备</w:t>
      </w:r>
    </w:p>
    <w:p w14:paraId="3FE36043">
      <w:pPr>
        <w:pStyle w:val="19"/>
        <w:spacing w:before="142" w:line="229" w:lineRule="auto"/>
        <w:ind w:left="484"/>
      </w:pPr>
      <w:r>
        <w:t>D.组织变革</w:t>
      </w:r>
    </w:p>
    <w:p w14:paraId="2E5C1EBC">
      <w:pPr>
        <w:pStyle w:val="19"/>
        <w:spacing w:before="142" w:line="229" w:lineRule="auto"/>
        <w:ind w:left="484"/>
      </w:pPr>
      <w:r>
        <w:t>412.德尔菲法的要点是（    ）。</w:t>
      </w:r>
    </w:p>
    <w:p w14:paraId="01549B83">
      <w:pPr>
        <w:pStyle w:val="19"/>
        <w:spacing w:before="142" w:line="229" w:lineRule="auto"/>
        <w:ind w:left="484"/>
      </w:pPr>
      <w:r>
        <w:t>A.背靠背地征询意见</w:t>
      </w:r>
    </w:p>
    <w:p w14:paraId="4387187F">
      <w:pPr>
        <w:pStyle w:val="19"/>
        <w:spacing w:before="142" w:line="229" w:lineRule="auto"/>
        <w:ind w:left="484"/>
      </w:pPr>
      <w:r>
        <w:t>B.对专家意见进行统计归纳</w:t>
      </w:r>
    </w:p>
    <w:p w14:paraId="269C095B">
      <w:pPr>
        <w:pStyle w:val="19"/>
        <w:spacing w:before="142" w:line="229" w:lineRule="auto"/>
        <w:ind w:left="484"/>
      </w:pPr>
      <w:r>
        <w:t>C.要忠实于专家们的回答说</w:t>
      </w:r>
    </w:p>
    <w:p w14:paraId="3EBB45E9">
      <w:pPr>
        <w:pStyle w:val="19"/>
        <w:spacing w:before="142" w:line="229" w:lineRule="auto"/>
        <w:ind w:left="484"/>
      </w:pPr>
      <w:r>
        <w:t>D.沟通反馈意见</w:t>
      </w:r>
    </w:p>
    <w:p w14:paraId="1904875B">
      <w:pPr>
        <w:pStyle w:val="19"/>
        <w:spacing w:before="142" w:line="229" w:lineRule="auto"/>
        <w:ind w:left="484"/>
      </w:pPr>
      <w:r>
        <w:t>413.计划工作 5W1H 中 5W 包括（    ）。</w:t>
      </w:r>
    </w:p>
    <w:p w14:paraId="15D71F3A">
      <w:pPr>
        <w:pStyle w:val="19"/>
        <w:spacing w:before="142" w:line="229" w:lineRule="auto"/>
        <w:ind w:left="484"/>
      </w:pPr>
      <w:r>
        <w:t>A.做什么（What）</w:t>
      </w:r>
    </w:p>
    <w:p w14:paraId="2FE6D1EE">
      <w:pPr>
        <w:pStyle w:val="19"/>
        <w:spacing w:before="142" w:line="229" w:lineRule="auto"/>
        <w:ind w:left="484"/>
      </w:pPr>
      <w:r>
        <w:t>B.为什么要做（Why）</w:t>
      </w:r>
    </w:p>
    <w:p w14:paraId="04DBAC4A">
      <w:pPr>
        <w:pStyle w:val="19"/>
        <w:spacing w:before="142" w:line="229" w:lineRule="auto"/>
        <w:ind w:left="484"/>
      </w:pPr>
      <w:r>
        <w:t>C.何时做（When）</w:t>
      </w:r>
    </w:p>
    <w:p w14:paraId="6AE90340">
      <w:pPr>
        <w:pStyle w:val="19"/>
        <w:spacing w:before="142" w:line="229" w:lineRule="auto"/>
        <w:ind w:left="484"/>
      </w:pPr>
      <w:r>
        <w:t>D.何人做（Who）</w:t>
      </w:r>
    </w:p>
    <w:p w14:paraId="2D3A7808">
      <w:pPr>
        <w:pStyle w:val="19"/>
        <w:spacing w:before="142" w:line="229" w:lineRule="auto"/>
        <w:ind w:left="484"/>
      </w:pPr>
      <w:r>
        <w:t>414.有些从某一职位上退下来的人常抱怨“人走茶凉 ”，这反映了他们过去曾拥有下列哪些权力？ (    ) A.专长权</w:t>
      </w:r>
    </w:p>
    <w:p w14:paraId="3E010124">
      <w:pPr>
        <w:pStyle w:val="19"/>
        <w:spacing w:before="142" w:line="229" w:lineRule="auto"/>
        <w:ind w:left="484"/>
      </w:pPr>
      <w:r>
        <w:t>B.奖励权</w:t>
      </w:r>
    </w:p>
    <w:p w14:paraId="48F2D522">
      <w:pPr>
        <w:pStyle w:val="19"/>
        <w:spacing w:before="142" w:line="229" w:lineRule="auto"/>
        <w:ind w:left="484"/>
      </w:pPr>
      <w:r>
        <w:t>C.强制权</w:t>
      </w:r>
    </w:p>
    <w:p w14:paraId="3B5FDCF2">
      <w:pPr>
        <w:pStyle w:val="19"/>
        <w:spacing w:before="142" w:line="229" w:lineRule="auto"/>
        <w:ind w:left="484"/>
      </w:pPr>
      <w:r>
        <w:t>D.个人影响力</w:t>
      </w:r>
    </w:p>
    <w:p w14:paraId="6AF6CF17">
      <w:pPr>
        <w:pStyle w:val="19"/>
        <w:spacing w:before="142" w:line="229" w:lineRule="auto"/>
        <w:ind w:left="484"/>
      </w:pPr>
      <w:r>
        <w:t>415.下列人员，（    ）可以由委任产生。</w:t>
      </w:r>
    </w:p>
    <w:p w14:paraId="116603B4">
      <w:pPr>
        <w:pStyle w:val="19"/>
        <w:spacing w:before="142" w:line="229" w:lineRule="auto"/>
        <w:ind w:left="484"/>
      </w:pPr>
      <w:r>
        <w:t>A.乡长</w:t>
      </w:r>
    </w:p>
    <w:p w14:paraId="73F61725">
      <w:pPr>
        <w:pStyle w:val="19"/>
        <w:spacing w:before="142" w:line="229" w:lineRule="auto"/>
        <w:ind w:left="484"/>
      </w:pPr>
      <w:r>
        <w:t>B.镇长</w:t>
      </w:r>
    </w:p>
    <w:p w14:paraId="2BD22377">
      <w:pPr>
        <w:pStyle w:val="19"/>
        <w:spacing w:before="142" w:line="229" w:lineRule="auto"/>
        <w:ind w:left="484"/>
      </w:pPr>
      <w:r>
        <w:t>C.审计局局长</w:t>
      </w:r>
    </w:p>
    <w:p w14:paraId="6278B5C0">
      <w:pPr>
        <w:pStyle w:val="19"/>
        <w:spacing w:before="142" w:line="229" w:lineRule="auto"/>
        <w:ind w:left="484"/>
      </w:pPr>
      <w:r>
        <w:t>D.国务院各部委副部长</w:t>
      </w:r>
    </w:p>
    <w:p w14:paraId="56A35592">
      <w:pPr>
        <w:pStyle w:val="19"/>
        <w:spacing w:before="142" w:line="229" w:lineRule="auto"/>
        <w:ind w:left="484"/>
      </w:pPr>
      <w:r>
        <w:t>416.聘任制所产生的行政领导的优势在于（    ）。</w:t>
      </w:r>
    </w:p>
    <w:p w14:paraId="135954A0">
      <w:pPr>
        <w:pStyle w:val="19"/>
        <w:spacing w:before="142" w:line="229" w:lineRule="auto"/>
        <w:ind w:left="484"/>
      </w:pPr>
      <w:r>
        <w:t>A.指挥灵活</w:t>
      </w:r>
    </w:p>
    <w:p w14:paraId="7B9E184A">
      <w:pPr>
        <w:pStyle w:val="19"/>
        <w:spacing w:before="142" w:line="229" w:lineRule="auto"/>
        <w:ind w:left="484"/>
      </w:pPr>
      <w:r>
        <w:t>B.广纳人才</w:t>
      </w:r>
    </w:p>
    <w:p w14:paraId="49181012">
      <w:pPr>
        <w:pStyle w:val="19"/>
        <w:spacing w:before="142" w:line="229" w:lineRule="auto"/>
        <w:ind w:left="484"/>
      </w:pPr>
      <w:r>
        <w:t>C.充分体现民意</w:t>
      </w:r>
    </w:p>
    <w:p w14:paraId="236D0F16">
      <w:pPr>
        <w:pStyle w:val="19"/>
        <w:spacing w:before="142" w:line="229" w:lineRule="auto"/>
        <w:ind w:left="484"/>
      </w:pPr>
      <w:r>
        <w:t>D.打破行政领导职务终身制</w:t>
      </w:r>
    </w:p>
    <w:p w14:paraId="22E7603E">
      <w:pPr>
        <w:pStyle w:val="19"/>
        <w:spacing w:before="142" w:line="229" w:lineRule="auto"/>
        <w:ind w:left="484"/>
      </w:pPr>
      <w:r>
        <w:t>417.下列是国家机关的有（    ）。</w:t>
      </w:r>
    </w:p>
    <w:p w14:paraId="7D01D987">
      <w:pPr>
        <w:pStyle w:val="19"/>
        <w:spacing w:before="142" w:line="229" w:lineRule="auto"/>
        <w:ind w:left="484"/>
      </w:pPr>
      <w:r>
        <w:t>A.中国人民政治协商会议</w:t>
      </w:r>
    </w:p>
    <w:p w14:paraId="6829E479">
      <w:pPr>
        <w:pStyle w:val="19"/>
        <w:spacing w:before="142" w:line="229" w:lineRule="auto"/>
        <w:ind w:left="484"/>
      </w:pPr>
      <w:r>
        <w:t>B.全国人民代表大会</w:t>
      </w:r>
    </w:p>
    <w:p w14:paraId="52FCBF93">
      <w:pPr>
        <w:pStyle w:val="19"/>
        <w:spacing w:before="142" w:line="229" w:lineRule="auto"/>
        <w:ind w:left="484"/>
      </w:pPr>
      <w:r>
        <w:t>C.中华人民共和国主席</w:t>
      </w:r>
    </w:p>
    <w:p w14:paraId="525B0CDE">
      <w:pPr>
        <w:pStyle w:val="19"/>
        <w:spacing w:before="142" w:line="229" w:lineRule="auto"/>
        <w:ind w:left="484"/>
      </w:pPr>
      <w:r>
        <w:t>D.国务院</w:t>
      </w:r>
    </w:p>
    <w:p w14:paraId="7EA2AD02">
      <w:pPr>
        <w:pStyle w:val="19"/>
        <w:spacing w:before="142" w:line="229" w:lineRule="auto"/>
        <w:ind w:left="484"/>
      </w:pPr>
      <w:r>
        <w:t>418.亨利 ·法约尔认为，管理的基本职能主要是（    ）。</w:t>
      </w:r>
    </w:p>
    <w:p w14:paraId="42D04D3D">
      <w:pPr>
        <w:pStyle w:val="19"/>
        <w:spacing w:before="142" w:line="229" w:lineRule="auto"/>
        <w:ind w:left="484"/>
      </w:pPr>
      <w:r>
        <w:t>A.计划与组织</w:t>
      </w:r>
    </w:p>
    <w:p w14:paraId="716DC981">
      <w:pPr>
        <w:pStyle w:val="19"/>
        <w:spacing w:before="142" w:line="229" w:lineRule="auto"/>
        <w:ind w:left="484"/>
      </w:pPr>
      <w:r>
        <w:t>B.指挥</w:t>
      </w:r>
    </w:p>
    <w:p w14:paraId="4B1418E6">
      <w:pPr>
        <w:pStyle w:val="19"/>
        <w:spacing w:before="142" w:line="229" w:lineRule="auto"/>
        <w:ind w:left="484"/>
      </w:pPr>
      <w:r>
        <w:t>C.协调</w:t>
      </w:r>
    </w:p>
    <w:p w14:paraId="52431254">
      <w:pPr>
        <w:pStyle w:val="19"/>
        <w:spacing w:before="142" w:line="229" w:lineRule="auto"/>
        <w:ind w:left="484"/>
      </w:pPr>
      <w:r>
        <w:t>D.控制</w:t>
      </w:r>
    </w:p>
    <w:p w14:paraId="7C0969E6">
      <w:pPr>
        <w:pStyle w:val="19"/>
        <w:spacing w:before="142" w:line="229" w:lineRule="auto"/>
        <w:ind w:left="484"/>
      </w:pPr>
      <w:r>
        <w:t>419.政府职能是国家行政机关，依法对（    ）进行管理时应承担的职责和所具有的功能。</w:t>
      </w:r>
    </w:p>
    <w:p w14:paraId="5E6871F3">
      <w:pPr>
        <w:pStyle w:val="19"/>
        <w:spacing w:before="142" w:line="229" w:lineRule="auto"/>
        <w:ind w:left="484"/>
      </w:pPr>
      <w:r>
        <w:t>A.国家</w:t>
      </w:r>
    </w:p>
    <w:p w14:paraId="5F9EB450">
      <w:pPr>
        <w:pStyle w:val="19"/>
        <w:spacing w:before="142" w:line="229" w:lineRule="auto"/>
        <w:ind w:left="484"/>
      </w:pPr>
      <w:r>
        <w:t>B.企事业单位</w:t>
      </w:r>
    </w:p>
    <w:p w14:paraId="40D2727E">
      <w:pPr>
        <w:pStyle w:val="19"/>
        <w:spacing w:before="142" w:line="229" w:lineRule="auto"/>
        <w:ind w:left="484"/>
      </w:pPr>
      <w:r>
        <w:t>C.公民</w:t>
      </w:r>
    </w:p>
    <w:p w14:paraId="5EA393CB">
      <w:pPr>
        <w:pStyle w:val="19"/>
        <w:spacing w:before="142" w:line="229" w:lineRule="auto"/>
        <w:ind w:left="484"/>
      </w:pPr>
      <w:r>
        <w:t>D.社会公共事务</w:t>
      </w:r>
    </w:p>
    <w:p w14:paraId="6A6A065D">
      <w:pPr>
        <w:pStyle w:val="19"/>
        <w:spacing w:before="142" w:line="229" w:lineRule="auto"/>
        <w:ind w:left="484"/>
      </w:pPr>
      <w:r>
        <w:t>420.直线型组织结构的优点有（    ）。</w:t>
      </w:r>
    </w:p>
    <w:p w14:paraId="6D392BD7">
      <w:pPr>
        <w:pStyle w:val="19"/>
        <w:spacing w:before="142" w:line="229" w:lineRule="auto"/>
        <w:ind w:left="484"/>
      </w:pPr>
      <w:r>
        <w:t>A.结构较简单</w:t>
      </w:r>
    </w:p>
    <w:p w14:paraId="62132791">
      <w:pPr>
        <w:pStyle w:val="19"/>
        <w:spacing w:before="142" w:line="229" w:lineRule="auto"/>
        <w:ind w:left="484"/>
      </w:pPr>
      <w:r>
        <w:t>B.责权明确</w:t>
      </w:r>
    </w:p>
    <w:p w14:paraId="39DFA490">
      <w:pPr>
        <w:pStyle w:val="19"/>
        <w:spacing w:before="142" w:line="229" w:lineRule="auto"/>
        <w:ind w:left="484"/>
      </w:pPr>
      <w:r>
        <w:t>C.信息快捷</w:t>
      </w:r>
    </w:p>
    <w:p w14:paraId="338E6FEB">
      <w:pPr>
        <w:pStyle w:val="19"/>
        <w:spacing w:before="142" w:line="229" w:lineRule="auto"/>
        <w:ind w:left="484"/>
      </w:pPr>
      <w:r>
        <w:t>D.组织成员协调性好</w:t>
      </w:r>
    </w:p>
    <w:p w14:paraId="4ACE13EB">
      <w:pPr>
        <w:pStyle w:val="19"/>
        <w:spacing w:before="142" w:line="229" w:lineRule="auto"/>
        <w:ind w:left="484"/>
      </w:pPr>
      <w:r>
        <w:t>421.国家公务员回避制度的种类包括（    ）。</w:t>
      </w:r>
    </w:p>
    <w:p w14:paraId="72FDCD32">
      <w:pPr>
        <w:pStyle w:val="19"/>
        <w:spacing w:before="142" w:line="229" w:lineRule="auto"/>
        <w:ind w:left="484"/>
      </w:pPr>
      <w:r>
        <w:t>A.任职回避</w:t>
      </w:r>
    </w:p>
    <w:p w14:paraId="0391BB09">
      <w:pPr>
        <w:pStyle w:val="19"/>
        <w:spacing w:before="142" w:line="229" w:lineRule="auto"/>
        <w:ind w:left="484"/>
      </w:pPr>
      <w:r>
        <w:t>B.工作性质回避</w:t>
      </w:r>
    </w:p>
    <w:p w14:paraId="6EE33EDE">
      <w:pPr>
        <w:pStyle w:val="19"/>
        <w:spacing w:before="142" w:line="229" w:lineRule="auto"/>
        <w:ind w:left="484"/>
      </w:pPr>
      <w:r>
        <w:t>C.公务回避</w:t>
      </w:r>
    </w:p>
    <w:p w14:paraId="1CBAD789">
      <w:pPr>
        <w:pStyle w:val="19"/>
        <w:spacing w:before="142" w:line="229" w:lineRule="auto"/>
        <w:ind w:left="484"/>
      </w:pPr>
      <w:r>
        <w:t>D 地区回避</w:t>
      </w:r>
    </w:p>
    <w:p w14:paraId="2C4E6048">
      <w:pPr>
        <w:pStyle w:val="19"/>
        <w:spacing w:before="142" w:line="229" w:lineRule="auto"/>
        <w:ind w:left="484"/>
      </w:pPr>
      <w:r>
        <w:t>422.国家公务员的工资由（    ）构成。</w:t>
      </w:r>
    </w:p>
    <w:p w14:paraId="09653917">
      <w:pPr>
        <w:pStyle w:val="19"/>
        <w:spacing w:before="142" w:line="229" w:lineRule="auto"/>
        <w:ind w:left="484"/>
      </w:pPr>
      <w:r>
        <w:t>A.职务工资、级别工资</w:t>
      </w:r>
    </w:p>
    <w:p w14:paraId="3728C52D">
      <w:pPr>
        <w:pStyle w:val="19"/>
        <w:spacing w:before="142" w:line="229" w:lineRule="auto"/>
        <w:ind w:left="484"/>
      </w:pPr>
      <w:r>
        <w:t>B.基础工资、工龄工资</w:t>
      </w:r>
    </w:p>
    <w:p w14:paraId="3265FBA8">
      <w:pPr>
        <w:pStyle w:val="19"/>
        <w:spacing w:before="142" w:line="229" w:lineRule="auto"/>
        <w:ind w:left="484"/>
      </w:pPr>
      <w:r>
        <w:t>C.地区津贴</w:t>
      </w:r>
    </w:p>
    <w:p w14:paraId="7BA72602">
      <w:pPr>
        <w:pStyle w:val="19"/>
        <w:spacing w:before="142" w:line="229" w:lineRule="auto"/>
        <w:ind w:left="484"/>
      </w:pPr>
      <w:r>
        <w:t>D.岗位津贴</w:t>
      </w:r>
    </w:p>
    <w:p w14:paraId="345E2243">
      <w:pPr>
        <w:pStyle w:val="19"/>
        <w:spacing w:before="142" w:line="229" w:lineRule="auto"/>
        <w:ind w:left="484"/>
      </w:pPr>
      <w:r>
        <w:t>423.对管理人员的考评，主要从道德品质、工作能力、（    ）方面予以考评。</w:t>
      </w:r>
    </w:p>
    <w:p w14:paraId="476EB442">
      <w:pPr>
        <w:pStyle w:val="19"/>
        <w:spacing w:before="142" w:line="229" w:lineRule="auto"/>
        <w:ind w:left="484"/>
      </w:pPr>
      <w:r>
        <w:t>A.创新思维</w:t>
      </w:r>
    </w:p>
    <w:p w14:paraId="3D70E10C">
      <w:pPr>
        <w:pStyle w:val="19"/>
        <w:spacing w:before="142" w:line="229" w:lineRule="auto"/>
        <w:ind w:left="484"/>
      </w:pPr>
      <w:r>
        <w:t>B.工作态度</w:t>
      </w:r>
    </w:p>
    <w:p w14:paraId="16146C29">
      <w:pPr>
        <w:pStyle w:val="19"/>
        <w:spacing w:before="142" w:line="229" w:lineRule="auto"/>
        <w:ind w:left="484"/>
      </w:pPr>
      <w:r>
        <w:t>C.个性特征</w:t>
      </w:r>
    </w:p>
    <w:p w14:paraId="2D9D2664">
      <w:pPr>
        <w:pStyle w:val="19"/>
        <w:spacing w:before="142" w:line="229" w:lineRule="auto"/>
        <w:ind w:left="484"/>
      </w:pPr>
      <w:r>
        <w:t>D.管理资历</w:t>
      </w:r>
    </w:p>
    <w:p w14:paraId="4335FD55">
      <w:pPr>
        <w:pStyle w:val="19"/>
        <w:spacing w:before="142" w:line="229" w:lineRule="auto"/>
        <w:ind w:left="484"/>
      </w:pPr>
      <w:r>
        <w:t>424.管理人员的选聘标准主要包括以下内容：较高的政治素质、 良好的道德品质、（    ）、富于创新精神。</w:t>
      </w:r>
    </w:p>
    <w:p w14:paraId="1AAB1AEB">
      <w:pPr>
        <w:pStyle w:val="19"/>
        <w:spacing w:before="142" w:line="229" w:lineRule="auto"/>
        <w:ind w:left="484"/>
      </w:pPr>
      <w:r>
        <w:t>A.相应的业务知识和水平</w:t>
      </w:r>
    </w:p>
    <w:p w14:paraId="10A42030">
      <w:pPr>
        <w:pStyle w:val="19"/>
        <w:spacing w:before="142" w:line="229" w:lineRule="auto"/>
        <w:ind w:left="484"/>
      </w:pPr>
      <w:r>
        <w:t>B. 良好的决策能力</w:t>
      </w:r>
    </w:p>
    <w:p w14:paraId="27C2EBCC">
      <w:pPr>
        <w:pStyle w:val="19"/>
        <w:spacing w:before="142" w:line="229" w:lineRule="auto"/>
        <w:ind w:left="484"/>
      </w:pPr>
      <w:r>
        <w:t>C.较强的组织协调能力</w:t>
      </w:r>
    </w:p>
    <w:p w14:paraId="482A18CF">
      <w:pPr>
        <w:pStyle w:val="19"/>
        <w:spacing w:before="142" w:line="229" w:lineRule="auto"/>
        <w:ind w:left="484"/>
      </w:pPr>
      <w:r>
        <w:t>D.健康的身心素质</w:t>
      </w:r>
    </w:p>
    <w:p w14:paraId="256AEBA0">
      <w:pPr>
        <w:pStyle w:val="19"/>
        <w:spacing w:before="142" w:line="229" w:lineRule="auto"/>
        <w:ind w:left="484"/>
      </w:pPr>
      <w:r>
        <w:t>425.在公共管理领域，政府的预算主要有（    ）等职能形式。</w:t>
      </w:r>
    </w:p>
    <w:p w14:paraId="01731BAF">
      <w:pPr>
        <w:pStyle w:val="19"/>
        <w:spacing w:before="142" w:line="229" w:lineRule="auto"/>
        <w:ind w:left="484"/>
      </w:pPr>
      <w:r>
        <w:t>A.配置</w:t>
      </w:r>
    </w:p>
    <w:p w14:paraId="7A20CF1A">
      <w:pPr>
        <w:pStyle w:val="19"/>
        <w:spacing w:before="142" w:line="229" w:lineRule="auto"/>
        <w:ind w:left="484"/>
      </w:pPr>
      <w:r>
        <w:t>B.会计</w:t>
      </w:r>
    </w:p>
    <w:p w14:paraId="1A2D0FDD">
      <w:pPr>
        <w:pStyle w:val="19"/>
        <w:spacing w:before="142" w:line="229" w:lineRule="auto"/>
        <w:ind w:left="484"/>
      </w:pPr>
      <w:r>
        <w:t>C.核算</w:t>
      </w:r>
    </w:p>
    <w:p w14:paraId="5819268B">
      <w:pPr>
        <w:pStyle w:val="19"/>
        <w:spacing w:before="142" w:line="229" w:lineRule="auto"/>
        <w:ind w:left="484"/>
      </w:pPr>
      <w:r>
        <w:t>D.控制</w:t>
      </w:r>
    </w:p>
    <w:p w14:paraId="525FC082">
      <w:pPr>
        <w:pStyle w:val="19"/>
        <w:spacing w:before="142" w:line="229" w:lineRule="auto"/>
        <w:ind w:left="484"/>
      </w:pPr>
      <w:r>
        <w:t>426.管理的两重性是指（    ）。</w:t>
      </w:r>
    </w:p>
    <w:p w14:paraId="1C9D294C">
      <w:pPr>
        <w:pStyle w:val="19"/>
        <w:spacing w:before="142" w:line="229" w:lineRule="auto"/>
        <w:ind w:left="484"/>
      </w:pPr>
      <w:r>
        <w:t>A.生产力属性和生产关系属性 B 经济基础属性和上层建筑属性</w:t>
      </w:r>
    </w:p>
    <w:p w14:paraId="5EEFE376">
      <w:pPr>
        <w:pStyle w:val="19"/>
        <w:spacing w:before="142" w:line="229" w:lineRule="auto"/>
        <w:ind w:left="484"/>
      </w:pPr>
      <w:r>
        <w:t>C.普遍性和社会性</w:t>
      </w:r>
    </w:p>
    <w:p w14:paraId="6898A064">
      <w:pPr>
        <w:pStyle w:val="19"/>
        <w:spacing w:before="142" w:line="229" w:lineRule="auto"/>
        <w:ind w:left="484"/>
      </w:pPr>
      <w:r>
        <w:t>D.科学性和艺术性</w:t>
      </w:r>
    </w:p>
    <w:p w14:paraId="56C7ECAA">
      <w:pPr>
        <w:pStyle w:val="19"/>
        <w:spacing w:before="142" w:line="229" w:lineRule="auto"/>
        <w:ind w:left="484"/>
      </w:pPr>
      <w:r>
        <w:t>427.组织的下层主管人员所做出的决策倾向于（    ）。</w:t>
      </w:r>
    </w:p>
    <w:p w14:paraId="7F102846">
      <w:pPr>
        <w:pStyle w:val="19"/>
        <w:spacing w:before="142" w:line="229" w:lineRule="auto"/>
        <w:ind w:left="484"/>
      </w:pPr>
      <w:r>
        <w:t>A.风险型决策</w:t>
      </w:r>
    </w:p>
    <w:p w14:paraId="0E6D328E">
      <w:pPr>
        <w:pStyle w:val="19"/>
        <w:spacing w:before="142" w:line="229" w:lineRule="auto"/>
        <w:ind w:left="484"/>
      </w:pPr>
      <w:r>
        <w:t>B.程序化决策</w:t>
      </w:r>
    </w:p>
    <w:p w14:paraId="6429873C">
      <w:pPr>
        <w:pStyle w:val="19"/>
        <w:spacing w:before="142" w:line="229" w:lineRule="auto"/>
        <w:ind w:left="484"/>
      </w:pPr>
      <w:r>
        <w:t>C 战术性决策</w:t>
      </w:r>
    </w:p>
    <w:p w14:paraId="59AED0A8">
      <w:pPr>
        <w:pStyle w:val="19"/>
        <w:spacing w:before="142" w:line="229" w:lineRule="auto"/>
        <w:ind w:left="484"/>
      </w:pPr>
      <w:r>
        <w:t>D.确定型决策</w:t>
      </w:r>
    </w:p>
    <w:p w14:paraId="2805CB34">
      <w:pPr>
        <w:pStyle w:val="19"/>
        <w:spacing w:before="142" w:line="229" w:lineRule="auto"/>
        <w:ind w:left="484"/>
      </w:pPr>
      <w:r>
        <w:t>428.定量预测法按照处理资料的不同，可分为（    ）。</w:t>
      </w:r>
    </w:p>
    <w:p w14:paraId="7290256D">
      <w:pPr>
        <w:pStyle w:val="19"/>
        <w:spacing w:before="142" w:line="229" w:lineRule="auto"/>
        <w:ind w:left="484"/>
      </w:pPr>
      <w:r>
        <w:t>A.时间序列法</w:t>
      </w:r>
    </w:p>
    <w:p w14:paraId="5DFE2383">
      <w:pPr>
        <w:pStyle w:val="19"/>
        <w:spacing w:before="142" w:line="229" w:lineRule="auto"/>
        <w:ind w:left="484"/>
      </w:pPr>
      <w:r>
        <w:t>B.专家调查法</w:t>
      </w:r>
    </w:p>
    <w:p w14:paraId="0108842F">
      <w:pPr>
        <w:pStyle w:val="19"/>
        <w:spacing w:before="142" w:line="229" w:lineRule="auto"/>
        <w:ind w:left="484"/>
      </w:pPr>
      <w:r>
        <w:t>C.因果预测法</w:t>
      </w:r>
    </w:p>
    <w:p w14:paraId="6F9EB524">
      <w:pPr>
        <w:pStyle w:val="19"/>
        <w:spacing w:before="142" w:line="229" w:lineRule="auto"/>
        <w:ind w:left="484"/>
      </w:pPr>
      <w:r>
        <w:t>D.回归分析法</w:t>
      </w:r>
    </w:p>
    <w:p w14:paraId="704163D4">
      <w:pPr>
        <w:pStyle w:val="19"/>
        <w:spacing w:before="142" w:line="229" w:lineRule="auto"/>
        <w:ind w:left="484"/>
      </w:pPr>
      <w:r>
        <w:t>429.在管理活动中，一般来说，起重要预防控制作用的有（    ）。</w:t>
      </w:r>
    </w:p>
    <w:p w14:paraId="206EF2C6">
      <w:pPr>
        <w:pStyle w:val="19"/>
        <w:spacing w:before="142" w:line="229" w:lineRule="auto"/>
        <w:ind w:left="484"/>
      </w:pPr>
      <w:r>
        <w:t>A.法律法规</w:t>
      </w:r>
    </w:p>
    <w:p w14:paraId="4F7AAB78">
      <w:pPr>
        <w:pStyle w:val="19"/>
        <w:spacing w:before="142" w:line="229" w:lineRule="auto"/>
        <w:ind w:left="484"/>
      </w:pPr>
      <w:r>
        <w:t>B.规章制度</w:t>
      </w:r>
    </w:p>
    <w:p w14:paraId="00236483">
      <w:pPr>
        <w:pStyle w:val="19"/>
        <w:spacing w:before="142" w:line="229" w:lineRule="auto"/>
        <w:ind w:left="484"/>
      </w:pPr>
      <w:r>
        <w:t>C.工作程序</w:t>
      </w:r>
    </w:p>
    <w:p w14:paraId="3E0795DA">
      <w:pPr>
        <w:pStyle w:val="19"/>
        <w:spacing w:before="142" w:line="229" w:lineRule="auto"/>
        <w:ind w:left="484"/>
      </w:pPr>
      <w:r>
        <w:t>D.人员训练</w:t>
      </w:r>
    </w:p>
    <w:p w14:paraId="65F54792">
      <w:pPr>
        <w:pStyle w:val="19"/>
        <w:spacing w:before="142" w:line="229" w:lineRule="auto"/>
        <w:ind w:left="484"/>
      </w:pPr>
      <w:r>
        <w:t>430.以下有关事业单位改革方向的说法正确的有（    ）。</w:t>
      </w:r>
    </w:p>
    <w:p w14:paraId="47B128E0">
      <w:pPr>
        <w:pStyle w:val="19"/>
        <w:spacing w:before="142" w:line="229" w:lineRule="auto"/>
        <w:ind w:left="484"/>
      </w:pPr>
      <w:r>
        <w:t>A.不再设立承担行政职能的事业单位</w:t>
      </w:r>
    </w:p>
    <w:p w14:paraId="6F281F61">
      <w:pPr>
        <w:pStyle w:val="19"/>
        <w:spacing w:before="142" w:line="229" w:lineRule="auto"/>
        <w:ind w:left="484"/>
      </w:pPr>
      <w:r>
        <w:t>B.公益类事业单位改革要强化公益属性</w:t>
      </w:r>
    </w:p>
    <w:p w14:paraId="3886874C">
      <w:pPr>
        <w:pStyle w:val="19"/>
        <w:spacing w:before="142" w:line="229" w:lineRule="auto"/>
        <w:ind w:left="484"/>
      </w:pPr>
      <w:r>
        <w:t>C.加大从事经营活动的事业单位建设</w:t>
      </w:r>
    </w:p>
    <w:p w14:paraId="7571FFF7">
      <w:pPr>
        <w:pStyle w:val="19"/>
        <w:spacing w:before="142" w:line="229" w:lineRule="auto"/>
        <w:ind w:left="484"/>
      </w:pPr>
      <w:r>
        <w:t>D.经营性事业单位改革要大力推进事企分开</w:t>
      </w:r>
    </w:p>
    <w:p w14:paraId="47575957">
      <w:pPr>
        <w:pStyle w:val="19"/>
        <w:spacing w:before="142" w:line="229" w:lineRule="auto"/>
        <w:ind w:left="484"/>
      </w:pPr>
      <w:r>
        <w:t>431.党的十九大报告中提到要“满足人民过上美好生活的新期待，必须提供丰富的精神食粮 ”。作为公共产品的精神食粮相比私人产品来说所具有的特点有（    ）。</w:t>
      </w:r>
    </w:p>
    <w:p w14:paraId="33898B09">
      <w:pPr>
        <w:pStyle w:val="19"/>
        <w:spacing w:before="142" w:line="229" w:lineRule="auto"/>
        <w:ind w:left="484"/>
      </w:pPr>
      <w:r>
        <w:t>A.竞争性</w:t>
      </w:r>
    </w:p>
    <w:p w14:paraId="5725EA2E">
      <w:pPr>
        <w:pStyle w:val="19"/>
        <w:spacing w:before="142" w:line="229" w:lineRule="auto"/>
        <w:ind w:left="484"/>
      </w:pPr>
      <w:r>
        <w:t>B.非竞争性</w:t>
      </w:r>
    </w:p>
    <w:p w14:paraId="671C387C">
      <w:pPr>
        <w:pStyle w:val="19"/>
        <w:spacing w:before="142" w:line="229" w:lineRule="auto"/>
        <w:ind w:left="484"/>
      </w:pPr>
      <w:r>
        <w:t>C.排他性</w:t>
      </w:r>
    </w:p>
    <w:p w14:paraId="1DB76705">
      <w:pPr>
        <w:pStyle w:val="19"/>
        <w:spacing w:before="142" w:line="229" w:lineRule="auto"/>
        <w:ind w:left="484"/>
      </w:pPr>
      <w:r>
        <w:t>D.非排他性</w:t>
      </w:r>
    </w:p>
    <w:p w14:paraId="66C0DB6F">
      <w:pPr>
        <w:pStyle w:val="19"/>
        <w:spacing w:before="142" w:line="229" w:lineRule="auto"/>
        <w:ind w:left="484"/>
      </w:pPr>
      <w:r>
        <w:t>432.公共政策的功能是指公共政策在社会公共事务管理中的功效与作用。从其对社会所起到的基本积极作用来讲，主要包括（    ）。</w:t>
      </w:r>
    </w:p>
    <w:p w14:paraId="7DFE19F6">
      <w:pPr>
        <w:pStyle w:val="19"/>
        <w:spacing w:before="142" w:line="229" w:lineRule="auto"/>
        <w:ind w:left="484"/>
      </w:pPr>
      <w:r>
        <w:t>A.分配社会资源</w:t>
      </w:r>
    </w:p>
    <w:p w14:paraId="308655C2">
      <w:pPr>
        <w:pStyle w:val="19"/>
        <w:spacing w:before="142" w:line="229" w:lineRule="auto"/>
        <w:ind w:left="484"/>
      </w:pPr>
      <w:r>
        <w:t>B.规范社会行为</w:t>
      </w:r>
    </w:p>
    <w:p w14:paraId="3BD10864">
      <w:pPr>
        <w:pStyle w:val="19"/>
        <w:spacing w:before="142" w:line="229" w:lineRule="auto"/>
        <w:ind w:left="484"/>
      </w:pPr>
      <w:r>
        <w:t>C.解决社会问题</w:t>
      </w:r>
      <w:bookmarkStart w:id="0" w:name="_GoBack"/>
      <w:bookmarkEnd w:id="0"/>
    </w:p>
    <w:p w14:paraId="57441C84">
      <w:pPr>
        <w:pStyle w:val="19"/>
        <w:spacing w:before="142" w:line="229" w:lineRule="auto"/>
        <w:ind w:left="484"/>
      </w:pPr>
      <w:r>
        <w:t>D.促进社会发展</w:t>
      </w:r>
    </w:p>
    <w:p w14:paraId="36E5D464">
      <w:pPr>
        <w:pStyle w:val="19"/>
        <w:spacing w:before="142" w:line="229" w:lineRule="auto"/>
        <w:ind w:left="484"/>
      </w:pPr>
      <w:r>
        <w:t>433.事业单位工作人员有下列（    ）行为应该给予处分。</w:t>
      </w:r>
    </w:p>
    <w:p w14:paraId="632B560E">
      <w:pPr>
        <w:pStyle w:val="19"/>
        <w:spacing w:before="142" w:line="229" w:lineRule="auto"/>
        <w:ind w:left="484"/>
      </w:pPr>
      <w:r>
        <w:t>A.损害国家声誉和利益的</w:t>
      </w:r>
    </w:p>
    <w:p w14:paraId="24A194A2">
      <w:pPr>
        <w:pStyle w:val="19"/>
        <w:spacing w:before="142" w:line="229" w:lineRule="auto"/>
        <w:ind w:left="484"/>
      </w:pPr>
      <w:r>
        <w:t>B.失职读职的</w:t>
      </w:r>
    </w:p>
    <w:p w14:paraId="17BFC9F4">
      <w:pPr>
        <w:pStyle w:val="19"/>
        <w:spacing w:before="142" w:line="229" w:lineRule="auto"/>
        <w:ind w:left="484"/>
      </w:pPr>
      <w:r>
        <w:t>C.利用工作之便谋取不正当利益的</w:t>
      </w:r>
    </w:p>
    <w:p w14:paraId="7DA6D672">
      <w:pPr>
        <w:pStyle w:val="19"/>
        <w:spacing w:before="142" w:line="229" w:lineRule="auto"/>
        <w:ind w:left="484"/>
      </w:pPr>
      <w:r>
        <w:t>D.挥霍、浪费国家财产的</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6007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2351</Words>
  <Characters>2466</Characters>
  <Lines>0</Lines>
  <Paragraphs>0</Paragraphs>
  <TotalTime>1</TotalTime>
  <ScaleCrop>false</ScaleCrop>
  <LinksUpToDate>false</LinksUpToDate>
  <CharactersWithSpaces>2485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F5AC65B02AB54220BABED379AEA13720_12</vt:lpwstr>
  </property>
</Properties>
</file>