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424A52C">
      <w:pPr>
        <w:pStyle w:val="19"/>
        <w:spacing w:before="123" w:line="212" w:lineRule="auto"/>
        <w:jc w:val="center"/>
        <w:rPr>
          <w:rFonts w:hint="default" w:eastAsia="宋体"/>
          <w:b/>
          <w:bCs/>
          <w:sz w:val="22"/>
          <w:lang w:val="en-US" w:eastAsia="zh-CN"/>
        </w:rPr>
      </w:pPr>
      <w:r>
        <w:rPr>
          <w:rFonts w:hint="eastAsia" w:eastAsia="宋体"/>
          <w:b/>
          <w:bCs/>
          <w:sz w:val="22"/>
          <w:lang w:val="en-US" w:eastAsia="zh-CN"/>
        </w:rPr>
        <w:t>经济</w:t>
      </w:r>
    </w:p>
    <w:p w14:paraId="58286566">
      <w:pPr>
        <w:pStyle w:val="19"/>
        <w:spacing w:before="123" w:line="212" w:lineRule="auto"/>
        <w:rPr>
          <w:rFonts w:ascii="Times New Roman" w:hAnsi="Times New Roman" w:eastAsia="Times New Roman" w:cs="Times New Roman"/>
          <w:sz w:val="22"/>
          <w:szCs w:val="22"/>
        </w:rPr>
      </w:pPr>
      <w:r>
        <w:rPr>
          <w:sz w:val="22"/>
        </w:rPr>
        <w:t>一、是非判断题(对下列命题做出判断，你认为正确的选“</w:t>
      </w:r>
      <w:r>
        <w:rPr>
          <w:rFonts w:ascii="Times New Roman" w:hAnsi="Times New Roman" w:eastAsia="Times New Roman"/>
          <w:sz w:val="22"/>
        </w:rPr>
        <w:t xml:space="preserve">A”,   </w:t>
      </w:r>
      <w:r>
        <w:rPr>
          <w:sz w:val="22"/>
        </w:rPr>
        <w:t>错误的选“</w:t>
      </w:r>
      <w:r>
        <w:rPr>
          <w:rFonts w:ascii="Times New Roman" w:hAnsi="Times New Roman" w:eastAsia="Times New Roman"/>
          <w:sz w:val="22"/>
        </w:rPr>
        <w:t>B”)</w:t>
      </w:r>
    </w:p>
    <w:p w14:paraId="202101C8">
      <w:pPr>
        <w:pStyle w:val="19"/>
        <w:spacing w:before="141" w:line="218" w:lineRule="auto"/>
        <w:rPr>
          <w:rFonts w:ascii="Times New Roman" w:hAnsi="Times New Roman" w:eastAsia="Times New Roman"/>
        </w:rPr>
      </w:pPr>
      <w:r>
        <w:rPr>
          <w:rFonts w:ascii="Times New Roman" w:hAnsi="Times New Roman" w:eastAsia="Times New Roman"/>
        </w:rPr>
        <w:t>1. 财政收支平衡要求财政收支相等，财政赤字就是财政收大于支，财政盈余就是财政支大于收。</w:t>
      </w:r>
    </w:p>
    <w:p w14:paraId="0BE7E596">
      <w:pPr>
        <w:pStyle w:val="19"/>
        <w:spacing w:before="141" w:line="218" w:lineRule="auto"/>
        <w:rPr>
          <w:rFonts w:ascii="Times New Roman" w:hAnsi="Times New Roman" w:eastAsia="Times New Roman"/>
        </w:rPr>
      </w:pPr>
      <w:r>
        <w:rPr>
          <w:rFonts w:ascii="Times New Roman" w:hAnsi="Times New Roman" w:eastAsia="Times New Roman"/>
        </w:rPr>
        <w:t>2. 马克思主义政治经济学的理论十分丰富，其中剩余价值理论是“理解政治经济学的枢纽”。</w:t>
      </w:r>
    </w:p>
    <w:p w14:paraId="786C3850">
      <w:pPr>
        <w:pStyle w:val="19"/>
        <w:spacing w:before="141" w:line="218" w:lineRule="auto"/>
        <w:rPr>
          <w:rFonts w:ascii="Times New Roman" w:hAnsi="Times New Roman" w:eastAsia="Times New Roman"/>
        </w:rPr>
      </w:pPr>
      <w:r>
        <w:rPr>
          <w:rFonts w:ascii="Times New Roman" w:hAnsi="Times New Roman" w:eastAsia="Times New Roman"/>
        </w:rPr>
        <w:t>3.如果利率太高，家庭想储蓄的量会大于企业想投资的量。</w:t>
      </w:r>
    </w:p>
    <w:p w14:paraId="6DA9358C">
      <w:pPr>
        <w:pStyle w:val="19"/>
        <w:spacing w:before="141" w:line="218" w:lineRule="auto"/>
        <w:rPr>
          <w:rFonts w:ascii="Times New Roman" w:hAnsi="Times New Roman" w:eastAsia="Times New Roman"/>
        </w:rPr>
      </w:pPr>
      <w:r>
        <w:rPr>
          <w:rFonts w:ascii="Times New Roman" w:hAnsi="Times New Roman" w:eastAsia="Times New Roman"/>
        </w:rPr>
        <w:t>4.国家垄断资本主义的产生，归根到底是市场经济发展的要求和结果。</w:t>
      </w:r>
    </w:p>
    <w:p w14:paraId="770297F9">
      <w:pPr>
        <w:pStyle w:val="19"/>
        <w:spacing w:before="141" w:line="218" w:lineRule="auto"/>
        <w:rPr>
          <w:rFonts w:ascii="Times New Roman" w:hAnsi="Times New Roman" w:eastAsia="Times New Roman"/>
        </w:rPr>
      </w:pPr>
      <w:r>
        <w:rPr>
          <w:rFonts w:ascii="Times New Roman" w:hAnsi="Times New Roman" w:eastAsia="Times New Roman"/>
        </w:rPr>
        <w:t>5.GDP 是经济学中的存量变量。</w:t>
      </w:r>
    </w:p>
    <w:p w14:paraId="54C4A976">
      <w:pPr>
        <w:pStyle w:val="19"/>
        <w:spacing w:before="141" w:line="218" w:lineRule="auto"/>
        <w:rPr>
          <w:rFonts w:ascii="Times New Roman" w:hAnsi="Times New Roman" w:eastAsia="Times New Roman"/>
        </w:rPr>
      </w:pPr>
      <w:r>
        <w:rPr>
          <w:rFonts w:ascii="Times New Roman" w:hAnsi="Times New Roman" w:eastAsia="Times New Roman"/>
        </w:rPr>
        <w:t>6. 社会主义市场经济要求市场在资源配置中起全部作用。</w:t>
      </w:r>
    </w:p>
    <w:p w14:paraId="73979D7F">
      <w:pPr>
        <w:pStyle w:val="19"/>
        <w:spacing w:before="141" w:line="218" w:lineRule="auto"/>
        <w:rPr>
          <w:rFonts w:ascii="Times New Roman" w:hAnsi="Times New Roman" w:eastAsia="Times New Roman"/>
        </w:rPr>
      </w:pPr>
      <w:r>
        <w:rPr>
          <w:rFonts w:ascii="Times New Roman" w:hAnsi="Times New Roman" w:eastAsia="Times New Roman"/>
        </w:rPr>
        <w:t>7. 本币汇率下降会引起进口商品国内价格的上涨。</w:t>
      </w:r>
    </w:p>
    <w:p w14:paraId="639CD38A">
      <w:pPr>
        <w:pStyle w:val="19"/>
        <w:spacing w:before="141" w:line="218" w:lineRule="auto"/>
        <w:rPr>
          <w:rFonts w:ascii="Times New Roman" w:hAnsi="Times New Roman" w:eastAsia="Times New Roman"/>
        </w:rPr>
      </w:pPr>
      <w:r>
        <w:rPr>
          <w:rFonts w:ascii="Times New Roman" w:hAnsi="Times New Roman" w:eastAsia="Times New Roman"/>
        </w:rPr>
        <w:t>8. 信息的不完全和不对称可能造成市场失灵。</w:t>
      </w:r>
    </w:p>
    <w:p w14:paraId="5E7B8406">
      <w:pPr>
        <w:pStyle w:val="19"/>
        <w:spacing w:before="141" w:line="218" w:lineRule="auto"/>
        <w:rPr>
          <w:rFonts w:ascii="Times New Roman" w:hAnsi="Times New Roman" w:eastAsia="Times New Roman"/>
        </w:rPr>
      </w:pPr>
      <w:r>
        <w:rPr>
          <w:rFonts w:ascii="Times New Roman" w:hAnsi="Times New Roman" w:eastAsia="Times New Roman"/>
        </w:rPr>
        <w:t>9.国家通过一定的形式和渠道筹集起来的资金就是财政支出。</w:t>
      </w:r>
    </w:p>
    <w:p w14:paraId="3F0310CC">
      <w:pPr>
        <w:pStyle w:val="19"/>
        <w:spacing w:before="141" w:line="218" w:lineRule="auto"/>
        <w:rPr>
          <w:rFonts w:ascii="Times New Roman" w:hAnsi="Times New Roman" w:eastAsia="Times New Roman"/>
        </w:rPr>
      </w:pPr>
      <w:r>
        <w:rPr>
          <w:rFonts w:ascii="Times New Roman" w:hAnsi="Times New Roman" w:eastAsia="Times New Roman"/>
        </w:rPr>
        <w:t>10. 目前，我国的储蓄存款主要有活期储蓄和定期储蓄两大类。</w:t>
      </w:r>
    </w:p>
    <w:p w14:paraId="24B0A9F6">
      <w:pPr>
        <w:pStyle w:val="19"/>
        <w:spacing w:before="141" w:line="218" w:lineRule="auto"/>
        <w:rPr>
          <w:rFonts w:ascii="Times New Roman" w:hAnsi="Times New Roman" w:eastAsia="Times New Roman"/>
        </w:rPr>
      </w:pPr>
      <w:r>
        <w:rPr>
          <w:rFonts w:ascii="Times New Roman" w:hAnsi="Times New Roman" w:eastAsia="Times New Roman"/>
        </w:rPr>
        <w:t>11.经济全球化使得一国经济波动必然殃及他国，甚至影响全世界，加剧全球经济的不定性。</w:t>
      </w:r>
    </w:p>
    <w:p w14:paraId="0D87FF55">
      <w:pPr>
        <w:pStyle w:val="19"/>
        <w:spacing w:before="141" w:line="218" w:lineRule="auto"/>
        <w:rPr>
          <w:rFonts w:ascii="Times New Roman" w:hAnsi="Times New Roman" w:eastAsia="Times New Roman"/>
        </w:rPr>
      </w:pPr>
      <w:r>
        <w:rPr>
          <w:rFonts w:ascii="Times New Roman" w:hAnsi="Times New Roman" w:eastAsia="Times New Roman"/>
        </w:rPr>
        <w:t>12. 宏观调控应该以经济手段和行政手段为主，辅之以必要的法律手段，形成科学的宏观调控体系，充分发 挥宏观调控手段的总体功能。</w:t>
      </w:r>
    </w:p>
    <w:p w14:paraId="4F525DF4">
      <w:pPr>
        <w:pStyle w:val="19"/>
        <w:spacing w:before="141" w:line="218" w:lineRule="auto"/>
        <w:rPr>
          <w:rFonts w:ascii="Times New Roman" w:hAnsi="Times New Roman" w:eastAsia="Times New Roman"/>
        </w:rPr>
      </w:pPr>
      <w:r>
        <w:rPr>
          <w:rFonts w:ascii="Times New Roman" w:hAnsi="Times New Roman" w:eastAsia="Times New Roman"/>
        </w:rPr>
        <w:t>13. 在其他条件不变的情况下，人们的当前可支配收入和消费总量负相关。</w:t>
      </w:r>
    </w:p>
    <w:p w14:paraId="22ABD4C8">
      <w:pPr>
        <w:pStyle w:val="19"/>
        <w:spacing w:before="141" w:line="218" w:lineRule="auto"/>
        <w:rPr>
          <w:rFonts w:ascii="Times New Roman" w:hAnsi="Times New Roman" w:eastAsia="Times New Roman"/>
        </w:rPr>
      </w:pPr>
      <w:r>
        <w:rPr>
          <w:rFonts w:ascii="Times New Roman" w:hAnsi="Times New Roman" w:eastAsia="Times New Roman"/>
        </w:rPr>
        <w:t>14.非排他性是指一个使用者对该产品的消费并不减少它对其他使用者的供应。</w:t>
      </w:r>
    </w:p>
    <w:p w14:paraId="1423F833">
      <w:pPr>
        <w:pStyle w:val="19"/>
        <w:spacing w:before="141" w:line="218" w:lineRule="auto"/>
        <w:rPr>
          <w:rFonts w:ascii="Times New Roman" w:hAnsi="Times New Roman" w:eastAsia="Times New Roman"/>
        </w:rPr>
      </w:pPr>
      <w:r>
        <w:rPr>
          <w:rFonts w:ascii="Times New Roman" w:hAnsi="Times New Roman" w:eastAsia="Times New Roman"/>
        </w:rPr>
        <w:t>15.垄断竞争市场比完全垄断市场和完全竞争市场，更需要进行广告宣传。</w:t>
      </w:r>
    </w:p>
    <w:p w14:paraId="534D2147">
      <w:pPr>
        <w:pStyle w:val="19"/>
        <w:spacing w:before="141" w:line="218" w:lineRule="auto"/>
        <w:rPr>
          <w:rFonts w:ascii="Times New Roman" w:hAnsi="Times New Roman" w:eastAsia="Times New Roman"/>
        </w:rPr>
      </w:pPr>
      <w:r>
        <w:rPr>
          <w:rFonts w:ascii="Times New Roman" w:hAnsi="Times New Roman" w:eastAsia="Times New Roman"/>
        </w:rPr>
        <w:t>16. 政府通过主动调节财政收支，实现经济社会发展目的政策措施即货币政策，他与中央银行的财政政策共 同成为国家宏观调控的两大基本政策。</w:t>
      </w:r>
    </w:p>
    <w:p w14:paraId="616BAD76">
      <w:pPr>
        <w:pStyle w:val="19"/>
        <w:spacing w:before="141" w:line="218" w:lineRule="auto"/>
        <w:rPr>
          <w:rFonts w:ascii="Times New Roman" w:hAnsi="Times New Roman" w:eastAsia="Times New Roman"/>
        </w:rPr>
      </w:pPr>
      <w:r>
        <w:rPr>
          <w:rFonts w:ascii="Times New Roman" w:hAnsi="Times New Roman" w:eastAsia="Times New Roman"/>
        </w:rPr>
        <w:t>17. 货币的产生使商品内在的使用价值和价值的矛盾发展成为外在的商品和货币的矛盾。</w:t>
      </w:r>
    </w:p>
    <w:p w14:paraId="2FE92A42">
      <w:pPr>
        <w:pStyle w:val="19"/>
        <w:spacing w:before="141" w:line="218" w:lineRule="auto"/>
        <w:rPr>
          <w:rFonts w:ascii="Times New Roman" w:hAnsi="Times New Roman" w:eastAsia="Times New Roman"/>
        </w:rPr>
      </w:pPr>
      <w:r>
        <w:rPr>
          <w:rFonts w:ascii="Times New Roman" w:hAnsi="Times New Roman" w:eastAsia="Times New Roman"/>
        </w:rPr>
        <w:t>18. 银行信用属于间接融资。</w:t>
      </w:r>
    </w:p>
    <w:p w14:paraId="0C7A9656">
      <w:pPr>
        <w:pStyle w:val="19"/>
        <w:spacing w:before="141" w:line="218" w:lineRule="auto"/>
        <w:rPr>
          <w:rFonts w:ascii="Times New Roman" w:hAnsi="Times New Roman" w:eastAsia="Times New Roman"/>
        </w:rPr>
      </w:pPr>
      <w:r>
        <w:rPr>
          <w:rFonts w:ascii="Times New Roman" w:hAnsi="Times New Roman" w:eastAsia="Times New Roman"/>
        </w:rPr>
        <w:t>19. 提高居民消费水平最根本的是完善分配政策。</w:t>
      </w:r>
    </w:p>
    <w:p w14:paraId="2EAA53F0">
      <w:pPr>
        <w:pStyle w:val="19"/>
        <w:spacing w:before="141" w:line="218" w:lineRule="auto"/>
        <w:rPr>
          <w:rFonts w:ascii="Times New Roman" w:hAnsi="Times New Roman" w:eastAsia="Times New Roman"/>
        </w:rPr>
      </w:pPr>
      <w:r>
        <w:rPr>
          <w:rFonts w:ascii="Times New Roman" w:hAnsi="Times New Roman" w:eastAsia="Times New Roman"/>
        </w:rPr>
        <w:t>20. 共同富裕是社会主义市场经济的基本标志。</w:t>
      </w:r>
    </w:p>
    <w:p w14:paraId="42850916">
      <w:pPr>
        <w:pStyle w:val="19"/>
        <w:spacing w:before="141" w:line="218" w:lineRule="auto"/>
        <w:rPr>
          <w:rFonts w:ascii="Times New Roman" w:hAnsi="Times New Roman" w:eastAsia="Times New Roman"/>
        </w:rPr>
      </w:pPr>
      <w:r>
        <w:rPr>
          <w:rFonts w:ascii="Times New Roman" w:hAnsi="Times New Roman" w:eastAsia="Times New Roman"/>
        </w:rPr>
        <w:t>21. 特朗普政府对中国出口美国商品关税的不断加码，违背了国际自由贸易原则。</w:t>
      </w:r>
    </w:p>
    <w:p w14:paraId="14D88873">
      <w:pPr>
        <w:pStyle w:val="19"/>
        <w:spacing w:before="141" w:line="218" w:lineRule="auto"/>
        <w:rPr>
          <w:rFonts w:ascii="Times New Roman" w:hAnsi="Times New Roman" w:eastAsia="Times New Roman"/>
        </w:rPr>
      </w:pPr>
      <w:r>
        <w:rPr>
          <w:rFonts w:ascii="Times New Roman" w:hAnsi="Times New Roman" w:eastAsia="Times New Roman"/>
        </w:rPr>
        <w:t>22.市场事先会对资源配置作出合理安排，因此是资源配置的有效手段。</w:t>
      </w:r>
    </w:p>
    <w:p w14:paraId="71C23C1D">
      <w:pPr>
        <w:pStyle w:val="19"/>
        <w:spacing w:before="141" w:line="218" w:lineRule="auto"/>
        <w:rPr>
          <w:rFonts w:ascii="Times New Roman" w:hAnsi="Times New Roman" w:eastAsia="Times New Roman"/>
        </w:rPr>
      </w:pPr>
      <w:r>
        <w:rPr>
          <w:rFonts w:ascii="Times New Roman" w:hAnsi="Times New Roman" w:eastAsia="Times New Roman"/>
        </w:rPr>
        <w:t>23. 地租是劳动产品扣除生产投入维持劳动者生活必须后的余额，其实质是剩余劳动的产物和剩余价值的真 正形态。</w:t>
      </w:r>
    </w:p>
    <w:p w14:paraId="725107F9">
      <w:pPr>
        <w:pStyle w:val="19"/>
        <w:spacing w:before="141" w:line="218" w:lineRule="auto"/>
        <w:rPr>
          <w:rFonts w:ascii="Times New Roman" w:hAnsi="Times New Roman" w:eastAsia="Times New Roman"/>
        </w:rPr>
      </w:pPr>
      <w:r>
        <w:rPr>
          <w:rFonts w:ascii="Times New Roman" w:hAnsi="Times New Roman" w:eastAsia="Times New Roman"/>
        </w:rPr>
        <w:t>24.十九大报告指出，我国经济已经由高速增长阶段向高质量发展阶段，正处在转变发展方式，优化经济结 构、转换增长动力的攻关期。</w:t>
      </w:r>
    </w:p>
    <w:p w14:paraId="660720E5">
      <w:pPr>
        <w:pStyle w:val="19"/>
        <w:spacing w:before="141" w:line="218" w:lineRule="auto"/>
        <w:rPr>
          <w:rFonts w:ascii="Times New Roman" w:hAnsi="Times New Roman" w:eastAsia="Times New Roman"/>
        </w:rPr>
      </w:pPr>
      <w:r>
        <w:rPr>
          <w:rFonts w:ascii="Times New Roman" w:hAnsi="Times New Roman" w:eastAsia="Times New Roman"/>
        </w:rPr>
        <w:t>25.我国宏观调控政策是以直接调控为主的调控模式。</w:t>
      </w:r>
    </w:p>
    <w:p w14:paraId="7E246B3B">
      <w:pPr>
        <w:pStyle w:val="19"/>
        <w:spacing w:before="141" w:line="218" w:lineRule="auto"/>
        <w:rPr>
          <w:rFonts w:ascii="Times New Roman" w:hAnsi="Times New Roman" w:eastAsia="Times New Roman"/>
        </w:rPr>
      </w:pPr>
      <w:r>
        <w:rPr>
          <w:rFonts w:ascii="Times New Roman" w:hAnsi="Times New Roman" w:eastAsia="Times New Roman"/>
        </w:rPr>
        <w:t>26.商品经济存在于整个人类历史发展的进程中。</w:t>
      </w:r>
    </w:p>
    <w:p w14:paraId="5D85564F">
      <w:pPr>
        <w:pStyle w:val="19"/>
        <w:spacing w:before="141" w:line="218" w:lineRule="auto"/>
        <w:rPr>
          <w:rFonts w:ascii="Times New Roman" w:hAnsi="Times New Roman" w:eastAsia="Times New Roman"/>
        </w:rPr>
      </w:pPr>
      <w:r>
        <w:rPr>
          <w:rFonts w:ascii="Times New Roman" w:hAnsi="Times New Roman" w:eastAsia="Times New Roman"/>
        </w:rPr>
        <w:t>27. 推动经济全球化的主导力量是科技进步。</w:t>
      </w:r>
    </w:p>
    <w:p w14:paraId="664DAE80">
      <w:pPr>
        <w:pStyle w:val="19"/>
        <w:spacing w:before="141" w:line="218" w:lineRule="auto"/>
        <w:rPr>
          <w:rFonts w:ascii="Times New Roman" w:hAnsi="Times New Roman" w:eastAsia="Times New Roman"/>
        </w:rPr>
      </w:pPr>
      <w:r>
        <w:rPr>
          <w:rFonts w:ascii="Times New Roman" w:hAnsi="Times New Roman" w:eastAsia="Times New Roman"/>
        </w:rPr>
        <w:t>28. 存款利息的计算方法是本金×利息率。</w:t>
      </w:r>
    </w:p>
    <w:p w14:paraId="79F1651B">
      <w:pPr>
        <w:pStyle w:val="19"/>
        <w:spacing w:before="141" w:line="218" w:lineRule="auto"/>
        <w:rPr>
          <w:rFonts w:ascii="Times New Roman" w:hAnsi="Times New Roman" w:eastAsia="Times New Roman"/>
        </w:rPr>
      </w:pPr>
      <w:r>
        <w:rPr>
          <w:rFonts w:ascii="Times New Roman" w:hAnsi="Times New Roman" w:eastAsia="Times New Roman"/>
        </w:rPr>
        <w:t>29. 商品交换表面上是物与物的交换，实质是人们之间交换劳动的社会关系。</w:t>
      </w:r>
    </w:p>
    <w:p w14:paraId="0785E206">
      <w:pPr>
        <w:pStyle w:val="19"/>
        <w:spacing w:before="141" w:line="218" w:lineRule="auto"/>
        <w:rPr>
          <w:rFonts w:ascii="Times New Roman" w:hAnsi="Times New Roman" w:eastAsia="Times New Roman"/>
        </w:rPr>
      </w:pPr>
      <w:r>
        <w:rPr>
          <w:rFonts w:ascii="Times New Roman" w:hAnsi="Times New Roman" w:eastAsia="Times New Roman"/>
        </w:rPr>
        <w:t>30. 相对剩余价值生产是在必要劳动时间不变的条件下，由于工作日的绝对延长而生产的剩余价值。</w:t>
      </w:r>
    </w:p>
    <w:p w14:paraId="7DBA2A34">
      <w:pPr>
        <w:pStyle w:val="19"/>
        <w:spacing w:before="141" w:line="218" w:lineRule="auto"/>
        <w:rPr>
          <w:rFonts w:ascii="Times New Roman" w:hAnsi="Times New Roman" w:eastAsia="Times New Roman"/>
        </w:rPr>
      </w:pPr>
      <w:r>
        <w:rPr>
          <w:rFonts w:ascii="Times New Roman" w:hAnsi="Times New Roman" w:eastAsia="Times New Roman"/>
        </w:rPr>
        <w:t>31. 我国社会主义市场经济中宏观调控的主要目标是：促进经济增长，增加就业，稳定物价，保持国际收支 平衡。</w:t>
      </w:r>
    </w:p>
    <w:p w14:paraId="3B58D969">
      <w:pPr>
        <w:pStyle w:val="19"/>
        <w:spacing w:before="141" w:line="218" w:lineRule="auto"/>
        <w:rPr>
          <w:rFonts w:ascii="Times New Roman" w:hAnsi="Times New Roman" w:eastAsia="Times New Roman"/>
        </w:rPr>
      </w:pPr>
      <w:r>
        <w:rPr>
          <w:rFonts w:ascii="Times New Roman" w:hAnsi="Times New Roman" w:eastAsia="Times New Roman"/>
        </w:rPr>
        <w:t>32.国内生产总值能够完全真实地反映一国的真实产出。</w:t>
      </w:r>
    </w:p>
    <w:p w14:paraId="54B24D20">
      <w:pPr>
        <w:pStyle w:val="19"/>
        <w:spacing w:before="141" w:line="218" w:lineRule="auto"/>
        <w:rPr>
          <w:rFonts w:ascii="Times New Roman" w:hAnsi="Times New Roman" w:eastAsia="Times New Roman"/>
        </w:rPr>
      </w:pPr>
      <w:r>
        <w:rPr>
          <w:rFonts w:ascii="Times New Roman" w:hAnsi="Times New Roman" w:eastAsia="Times New Roman"/>
        </w:rPr>
        <w:t>33. 商品的价值是内在的、抽象的，不能自己表现出来的，只有通过与另一种商品交换，才能表现出来。 34. 人民币是中国的本位币，其货币单位是市面流通中最小的1角硬币。</w:t>
      </w:r>
    </w:p>
    <w:p w14:paraId="09CA7D93">
      <w:pPr>
        <w:pStyle w:val="19"/>
        <w:spacing w:before="141" w:line="218" w:lineRule="auto"/>
        <w:rPr>
          <w:rFonts w:ascii="Times New Roman" w:hAnsi="Times New Roman" w:eastAsia="Times New Roman"/>
        </w:rPr>
      </w:pPr>
      <w:r>
        <w:rPr>
          <w:rFonts w:ascii="Times New Roman" w:hAnsi="Times New Roman" w:eastAsia="Times New Roman"/>
        </w:rPr>
        <w:t>35. 如果利率太高，家庭想储蓄的量会大于企业想投资的量。</w:t>
      </w:r>
    </w:p>
    <w:p w14:paraId="4AB5A479">
      <w:pPr>
        <w:pStyle w:val="19"/>
        <w:spacing w:before="141" w:line="218" w:lineRule="auto"/>
        <w:rPr>
          <w:rFonts w:ascii="Times New Roman" w:hAnsi="Times New Roman" w:eastAsia="Times New Roman"/>
        </w:rPr>
      </w:pPr>
      <w:r>
        <w:rPr>
          <w:rFonts w:ascii="Times New Roman" w:hAnsi="Times New Roman" w:eastAsia="Times New Roman"/>
        </w:rPr>
        <w:t>36.国家垄断资本主义的产生，归根到底是市场经济发展的要求和结果。</w:t>
      </w:r>
    </w:p>
    <w:p w14:paraId="15802407">
      <w:pPr>
        <w:pStyle w:val="19"/>
        <w:spacing w:before="141" w:line="218" w:lineRule="auto"/>
        <w:rPr>
          <w:rFonts w:ascii="Times New Roman" w:hAnsi="Times New Roman" w:eastAsia="Times New Roman"/>
        </w:rPr>
      </w:pPr>
      <w:r>
        <w:rPr>
          <w:rFonts w:ascii="Times New Roman" w:hAnsi="Times New Roman" w:eastAsia="Times New Roman"/>
        </w:rPr>
        <w:t>37. 现代中央银行应用最为广泛的并被称为“三大法宝”的货币政策工具是公开市场业务、存款准备金率和 再贴现。</w:t>
      </w:r>
    </w:p>
    <w:p w14:paraId="3D035C3A">
      <w:pPr>
        <w:pStyle w:val="19"/>
        <w:spacing w:before="141" w:line="218" w:lineRule="auto"/>
        <w:rPr>
          <w:rFonts w:ascii="Times New Roman" w:hAnsi="Times New Roman" w:eastAsia="Times New Roman"/>
        </w:rPr>
      </w:pPr>
      <w:r>
        <w:rPr>
          <w:rFonts w:ascii="Times New Roman" w:hAnsi="Times New Roman" w:eastAsia="Times New Roman"/>
        </w:rPr>
        <w:t>38. 政府对商品征收消费税，会使价格上涨，销售量减少。</w:t>
      </w:r>
    </w:p>
    <w:p w14:paraId="5B841316">
      <w:pPr>
        <w:pStyle w:val="19"/>
        <w:spacing w:before="141" w:line="218" w:lineRule="auto"/>
        <w:rPr>
          <w:rFonts w:ascii="Times New Roman" w:hAnsi="Times New Roman" w:eastAsia="Times New Roman"/>
        </w:rPr>
      </w:pPr>
      <w:r>
        <w:rPr>
          <w:rFonts w:ascii="Times New Roman" w:hAnsi="Times New Roman" w:eastAsia="Times New Roman"/>
        </w:rPr>
        <w:t>39. 利润是劳动力所提供的劳务的报酬，是劳动这种生产要素的价格。</w:t>
      </w:r>
    </w:p>
    <w:p w14:paraId="71F0B4D9">
      <w:pPr>
        <w:pStyle w:val="19"/>
        <w:spacing w:before="141" w:line="218" w:lineRule="auto"/>
        <w:rPr>
          <w:rFonts w:ascii="Times New Roman" w:hAnsi="Times New Roman" w:eastAsia="Times New Roman"/>
        </w:rPr>
      </w:pPr>
      <w:r>
        <w:rPr>
          <w:rFonts w:ascii="Times New Roman" w:hAnsi="Times New Roman" w:eastAsia="Times New Roman"/>
        </w:rPr>
        <w:t>40. 一种商品的用途越多，它的需求弹性就越大。</w:t>
      </w:r>
    </w:p>
    <w:p w14:paraId="71A0B33B">
      <w:pPr>
        <w:pStyle w:val="19"/>
        <w:spacing w:before="141" w:line="218" w:lineRule="auto"/>
        <w:rPr>
          <w:rFonts w:ascii="Times New Roman" w:hAnsi="Times New Roman" w:eastAsia="Times New Roman"/>
        </w:rPr>
      </w:pPr>
      <w:r>
        <w:rPr>
          <w:rFonts w:ascii="Times New Roman" w:hAnsi="Times New Roman" w:eastAsia="Times New Roman"/>
        </w:rPr>
        <w:t>41. 资源控制是垄断形成的因素之一。</w:t>
      </w:r>
    </w:p>
    <w:p w14:paraId="2FAEC599">
      <w:pPr>
        <w:pStyle w:val="19"/>
        <w:spacing w:before="141" w:line="218" w:lineRule="auto"/>
        <w:rPr>
          <w:rFonts w:ascii="Times New Roman" w:hAnsi="Times New Roman" w:eastAsia="Times New Roman"/>
        </w:rPr>
      </w:pPr>
      <w:r>
        <w:rPr>
          <w:rFonts w:ascii="Times New Roman" w:hAnsi="Times New Roman" w:eastAsia="Times New Roman"/>
        </w:rPr>
        <w:t>42. 正外部性是指某种经济活动给予这项活动有关的第三方带来的利益或影响。</w:t>
      </w:r>
    </w:p>
    <w:p w14:paraId="741397A0">
      <w:pPr>
        <w:pStyle w:val="19"/>
        <w:spacing w:before="141" w:line="218" w:lineRule="auto"/>
        <w:rPr>
          <w:rFonts w:ascii="Times New Roman" w:hAnsi="Times New Roman" w:eastAsia="Times New Roman"/>
        </w:rPr>
      </w:pPr>
      <w:r>
        <w:rPr>
          <w:rFonts w:ascii="Times New Roman" w:hAnsi="Times New Roman" w:eastAsia="Times New Roman"/>
        </w:rPr>
        <w:t>43. 收入分配的公平，主要表现在收入分配的相对平等即努力消除社会成员之间的收入差距。</w:t>
      </w:r>
    </w:p>
    <w:p w14:paraId="096EAC3E">
      <w:pPr>
        <w:pStyle w:val="19"/>
        <w:spacing w:before="141" w:line="218" w:lineRule="auto"/>
        <w:rPr>
          <w:rFonts w:ascii="Times New Roman" w:hAnsi="Times New Roman" w:eastAsia="Times New Roman"/>
        </w:rPr>
      </w:pPr>
      <w:r>
        <w:rPr>
          <w:rFonts w:ascii="Times New Roman" w:hAnsi="Times New Roman" w:eastAsia="Times New Roman"/>
        </w:rPr>
        <w:t>44.一切商品都是劳动产品。</w:t>
      </w:r>
    </w:p>
    <w:p w14:paraId="635C6CFE">
      <w:pPr>
        <w:pStyle w:val="19"/>
        <w:spacing w:before="141" w:line="218" w:lineRule="auto"/>
        <w:rPr>
          <w:rFonts w:ascii="Times New Roman" w:hAnsi="Times New Roman" w:eastAsia="Times New Roman"/>
        </w:rPr>
      </w:pPr>
      <w:r>
        <w:rPr>
          <w:rFonts w:ascii="Times New Roman" w:hAnsi="Times New Roman" w:eastAsia="Times New Roman"/>
        </w:rPr>
        <w:t>44.【答案】A。解析：题干说法正确。</w:t>
      </w:r>
    </w:p>
    <w:p w14:paraId="43230B0A">
      <w:pPr>
        <w:pStyle w:val="19"/>
        <w:spacing w:before="141" w:line="218" w:lineRule="auto"/>
        <w:rPr>
          <w:rFonts w:ascii="Times New Roman" w:hAnsi="Times New Roman" w:eastAsia="Times New Roman"/>
        </w:rPr>
      </w:pPr>
      <w:r>
        <w:rPr>
          <w:rFonts w:ascii="Times New Roman" w:hAnsi="Times New Roman" w:eastAsia="Times New Roman"/>
        </w:rPr>
        <w:t>45. 政治经济学是由马克思创立的。</w:t>
      </w:r>
    </w:p>
    <w:p w14:paraId="183FE450">
      <w:pPr>
        <w:pStyle w:val="19"/>
        <w:spacing w:before="141" w:line="218" w:lineRule="auto"/>
        <w:rPr>
          <w:rFonts w:ascii="Times New Roman" w:hAnsi="Times New Roman" w:eastAsia="Times New Roman"/>
        </w:rPr>
      </w:pPr>
      <w:r>
        <w:rPr>
          <w:rFonts w:ascii="Times New Roman" w:hAnsi="Times New Roman" w:eastAsia="Times New Roman"/>
        </w:rPr>
        <w:t>46.消费型增值税不存在重复征税，与生产型增值税比较，更有利于投资。</w:t>
      </w:r>
    </w:p>
    <w:p w14:paraId="602C97FE">
      <w:pPr>
        <w:pStyle w:val="19"/>
        <w:spacing w:before="141" w:line="218" w:lineRule="auto"/>
        <w:rPr>
          <w:rFonts w:ascii="Times New Roman" w:hAnsi="Times New Roman" w:eastAsia="Times New Roman"/>
        </w:rPr>
      </w:pPr>
      <w:r>
        <w:rPr>
          <w:rFonts w:ascii="Times New Roman" w:hAnsi="Times New Roman" w:eastAsia="Times New Roman"/>
        </w:rPr>
        <w:t>47.当一国国际收支盈余与通货膨胀同时存在时，财政政策和货币政策会左右为难，对于这一矛盾，经济学 上称之为三元冲突。</w:t>
      </w:r>
    </w:p>
    <w:p w14:paraId="0A4D6C07">
      <w:pPr>
        <w:pStyle w:val="19"/>
        <w:spacing w:before="141" w:line="218" w:lineRule="auto"/>
        <w:rPr>
          <w:rFonts w:ascii="Times New Roman" w:hAnsi="Times New Roman" w:eastAsia="Times New Roman"/>
        </w:rPr>
      </w:pPr>
      <w:r>
        <w:rPr>
          <w:rFonts w:ascii="Times New Roman" w:hAnsi="Times New Roman" w:eastAsia="Times New Roman"/>
        </w:rPr>
        <w:t>48.负责制定并执行国家货币信用政策，独具货币发行权，实行金融监督的金融中心机构是中国中央银行。</w:t>
      </w:r>
    </w:p>
    <w:p w14:paraId="7CEB330E">
      <w:pPr>
        <w:pStyle w:val="19"/>
        <w:spacing w:before="141" w:line="218" w:lineRule="auto"/>
        <w:rPr>
          <w:rFonts w:ascii="Times New Roman" w:hAnsi="Times New Roman" w:eastAsia="Times New Roman"/>
        </w:rPr>
      </w:pPr>
      <w:r>
        <w:rPr>
          <w:rFonts w:ascii="Times New Roman" w:hAnsi="Times New Roman" w:eastAsia="Times New Roman"/>
        </w:rPr>
        <w:t>49.税收的强制性、无偿性和固定性等特征是税收区别于其他财政收入形式的主要标志，但是税收不属于财 政收入。</w:t>
      </w:r>
    </w:p>
    <w:p w14:paraId="2F4BEF0A">
      <w:pPr>
        <w:pStyle w:val="19"/>
        <w:spacing w:before="141" w:line="218" w:lineRule="auto"/>
        <w:rPr>
          <w:rFonts w:ascii="Times New Roman" w:hAnsi="Times New Roman" w:eastAsia="Times New Roman"/>
        </w:rPr>
      </w:pPr>
      <w:r>
        <w:rPr>
          <w:rFonts w:ascii="Times New Roman" w:hAnsi="Times New Roman" w:eastAsia="Times New Roman"/>
        </w:rPr>
        <w:t>50. 资本积累的本质是资本家不断地无偿占有剩余价值。</w:t>
      </w:r>
    </w:p>
    <w:p w14:paraId="0CBC7BF7">
      <w:pPr>
        <w:pStyle w:val="19"/>
        <w:spacing w:before="141" w:line="218" w:lineRule="auto"/>
        <w:rPr>
          <w:rFonts w:ascii="Times New Roman" w:hAnsi="Times New Roman" w:eastAsia="Times New Roman"/>
        </w:rPr>
      </w:pPr>
      <w:r>
        <w:rPr>
          <w:rFonts w:ascii="Times New Roman" w:hAnsi="Times New Roman" w:eastAsia="Times New Roman"/>
        </w:rPr>
        <w:t>51. 经济学研究的基本问题是生产什么、怎样生产、为谁生产。经济学的研究对象是经济资源的配置和利用 问题。</w:t>
      </w:r>
    </w:p>
    <w:p w14:paraId="0709C137">
      <w:pPr>
        <w:pStyle w:val="19"/>
        <w:spacing w:before="141" w:line="218" w:lineRule="auto"/>
        <w:rPr>
          <w:rFonts w:ascii="Times New Roman" w:hAnsi="Times New Roman" w:eastAsia="Times New Roman"/>
        </w:rPr>
      </w:pPr>
      <w:r>
        <w:rPr>
          <w:rFonts w:ascii="Times New Roman" w:hAnsi="Times New Roman" w:eastAsia="Times New Roman"/>
        </w:rPr>
        <w:t>52. 资源是否稀缺并不取决于资源物品本身绝对数量的多少，而是相对于人们无限增长的需要而言的。</w:t>
      </w:r>
    </w:p>
    <w:p w14:paraId="3D1BD92E">
      <w:pPr>
        <w:pStyle w:val="19"/>
        <w:spacing w:before="141" w:line="218" w:lineRule="auto"/>
        <w:rPr>
          <w:rFonts w:ascii="Times New Roman" w:hAnsi="Times New Roman" w:eastAsia="Times New Roman"/>
        </w:rPr>
      </w:pPr>
      <w:r>
        <w:rPr>
          <w:rFonts w:ascii="Times New Roman" w:hAnsi="Times New Roman" w:eastAsia="Times New Roman"/>
        </w:rPr>
        <w:t>53. 一般来说，第一件商品给我们带来的满足很大，就是说边际效用很大。</w:t>
      </w:r>
    </w:p>
    <w:p w14:paraId="61349D62">
      <w:pPr>
        <w:pStyle w:val="19"/>
        <w:spacing w:before="141" w:line="218" w:lineRule="auto"/>
        <w:rPr>
          <w:rFonts w:ascii="Times New Roman" w:hAnsi="Times New Roman" w:eastAsia="Times New Roman"/>
        </w:rPr>
      </w:pPr>
      <w:r>
        <w:rPr>
          <w:rFonts w:ascii="Times New Roman" w:hAnsi="Times New Roman" w:eastAsia="Times New Roman"/>
        </w:rPr>
        <w:t>54. 市场中那只“看得见的手”就是商品价格，价格反映商品自身的价值和社会成本， 市场中的企业和家庭在做出买卖决策时都要关注价格。</w:t>
      </w:r>
    </w:p>
    <w:p w14:paraId="5152E133">
      <w:pPr>
        <w:pStyle w:val="19"/>
        <w:spacing w:before="141" w:line="218" w:lineRule="auto"/>
        <w:rPr>
          <w:rFonts w:ascii="Times New Roman" w:hAnsi="Times New Roman" w:eastAsia="Times New Roman"/>
        </w:rPr>
      </w:pPr>
      <w:r>
        <w:rPr>
          <w:rFonts w:ascii="Times New Roman" w:hAnsi="Times New Roman" w:eastAsia="Times New Roman"/>
        </w:rPr>
        <w:t>55. 其他条件不变，人民币贬值有利于我国出口。</w:t>
      </w:r>
    </w:p>
    <w:p w14:paraId="286AF7BB">
      <w:pPr>
        <w:pStyle w:val="19"/>
        <w:spacing w:before="141" w:line="218" w:lineRule="auto"/>
        <w:rPr>
          <w:rFonts w:ascii="Times New Roman" w:hAnsi="Times New Roman" w:eastAsia="Times New Roman"/>
        </w:rPr>
      </w:pPr>
      <w:r>
        <w:rPr>
          <w:rFonts w:ascii="Times New Roman" w:hAnsi="Times New Roman" w:eastAsia="Times New Roman"/>
        </w:rPr>
        <w:t>56. 用来相互交换的两种商品必须具有相同的使用价值。</w:t>
      </w:r>
    </w:p>
    <w:p w14:paraId="17EF02B2">
      <w:pPr>
        <w:pStyle w:val="19"/>
        <w:spacing w:before="141" w:line="218" w:lineRule="auto"/>
        <w:rPr>
          <w:rFonts w:ascii="Times New Roman" w:hAnsi="Times New Roman" w:eastAsia="Times New Roman"/>
        </w:rPr>
      </w:pPr>
      <w:r>
        <w:rPr>
          <w:rFonts w:ascii="Times New Roman" w:hAnsi="Times New Roman" w:eastAsia="Times New Roman"/>
        </w:rPr>
        <w:t>57.一个社会的经济基础就是社会形态中占主导地位的生产关系的总和。</w:t>
      </w:r>
    </w:p>
    <w:p w14:paraId="7BB769E4">
      <w:pPr>
        <w:pStyle w:val="19"/>
        <w:spacing w:before="141" w:line="218" w:lineRule="auto"/>
        <w:rPr>
          <w:rFonts w:ascii="Times New Roman" w:hAnsi="Times New Roman" w:eastAsia="Times New Roman"/>
        </w:rPr>
      </w:pPr>
      <w:r>
        <w:rPr>
          <w:rFonts w:ascii="Times New Roman" w:hAnsi="Times New Roman" w:eastAsia="Times New Roman"/>
        </w:rPr>
        <w:t>58.影响需求价格弹性的因素包括商品的可代替性、商品用途的广泛、商品对消费者生活的重要程度等。</w:t>
      </w:r>
    </w:p>
    <w:p w14:paraId="62307ABC">
      <w:pPr>
        <w:pStyle w:val="19"/>
        <w:spacing w:before="141" w:line="218" w:lineRule="auto"/>
        <w:rPr>
          <w:rFonts w:ascii="Times New Roman" w:hAnsi="Times New Roman" w:eastAsia="Times New Roman"/>
        </w:rPr>
      </w:pPr>
      <w:r>
        <w:rPr>
          <w:rFonts w:ascii="Times New Roman" w:hAnsi="Times New Roman" w:eastAsia="Times New Roman"/>
        </w:rPr>
        <w:t>59. 在社会主义市场经济体制下，政府对企业实行直接管理，使企业的微观行为符合宏观经济的整体目标。</w:t>
      </w:r>
    </w:p>
    <w:p w14:paraId="64B2E498">
      <w:pPr>
        <w:pStyle w:val="19"/>
        <w:spacing w:before="141" w:line="218" w:lineRule="auto"/>
        <w:rPr>
          <w:rFonts w:ascii="Times New Roman" w:hAnsi="Times New Roman" w:eastAsia="Times New Roman"/>
        </w:rPr>
      </w:pPr>
      <w:r>
        <w:rPr>
          <w:rFonts w:ascii="Times New Roman" w:hAnsi="Times New Roman" w:eastAsia="Times New Roman"/>
        </w:rPr>
        <w:t>60. 总需求是指社会消费，投资，政府支出这几部分总价值的和。</w:t>
      </w:r>
    </w:p>
    <w:p w14:paraId="5D36432D">
      <w:pPr>
        <w:pStyle w:val="19"/>
        <w:spacing w:before="141" w:line="218" w:lineRule="auto"/>
        <w:rPr>
          <w:rFonts w:ascii="Times New Roman" w:hAnsi="Times New Roman" w:eastAsia="Times New Roman"/>
        </w:rPr>
      </w:pPr>
      <w:r>
        <w:rPr>
          <w:rFonts w:ascii="Times New Roman" w:hAnsi="Times New Roman" w:eastAsia="Times New Roman"/>
        </w:rPr>
        <w:t>61. 需求的价格弹性系数是以需求的改变量除以价格的改变量加以衡量。</w:t>
      </w:r>
    </w:p>
    <w:p w14:paraId="070323B8">
      <w:pPr>
        <w:pStyle w:val="19"/>
        <w:spacing w:before="141" w:line="218" w:lineRule="auto"/>
        <w:rPr>
          <w:rFonts w:ascii="Times New Roman" w:hAnsi="Times New Roman" w:eastAsia="Times New Roman"/>
        </w:rPr>
      </w:pPr>
      <w:r>
        <w:rPr>
          <w:rFonts w:ascii="Times New Roman" w:hAnsi="Times New Roman" w:eastAsia="Times New Roman"/>
        </w:rPr>
        <w:t>62.凯恩斯经济学认为，在社会对产品需求旺盛时，任何供给水平总能找到相对应的需求。</w:t>
      </w:r>
    </w:p>
    <w:p w14:paraId="754C332F">
      <w:pPr>
        <w:pStyle w:val="19"/>
        <w:spacing w:before="141" w:line="218" w:lineRule="auto"/>
        <w:rPr>
          <w:rFonts w:ascii="Times New Roman" w:hAnsi="Times New Roman" w:eastAsia="Times New Roman"/>
        </w:rPr>
      </w:pPr>
      <w:r>
        <w:rPr>
          <w:rFonts w:ascii="Times New Roman" w:hAnsi="Times New Roman" w:eastAsia="Times New Roman"/>
        </w:rPr>
        <w:t>63. 存款业务是商业银行的基础业务，是利润的主要来源。</w:t>
      </w:r>
    </w:p>
    <w:p w14:paraId="76FD6C89">
      <w:pPr>
        <w:pStyle w:val="19"/>
        <w:spacing w:before="141" w:line="218" w:lineRule="auto"/>
        <w:rPr>
          <w:rFonts w:ascii="Times New Roman" w:hAnsi="Times New Roman" w:eastAsia="Times New Roman"/>
        </w:rPr>
      </w:pPr>
      <w:r>
        <w:rPr>
          <w:rFonts w:ascii="Times New Roman" w:hAnsi="Times New Roman" w:eastAsia="Times New Roman"/>
        </w:rPr>
        <w:t>64.2018年10月1日，国家实施新个人所得税起征点和税率，是通过国民收入的初次分配，促进社会公平 并改善人民生活。</w:t>
      </w:r>
    </w:p>
    <w:p w14:paraId="61E758B0">
      <w:pPr>
        <w:pStyle w:val="19"/>
        <w:spacing w:before="141" w:line="218" w:lineRule="auto"/>
        <w:rPr>
          <w:rFonts w:ascii="Times New Roman" w:hAnsi="Times New Roman" w:eastAsia="Times New Roman"/>
        </w:rPr>
      </w:pPr>
      <w:r>
        <w:rPr>
          <w:rFonts w:ascii="Times New Roman" w:hAnsi="Times New Roman" w:eastAsia="Times New Roman"/>
        </w:rPr>
        <w:t>65. 在我国，全民所有制经济也就是国有经济。</w:t>
      </w:r>
    </w:p>
    <w:p w14:paraId="5374710A">
      <w:pPr>
        <w:pStyle w:val="19"/>
        <w:spacing w:before="141" w:line="218" w:lineRule="auto"/>
        <w:rPr>
          <w:rFonts w:ascii="Times New Roman" w:hAnsi="Times New Roman" w:eastAsia="Times New Roman"/>
        </w:rPr>
      </w:pPr>
      <w:r>
        <w:rPr>
          <w:rFonts w:ascii="Times New Roman" w:hAnsi="Times New Roman" w:eastAsia="Times New Roman"/>
        </w:rPr>
        <w:t>66. 决定消费支出的最主要因素是个人偏好。</w:t>
      </w:r>
    </w:p>
    <w:p w14:paraId="6752FA5F">
      <w:pPr>
        <w:pStyle w:val="19"/>
        <w:spacing w:before="141" w:line="218" w:lineRule="auto"/>
        <w:rPr>
          <w:rFonts w:ascii="Times New Roman" w:hAnsi="Times New Roman" w:eastAsia="Times New Roman"/>
        </w:rPr>
      </w:pPr>
      <w:r>
        <w:rPr>
          <w:rFonts w:ascii="Times New Roman" w:hAnsi="Times New Roman" w:eastAsia="Times New Roman"/>
        </w:rPr>
        <w:t>67. 货币是使用价值和价值的统一体。</w:t>
      </w:r>
    </w:p>
    <w:p w14:paraId="36A0B329">
      <w:pPr>
        <w:pStyle w:val="19"/>
        <w:spacing w:before="141" w:line="218" w:lineRule="auto"/>
        <w:rPr>
          <w:rFonts w:ascii="Times New Roman" w:hAnsi="Times New Roman" w:eastAsia="Times New Roman"/>
        </w:rPr>
      </w:pPr>
      <w:r>
        <w:rPr>
          <w:rFonts w:ascii="Times New Roman" w:hAnsi="Times New Roman" w:eastAsia="Times New Roman"/>
        </w:rPr>
        <w:t>68. 非公有制经济不能作为我国经济社会发展的重要基础。</w:t>
      </w:r>
    </w:p>
    <w:p w14:paraId="197E67A0">
      <w:pPr>
        <w:pStyle w:val="19"/>
        <w:spacing w:before="141" w:line="218" w:lineRule="auto"/>
        <w:rPr>
          <w:rFonts w:ascii="Times New Roman" w:hAnsi="Times New Roman" w:eastAsia="Times New Roman"/>
        </w:rPr>
      </w:pPr>
      <w:r>
        <w:rPr>
          <w:rFonts w:ascii="Times New Roman" w:hAnsi="Times New Roman" w:eastAsia="Times New Roman"/>
        </w:rPr>
        <w:t>69. 在社会主义市场经济条件下，国家能够实行强有力的宏观调控。</w:t>
      </w:r>
    </w:p>
    <w:p w14:paraId="3C3D3D40">
      <w:pPr>
        <w:pStyle w:val="19"/>
        <w:spacing w:before="141" w:line="218" w:lineRule="auto"/>
        <w:rPr>
          <w:rFonts w:ascii="Times New Roman" w:hAnsi="Times New Roman" w:eastAsia="Times New Roman"/>
        </w:rPr>
      </w:pPr>
      <w:r>
        <w:rPr>
          <w:rFonts w:ascii="Times New Roman" w:hAnsi="Times New Roman" w:eastAsia="Times New Roman"/>
        </w:rPr>
        <w:t>70. 充分就业并不等于全部就业，而是仍然存在一定的失业。</w:t>
      </w:r>
    </w:p>
    <w:p w14:paraId="677BB7AD">
      <w:pPr>
        <w:pStyle w:val="19"/>
        <w:spacing w:before="141" w:line="218" w:lineRule="auto"/>
        <w:rPr>
          <w:rFonts w:ascii="Times New Roman" w:hAnsi="Times New Roman" w:eastAsia="Times New Roman"/>
        </w:rPr>
      </w:pPr>
      <w:r>
        <w:rPr>
          <w:rFonts w:ascii="Times New Roman" w:hAnsi="Times New Roman" w:eastAsia="Times New Roman"/>
        </w:rPr>
        <w:t>71. 如果美国人增加储蓄，外汇市场上美元将升值。</w:t>
      </w:r>
    </w:p>
    <w:p w14:paraId="45255057">
      <w:pPr>
        <w:pStyle w:val="19"/>
        <w:spacing w:before="141" w:line="218" w:lineRule="auto"/>
        <w:rPr>
          <w:rFonts w:ascii="Times New Roman" w:hAnsi="Times New Roman" w:eastAsia="Times New Roman"/>
        </w:rPr>
      </w:pPr>
      <w:r>
        <w:rPr>
          <w:rFonts w:ascii="Times New Roman" w:hAnsi="Times New Roman" w:eastAsia="Times New Roman"/>
        </w:rPr>
        <w:t>72.有价证券的存在形式主要是股票。</w:t>
      </w:r>
    </w:p>
    <w:p w14:paraId="31DD0AEC">
      <w:pPr>
        <w:pStyle w:val="19"/>
        <w:spacing w:before="141" w:line="218" w:lineRule="auto"/>
        <w:rPr>
          <w:rFonts w:ascii="Times New Roman" w:hAnsi="Times New Roman" w:eastAsia="Times New Roman"/>
        </w:rPr>
      </w:pPr>
      <w:r>
        <w:rPr>
          <w:rFonts w:ascii="Times New Roman" w:hAnsi="Times New Roman" w:eastAsia="Times New Roman"/>
        </w:rPr>
        <w:t>73.茶叶价格上升一般会导致咖啡等茶叶替代品需求增加。</w:t>
      </w:r>
    </w:p>
    <w:p w14:paraId="675DD029">
      <w:pPr>
        <w:pStyle w:val="19"/>
        <w:spacing w:before="141" w:line="218" w:lineRule="auto"/>
        <w:rPr>
          <w:rFonts w:ascii="Times New Roman" w:hAnsi="Times New Roman" w:eastAsia="Times New Roman"/>
        </w:rPr>
      </w:pPr>
      <w:r>
        <w:rPr>
          <w:rFonts w:ascii="Times New Roman" w:hAnsi="Times New Roman" w:eastAsia="Times New Roman"/>
        </w:rPr>
        <w:t>74.经济学最基本的观点之一是，在自愿交易之下，双方都有望得利。</w:t>
      </w:r>
    </w:p>
    <w:p w14:paraId="6AE3391A">
      <w:pPr>
        <w:pStyle w:val="19"/>
        <w:spacing w:before="141" w:line="218" w:lineRule="auto"/>
        <w:rPr>
          <w:rFonts w:ascii="Times New Roman" w:hAnsi="Times New Roman" w:eastAsia="Times New Roman"/>
        </w:rPr>
      </w:pPr>
      <w:r>
        <w:rPr>
          <w:rFonts w:ascii="Times New Roman" w:hAnsi="Times New Roman" w:eastAsia="Times New Roman"/>
        </w:rPr>
        <w:t>75. 远期外汇交易是进出口商为了防止汇率变动的风险而采用的一种保值措施。</w:t>
      </w:r>
    </w:p>
    <w:p w14:paraId="3AFF5846">
      <w:pPr>
        <w:pStyle w:val="19"/>
        <w:spacing w:before="141" w:line="218" w:lineRule="auto"/>
        <w:rPr>
          <w:rFonts w:ascii="Times New Roman" w:hAnsi="Times New Roman" w:eastAsia="Times New Roman"/>
        </w:rPr>
      </w:pPr>
      <w:r>
        <w:rPr>
          <w:rFonts w:ascii="Times New Roman" w:hAnsi="Times New Roman" w:eastAsia="Times New Roman"/>
        </w:rPr>
        <w:t>76. 当供给富裕时，如风调雨顺，农副产品大丰收，价格会下降。此时，政府通常会设置最低保护价来防止 价格过快下跌。</w:t>
      </w:r>
    </w:p>
    <w:p w14:paraId="2910CAC8">
      <w:pPr>
        <w:pStyle w:val="19"/>
        <w:spacing w:before="141" w:line="218" w:lineRule="auto"/>
        <w:rPr>
          <w:rFonts w:ascii="Times New Roman" w:hAnsi="Times New Roman" w:eastAsia="Times New Roman"/>
        </w:rPr>
      </w:pPr>
      <w:r>
        <w:rPr>
          <w:rFonts w:ascii="Times New Roman" w:hAnsi="Times New Roman" w:eastAsia="Times New Roman"/>
        </w:rPr>
        <w:t>77. 若社会劳动生产力提高，则单位商品的价值量降低，单位时间内商品的价值总量不变。</w:t>
      </w:r>
    </w:p>
    <w:p w14:paraId="27B09469">
      <w:pPr>
        <w:pStyle w:val="19"/>
        <w:spacing w:before="141" w:line="218" w:lineRule="auto"/>
        <w:rPr>
          <w:rFonts w:ascii="Times New Roman" w:hAnsi="Times New Roman" w:eastAsia="Times New Roman"/>
        </w:rPr>
      </w:pPr>
      <w:r>
        <w:rPr>
          <w:rFonts w:ascii="Times New Roman" w:hAnsi="Times New Roman" w:eastAsia="Times New Roman"/>
        </w:rPr>
        <w:t>78. 货币的本质是社会财富的代表。</w:t>
      </w:r>
    </w:p>
    <w:p w14:paraId="602B0779">
      <w:pPr>
        <w:pStyle w:val="19"/>
        <w:spacing w:before="141" w:line="218" w:lineRule="auto"/>
        <w:rPr>
          <w:rFonts w:ascii="Times New Roman" w:hAnsi="Times New Roman" w:eastAsia="Times New Roman"/>
        </w:rPr>
      </w:pPr>
      <w:r>
        <w:rPr>
          <w:rFonts w:ascii="Times New Roman" w:hAnsi="Times New Roman" w:eastAsia="Times New Roman"/>
        </w:rPr>
        <w:t>79. 经济学的著名创立者亚当 ·斯密，在其所著《国富论》中提到“看不见的手”指价格。</w:t>
      </w:r>
    </w:p>
    <w:p w14:paraId="67833D4B">
      <w:pPr>
        <w:pStyle w:val="19"/>
        <w:spacing w:before="141" w:line="218" w:lineRule="auto"/>
        <w:rPr>
          <w:rFonts w:ascii="Times New Roman" w:hAnsi="Times New Roman" w:eastAsia="Times New Roman"/>
        </w:rPr>
      </w:pPr>
      <w:r>
        <w:rPr>
          <w:rFonts w:ascii="Times New Roman" w:hAnsi="Times New Roman" w:eastAsia="Times New Roman"/>
        </w:rPr>
        <w:t>80. 某企业通过更新产品的生产设备，提高了生产该商品的个别劳动时间。在其他条件不变的情况下，此时 该商品的价值量不变。</w:t>
      </w:r>
    </w:p>
    <w:p w14:paraId="00F5FD4B">
      <w:pPr>
        <w:pStyle w:val="19"/>
        <w:spacing w:before="141" w:line="218" w:lineRule="auto"/>
        <w:rPr>
          <w:rFonts w:ascii="Times New Roman" w:hAnsi="Times New Roman" w:eastAsia="Times New Roman"/>
        </w:rPr>
      </w:pPr>
      <w:r>
        <w:rPr>
          <w:rFonts w:ascii="Times New Roman" w:hAnsi="Times New Roman" w:eastAsia="Times New Roman"/>
        </w:rPr>
        <w:t>81. 小明失业后因为信息不通畅暂时没有找到工作，这是自愿失业。</w:t>
      </w:r>
    </w:p>
    <w:p w14:paraId="4CF846FA">
      <w:pPr>
        <w:pStyle w:val="19"/>
        <w:spacing w:before="141" w:line="218" w:lineRule="auto"/>
        <w:rPr>
          <w:rFonts w:ascii="Times New Roman" w:hAnsi="Times New Roman" w:eastAsia="Times New Roman"/>
        </w:rPr>
      </w:pPr>
      <w:r>
        <w:rPr>
          <w:rFonts w:ascii="Times New Roman" w:hAnsi="Times New Roman" w:eastAsia="Times New Roman"/>
        </w:rPr>
        <w:t>82.在市场 中 ，若出现货品供不应求，价格上涨，出现“物以稀为贵”的现象，那么此时是“卖方市场”。</w:t>
      </w:r>
    </w:p>
    <w:p w14:paraId="305FD61F">
      <w:pPr>
        <w:pStyle w:val="19"/>
        <w:spacing w:before="141" w:line="218" w:lineRule="auto"/>
        <w:rPr>
          <w:rFonts w:ascii="Times New Roman" w:hAnsi="Times New Roman" w:eastAsia="Times New Roman"/>
        </w:rPr>
      </w:pPr>
      <w:r>
        <w:rPr>
          <w:rFonts w:ascii="Times New Roman" w:hAnsi="Times New Roman" w:eastAsia="Times New Roman"/>
        </w:rPr>
        <w:t>83. 国务院办公厅、国有资产监督管理委员会、中国人民银行都是国务院的组成部门。</w:t>
      </w:r>
    </w:p>
    <w:p w14:paraId="1905FA66">
      <w:pPr>
        <w:pStyle w:val="19"/>
        <w:spacing w:before="141" w:line="218" w:lineRule="auto"/>
        <w:rPr>
          <w:rFonts w:ascii="Times New Roman" w:hAnsi="Times New Roman" w:eastAsia="Times New Roman"/>
        </w:rPr>
      </w:pPr>
      <w:r>
        <w:rPr>
          <w:rFonts w:ascii="Times New Roman" w:hAnsi="Times New Roman" w:eastAsia="Times New Roman"/>
        </w:rPr>
        <w:t>84. 中国最早的铸币金属是银。</w:t>
      </w:r>
    </w:p>
    <w:p w14:paraId="47638E0E">
      <w:pPr>
        <w:pStyle w:val="19"/>
        <w:spacing w:before="141" w:line="218" w:lineRule="auto"/>
        <w:rPr>
          <w:rFonts w:ascii="Times New Roman" w:hAnsi="Times New Roman" w:eastAsia="Times New Roman"/>
        </w:rPr>
      </w:pPr>
      <w:r>
        <w:rPr>
          <w:rFonts w:ascii="Times New Roman" w:hAnsi="Times New Roman" w:eastAsia="Times New Roman"/>
        </w:rPr>
        <w:t>85. 随着现代银行的不断发展成熟，银行信用的作用越来越大，商业信用的作用越来越小。</w:t>
      </w:r>
    </w:p>
    <w:p w14:paraId="56503952">
      <w:pPr>
        <w:pStyle w:val="19"/>
        <w:spacing w:before="141" w:line="218" w:lineRule="auto"/>
        <w:rPr>
          <w:rFonts w:ascii="Times New Roman" w:hAnsi="Times New Roman" w:eastAsia="Times New Roman"/>
        </w:rPr>
      </w:pPr>
      <w:r>
        <w:rPr>
          <w:rFonts w:ascii="Times New Roman" w:hAnsi="Times New Roman" w:eastAsia="Times New Roman"/>
        </w:rPr>
        <w:t>86. 均衡价格是指一种商品需求与供给相等时的价格。</w:t>
      </w:r>
    </w:p>
    <w:p w14:paraId="2201048A">
      <w:pPr>
        <w:pStyle w:val="19"/>
        <w:spacing w:before="141" w:line="218" w:lineRule="auto"/>
        <w:rPr>
          <w:rFonts w:ascii="Times New Roman" w:hAnsi="Times New Roman" w:eastAsia="Times New Roman"/>
        </w:rPr>
      </w:pPr>
      <w:r>
        <w:rPr>
          <w:rFonts w:ascii="Times New Roman" w:hAnsi="Times New Roman" w:eastAsia="Times New Roman"/>
        </w:rPr>
        <w:t>87. 在一般情况下，当利率下降时，资本流入会增加，资本流出会减少力就增加，吸引投资者把本国货币换 成外币，流出当事国。</w:t>
      </w:r>
    </w:p>
    <w:p w14:paraId="0E0E9F85">
      <w:pPr>
        <w:pStyle w:val="19"/>
        <w:spacing w:before="141" w:line="218" w:lineRule="auto"/>
        <w:rPr>
          <w:rFonts w:ascii="Times New Roman" w:hAnsi="Times New Roman" w:eastAsia="Times New Roman"/>
        </w:rPr>
      </w:pPr>
      <w:r>
        <w:rPr>
          <w:rFonts w:ascii="Times New Roman" w:hAnsi="Times New Roman" w:eastAsia="Times New Roman"/>
        </w:rPr>
        <w:t>88. 我国社会主义市场经济的最大特征是它建立在国有制为主体的经济基础之上。</w:t>
      </w:r>
    </w:p>
    <w:p w14:paraId="117D7D22">
      <w:pPr>
        <w:pStyle w:val="19"/>
        <w:spacing w:before="141" w:line="218" w:lineRule="auto"/>
        <w:rPr>
          <w:rFonts w:ascii="Times New Roman" w:hAnsi="Times New Roman" w:eastAsia="Times New Roman"/>
        </w:rPr>
      </w:pPr>
      <w:r>
        <w:rPr>
          <w:rFonts w:ascii="Times New Roman" w:hAnsi="Times New Roman" w:eastAsia="Times New Roman"/>
        </w:rPr>
        <w:t>89.出清的劳动力市场是指没有伸缩性的工资导致的非自愿失业。</w:t>
      </w:r>
    </w:p>
    <w:p w14:paraId="0A3BA00D">
      <w:pPr>
        <w:pStyle w:val="19"/>
        <w:spacing w:before="141" w:line="218" w:lineRule="auto"/>
        <w:rPr>
          <w:rFonts w:ascii="Times New Roman" w:hAnsi="Times New Roman" w:eastAsia="Times New Roman"/>
        </w:rPr>
      </w:pPr>
      <w:r>
        <w:rPr>
          <w:rFonts w:ascii="Times New Roman" w:hAnsi="Times New Roman" w:eastAsia="Times New Roman"/>
        </w:rPr>
        <w:t>90. “经济人”在一切经济活动中的行为都是合乎所谓理性的，以利己为动机，力图以最小的经济代价去追 逐自身最大的经济利益。</w:t>
      </w:r>
    </w:p>
    <w:p w14:paraId="3180F351">
      <w:pPr>
        <w:pStyle w:val="19"/>
        <w:spacing w:before="141" w:line="218" w:lineRule="auto"/>
        <w:rPr>
          <w:rFonts w:ascii="Times New Roman" w:hAnsi="Times New Roman" w:eastAsia="Times New Roman"/>
        </w:rPr>
      </w:pPr>
      <w:r>
        <w:rPr>
          <w:rFonts w:ascii="Times New Roman" w:hAnsi="Times New Roman" w:eastAsia="Times New Roman"/>
        </w:rPr>
        <w:t>91. 价值规律能够刺激商品生产者技术的改进和劳动生产率的提高。</w:t>
      </w:r>
    </w:p>
    <w:p w14:paraId="6B335FAB">
      <w:pPr>
        <w:pStyle w:val="19"/>
        <w:spacing w:before="141" w:line="218" w:lineRule="auto"/>
        <w:rPr>
          <w:rFonts w:ascii="Times New Roman" w:hAnsi="Times New Roman" w:eastAsia="Times New Roman"/>
        </w:rPr>
      </w:pPr>
      <w:r>
        <w:rPr>
          <w:rFonts w:ascii="Times New Roman" w:hAnsi="Times New Roman" w:eastAsia="Times New Roman"/>
        </w:rPr>
        <w:t>92. 计划和市场是资源配置的两种基本手段。</w:t>
      </w:r>
    </w:p>
    <w:p w14:paraId="637D17DC">
      <w:pPr>
        <w:pStyle w:val="19"/>
        <w:spacing w:before="141" w:line="218" w:lineRule="auto"/>
        <w:rPr>
          <w:rFonts w:ascii="Times New Roman" w:hAnsi="Times New Roman" w:eastAsia="Times New Roman"/>
        </w:rPr>
      </w:pPr>
      <w:r>
        <w:rPr>
          <w:rFonts w:ascii="Times New Roman" w:hAnsi="Times New Roman" w:eastAsia="Times New Roman"/>
        </w:rPr>
        <w:t>93. 汽车和汽油是一对替代商品。</w:t>
      </w:r>
    </w:p>
    <w:p w14:paraId="6746CF67">
      <w:pPr>
        <w:pStyle w:val="19"/>
        <w:spacing w:before="141" w:line="218" w:lineRule="auto"/>
        <w:rPr>
          <w:rFonts w:ascii="Times New Roman" w:hAnsi="Times New Roman" w:eastAsia="Times New Roman"/>
        </w:rPr>
      </w:pPr>
      <w:r>
        <w:rPr>
          <w:rFonts w:ascii="Times New Roman" w:hAnsi="Times New Roman" w:eastAsia="Times New Roman"/>
        </w:rPr>
        <w:t>94. 消费所形成的新的需要，对生产的调整和升级具有导向作用。</w:t>
      </w:r>
    </w:p>
    <w:p w14:paraId="2B3ECC80">
      <w:pPr>
        <w:pStyle w:val="19"/>
        <w:spacing w:before="141" w:line="218" w:lineRule="auto"/>
        <w:rPr>
          <w:rFonts w:ascii="Times New Roman" w:hAnsi="Times New Roman" w:eastAsia="Times New Roman"/>
        </w:rPr>
      </w:pPr>
      <w:r>
        <w:rPr>
          <w:rFonts w:ascii="Times New Roman" w:hAnsi="Times New Roman" w:eastAsia="Times New Roman"/>
        </w:rPr>
        <w:t>95. 对高利润追求是产生垄断的根源。</w:t>
      </w:r>
    </w:p>
    <w:p w14:paraId="50CE2BC8">
      <w:pPr>
        <w:pStyle w:val="19"/>
        <w:spacing w:before="141" w:line="218" w:lineRule="auto"/>
        <w:rPr>
          <w:rFonts w:ascii="Times New Roman" w:hAnsi="Times New Roman" w:eastAsia="Times New Roman"/>
        </w:rPr>
      </w:pPr>
      <w:r>
        <w:rPr>
          <w:rFonts w:ascii="Times New Roman" w:hAnsi="Times New Roman" w:eastAsia="Times New Roman"/>
        </w:rPr>
        <w:t>96. 我国汇率实施以市场供求为基础，参考一篮子货币进行调节，有管理的浮动汇率制度。</w:t>
      </w:r>
    </w:p>
    <w:p w14:paraId="170C644C">
      <w:pPr>
        <w:pStyle w:val="19"/>
        <w:spacing w:before="141" w:line="218" w:lineRule="auto"/>
        <w:rPr>
          <w:rFonts w:ascii="Times New Roman" w:hAnsi="Times New Roman" w:eastAsia="Times New Roman"/>
        </w:rPr>
      </w:pPr>
      <w:r>
        <w:rPr>
          <w:rFonts w:ascii="Times New Roman" w:hAnsi="Times New Roman" w:eastAsia="Times New Roman"/>
        </w:rPr>
        <w:t>97. 恩格尔系数越大，人民的消费结构完善，越优化，人们的生活质量越高。</w:t>
      </w:r>
    </w:p>
    <w:p w14:paraId="64AC85BC">
      <w:pPr>
        <w:pStyle w:val="19"/>
        <w:spacing w:before="141" w:line="218" w:lineRule="auto"/>
        <w:rPr>
          <w:rFonts w:ascii="Times New Roman" w:hAnsi="Times New Roman" w:eastAsia="Times New Roman"/>
        </w:rPr>
      </w:pPr>
      <w:r>
        <w:rPr>
          <w:rFonts w:ascii="Times New Roman" w:hAnsi="Times New Roman" w:eastAsia="Times New Roman"/>
        </w:rPr>
        <w:t>98. 企业生产者要不断提高社会劳动生产率，才能在市场中处于有利地位。</w:t>
      </w:r>
    </w:p>
    <w:p w14:paraId="7A3A2BAD">
      <w:pPr>
        <w:pStyle w:val="19"/>
        <w:spacing w:before="141" w:line="218" w:lineRule="auto"/>
        <w:rPr>
          <w:rFonts w:ascii="Times New Roman" w:hAnsi="Times New Roman" w:eastAsia="Times New Roman"/>
        </w:rPr>
      </w:pPr>
      <w:r>
        <w:rPr>
          <w:rFonts w:ascii="Times New Roman" w:hAnsi="Times New Roman" w:eastAsia="Times New Roman"/>
        </w:rPr>
        <w:t>99. 经济全球化实质上是以发展中国家为主导的。</w:t>
      </w:r>
    </w:p>
    <w:p w14:paraId="584A4034">
      <w:pPr>
        <w:pStyle w:val="19"/>
        <w:spacing w:before="141" w:line="218" w:lineRule="auto"/>
        <w:rPr>
          <w:rFonts w:ascii="Times New Roman" w:hAnsi="Times New Roman" w:eastAsia="Times New Roman"/>
        </w:rPr>
      </w:pPr>
      <w:r>
        <w:rPr>
          <w:rFonts w:ascii="Times New Roman" w:hAnsi="Times New Roman" w:eastAsia="Times New Roman"/>
        </w:rPr>
        <w:t>100. 商品一定是人造出来的。</w:t>
      </w:r>
    </w:p>
    <w:p w14:paraId="122E5827">
      <w:pPr>
        <w:pStyle w:val="19"/>
        <w:spacing w:before="141" w:line="218" w:lineRule="auto"/>
        <w:rPr>
          <w:rFonts w:ascii="Times New Roman" w:hAnsi="Times New Roman" w:eastAsia="Times New Roman"/>
        </w:rPr>
      </w:pPr>
      <w:r>
        <w:rPr>
          <w:rFonts w:ascii="Times New Roman" w:hAnsi="Times New Roman" w:eastAsia="Times New Roman"/>
        </w:rPr>
        <w:t>101.企业支付的生产费用、工资费用、市场营销费用等属于企业的隐性成本。</w:t>
      </w:r>
    </w:p>
    <w:p w14:paraId="4B0F5600">
      <w:pPr>
        <w:pStyle w:val="19"/>
        <w:spacing w:before="141" w:line="218" w:lineRule="auto"/>
        <w:rPr>
          <w:rFonts w:ascii="Times New Roman" w:hAnsi="Times New Roman" w:eastAsia="Times New Roman"/>
        </w:rPr>
      </w:pPr>
      <w:r>
        <w:rPr>
          <w:rFonts w:ascii="Times New Roman" w:hAnsi="Times New Roman" w:eastAsia="Times New Roman"/>
        </w:rPr>
        <w:t>102. 一般来说，本币汇率下降，即本币对外的币值贬低，能起到促进出口、抑制进口的作用</w:t>
      </w:r>
    </w:p>
    <w:p w14:paraId="735BCB3C">
      <w:pPr>
        <w:pStyle w:val="19"/>
        <w:spacing w:before="141" w:line="218" w:lineRule="auto"/>
        <w:rPr>
          <w:rFonts w:ascii="Times New Roman" w:hAnsi="Times New Roman" w:eastAsia="Times New Roman"/>
        </w:rPr>
      </w:pPr>
      <w:r>
        <w:rPr>
          <w:rFonts w:ascii="Times New Roman" w:hAnsi="Times New Roman" w:eastAsia="Times New Roman"/>
        </w:rPr>
        <w:t>103.航空公司根据旅客订票早晚收取不同价格的行为属于价格歧视。</w:t>
      </w:r>
    </w:p>
    <w:p w14:paraId="495ED684">
      <w:pPr>
        <w:pStyle w:val="19"/>
        <w:spacing w:before="141" w:line="218" w:lineRule="auto"/>
        <w:rPr>
          <w:rFonts w:ascii="Times New Roman" w:hAnsi="Times New Roman" w:eastAsia="Times New Roman"/>
        </w:rPr>
      </w:pPr>
      <w:r>
        <w:rPr>
          <w:rFonts w:ascii="Times New Roman" w:hAnsi="Times New Roman" w:eastAsia="Times New Roman"/>
        </w:rPr>
        <w:t>104. 某大学生毕业后没有立即找到工作，属于季节性失业。</w:t>
      </w:r>
    </w:p>
    <w:p w14:paraId="6813E104">
      <w:pPr>
        <w:pStyle w:val="19"/>
        <w:spacing w:before="141" w:line="218" w:lineRule="auto"/>
        <w:rPr>
          <w:rFonts w:ascii="Times New Roman" w:hAnsi="Times New Roman" w:eastAsia="Times New Roman"/>
        </w:rPr>
      </w:pPr>
      <w:r>
        <w:rPr>
          <w:rFonts w:ascii="Times New Roman" w:hAnsi="Times New Roman" w:eastAsia="Times New Roman"/>
        </w:rPr>
        <w:t>105.中央银行买卖政府债券具有增减货币供给的作用。</w:t>
      </w:r>
    </w:p>
    <w:p w14:paraId="4BA28EA0">
      <w:pPr>
        <w:pStyle w:val="19"/>
        <w:spacing w:before="141" w:line="218" w:lineRule="auto"/>
        <w:rPr>
          <w:rFonts w:ascii="Times New Roman" w:hAnsi="Times New Roman" w:eastAsia="Times New Roman"/>
        </w:rPr>
      </w:pPr>
      <w:r>
        <w:rPr>
          <w:rFonts w:ascii="Times New Roman" w:hAnsi="Times New Roman" w:eastAsia="Times New Roman"/>
        </w:rPr>
        <w:t>106. 在社会主义市场经济条件下，我国宏观经济调控的主要手段是行政手段。</w:t>
      </w:r>
    </w:p>
    <w:p w14:paraId="6B3BCFDC">
      <w:pPr>
        <w:pStyle w:val="19"/>
        <w:spacing w:before="141" w:line="218" w:lineRule="auto"/>
        <w:rPr>
          <w:rFonts w:ascii="Times New Roman" w:hAnsi="Times New Roman" w:eastAsia="Times New Roman"/>
        </w:rPr>
      </w:pPr>
      <w:r>
        <w:rPr>
          <w:rFonts w:ascii="Times New Roman" w:hAnsi="Times New Roman" w:eastAsia="Times New Roman"/>
        </w:rPr>
        <w:t>107. 马克思通过对资本主义生产中价值增殖过程的分析，把雇佣工人的劳动时间分为再生产劳动力价值的 时间和生产剩余价值的时间。</w:t>
      </w:r>
    </w:p>
    <w:p w14:paraId="76D1F954">
      <w:pPr>
        <w:pStyle w:val="19"/>
        <w:spacing w:before="141" w:line="218" w:lineRule="auto"/>
        <w:rPr>
          <w:rFonts w:ascii="Times New Roman" w:hAnsi="Times New Roman" w:eastAsia="Times New Roman"/>
        </w:rPr>
      </w:pPr>
      <w:r>
        <w:rPr>
          <w:rFonts w:ascii="Times New Roman" w:hAnsi="Times New Roman" w:eastAsia="Times New Roman"/>
        </w:rPr>
        <w:t>108. 会计监督职能是会计的最基本职能。</w:t>
      </w:r>
    </w:p>
    <w:p w14:paraId="628362FF">
      <w:pPr>
        <w:pStyle w:val="19"/>
        <w:spacing w:before="141" w:line="218" w:lineRule="auto"/>
        <w:rPr>
          <w:rFonts w:ascii="Times New Roman" w:hAnsi="Times New Roman" w:eastAsia="Times New Roman"/>
        </w:rPr>
      </w:pPr>
      <w:r>
        <w:rPr>
          <w:rFonts w:ascii="Times New Roman" w:hAnsi="Times New Roman" w:eastAsia="Times New Roman"/>
        </w:rPr>
        <w:t>109. 中央银行组织、参加和管理全国清算业务体现了中央银行的银行职能。</w:t>
      </w:r>
    </w:p>
    <w:p w14:paraId="16455491">
      <w:pPr>
        <w:pStyle w:val="19"/>
        <w:spacing w:before="141" w:line="218" w:lineRule="auto"/>
        <w:rPr>
          <w:rFonts w:ascii="Times New Roman" w:hAnsi="Times New Roman" w:eastAsia="Times New Roman"/>
        </w:rPr>
      </w:pPr>
      <w:r>
        <w:rPr>
          <w:rFonts w:ascii="Times New Roman" w:hAnsi="Times New Roman" w:eastAsia="Times New Roman"/>
        </w:rPr>
        <w:t>110. 具体劳动和抽象劳动是生产商品过程中的两次劳动。</w:t>
      </w:r>
    </w:p>
    <w:p w14:paraId="546327FC">
      <w:pPr>
        <w:pStyle w:val="19"/>
        <w:spacing w:before="141" w:line="218" w:lineRule="auto"/>
        <w:rPr>
          <w:rFonts w:ascii="Times New Roman" w:hAnsi="Times New Roman" w:eastAsia="Times New Roman"/>
        </w:rPr>
      </w:pPr>
      <w:r>
        <w:rPr>
          <w:rFonts w:ascii="Times New Roman" w:hAnsi="Times New Roman" w:eastAsia="Times New Roman"/>
        </w:rPr>
        <w:t>111.作为调节社会经济运行的一种重要经济杠杆，提高税率通常不会提高政府的财政收入。</w:t>
      </w:r>
    </w:p>
    <w:p w14:paraId="51447BFD">
      <w:pPr>
        <w:pStyle w:val="19"/>
        <w:spacing w:before="141" w:line="218" w:lineRule="auto"/>
        <w:rPr>
          <w:rFonts w:ascii="Times New Roman" w:hAnsi="Times New Roman" w:eastAsia="Times New Roman"/>
        </w:rPr>
      </w:pPr>
      <w:r>
        <w:rPr>
          <w:rFonts w:ascii="Times New Roman" w:hAnsi="Times New Roman" w:eastAsia="Times New Roman"/>
        </w:rPr>
        <w:t>112.中国人民银行属于政策性银行。</w:t>
      </w:r>
    </w:p>
    <w:p w14:paraId="2C26BE69">
      <w:pPr>
        <w:pStyle w:val="19"/>
        <w:spacing w:before="141" w:line="218" w:lineRule="auto"/>
        <w:rPr>
          <w:rFonts w:ascii="Times New Roman" w:hAnsi="Times New Roman" w:eastAsia="Times New Roman"/>
        </w:rPr>
      </w:pPr>
      <w:r>
        <w:rPr>
          <w:rFonts w:ascii="Times New Roman" w:hAnsi="Times New Roman" w:eastAsia="Times New Roman"/>
        </w:rPr>
        <w:t>113. 坚持公有制的主体地位，是社会主义市场经济的基本标志。</w:t>
      </w:r>
    </w:p>
    <w:p w14:paraId="286672B2">
      <w:pPr>
        <w:pStyle w:val="19"/>
        <w:spacing w:before="141" w:line="218" w:lineRule="auto"/>
        <w:rPr>
          <w:rFonts w:ascii="Times New Roman" w:hAnsi="Times New Roman" w:eastAsia="Times New Roman"/>
        </w:rPr>
      </w:pPr>
      <w:r>
        <w:rPr>
          <w:rFonts w:ascii="Times New Roman" w:hAnsi="Times New Roman" w:eastAsia="Times New Roman"/>
        </w:rPr>
        <w:t>114. 在银行的资产负债表中，客户的存款属于资产类项目。</w:t>
      </w:r>
    </w:p>
    <w:p w14:paraId="3139FA7E">
      <w:pPr>
        <w:pStyle w:val="19"/>
        <w:spacing w:before="141" w:line="218" w:lineRule="auto"/>
        <w:rPr>
          <w:rFonts w:ascii="Times New Roman" w:hAnsi="Times New Roman" w:eastAsia="Times New Roman"/>
        </w:rPr>
      </w:pPr>
      <w:r>
        <w:rPr>
          <w:rFonts w:ascii="Times New Roman" w:hAnsi="Times New Roman" w:eastAsia="Times New Roman"/>
        </w:rPr>
        <w:t>115. 被誉为中国新型四大发明的移动支付，是代替传统货币的支付手段</w:t>
      </w:r>
    </w:p>
    <w:p w14:paraId="6AC6F37E">
      <w:pPr>
        <w:pStyle w:val="19"/>
        <w:spacing w:before="141" w:line="218" w:lineRule="auto"/>
        <w:rPr>
          <w:rFonts w:ascii="Times New Roman" w:hAnsi="Times New Roman" w:eastAsia="Times New Roman"/>
        </w:rPr>
      </w:pPr>
      <w:r>
        <w:rPr>
          <w:rFonts w:ascii="Times New Roman" w:hAnsi="Times New Roman" w:eastAsia="Times New Roman"/>
        </w:rPr>
        <w:t>116. 西方经济学以资源的稀缺性为起点讨论资源配置和财富分配问题。</w:t>
      </w:r>
    </w:p>
    <w:p w14:paraId="36D490C9">
      <w:pPr>
        <w:pStyle w:val="19"/>
        <w:spacing w:before="141" w:line="218" w:lineRule="auto"/>
        <w:rPr>
          <w:rFonts w:ascii="Times New Roman" w:hAnsi="Times New Roman" w:eastAsia="Times New Roman"/>
        </w:rPr>
      </w:pPr>
      <w:r>
        <w:rPr>
          <w:rFonts w:ascii="Times New Roman" w:hAnsi="Times New Roman" w:eastAsia="Times New Roman"/>
        </w:rPr>
        <w:t>117. 货币支付手段职能的出现会引起通货膨胀或通货紧缩。</w:t>
      </w:r>
    </w:p>
    <w:p w14:paraId="057F9D36">
      <w:pPr>
        <w:pStyle w:val="19"/>
        <w:spacing w:before="141" w:line="218" w:lineRule="auto"/>
        <w:rPr>
          <w:rFonts w:ascii="Times New Roman" w:hAnsi="Times New Roman" w:eastAsia="Times New Roman"/>
        </w:rPr>
      </w:pPr>
      <w:r>
        <w:rPr>
          <w:rFonts w:ascii="Times New Roman" w:hAnsi="Times New Roman" w:eastAsia="Times New Roman"/>
        </w:rPr>
        <w:t>118. 生产力发展水平是我国社会主义初级阶段实行按劳分配的决定性原因。</w:t>
      </w:r>
    </w:p>
    <w:p w14:paraId="7F23C22A">
      <w:pPr>
        <w:pStyle w:val="19"/>
        <w:spacing w:before="141" w:line="218" w:lineRule="auto"/>
        <w:rPr>
          <w:rFonts w:ascii="Times New Roman" w:hAnsi="Times New Roman" w:eastAsia="Times New Roman"/>
        </w:rPr>
      </w:pPr>
      <w:r>
        <w:rPr>
          <w:rFonts w:ascii="Times New Roman" w:hAnsi="Times New Roman" w:eastAsia="Times New Roman"/>
        </w:rPr>
        <w:t>119. 居民家庭投资股票获得的分红，属于收入初次分配核算的范围。</w:t>
      </w:r>
    </w:p>
    <w:p w14:paraId="2AD74E4E">
      <w:pPr>
        <w:pStyle w:val="19"/>
        <w:spacing w:before="141" w:line="218" w:lineRule="auto"/>
        <w:rPr>
          <w:rFonts w:ascii="Times New Roman" w:hAnsi="Times New Roman" w:eastAsia="Times New Roman"/>
        </w:rPr>
      </w:pPr>
      <w:r>
        <w:rPr>
          <w:rFonts w:ascii="Times New Roman" w:hAnsi="Times New Roman" w:eastAsia="Times New Roman"/>
        </w:rPr>
        <w:t>120. 低档商品的需求量可能随商品的价格下降而增加。</w:t>
      </w:r>
    </w:p>
    <w:p w14:paraId="76DA7CEE">
      <w:pPr>
        <w:pStyle w:val="19"/>
        <w:spacing w:before="141" w:line="218" w:lineRule="auto"/>
        <w:rPr>
          <w:rFonts w:ascii="Times New Roman" w:hAnsi="Times New Roman" w:eastAsia="Times New Roman"/>
        </w:rPr>
      </w:pPr>
      <w:r>
        <w:rPr>
          <w:rFonts w:ascii="Times New Roman" w:hAnsi="Times New Roman" w:eastAsia="Times New Roman"/>
        </w:rPr>
        <w:t>121. 法定准备金率是中央银行最常用的政策工具。</w:t>
      </w:r>
    </w:p>
    <w:p w14:paraId="203078CA">
      <w:pPr>
        <w:pStyle w:val="19"/>
        <w:spacing w:before="141" w:line="218" w:lineRule="auto"/>
        <w:rPr>
          <w:rFonts w:ascii="Times New Roman" w:hAnsi="Times New Roman" w:eastAsia="Times New Roman"/>
        </w:rPr>
      </w:pPr>
      <w:r>
        <w:rPr>
          <w:rFonts w:ascii="Times New Roman" w:hAnsi="Times New Roman" w:eastAsia="Times New Roman"/>
        </w:rPr>
        <w:t>122. 为了抑制通货膨胀，国家宏观调控部门可以采取降低央行基准利率的措施。</w:t>
      </w:r>
    </w:p>
    <w:p w14:paraId="762EA1A5">
      <w:pPr>
        <w:pStyle w:val="19"/>
        <w:spacing w:before="141" w:line="218" w:lineRule="auto"/>
        <w:rPr>
          <w:rFonts w:ascii="Times New Roman" w:hAnsi="Times New Roman" w:eastAsia="Times New Roman"/>
        </w:rPr>
      </w:pPr>
      <w:r>
        <w:rPr>
          <w:rFonts w:ascii="Times New Roman" w:hAnsi="Times New Roman" w:eastAsia="Times New Roman"/>
        </w:rPr>
        <w:t>123. 商品的价格由供求关系决定。</w:t>
      </w:r>
    </w:p>
    <w:p w14:paraId="0A986C9A">
      <w:pPr>
        <w:pStyle w:val="19"/>
        <w:spacing w:before="141" w:line="218" w:lineRule="auto"/>
        <w:rPr>
          <w:rFonts w:ascii="Times New Roman" w:hAnsi="Times New Roman" w:eastAsia="Times New Roman"/>
        </w:rPr>
      </w:pPr>
      <w:r>
        <w:rPr>
          <w:rFonts w:ascii="Times New Roman" w:hAnsi="Times New Roman" w:eastAsia="Times New Roman"/>
        </w:rPr>
        <w:t>124. 时间越长，交易成本也就越高。</w:t>
      </w:r>
    </w:p>
    <w:p w14:paraId="370DC27E">
      <w:pPr>
        <w:pStyle w:val="19"/>
        <w:spacing w:before="141" w:line="218" w:lineRule="auto"/>
        <w:rPr>
          <w:rFonts w:ascii="Times New Roman" w:hAnsi="Times New Roman" w:eastAsia="Times New Roman"/>
        </w:rPr>
      </w:pPr>
      <w:r>
        <w:rPr>
          <w:rFonts w:ascii="Times New Roman" w:hAnsi="Times New Roman" w:eastAsia="Times New Roman"/>
        </w:rPr>
        <w:t>125. 在经济学领域，随着消费者对某商品消费量的增加，消费者从该商品获得的边际效用递减。</w:t>
      </w:r>
    </w:p>
    <w:p w14:paraId="04BF1EE4">
      <w:pPr>
        <w:pStyle w:val="19"/>
        <w:spacing w:before="141" w:line="218" w:lineRule="auto"/>
        <w:rPr>
          <w:rFonts w:ascii="Times New Roman" w:hAnsi="Times New Roman" w:eastAsia="Times New Roman"/>
        </w:rPr>
      </w:pPr>
      <w:r>
        <w:rPr>
          <w:rFonts w:ascii="Times New Roman" w:hAnsi="Times New Roman" w:eastAsia="Times New Roman"/>
        </w:rPr>
        <w:t>126. 拉动经济的“三驾马车”指的是投资、消费和出口。</w:t>
      </w:r>
    </w:p>
    <w:p w14:paraId="6E8D9C24">
      <w:pPr>
        <w:pStyle w:val="19"/>
        <w:spacing w:before="141" w:line="218" w:lineRule="auto"/>
        <w:rPr>
          <w:rFonts w:ascii="Times New Roman" w:hAnsi="Times New Roman" w:eastAsia="Times New Roman"/>
        </w:rPr>
      </w:pPr>
      <w:r>
        <w:rPr>
          <w:rFonts w:ascii="Times New Roman" w:hAnsi="Times New Roman" w:eastAsia="Times New Roman"/>
        </w:rPr>
        <w:t>127.资本主义经济危机周期性的物质基础是不变资本的更新。</w:t>
      </w:r>
    </w:p>
    <w:p w14:paraId="594CDD38">
      <w:pPr>
        <w:pStyle w:val="19"/>
        <w:spacing w:before="141" w:line="218" w:lineRule="auto"/>
        <w:rPr>
          <w:rFonts w:ascii="Times New Roman" w:hAnsi="Times New Roman" w:eastAsia="Times New Roman"/>
        </w:rPr>
      </w:pPr>
      <w:r>
        <w:rPr>
          <w:rFonts w:ascii="Times New Roman" w:hAnsi="Times New Roman" w:eastAsia="Times New Roman"/>
        </w:rPr>
        <w:t>128.平均利润率形成后，各部门获得的利润与本部门工人创造的剩余价值不一定相等。</w:t>
      </w:r>
    </w:p>
    <w:p w14:paraId="479E0EF3">
      <w:pPr>
        <w:pStyle w:val="19"/>
        <w:spacing w:before="141" w:line="218" w:lineRule="auto"/>
        <w:rPr>
          <w:rFonts w:ascii="Times New Roman" w:hAnsi="Times New Roman" w:eastAsia="Times New Roman"/>
        </w:rPr>
      </w:pPr>
      <w:r>
        <w:rPr>
          <w:rFonts w:ascii="Times New Roman" w:hAnsi="Times New Roman" w:eastAsia="Times New Roman"/>
        </w:rPr>
        <w:t>129. 基尼系数是用来衡量一个国家或地区收入分配差距的指标。</w:t>
      </w:r>
    </w:p>
    <w:p w14:paraId="6CD035DE">
      <w:pPr>
        <w:pStyle w:val="19"/>
        <w:spacing w:before="141" w:line="218" w:lineRule="auto"/>
        <w:rPr>
          <w:rFonts w:ascii="Times New Roman" w:hAnsi="Times New Roman" w:eastAsia="Times New Roman"/>
        </w:rPr>
      </w:pPr>
      <w:r>
        <w:rPr>
          <w:rFonts w:ascii="Times New Roman" w:hAnsi="Times New Roman" w:eastAsia="Times New Roman"/>
        </w:rPr>
        <w:t>130. 家电类商品可以采用“薄利多销”的策略，因为人们对家电类商品的需求缺乏弹性。</w:t>
      </w:r>
    </w:p>
    <w:p w14:paraId="41346058">
      <w:pPr>
        <w:pStyle w:val="19"/>
        <w:spacing w:before="141" w:line="218" w:lineRule="auto"/>
        <w:rPr>
          <w:rFonts w:ascii="Times New Roman" w:hAnsi="Times New Roman" w:eastAsia="Times New Roman"/>
        </w:rPr>
      </w:pPr>
      <w:r>
        <w:rPr>
          <w:rFonts w:ascii="Times New Roman" w:hAnsi="Times New Roman" w:eastAsia="Times New Roman"/>
        </w:rPr>
        <w:t>131.因为进事业单位上班而损失的从事经营所得，属于机会成本。</w:t>
      </w:r>
    </w:p>
    <w:p w14:paraId="339635FD">
      <w:pPr>
        <w:pStyle w:val="19"/>
        <w:spacing w:before="141" w:line="218" w:lineRule="auto"/>
        <w:rPr>
          <w:rFonts w:ascii="Times New Roman" w:hAnsi="Times New Roman" w:eastAsia="Times New Roman"/>
        </w:rPr>
      </w:pPr>
      <w:r>
        <w:rPr>
          <w:rFonts w:ascii="Times New Roman" w:hAnsi="Times New Roman" w:eastAsia="Times New Roman"/>
        </w:rPr>
        <w:t>132. 在其他因素不变的条件下，当消费者的收入增加时，其对于低档品的需求量一般会减少。</w:t>
      </w:r>
    </w:p>
    <w:p w14:paraId="250FF92D">
      <w:pPr>
        <w:pStyle w:val="19"/>
        <w:spacing w:before="141" w:line="218" w:lineRule="auto"/>
        <w:rPr>
          <w:rFonts w:ascii="Times New Roman" w:hAnsi="Times New Roman" w:eastAsia="Times New Roman"/>
        </w:rPr>
      </w:pPr>
      <w:r>
        <w:rPr>
          <w:rFonts w:ascii="Times New Roman" w:hAnsi="Times New Roman" w:eastAsia="Times New Roman"/>
        </w:rPr>
        <w:t>133. 对富人和穷人“一视同仁”,征收消费税会拉大贫富差距。</w:t>
      </w:r>
    </w:p>
    <w:p w14:paraId="2936AC76">
      <w:pPr>
        <w:pStyle w:val="19"/>
        <w:spacing w:before="141" w:line="218" w:lineRule="auto"/>
        <w:rPr>
          <w:rFonts w:ascii="Times New Roman" w:hAnsi="Times New Roman" w:eastAsia="Times New Roman"/>
        </w:rPr>
      </w:pPr>
      <w:r>
        <w:rPr>
          <w:rFonts w:ascii="Times New Roman" w:hAnsi="Times New Roman" w:eastAsia="Times New Roman"/>
        </w:rPr>
        <w:t>134. 商品的价值和使用价值是互相排斥的。作为商品，不可能同时具有使用价值和价值。</w:t>
      </w:r>
    </w:p>
    <w:p w14:paraId="464A2433">
      <w:pPr>
        <w:pStyle w:val="19"/>
        <w:spacing w:before="141" w:line="218" w:lineRule="auto"/>
        <w:rPr>
          <w:rFonts w:ascii="Times New Roman" w:hAnsi="Times New Roman" w:eastAsia="Times New Roman"/>
        </w:rPr>
      </w:pPr>
      <w:r>
        <w:rPr>
          <w:rFonts w:ascii="Times New Roman" w:hAnsi="Times New Roman" w:eastAsia="Times New Roman"/>
        </w:rPr>
        <w:t>135. 生产剩余价值是资本主义生产方式的绝对规律。</w:t>
      </w:r>
    </w:p>
    <w:p w14:paraId="0B484EED">
      <w:pPr>
        <w:pStyle w:val="19"/>
        <w:spacing w:before="141" w:line="218" w:lineRule="auto"/>
        <w:rPr>
          <w:rFonts w:ascii="Times New Roman" w:hAnsi="Times New Roman" w:eastAsia="Times New Roman"/>
        </w:rPr>
      </w:pPr>
      <w:r>
        <w:rPr>
          <w:rFonts w:ascii="Times New Roman" w:hAnsi="Times New Roman" w:eastAsia="Times New Roman"/>
        </w:rPr>
        <w:t>136. 人们之所以爱货币，是因为货币的本质是财富。</w:t>
      </w:r>
    </w:p>
    <w:p w14:paraId="5B16C495">
      <w:pPr>
        <w:pStyle w:val="19"/>
        <w:spacing w:before="141" w:line="218" w:lineRule="auto"/>
        <w:rPr>
          <w:rFonts w:ascii="Times New Roman" w:hAnsi="Times New Roman" w:eastAsia="Times New Roman"/>
        </w:rPr>
      </w:pPr>
      <w:r>
        <w:rPr>
          <w:rFonts w:ascii="Times New Roman" w:hAnsi="Times New Roman" w:eastAsia="Times New Roman"/>
        </w:rPr>
        <w:t>137. 经济基础是全社会生产关系的总和。</w:t>
      </w:r>
    </w:p>
    <w:p w14:paraId="302DB207">
      <w:pPr>
        <w:pStyle w:val="19"/>
        <w:spacing w:before="141" w:line="218" w:lineRule="auto"/>
        <w:rPr>
          <w:rFonts w:ascii="Times New Roman" w:hAnsi="Times New Roman" w:eastAsia="Times New Roman"/>
        </w:rPr>
      </w:pPr>
      <w:r>
        <w:rPr>
          <w:rFonts w:ascii="Times New Roman" w:hAnsi="Times New Roman" w:eastAsia="Times New Roman"/>
        </w:rPr>
        <w:t>138. 坚持社会主义市场经济改革方向，核心问题是处理好政府和市场的关系，使市场在资源配置中起决定 作用和更好发挥政府作用。</w:t>
      </w:r>
    </w:p>
    <w:p w14:paraId="69DF9947">
      <w:pPr>
        <w:pStyle w:val="19"/>
        <w:spacing w:before="141" w:line="218" w:lineRule="auto"/>
        <w:rPr>
          <w:rFonts w:ascii="Times New Roman" w:hAnsi="Times New Roman" w:eastAsia="Times New Roman"/>
        </w:rPr>
      </w:pPr>
      <w:r>
        <w:rPr>
          <w:rFonts w:ascii="Times New Roman" w:hAnsi="Times New Roman" w:eastAsia="Times New Roman"/>
        </w:rPr>
        <w:t>139.新发展理念是针对我国经济发展进入新常态、世界经济复苏乏力形势提出的治本之策。</w:t>
      </w:r>
    </w:p>
    <w:p w14:paraId="1E4658B9">
      <w:pPr>
        <w:pStyle w:val="19"/>
        <w:spacing w:before="141" w:line="218" w:lineRule="auto"/>
        <w:rPr>
          <w:rFonts w:ascii="Times New Roman" w:hAnsi="Times New Roman" w:eastAsia="Times New Roman"/>
        </w:rPr>
      </w:pPr>
      <w:r>
        <w:rPr>
          <w:rFonts w:ascii="Times New Roman" w:hAnsi="Times New Roman" w:eastAsia="Times New Roman"/>
        </w:rPr>
        <w:t>140. 商品价值是指商品能够满足人的需要的属性。</w:t>
      </w:r>
    </w:p>
    <w:p w14:paraId="5E8A2736">
      <w:pPr>
        <w:pStyle w:val="19"/>
        <w:spacing w:before="141" w:line="218" w:lineRule="auto"/>
        <w:rPr>
          <w:rFonts w:ascii="Times New Roman" w:hAnsi="Times New Roman" w:eastAsia="Times New Roman"/>
        </w:rPr>
      </w:pPr>
      <w:r>
        <w:rPr>
          <w:rFonts w:ascii="Times New Roman" w:hAnsi="Times New Roman" w:eastAsia="Times New Roman"/>
        </w:rPr>
        <w:t>141. 金融活动领域的庞氏骗局的根本特征是内部交易。</w:t>
      </w:r>
    </w:p>
    <w:p w14:paraId="38E8DA13">
      <w:pPr>
        <w:pStyle w:val="19"/>
        <w:spacing w:before="141" w:line="218" w:lineRule="auto"/>
        <w:rPr>
          <w:rFonts w:ascii="Times New Roman" w:hAnsi="Times New Roman" w:eastAsia="Times New Roman"/>
        </w:rPr>
      </w:pPr>
      <w:r>
        <w:rPr>
          <w:rFonts w:ascii="Times New Roman" w:hAnsi="Times New Roman" w:eastAsia="Times New Roman"/>
        </w:rPr>
        <w:t>142. 利己与合作的冲突使寡头市场的博弈陷入囚徒困境。</w:t>
      </w:r>
    </w:p>
    <w:p w14:paraId="624EB384">
      <w:pPr>
        <w:pStyle w:val="19"/>
        <w:spacing w:before="141" w:line="218" w:lineRule="auto"/>
        <w:rPr>
          <w:rFonts w:ascii="Times New Roman" w:hAnsi="Times New Roman" w:eastAsia="Times New Roman"/>
        </w:rPr>
      </w:pPr>
      <w:r>
        <w:rPr>
          <w:rFonts w:ascii="Times New Roman" w:hAnsi="Times New Roman" w:eastAsia="Times New Roman"/>
        </w:rPr>
        <w:t>143. 商品的价值量直接决定于商品生产者个人所花费的劳动时间。</w:t>
      </w:r>
    </w:p>
    <w:p w14:paraId="75A795BE">
      <w:pPr>
        <w:pStyle w:val="19"/>
        <w:spacing w:before="141" w:line="218" w:lineRule="auto"/>
        <w:rPr>
          <w:rFonts w:ascii="Times New Roman" w:hAnsi="Times New Roman" w:eastAsia="Times New Roman"/>
        </w:rPr>
      </w:pPr>
      <w:r>
        <w:rPr>
          <w:rFonts w:ascii="Times New Roman" w:hAnsi="Times New Roman" w:eastAsia="Times New Roman"/>
        </w:rPr>
        <w:t>144. 利润是剩余价值的本质。</w:t>
      </w:r>
    </w:p>
    <w:p w14:paraId="64D605F4">
      <w:pPr>
        <w:pStyle w:val="19"/>
        <w:spacing w:before="141" w:line="218" w:lineRule="auto"/>
        <w:rPr>
          <w:rFonts w:ascii="Times New Roman" w:hAnsi="Times New Roman" w:eastAsia="Times New Roman"/>
        </w:rPr>
      </w:pPr>
      <w:r>
        <w:rPr>
          <w:rFonts w:ascii="Times New Roman" w:hAnsi="Times New Roman" w:eastAsia="Times New Roman"/>
        </w:rPr>
        <w:t>145. 人们购买商品都希望经久耐用，这是商品本身具有使用价值和价值两大基本属性的反映。</w:t>
      </w:r>
    </w:p>
    <w:p w14:paraId="762BD2F7">
      <w:pPr>
        <w:pStyle w:val="19"/>
        <w:spacing w:before="141" w:line="218" w:lineRule="auto"/>
        <w:rPr>
          <w:rFonts w:ascii="Times New Roman" w:hAnsi="Times New Roman" w:eastAsia="Times New Roman"/>
        </w:rPr>
      </w:pPr>
      <w:r>
        <w:rPr>
          <w:rFonts w:ascii="Times New Roman" w:hAnsi="Times New Roman" w:eastAsia="Times New Roman"/>
        </w:rPr>
        <w:t>146. 市场机制的核心是竞争机制。</w:t>
      </w:r>
    </w:p>
    <w:p w14:paraId="23D0CE41">
      <w:pPr>
        <w:pStyle w:val="19"/>
        <w:spacing w:before="141" w:line="218" w:lineRule="auto"/>
        <w:rPr>
          <w:rFonts w:ascii="Times New Roman" w:hAnsi="Times New Roman" w:eastAsia="Times New Roman"/>
        </w:rPr>
      </w:pPr>
      <w:r>
        <w:rPr>
          <w:rFonts w:ascii="Times New Roman" w:hAnsi="Times New Roman" w:eastAsia="Times New Roman"/>
        </w:rPr>
        <w:t>147. 当今世界国际性金融机构有很多，由中国发起设立的只有“亚投行”一个。</w:t>
      </w:r>
    </w:p>
    <w:p w14:paraId="395DF0C5">
      <w:pPr>
        <w:pStyle w:val="19"/>
        <w:spacing w:before="141" w:line="218" w:lineRule="auto"/>
        <w:rPr>
          <w:rFonts w:ascii="Times New Roman" w:hAnsi="Times New Roman" w:eastAsia="Times New Roman"/>
        </w:rPr>
      </w:pPr>
      <w:r>
        <w:rPr>
          <w:rFonts w:ascii="Times New Roman" w:hAnsi="Times New Roman" w:eastAsia="Times New Roman"/>
        </w:rPr>
        <w:t>148.由市场供求决定的市场价格，就像“一只看不见的手”,自动地指挥着资源的流向——从一种产品流 向另一种产品，从一个部门流向另一个部门，这体现了市场具有优化市场竞争的基本功能。</w:t>
      </w:r>
    </w:p>
    <w:p w14:paraId="120A31B7">
      <w:pPr>
        <w:pStyle w:val="19"/>
        <w:spacing w:before="141" w:line="218" w:lineRule="auto"/>
        <w:rPr>
          <w:rFonts w:ascii="Times New Roman" w:hAnsi="Times New Roman" w:eastAsia="Times New Roman"/>
        </w:rPr>
      </w:pPr>
      <w:r>
        <w:rPr>
          <w:rFonts w:ascii="Times New Roman" w:hAnsi="Times New Roman" w:eastAsia="Times New Roman"/>
        </w:rPr>
        <w:t>149. 在我国，实行最高限价属于政府对市场价格的干预措施。</w:t>
      </w:r>
    </w:p>
    <w:p w14:paraId="1BF58ECA">
      <w:pPr>
        <w:pStyle w:val="19"/>
        <w:spacing w:before="141" w:line="218" w:lineRule="auto"/>
        <w:rPr>
          <w:rFonts w:ascii="Times New Roman" w:hAnsi="Times New Roman" w:eastAsia="Times New Roman"/>
        </w:rPr>
      </w:pPr>
      <w:r>
        <w:rPr>
          <w:rFonts w:ascii="Times New Roman" w:hAnsi="Times New Roman" w:eastAsia="Times New Roman"/>
        </w:rPr>
        <w:t>150.“供给侧改革”的提出，表明我国官方经济学思想已由以前的重需求管理、重短期刺激，转变为供给、 需求“两手抓”,甚至是偏向供给管理。</w:t>
      </w:r>
    </w:p>
    <w:p w14:paraId="737DCB71">
      <w:pPr>
        <w:pStyle w:val="19"/>
        <w:spacing w:before="141" w:line="218" w:lineRule="auto"/>
        <w:rPr>
          <w:rFonts w:ascii="Times New Roman" w:hAnsi="Times New Roman" w:eastAsia="Times New Roman"/>
        </w:rPr>
      </w:pPr>
      <w:r>
        <w:rPr>
          <w:rFonts w:ascii="Times New Roman" w:hAnsi="Times New Roman" w:eastAsia="Times New Roman"/>
        </w:rPr>
        <w:t>151. 人民的生活水平是影响财政收入的基础性因素。</w:t>
      </w:r>
    </w:p>
    <w:p w14:paraId="461633EE">
      <w:pPr>
        <w:pStyle w:val="19"/>
        <w:spacing w:before="141" w:line="218" w:lineRule="auto"/>
        <w:rPr>
          <w:rFonts w:ascii="Times New Roman" w:hAnsi="Times New Roman" w:eastAsia="Times New Roman"/>
        </w:rPr>
      </w:pPr>
      <w:r>
        <w:rPr>
          <w:rFonts w:ascii="Times New Roman" w:hAnsi="Times New Roman" w:eastAsia="Times New Roman"/>
        </w:rPr>
        <w:t>152. 财政赤字是指当年财政收入大于支出，出现差额的经济现象。</w:t>
      </w:r>
    </w:p>
    <w:p w14:paraId="10FFB885">
      <w:pPr>
        <w:pStyle w:val="19"/>
        <w:spacing w:before="141" w:line="218" w:lineRule="auto"/>
        <w:rPr>
          <w:rFonts w:ascii="Times New Roman" w:hAnsi="Times New Roman" w:eastAsia="Times New Roman"/>
        </w:rPr>
      </w:pPr>
      <w:r>
        <w:rPr>
          <w:rFonts w:ascii="Times New Roman" w:hAnsi="Times New Roman" w:eastAsia="Times New Roman"/>
        </w:rPr>
        <w:t>153. 建立健全社会保障制度，是为了更好地体现效率优先的原则。</w:t>
      </w:r>
    </w:p>
    <w:p w14:paraId="61D585C2">
      <w:pPr>
        <w:pStyle w:val="19"/>
        <w:spacing w:before="141" w:line="218" w:lineRule="auto"/>
        <w:rPr>
          <w:rFonts w:ascii="Times New Roman" w:hAnsi="Times New Roman" w:eastAsia="Times New Roman"/>
        </w:rPr>
      </w:pPr>
      <w:r>
        <w:rPr>
          <w:rFonts w:ascii="Times New Roman" w:hAnsi="Times New Roman" w:eastAsia="Times New Roman"/>
        </w:rPr>
        <w:t>154. 物价稳定就是通货膨胀率为零。</w:t>
      </w:r>
    </w:p>
    <w:p w14:paraId="34FADB08">
      <w:pPr>
        <w:pStyle w:val="19"/>
        <w:spacing w:before="141" w:line="218" w:lineRule="auto"/>
        <w:rPr>
          <w:rFonts w:ascii="Times New Roman" w:hAnsi="Times New Roman" w:eastAsia="Times New Roman"/>
        </w:rPr>
      </w:pPr>
      <w:r>
        <w:rPr>
          <w:rFonts w:ascii="Times New Roman" w:hAnsi="Times New Roman" w:eastAsia="Times New Roman"/>
        </w:rPr>
        <w:t>155. 在既定价格下，如果需求量大于供给量，可能存在供不应求的情况。</w:t>
      </w:r>
    </w:p>
    <w:p w14:paraId="3D39D6CA">
      <w:pPr>
        <w:pStyle w:val="19"/>
        <w:spacing w:before="141" w:line="218" w:lineRule="auto"/>
        <w:rPr>
          <w:rFonts w:ascii="Times New Roman" w:hAnsi="Times New Roman" w:eastAsia="Times New Roman"/>
        </w:rPr>
      </w:pPr>
      <w:r>
        <w:rPr>
          <w:rFonts w:ascii="Times New Roman" w:hAnsi="Times New Roman" w:eastAsia="Times New Roman"/>
        </w:rPr>
        <w:t>156. 国民经济的“三驾马车”是指“投资”“消费”“进口”,它们是拉动经济增长的最主要力量。</w:t>
      </w:r>
    </w:p>
    <w:p w14:paraId="500F6DA6">
      <w:pPr>
        <w:pStyle w:val="19"/>
        <w:spacing w:before="141" w:line="218" w:lineRule="auto"/>
        <w:rPr>
          <w:rFonts w:ascii="Times New Roman" w:hAnsi="Times New Roman" w:eastAsia="Times New Roman"/>
        </w:rPr>
      </w:pPr>
      <w:r>
        <w:rPr>
          <w:rFonts w:ascii="Times New Roman" w:hAnsi="Times New Roman" w:eastAsia="Times New Roman"/>
        </w:rPr>
        <w:t>157.2020年11月份，国家统计局公布数据显示，全国CPI 同比下降0 . 5%,CPI 是指生产者价格指数。</w:t>
      </w:r>
    </w:p>
    <w:p w14:paraId="5954F82A">
      <w:pPr>
        <w:pStyle w:val="19"/>
        <w:spacing w:before="141" w:line="218" w:lineRule="auto"/>
        <w:rPr>
          <w:rFonts w:ascii="Times New Roman" w:hAnsi="Times New Roman" w:eastAsia="Times New Roman"/>
        </w:rPr>
      </w:pPr>
      <w:r>
        <w:rPr>
          <w:rFonts w:ascii="Times New Roman" w:hAnsi="Times New Roman" w:eastAsia="Times New Roman"/>
        </w:rPr>
        <w:t>158. 经济全球化是各国经济日益相互融合为一个整体的过程，其实质是贸易全球化</w:t>
      </w:r>
    </w:p>
    <w:p w14:paraId="6884083B">
      <w:pPr>
        <w:pStyle w:val="19"/>
        <w:spacing w:before="141" w:line="218" w:lineRule="auto"/>
        <w:rPr>
          <w:rFonts w:ascii="Times New Roman" w:hAnsi="Times New Roman" w:eastAsia="Times New Roman"/>
        </w:rPr>
      </w:pPr>
      <w:r>
        <w:rPr>
          <w:rFonts w:ascii="Times New Roman" w:hAnsi="Times New Roman" w:eastAsia="Times New Roman"/>
        </w:rPr>
        <w:t>159. 通货膨胀的收入分配效应表现为收入的总量变化。</w:t>
      </w:r>
    </w:p>
    <w:p w14:paraId="009281F2">
      <w:pPr>
        <w:pStyle w:val="19"/>
        <w:spacing w:before="141" w:line="218" w:lineRule="auto"/>
        <w:rPr>
          <w:rFonts w:ascii="Times New Roman" w:hAnsi="Times New Roman" w:eastAsia="Times New Roman"/>
        </w:rPr>
      </w:pPr>
      <w:r>
        <w:rPr>
          <w:rFonts w:ascii="Times New Roman" w:hAnsi="Times New Roman" w:eastAsia="Times New Roman"/>
        </w:rPr>
        <w:t>160. 根据边际效用递减规律，消费者对特定商品的欲望是有限的。</w:t>
      </w:r>
    </w:p>
    <w:p w14:paraId="48C7E71F">
      <w:pPr>
        <w:pStyle w:val="19"/>
        <w:spacing w:before="141" w:line="218" w:lineRule="auto"/>
        <w:rPr>
          <w:rFonts w:ascii="Times New Roman" w:hAnsi="Times New Roman" w:eastAsia="Times New Roman"/>
        </w:rPr>
      </w:pPr>
      <w:r>
        <w:rPr>
          <w:rFonts w:ascii="Times New Roman" w:hAnsi="Times New Roman" w:eastAsia="Times New Roman"/>
        </w:rPr>
        <w:t>161. 其他条件不变，消费者预期价格上涨，会增加该商品的当前购买量。</w:t>
      </w:r>
    </w:p>
    <w:p w14:paraId="1B6F6BE1">
      <w:pPr>
        <w:pStyle w:val="19"/>
        <w:spacing w:before="141" w:line="218" w:lineRule="auto"/>
        <w:rPr>
          <w:rFonts w:ascii="Times New Roman" w:hAnsi="Times New Roman" w:eastAsia="Times New Roman"/>
        </w:rPr>
      </w:pPr>
      <w:r>
        <w:rPr>
          <w:rFonts w:ascii="Times New Roman" w:hAnsi="Times New Roman" w:eastAsia="Times New Roman"/>
        </w:rPr>
        <w:t>162. 社会主义市场经济体制是社会主义基本经济制度的组成部分。</w:t>
      </w:r>
    </w:p>
    <w:p w14:paraId="2B82C648">
      <w:pPr>
        <w:pStyle w:val="19"/>
        <w:spacing w:before="141" w:line="218" w:lineRule="auto"/>
        <w:rPr>
          <w:rFonts w:ascii="Times New Roman" w:hAnsi="Times New Roman" w:eastAsia="Times New Roman"/>
        </w:rPr>
      </w:pPr>
      <w:r>
        <w:rPr>
          <w:rFonts w:ascii="Times New Roman" w:hAnsi="Times New Roman" w:eastAsia="Times New Roman"/>
        </w:rPr>
        <w:t>163. 对一种商品征收关税会使这种商品的国内生产者受损。</w:t>
      </w:r>
    </w:p>
    <w:p w14:paraId="0573C269">
      <w:pPr>
        <w:pStyle w:val="19"/>
        <w:spacing w:before="141" w:line="218" w:lineRule="auto"/>
        <w:rPr>
          <w:rFonts w:ascii="Times New Roman" w:hAnsi="Times New Roman" w:eastAsia="Times New Roman"/>
        </w:rPr>
      </w:pPr>
      <w:r>
        <w:rPr>
          <w:rFonts w:ascii="Times New Roman" w:hAnsi="Times New Roman" w:eastAsia="Times New Roman"/>
        </w:rPr>
        <w:t>164. 亚当 ·斯密在比较优势理论中指出，国际分工应遵循“两利取其重，两害取其轻”的原则。</w:t>
      </w:r>
    </w:p>
    <w:p w14:paraId="29E13224">
      <w:pPr>
        <w:pStyle w:val="19"/>
        <w:spacing w:before="141" w:line="218" w:lineRule="auto"/>
        <w:rPr>
          <w:rFonts w:ascii="Times New Roman" w:hAnsi="Times New Roman" w:eastAsia="Times New Roman"/>
        </w:rPr>
      </w:pPr>
      <w:r>
        <w:rPr>
          <w:rFonts w:ascii="Times New Roman" w:hAnsi="Times New Roman" w:eastAsia="Times New Roman"/>
        </w:rPr>
        <w:t>165. 正常情况下，自助餐馆便宜却能营利的关键原因是消费者的边际效用递减。</w:t>
      </w:r>
    </w:p>
    <w:p w14:paraId="6236BE12">
      <w:pPr>
        <w:pStyle w:val="19"/>
        <w:spacing w:before="141" w:line="218" w:lineRule="auto"/>
        <w:rPr>
          <w:rFonts w:ascii="Times New Roman" w:hAnsi="Times New Roman" w:eastAsia="Times New Roman"/>
        </w:rPr>
      </w:pPr>
      <w:r>
        <w:rPr>
          <w:rFonts w:ascii="Times New Roman" w:hAnsi="Times New Roman" w:eastAsia="Times New Roman"/>
        </w:rPr>
        <w:t>166. 提高法定存款准备金率有助于提升商业银行的信用创造能力。</w:t>
      </w:r>
    </w:p>
    <w:p w14:paraId="08AFCCB8">
      <w:pPr>
        <w:pStyle w:val="19"/>
        <w:spacing w:before="141" w:line="218" w:lineRule="auto"/>
        <w:rPr>
          <w:rFonts w:ascii="Times New Roman" w:hAnsi="Times New Roman" w:eastAsia="Times New Roman"/>
        </w:rPr>
      </w:pPr>
      <w:r>
        <w:rPr>
          <w:rFonts w:ascii="Times New Roman" w:hAnsi="Times New Roman" w:eastAsia="Times New Roman"/>
        </w:rPr>
        <w:t>167. 完善社会主义市场经济体制，要增强消费对经济发展的基础性作用，发挥投资对优化供给结构的关键 性作用。</w:t>
      </w:r>
    </w:p>
    <w:p w14:paraId="46790487">
      <w:pPr>
        <w:pStyle w:val="19"/>
        <w:spacing w:before="141" w:line="218" w:lineRule="auto"/>
        <w:rPr>
          <w:rFonts w:ascii="Times New Roman" w:hAnsi="Times New Roman" w:eastAsia="Times New Roman"/>
        </w:rPr>
      </w:pPr>
      <w:r>
        <w:rPr>
          <w:rFonts w:ascii="Times New Roman" w:hAnsi="Times New Roman" w:eastAsia="Times New Roman"/>
        </w:rPr>
        <w:t>168. 使用价值是商品的本质属性，价值是商品的自然属性。</w:t>
      </w:r>
    </w:p>
    <w:p w14:paraId="25651D5A">
      <w:pPr>
        <w:pStyle w:val="19"/>
        <w:spacing w:before="141" w:line="218" w:lineRule="auto"/>
        <w:rPr>
          <w:rFonts w:ascii="Times New Roman" w:hAnsi="Times New Roman" w:eastAsia="Times New Roman"/>
        </w:rPr>
      </w:pPr>
      <w:r>
        <w:rPr>
          <w:rFonts w:ascii="Times New Roman" w:hAnsi="Times New Roman" w:eastAsia="Times New Roman"/>
        </w:rPr>
        <w:t>169.如果厂商对每一单位产品都按消费者所愿意支付的最高价格出售，这就是二级价格歧视。</w:t>
      </w:r>
    </w:p>
    <w:p w14:paraId="5047C25A">
      <w:pPr>
        <w:pStyle w:val="19"/>
        <w:spacing w:before="141" w:line="218" w:lineRule="auto"/>
        <w:rPr>
          <w:rFonts w:ascii="Times New Roman" w:hAnsi="Times New Roman" w:eastAsia="Times New Roman"/>
        </w:rPr>
      </w:pPr>
      <w:r>
        <w:rPr>
          <w:rFonts w:ascii="Times New Roman" w:hAnsi="Times New Roman" w:eastAsia="Times New Roman"/>
        </w:rPr>
        <w:t>170.从经济学角度看，“萝卜青菜，各有所爱”体现了商品效用的主观性。</w:t>
      </w:r>
    </w:p>
    <w:p w14:paraId="005BBEE3">
      <w:pPr>
        <w:pStyle w:val="19"/>
        <w:spacing w:before="141" w:line="218" w:lineRule="auto"/>
        <w:rPr>
          <w:rFonts w:ascii="Times New Roman" w:hAnsi="Times New Roman" w:eastAsia="Times New Roman"/>
        </w:rPr>
      </w:pPr>
      <w:r>
        <w:rPr>
          <w:rFonts w:ascii="Times New Roman" w:hAnsi="Times New Roman" w:eastAsia="Times New Roman"/>
        </w:rPr>
        <w:t>171.企业生产产品数量增加意味着生产规模扩大。</w:t>
      </w:r>
    </w:p>
    <w:p w14:paraId="2CB1B0E6">
      <w:pPr>
        <w:pStyle w:val="19"/>
        <w:spacing w:before="141" w:line="218" w:lineRule="auto"/>
        <w:rPr>
          <w:rFonts w:ascii="Times New Roman" w:hAnsi="Times New Roman" w:eastAsia="Times New Roman"/>
        </w:rPr>
      </w:pPr>
      <w:r>
        <w:rPr>
          <w:rFonts w:ascii="Times New Roman" w:hAnsi="Times New Roman" w:eastAsia="Times New Roman"/>
        </w:rPr>
        <w:t>172. 受沉没成本的影响，消费者极有可能坚持消费自己不满意的商品。</w:t>
      </w:r>
    </w:p>
    <w:p w14:paraId="12179DC7">
      <w:pPr>
        <w:pStyle w:val="19"/>
        <w:spacing w:before="141" w:line="218" w:lineRule="auto"/>
        <w:rPr>
          <w:rFonts w:ascii="Times New Roman" w:hAnsi="Times New Roman" w:eastAsia="Times New Roman"/>
        </w:rPr>
      </w:pPr>
      <w:r>
        <w:rPr>
          <w:rFonts w:ascii="Times New Roman" w:hAnsi="Times New Roman" w:eastAsia="Times New Roman"/>
        </w:rPr>
        <w:t>173. 宏观经济变量变化引起的乘数效应不具有双向性。</w:t>
      </w:r>
    </w:p>
    <w:p w14:paraId="5C856A0D">
      <w:pPr>
        <w:pStyle w:val="19"/>
        <w:spacing w:before="141" w:line="218" w:lineRule="auto"/>
        <w:rPr>
          <w:rFonts w:ascii="Times New Roman" w:hAnsi="Times New Roman" w:eastAsia="Times New Roman"/>
        </w:rPr>
      </w:pPr>
      <w:r>
        <w:rPr>
          <w:rFonts w:ascii="Times New Roman" w:hAnsi="Times New Roman" w:eastAsia="Times New Roman"/>
        </w:rPr>
        <w:t>174. 如果劳动力不投入使用，不和生产资料相结合，不进入劳动过程，便不会产生劳动关系。</w:t>
      </w:r>
    </w:p>
    <w:p w14:paraId="1AA92622">
      <w:pPr>
        <w:pStyle w:val="19"/>
        <w:spacing w:before="141" w:line="218" w:lineRule="auto"/>
        <w:rPr>
          <w:rFonts w:ascii="Times New Roman" w:hAnsi="Times New Roman" w:eastAsia="Times New Roman"/>
        </w:rPr>
      </w:pPr>
      <w:r>
        <w:rPr>
          <w:rFonts w:ascii="Times New Roman" w:hAnsi="Times New Roman" w:eastAsia="Times New Roman"/>
        </w:rPr>
        <w:t>175. “谷贱伤农”现象的根本原因在于农产品的均衡价格的下降幅度小于农产品的均衡数量的增加幅度。</w:t>
      </w:r>
    </w:p>
    <w:p w14:paraId="06804E2D">
      <w:pPr>
        <w:pStyle w:val="19"/>
        <w:spacing w:before="141" w:line="218" w:lineRule="auto"/>
        <w:rPr>
          <w:rFonts w:ascii="Times New Roman" w:hAnsi="Times New Roman" w:eastAsia="Times New Roman"/>
        </w:rPr>
      </w:pPr>
      <w:r>
        <w:rPr>
          <w:rFonts w:ascii="Times New Roman" w:hAnsi="Times New Roman" w:eastAsia="Times New Roman"/>
        </w:rPr>
        <w:t>176. 商品经济就是市场经济。</w:t>
      </w:r>
    </w:p>
    <w:p w14:paraId="463150CB">
      <w:pPr>
        <w:pStyle w:val="19"/>
        <w:spacing w:before="141" w:line="218" w:lineRule="auto"/>
        <w:rPr>
          <w:rFonts w:ascii="Times New Roman" w:hAnsi="Times New Roman" w:eastAsia="Times New Roman"/>
        </w:rPr>
      </w:pPr>
      <w:r>
        <w:rPr>
          <w:rFonts w:ascii="Times New Roman" w:hAnsi="Times New Roman" w:eastAsia="Times New Roman"/>
        </w:rPr>
        <w:t>177. 国有经济是由全民所有制经济、集体所有制经济等形式组成，是国民经济的主导力量。</w:t>
      </w:r>
    </w:p>
    <w:p w14:paraId="0A736BE5">
      <w:pPr>
        <w:pStyle w:val="19"/>
        <w:spacing w:before="141" w:line="218" w:lineRule="auto"/>
        <w:rPr>
          <w:rFonts w:ascii="Times New Roman" w:hAnsi="Times New Roman" w:eastAsia="Times New Roman"/>
        </w:rPr>
      </w:pPr>
      <w:r>
        <w:rPr>
          <w:rFonts w:ascii="Times New Roman" w:hAnsi="Times New Roman" w:eastAsia="Times New Roman"/>
        </w:rPr>
        <w:t>178. 国家垄断资本主义的产生，标志着资本主义进入了新的阶段。</w:t>
      </w:r>
    </w:p>
    <w:p w14:paraId="32B29225">
      <w:pPr>
        <w:pStyle w:val="19"/>
        <w:spacing w:before="141" w:line="218" w:lineRule="auto"/>
        <w:rPr>
          <w:rFonts w:ascii="Times New Roman" w:hAnsi="Times New Roman" w:eastAsia="Times New Roman"/>
        </w:rPr>
      </w:pPr>
      <w:r>
        <w:rPr>
          <w:rFonts w:ascii="Times New Roman" w:hAnsi="Times New Roman" w:eastAsia="Times New Roman"/>
        </w:rPr>
        <w:t>179. 支付手段是货币产生时就具有的职能。</w:t>
      </w:r>
    </w:p>
    <w:p w14:paraId="48C8FFA3">
      <w:pPr>
        <w:pStyle w:val="19"/>
        <w:spacing w:before="141" w:line="218" w:lineRule="auto"/>
        <w:rPr>
          <w:rFonts w:ascii="Times New Roman" w:hAnsi="Times New Roman" w:eastAsia="Times New Roman"/>
        </w:rPr>
      </w:pPr>
      <w:r>
        <w:rPr>
          <w:rFonts w:ascii="Times New Roman" w:hAnsi="Times New Roman" w:eastAsia="Times New Roman"/>
        </w:rPr>
        <w:t>180.GDP 高并不代表经济发展的质量就高。</w:t>
      </w:r>
    </w:p>
    <w:p w14:paraId="21C7B7B6">
      <w:pPr>
        <w:pStyle w:val="19"/>
        <w:spacing w:before="150" w:line="220" w:lineRule="auto"/>
      </w:pPr>
      <w:r>
        <w:t>二、单项选择题</w:t>
      </w:r>
    </w:p>
    <w:p w14:paraId="79B0B615">
      <w:pPr>
        <w:pStyle w:val="19"/>
        <w:spacing w:before="128" w:line="219" w:lineRule="auto"/>
        <w:rPr>
          <w:sz w:val="22"/>
          <w:szCs w:val="22"/>
        </w:rPr>
      </w:pPr>
      <w:r>
        <w:rPr>
          <w:rFonts w:ascii="Times New Roman" w:hAnsi="Times New Roman" w:eastAsia="Times New Roman"/>
          <w:sz w:val="22"/>
        </w:rPr>
        <w:t xml:space="preserve">181. </w:t>
      </w:r>
      <w:r>
        <w:rPr>
          <w:sz w:val="22"/>
        </w:rPr>
        <w:t>保鲜加工后的果蔬产品附加值增加是因为(   )。</w:t>
      </w:r>
    </w:p>
    <w:p w14:paraId="20EC1F1E">
      <w:pPr>
        <w:pStyle w:val="19"/>
        <w:spacing w:before="149" w:line="219" w:lineRule="auto"/>
        <w:rPr>
          <w:sz w:val="20"/>
          <w:szCs w:val="20"/>
        </w:rPr>
      </w:pPr>
      <w:r>
        <w:rPr>
          <w:rFonts w:ascii="Times New Roman" w:hAnsi="Times New Roman" w:eastAsia="Times New Roman"/>
          <w:sz w:val="20"/>
        </w:rPr>
        <w:t>A.</w:t>
      </w:r>
      <w:r>
        <w:rPr>
          <w:sz w:val="20"/>
        </w:rPr>
        <w:t>包含了更多的人类劳动</w:t>
      </w:r>
    </w:p>
    <w:p w14:paraId="439B67FB">
      <w:pPr>
        <w:pStyle w:val="19"/>
        <w:spacing w:before="150" w:line="220" w:lineRule="auto"/>
        <w:rPr>
          <w:sz w:val="20"/>
          <w:szCs w:val="20"/>
        </w:rPr>
      </w:pPr>
      <w:r>
        <w:rPr>
          <w:rFonts w:ascii="Times New Roman" w:hAnsi="Times New Roman" w:eastAsia="Times New Roman"/>
          <w:sz w:val="20"/>
        </w:rPr>
        <w:t xml:space="preserve">B. </w:t>
      </w:r>
      <w:r>
        <w:rPr>
          <w:sz w:val="20"/>
        </w:rPr>
        <w:t>是用来交换的劳动</w:t>
      </w:r>
      <w:r>
        <w:t>产品</w:t>
      </w:r>
    </w:p>
    <w:p w14:paraId="5626E350">
      <w:pPr>
        <w:pStyle w:val="19"/>
        <w:spacing w:before="133" w:line="219" w:lineRule="auto"/>
        <w:rPr>
          <w:sz w:val="22"/>
          <w:szCs w:val="22"/>
        </w:rPr>
      </w:pPr>
      <w:r>
        <w:rPr>
          <w:rFonts w:ascii="Times New Roman" w:hAnsi="Times New Roman" w:eastAsia="Times New Roman"/>
          <w:sz w:val="22"/>
        </w:rPr>
        <w:t>C.</w:t>
      </w:r>
      <w:r>
        <w:rPr>
          <w:sz w:val="22"/>
        </w:rPr>
        <w:t>是满足人们某种需要的属性</w:t>
      </w:r>
    </w:p>
    <w:p w14:paraId="465244E4">
      <w:pPr>
        <w:pStyle w:val="19"/>
        <w:spacing w:before="147" w:line="218" w:lineRule="auto"/>
        <w:rPr>
          <w:sz w:val="20"/>
          <w:szCs w:val="20"/>
        </w:rPr>
      </w:pPr>
      <w:r>
        <w:rPr>
          <w:rFonts w:ascii="Times New Roman" w:hAnsi="Times New Roman" w:eastAsia="Times New Roman"/>
          <w:sz w:val="20"/>
        </w:rPr>
        <w:t>D.</w:t>
      </w:r>
      <w:r>
        <w:rPr>
          <w:sz w:val="20"/>
        </w:rPr>
        <w:t>使用价值大更受市场欢迎</w:t>
      </w:r>
    </w:p>
    <w:p w14:paraId="561394CA">
      <w:pPr>
        <w:pStyle w:val="19"/>
        <w:spacing w:before="128" w:line="219" w:lineRule="auto"/>
        <w:rPr>
          <w:rFonts w:ascii="Times New Roman" w:hAnsi="Times New Roman" w:eastAsia="Times New Roman"/>
          <w:sz w:val="22"/>
        </w:rPr>
      </w:pPr>
      <w:r>
        <w:rPr>
          <w:rFonts w:ascii="Times New Roman" w:hAnsi="Times New Roman" w:eastAsia="Times New Roman"/>
          <w:sz w:val="22"/>
        </w:rPr>
        <w:t>182.国务院总理李克强2019年3月5日在作政府工作报告时指出，要正确把握宏观政策取向，继续实施积 极的财政政策和稳健的货币政策。下列属于积极财政政策的是(   )。</w:t>
      </w:r>
    </w:p>
    <w:p w14:paraId="000FADB0">
      <w:pPr>
        <w:pStyle w:val="19"/>
        <w:spacing w:before="128" w:line="219" w:lineRule="auto"/>
        <w:rPr>
          <w:rFonts w:ascii="Times New Roman" w:hAnsi="Times New Roman" w:eastAsia="Times New Roman"/>
          <w:sz w:val="22"/>
        </w:rPr>
      </w:pPr>
      <w:r>
        <w:rPr>
          <w:rFonts w:ascii="Times New Roman" w:hAnsi="Times New Roman" w:eastAsia="Times New Roman"/>
          <w:sz w:val="22"/>
        </w:rPr>
        <w:t>A. 中央对地方均衡性转移支付要增长10.9%</w:t>
      </w:r>
    </w:p>
    <w:p w14:paraId="53AA7997">
      <w:pPr>
        <w:pStyle w:val="19"/>
        <w:spacing w:before="128" w:line="219" w:lineRule="auto"/>
        <w:rPr>
          <w:rFonts w:ascii="Times New Roman" w:hAnsi="Times New Roman" w:eastAsia="Times New Roman"/>
          <w:sz w:val="22"/>
        </w:rPr>
      </w:pPr>
      <w:r>
        <w:rPr>
          <w:rFonts w:ascii="Times New Roman" w:hAnsi="Times New Roman" w:eastAsia="Times New Roman"/>
          <w:sz w:val="22"/>
        </w:rPr>
        <w:t>B.广义货币</w:t>
      </w:r>
      <w:r>
        <w:rPr>
          <w:rFonts w:ascii="Times New Roman" w:hAnsi="Times New Roman" w:eastAsia="Times New Roman"/>
          <w:sz w:val="22"/>
        </w:rPr>
        <w:t>M2 和社会融资规模增速与国内生产总值名义增速相匹配</w:t>
      </w:r>
    </w:p>
    <w:p w14:paraId="024DB28A">
      <w:pPr>
        <w:pStyle w:val="19"/>
        <w:spacing w:before="128" w:line="219" w:lineRule="auto"/>
        <w:rPr>
          <w:rFonts w:ascii="Times New Roman" w:hAnsi="Times New Roman" w:eastAsia="Times New Roman"/>
          <w:sz w:val="22"/>
        </w:rPr>
      </w:pPr>
      <w:r>
        <w:rPr>
          <w:rFonts w:ascii="Times New Roman" w:hAnsi="Times New Roman" w:eastAsia="Times New Roman"/>
          <w:sz w:val="22"/>
        </w:rPr>
        <w:t>C.深化利率市场化改革，降低实际利率水平</w:t>
      </w:r>
    </w:p>
    <w:p w14:paraId="055D28FD">
      <w:pPr>
        <w:pStyle w:val="19"/>
        <w:spacing w:before="128" w:line="219" w:lineRule="auto"/>
        <w:rPr>
          <w:rFonts w:ascii="Times New Roman" w:hAnsi="Times New Roman" w:eastAsia="Times New Roman"/>
          <w:sz w:val="22"/>
        </w:rPr>
      </w:pPr>
      <w:r>
        <w:rPr>
          <w:rFonts w:ascii="Times New Roman" w:hAnsi="Times New Roman" w:eastAsia="Times New Roman"/>
          <w:sz w:val="22"/>
        </w:rPr>
        <w:t>D.完善汇率形成机制，保持人民币汇率在合理均衡水平上的基本稳定</w:t>
      </w:r>
    </w:p>
    <w:p w14:paraId="1946EEFC">
      <w:pPr>
        <w:pStyle w:val="19"/>
        <w:spacing w:before="128" w:line="219" w:lineRule="auto"/>
        <w:rPr>
          <w:rFonts w:ascii="Times New Roman" w:hAnsi="Times New Roman" w:eastAsia="Times New Roman"/>
          <w:sz w:val="22"/>
        </w:rPr>
      </w:pPr>
      <w:r>
        <w:rPr>
          <w:rFonts w:ascii="Times New Roman" w:hAnsi="Times New Roman" w:eastAsia="Times New Roman"/>
          <w:sz w:val="22"/>
        </w:rPr>
        <w:t>183.2019年3月7日，财政部部长刘昆在十三届全国人大二次会议记者会上说，今年将减轻企业税收和社 保缴费负担近2万亿元，其中减税约占7成，在减税份额里又以增值税率的降低为主体。下列关于上述举 措认识错误的有(   )。</w:t>
      </w:r>
    </w:p>
    <w:p w14:paraId="0529AA3A">
      <w:pPr>
        <w:pStyle w:val="19"/>
        <w:spacing w:before="128" w:line="219" w:lineRule="auto"/>
        <w:rPr>
          <w:rFonts w:ascii="Times New Roman" w:hAnsi="Times New Roman" w:eastAsia="Times New Roman"/>
          <w:sz w:val="22"/>
        </w:rPr>
      </w:pPr>
      <w:r>
        <w:rPr>
          <w:rFonts w:ascii="Times New Roman" w:hAnsi="Times New Roman" w:eastAsia="Times New Roman"/>
          <w:sz w:val="22"/>
        </w:rPr>
        <w:t>①上述减税目的在于调节个人收入分配，实现社会公平②减税有助于减轻企业负担，增强企业的活力和创 造力</w:t>
      </w:r>
    </w:p>
    <w:p w14:paraId="68B912F8">
      <w:pPr>
        <w:pStyle w:val="19"/>
        <w:spacing w:before="128" w:line="219" w:lineRule="auto"/>
        <w:rPr>
          <w:rFonts w:ascii="Times New Roman" w:hAnsi="Times New Roman" w:eastAsia="Times New Roman"/>
          <w:sz w:val="22"/>
        </w:rPr>
      </w:pPr>
      <w:r>
        <w:rPr>
          <w:rFonts w:ascii="Times New Roman" w:hAnsi="Times New Roman" w:eastAsia="Times New Roman"/>
          <w:sz w:val="22"/>
        </w:rPr>
        <w:t>③减轻企业社保缴费是财政部运用财政政策为企业减负④减轻企业社保缴费是财政部运用货币政策为企业 减负</w:t>
      </w:r>
    </w:p>
    <w:p w14:paraId="681AF4A3">
      <w:pPr>
        <w:pStyle w:val="19"/>
        <w:spacing w:before="128" w:line="219" w:lineRule="auto"/>
        <w:rPr>
          <w:rFonts w:ascii="Times New Roman" w:hAnsi="Times New Roman" w:eastAsia="Times New Roman"/>
          <w:sz w:val="22"/>
        </w:rPr>
      </w:pPr>
      <w:r>
        <w:rPr>
          <w:rFonts w:ascii="Times New Roman" w:hAnsi="Times New Roman" w:eastAsia="Times New Roman"/>
          <w:sz w:val="22"/>
        </w:rPr>
        <w:t>A.①③                                B.②③</w:t>
      </w:r>
    </w:p>
    <w:p w14:paraId="29794F1E">
      <w:pPr>
        <w:pStyle w:val="19"/>
        <w:spacing w:before="128" w:line="219" w:lineRule="auto"/>
        <w:rPr>
          <w:rFonts w:ascii="Times New Roman" w:hAnsi="Times New Roman" w:eastAsia="Times New Roman"/>
          <w:sz w:val="22"/>
        </w:rPr>
      </w:pPr>
      <w:r>
        <w:rPr>
          <w:rFonts w:ascii="Times New Roman" w:hAnsi="Times New Roman" w:eastAsia="Times New Roman"/>
          <w:sz w:val="22"/>
        </w:rPr>
        <w:t>C.①④                                 D.②④</w:t>
      </w:r>
    </w:p>
    <w:p w14:paraId="2751CD45">
      <w:pPr>
        <w:pStyle w:val="19"/>
        <w:spacing w:before="128" w:line="219" w:lineRule="auto"/>
        <w:rPr>
          <w:rFonts w:ascii="Times New Roman" w:hAnsi="Times New Roman" w:eastAsia="Times New Roman"/>
          <w:sz w:val="22"/>
        </w:rPr>
      </w:pPr>
      <w:r>
        <w:rPr>
          <w:rFonts w:ascii="Times New Roman" w:hAnsi="Times New Roman" w:eastAsia="Times New Roman"/>
          <w:sz w:val="22"/>
        </w:rPr>
        <w:t>184.习近平主席在民营企业座谈会上强调，要毫不动摇鼓励支持、引导非公有制经济发展，支持民营企业 发展并走向更加广阔的舞台。这是因为(   )。</w:t>
      </w:r>
    </w:p>
    <w:p w14:paraId="1A57B9DA">
      <w:pPr>
        <w:pStyle w:val="19"/>
        <w:spacing w:before="128" w:line="219" w:lineRule="auto"/>
        <w:rPr>
          <w:rFonts w:ascii="Times New Roman" w:hAnsi="Times New Roman" w:eastAsia="Times New Roman"/>
          <w:sz w:val="22"/>
        </w:rPr>
      </w:pPr>
      <w:r>
        <w:rPr>
          <w:rFonts w:ascii="Times New Roman" w:hAnsi="Times New Roman" w:eastAsia="Times New Roman"/>
          <w:sz w:val="22"/>
        </w:rPr>
        <w:t>A.民营经济作为非公有制经济是社会主义经济的重要组成部分</w:t>
      </w:r>
    </w:p>
    <w:p w14:paraId="5340302E">
      <w:pPr>
        <w:pStyle w:val="19"/>
        <w:spacing w:before="128" w:line="219" w:lineRule="auto"/>
        <w:rPr>
          <w:rFonts w:ascii="Times New Roman" w:hAnsi="Times New Roman" w:eastAsia="Times New Roman"/>
          <w:sz w:val="22"/>
        </w:rPr>
      </w:pPr>
      <w:r>
        <w:rPr>
          <w:rFonts w:ascii="Times New Roman" w:hAnsi="Times New Roman" w:eastAsia="Times New Roman"/>
          <w:sz w:val="22"/>
        </w:rPr>
        <w:t>B. 民营经济是中国经济发展的主引擎</w:t>
      </w:r>
    </w:p>
    <w:p w14:paraId="368217F9">
      <w:pPr>
        <w:pStyle w:val="19"/>
        <w:spacing w:before="128" w:line="219" w:lineRule="auto"/>
        <w:rPr>
          <w:rFonts w:ascii="Times New Roman" w:hAnsi="Times New Roman" w:eastAsia="Times New Roman"/>
          <w:sz w:val="22"/>
        </w:rPr>
      </w:pPr>
      <w:r>
        <w:rPr>
          <w:rFonts w:ascii="Times New Roman" w:hAnsi="Times New Roman" w:eastAsia="Times New Roman"/>
          <w:sz w:val="22"/>
        </w:rPr>
        <w:t>C. 民营经济是社会主义初级阶段我国基本经济制度的主要实现形式</w:t>
      </w:r>
    </w:p>
    <w:p w14:paraId="5041F2F3">
      <w:pPr>
        <w:pStyle w:val="19"/>
        <w:spacing w:before="128" w:line="219" w:lineRule="auto"/>
        <w:rPr>
          <w:rFonts w:ascii="Times New Roman" w:hAnsi="Times New Roman" w:eastAsia="Times New Roman"/>
          <w:sz w:val="22"/>
        </w:rPr>
      </w:pPr>
      <w:r>
        <w:rPr>
          <w:rFonts w:ascii="Times New Roman" w:hAnsi="Times New Roman" w:eastAsia="Times New Roman"/>
          <w:sz w:val="22"/>
        </w:rPr>
        <w:t>D.民营经济是我国经济社会发展的重要基础</w:t>
      </w:r>
    </w:p>
    <w:p w14:paraId="056023C1">
      <w:pPr>
        <w:pStyle w:val="19"/>
        <w:spacing w:before="128" w:line="219" w:lineRule="auto"/>
        <w:rPr>
          <w:rFonts w:ascii="Times New Roman" w:hAnsi="Times New Roman" w:eastAsia="Times New Roman"/>
          <w:sz w:val="22"/>
        </w:rPr>
      </w:pPr>
      <w:r>
        <w:rPr>
          <w:rFonts w:ascii="Times New Roman" w:hAnsi="Times New Roman" w:eastAsia="Times New Roman"/>
          <w:sz w:val="22"/>
        </w:rPr>
        <w:t>185. 英国经济学家(   )在他的著作《国富论》中提出，把研究经济问题的重心放在国民财富的增加上， 强调劳动与分工的重要性。</w:t>
      </w:r>
    </w:p>
    <w:p w14:paraId="69D424D3">
      <w:pPr>
        <w:pStyle w:val="19"/>
        <w:spacing w:before="128" w:line="219" w:lineRule="auto"/>
        <w:rPr>
          <w:rFonts w:ascii="Times New Roman" w:hAnsi="Times New Roman" w:eastAsia="Times New Roman"/>
          <w:sz w:val="22"/>
        </w:rPr>
      </w:pPr>
      <w:r>
        <w:rPr>
          <w:rFonts w:ascii="Times New Roman" w:hAnsi="Times New Roman" w:eastAsia="Times New Roman"/>
          <w:sz w:val="22"/>
        </w:rPr>
        <w:t>A.威廉 · 配第                       B. 大卫 · 李嘉图</w:t>
      </w:r>
    </w:p>
    <w:p w14:paraId="2B9D9B5D">
      <w:pPr>
        <w:pStyle w:val="19"/>
        <w:spacing w:before="128" w:line="219" w:lineRule="auto"/>
        <w:rPr>
          <w:rFonts w:ascii="Times New Roman" w:hAnsi="Times New Roman" w:eastAsia="Times New Roman"/>
          <w:sz w:val="22"/>
        </w:rPr>
      </w:pPr>
      <w:r>
        <w:rPr>
          <w:rFonts w:ascii="Times New Roman" w:hAnsi="Times New Roman" w:eastAsia="Times New Roman"/>
          <w:sz w:val="22"/>
        </w:rPr>
        <w:t>C. 亚当 ·斯密                        D. 约翰 ·穆勒</w:t>
      </w:r>
    </w:p>
    <w:p w14:paraId="156431B2">
      <w:pPr>
        <w:pStyle w:val="19"/>
        <w:spacing w:before="128" w:line="219" w:lineRule="auto"/>
        <w:rPr>
          <w:rFonts w:ascii="Times New Roman" w:hAnsi="Times New Roman" w:eastAsia="Times New Roman"/>
          <w:sz w:val="22"/>
        </w:rPr>
      </w:pPr>
      <w:r>
        <w:rPr>
          <w:rFonts w:ascii="Times New Roman" w:hAnsi="Times New Roman" w:eastAsia="Times New Roman"/>
          <w:sz w:val="22"/>
        </w:rPr>
        <w:t>186. 合理地配置稀缺性的资源，使人们获得最大利益，是微观经济学研究的目标。这里所说的“稀缺性” 是 指 (    )</w:t>
      </w:r>
    </w:p>
    <w:p w14:paraId="3A8728DD">
      <w:pPr>
        <w:pStyle w:val="19"/>
        <w:spacing w:before="128" w:line="219" w:lineRule="auto"/>
        <w:rPr>
          <w:rFonts w:ascii="Times New Roman" w:hAnsi="Times New Roman" w:eastAsia="Times New Roman"/>
          <w:sz w:val="22"/>
        </w:rPr>
      </w:pPr>
      <w:r>
        <w:rPr>
          <w:rFonts w:ascii="Times New Roman" w:hAnsi="Times New Roman" w:eastAsia="Times New Roman"/>
          <w:sz w:val="22"/>
        </w:rPr>
        <w:t>A.资源的相对稀缺性                B. 资源的相对有限性</w:t>
      </w:r>
    </w:p>
    <w:p w14:paraId="0BAFBCA5">
      <w:pPr>
        <w:pStyle w:val="19"/>
        <w:spacing w:before="128" w:line="219" w:lineRule="auto"/>
        <w:rPr>
          <w:rFonts w:ascii="Times New Roman" w:hAnsi="Times New Roman" w:eastAsia="Times New Roman"/>
          <w:sz w:val="22"/>
        </w:rPr>
      </w:pPr>
      <w:r>
        <w:rPr>
          <w:rFonts w:ascii="Times New Roman" w:hAnsi="Times New Roman" w:eastAsia="Times New Roman"/>
          <w:sz w:val="22"/>
        </w:rPr>
        <w:t>C. 资源的绝对稀缺性                D.资源的绝对有限性</w:t>
      </w:r>
    </w:p>
    <w:p w14:paraId="2486E221">
      <w:pPr>
        <w:pStyle w:val="19"/>
        <w:spacing w:before="128" w:line="219" w:lineRule="auto"/>
        <w:rPr>
          <w:rFonts w:ascii="Times New Roman" w:hAnsi="Times New Roman" w:eastAsia="Times New Roman"/>
          <w:sz w:val="22"/>
        </w:rPr>
      </w:pPr>
      <w:r>
        <w:rPr>
          <w:rFonts w:ascii="Times New Roman" w:hAnsi="Times New Roman" w:eastAsia="Times New Roman"/>
          <w:sz w:val="22"/>
        </w:rPr>
        <w:t>187. 根据马克思主义政治经济学的理论，生产关系是人们在物质资料生产过程中所结成的相互关系。构成 生产关系的基础，并决定其性质的是(    )</w:t>
      </w:r>
    </w:p>
    <w:p w14:paraId="2565FDC8">
      <w:pPr>
        <w:pStyle w:val="19"/>
        <w:spacing w:before="128" w:line="219" w:lineRule="auto"/>
        <w:rPr>
          <w:rFonts w:ascii="Times New Roman" w:hAnsi="Times New Roman" w:eastAsia="Times New Roman"/>
          <w:sz w:val="22"/>
        </w:rPr>
      </w:pPr>
      <w:r>
        <w:rPr>
          <w:rFonts w:ascii="Times New Roman" w:hAnsi="Times New Roman" w:eastAsia="Times New Roman"/>
          <w:sz w:val="22"/>
        </w:rPr>
        <w:t>A.人们在生产中的地位及相互关系</w:t>
      </w:r>
    </w:p>
    <w:p w14:paraId="128DCFCC">
      <w:pPr>
        <w:pStyle w:val="19"/>
        <w:spacing w:before="128" w:line="219" w:lineRule="auto"/>
        <w:rPr>
          <w:rFonts w:ascii="Times New Roman" w:hAnsi="Times New Roman" w:eastAsia="Times New Roman"/>
          <w:sz w:val="22"/>
        </w:rPr>
      </w:pPr>
      <w:r>
        <w:rPr>
          <w:rFonts w:ascii="Times New Roman" w:hAnsi="Times New Roman" w:eastAsia="Times New Roman"/>
          <w:sz w:val="22"/>
        </w:rPr>
        <w:t>B.产品分配和消费关系</w:t>
      </w:r>
    </w:p>
    <w:p w14:paraId="31990497">
      <w:pPr>
        <w:pStyle w:val="19"/>
        <w:spacing w:before="128" w:line="219" w:lineRule="auto"/>
        <w:rPr>
          <w:rFonts w:ascii="Times New Roman" w:hAnsi="Times New Roman" w:eastAsia="Times New Roman"/>
          <w:sz w:val="22"/>
        </w:rPr>
      </w:pPr>
      <w:r>
        <w:rPr>
          <w:rFonts w:ascii="Times New Roman" w:hAnsi="Times New Roman" w:eastAsia="Times New Roman"/>
          <w:sz w:val="22"/>
        </w:rPr>
        <w:t>C.生产资料的占有式</w:t>
      </w:r>
    </w:p>
    <w:p w14:paraId="6D238128">
      <w:pPr>
        <w:pStyle w:val="19"/>
        <w:spacing w:before="128" w:line="219" w:lineRule="auto"/>
        <w:rPr>
          <w:rFonts w:ascii="Times New Roman" w:hAnsi="Times New Roman" w:eastAsia="Times New Roman"/>
          <w:sz w:val="22"/>
        </w:rPr>
      </w:pPr>
      <w:r>
        <w:rPr>
          <w:rFonts w:ascii="Times New Roman" w:hAnsi="Times New Roman" w:eastAsia="Times New Roman"/>
          <w:sz w:val="22"/>
        </w:rPr>
        <w:t>D. 生产资料所有制形式</w:t>
      </w:r>
    </w:p>
    <w:p w14:paraId="02E5A4E5">
      <w:pPr>
        <w:pStyle w:val="19"/>
        <w:spacing w:before="128" w:line="219" w:lineRule="auto"/>
        <w:rPr>
          <w:rFonts w:ascii="Times New Roman" w:hAnsi="Times New Roman" w:eastAsia="Times New Roman"/>
          <w:sz w:val="22"/>
        </w:rPr>
      </w:pPr>
      <w:r>
        <w:rPr>
          <w:rFonts w:ascii="Times New Roman" w:hAnsi="Times New Roman" w:eastAsia="Times New Roman"/>
          <w:sz w:val="22"/>
        </w:rPr>
        <w:t>188.下列选项中，属于政府直接干预经济的是(   )。</w:t>
      </w:r>
    </w:p>
    <w:p w14:paraId="7AC5DEFB">
      <w:pPr>
        <w:pStyle w:val="19"/>
        <w:spacing w:before="128" w:line="219" w:lineRule="auto"/>
        <w:rPr>
          <w:rFonts w:ascii="Times New Roman" w:hAnsi="Times New Roman" w:eastAsia="Times New Roman"/>
          <w:sz w:val="22"/>
        </w:rPr>
      </w:pPr>
      <w:r>
        <w:rPr>
          <w:rFonts w:ascii="Times New Roman" w:hAnsi="Times New Roman" w:eastAsia="Times New Roman"/>
          <w:sz w:val="22"/>
        </w:rPr>
        <w:t>A.对银行贷款进行额度控制          B.完善法律法规</w:t>
      </w:r>
    </w:p>
    <w:p w14:paraId="179E012C">
      <w:pPr>
        <w:pStyle w:val="19"/>
        <w:spacing w:before="128" w:line="219" w:lineRule="auto"/>
        <w:rPr>
          <w:rFonts w:ascii="Times New Roman" w:hAnsi="Times New Roman" w:eastAsia="Times New Roman"/>
          <w:sz w:val="22"/>
        </w:rPr>
      </w:pPr>
      <w:r>
        <w:rPr>
          <w:rFonts w:ascii="Times New Roman" w:hAnsi="Times New Roman" w:eastAsia="Times New Roman"/>
          <w:sz w:val="22"/>
        </w:rPr>
        <w:t>C. 制定和实施发展规划              D. 调整汇率</w:t>
      </w:r>
    </w:p>
    <w:p w14:paraId="12DA0499">
      <w:pPr>
        <w:pStyle w:val="19"/>
        <w:spacing w:before="128" w:line="219" w:lineRule="auto"/>
        <w:rPr>
          <w:rFonts w:ascii="Times New Roman" w:hAnsi="Times New Roman" w:eastAsia="Times New Roman"/>
          <w:sz w:val="22"/>
        </w:rPr>
      </w:pPr>
      <w:r>
        <w:rPr>
          <w:rFonts w:ascii="Times New Roman" w:hAnsi="Times New Roman" w:eastAsia="Times New Roman"/>
          <w:sz w:val="22"/>
        </w:rPr>
        <w:t>189. 一国发生通货膨胀，会出现(    )。</w:t>
      </w:r>
    </w:p>
    <w:p w14:paraId="43B744D1">
      <w:pPr>
        <w:pStyle w:val="19"/>
        <w:spacing w:before="128" w:line="219" w:lineRule="auto"/>
        <w:rPr>
          <w:rFonts w:ascii="Times New Roman" w:hAnsi="Times New Roman" w:eastAsia="Times New Roman"/>
          <w:sz w:val="22"/>
        </w:rPr>
      </w:pPr>
      <w:r>
        <w:rPr>
          <w:rFonts w:ascii="Times New Roman" w:hAnsi="Times New Roman" w:eastAsia="Times New Roman"/>
          <w:sz w:val="22"/>
        </w:rPr>
        <w:t>A.该国货币购买力上升</w:t>
      </w:r>
    </w:p>
    <w:p w14:paraId="37767994">
      <w:pPr>
        <w:pStyle w:val="19"/>
        <w:spacing w:before="128" w:line="219" w:lineRule="auto"/>
        <w:rPr>
          <w:rFonts w:ascii="Times New Roman" w:hAnsi="Times New Roman" w:eastAsia="Times New Roman"/>
          <w:sz w:val="22"/>
        </w:rPr>
      </w:pPr>
      <w:r>
        <w:rPr>
          <w:rFonts w:ascii="Times New Roman" w:hAnsi="Times New Roman" w:eastAsia="Times New Roman"/>
          <w:sz w:val="22"/>
        </w:rPr>
        <w:t>B. 该国货币购买力下降</w:t>
      </w:r>
    </w:p>
    <w:p w14:paraId="1336569A">
      <w:pPr>
        <w:pStyle w:val="19"/>
        <w:spacing w:before="128" w:line="219" w:lineRule="auto"/>
        <w:rPr>
          <w:rFonts w:ascii="Times New Roman" w:hAnsi="Times New Roman" w:eastAsia="Times New Roman"/>
          <w:sz w:val="22"/>
        </w:rPr>
      </w:pPr>
      <w:r>
        <w:rPr>
          <w:rFonts w:ascii="Times New Roman" w:hAnsi="Times New Roman" w:eastAsia="Times New Roman"/>
          <w:sz w:val="22"/>
        </w:rPr>
        <w:t>C. 该国货币对内升值</w:t>
      </w:r>
    </w:p>
    <w:p w14:paraId="432E962C">
      <w:pPr>
        <w:pStyle w:val="19"/>
        <w:spacing w:before="128" w:line="219" w:lineRule="auto"/>
        <w:rPr>
          <w:rFonts w:ascii="Times New Roman" w:hAnsi="Times New Roman" w:eastAsia="Times New Roman"/>
          <w:sz w:val="22"/>
        </w:rPr>
      </w:pPr>
      <w:r>
        <w:rPr>
          <w:rFonts w:ascii="Times New Roman" w:hAnsi="Times New Roman" w:eastAsia="Times New Roman"/>
          <w:sz w:val="22"/>
        </w:rPr>
        <w:t>D. 该国货币对外升值</w:t>
      </w:r>
    </w:p>
    <w:p w14:paraId="0ACA3FA9">
      <w:pPr>
        <w:pStyle w:val="19"/>
        <w:spacing w:before="128" w:line="219" w:lineRule="auto"/>
        <w:rPr>
          <w:rFonts w:ascii="Times New Roman" w:hAnsi="Times New Roman" w:eastAsia="Times New Roman"/>
          <w:sz w:val="22"/>
        </w:rPr>
      </w:pPr>
      <w:r>
        <w:rPr>
          <w:rFonts w:ascii="Times New Roman" w:hAnsi="Times New Roman" w:eastAsia="Times New Roman"/>
          <w:sz w:val="22"/>
        </w:rPr>
        <w:t>190. 不要把所有的鸡蛋都放在同一个篮子里，从投资理念上来看，强调的是要重视股票、债券等投资方式 的 (    ) 。</w:t>
      </w:r>
    </w:p>
    <w:p w14:paraId="03A468A6">
      <w:pPr>
        <w:pStyle w:val="19"/>
        <w:spacing w:before="128" w:line="219" w:lineRule="auto"/>
        <w:rPr>
          <w:rFonts w:ascii="Times New Roman" w:hAnsi="Times New Roman" w:eastAsia="Times New Roman"/>
          <w:sz w:val="22"/>
        </w:rPr>
      </w:pPr>
      <w:r>
        <w:rPr>
          <w:rFonts w:ascii="Times New Roman" w:hAnsi="Times New Roman" w:eastAsia="Times New Roman"/>
          <w:sz w:val="22"/>
        </w:rPr>
        <w:t>A.灵活性                            B. 风险性</w:t>
      </w:r>
    </w:p>
    <w:p w14:paraId="527BE849">
      <w:pPr>
        <w:pStyle w:val="19"/>
        <w:spacing w:before="128" w:line="219" w:lineRule="auto"/>
        <w:rPr>
          <w:rFonts w:ascii="Times New Roman" w:hAnsi="Times New Roman" w:eastAsia="Times New Roman"/>
          <w:sz w:val="22"/>
        </w:rPr>
      </w:pPr>
      <w:r>
        <w:rPr>
          <w:rFonts w:ascii="Times New Roman" w:hAnsi="Times New Roman" w:eastAsia="Times New Roman"/>
          <w:sz w:val="22"/>
        </w:rPr>
        <w:t>C. 流动性                           D.稳定性</w:t>
      </w:r>
    </w:p>
    <w:p w14:paraId="360CAF2C">
      <w:pPr>
        <w:pStyle w:val="19"/>
        <w:spacing w:before="128" w:line="219" w:lineRule="auto"/>
        <w:rPr>
          <w:rFonts w:ascii="Times New Roman" w:hAnsi="Times New Roman" w:eastAsia="Times New Roman"/>
          <w:sz w:val="22"/>
        </w:rPr>
      </w:pPr>
      <w:r>
        <w:rPr>
          <w:rFonts w:ascii="Times New Roman" w:hAnsi="Times New Roman" w:eastAsia="Times New Roman"/>
          <w:sz w:val="22"/>
        </w:rPr>
        <w:t>191. 税收征收的依据是法律，凭借的是政治权力。这说明税收具有(   )。</w:t>
      </w:r>
    </w:p>
    <w:p w14:paraId="7340CC74">
      <w:pPr>
        <w:pStyle w:val="19"/>
        <w:spacing w:before="128" w:line="219" w:lineRule="auto"/>
        <w:rPr>
          <w:rFonts w:ascii="Times New Roman" w:hAnsi="Times New Roman" w:eastAsia="Times New Roman"/>
          <w:sz w:val="22"/>
        </w:rPr>
      </w:pPr>
      <w:r>
        <w:rPr>
          <w:rFonts w:ascii="Times New Roman" w:hAnsi="Times New Roman" w:eastAsia="Times New Roman"/>
          <w:sz w:val="22"/>
        </w:rPr>
        <w:t>A.固定性                           B. 强制性</w:t>
      </w:r>
    </w:p>
    <w:p w14:paraId="31F37AEB">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C.无偿性                          </w:t>
      </w:r>
      <w:r>
        <w:rPr>
          <w:rFonts w:ascii="Times New Roman" w:hAnsi="Times New Roman" w:eastAsia="Times New Roman"/>
          <w:sz w:val="22"/>
        </w:rPr>
        <w:t>D.公开性</w:t>
      </w:r>
    </w:p>
    <w:p w14:paraId="52F52647">
      <w:pPr>
        <w:pStyle w:val="19"/>
        <w:spacing w:before="128" w:line="219" w:lineRule="auto"/>
        <w:rPr>
          <w:rFonts w:ascii="Times New Roman" w:hAnsi="Times New Roman" w:eastAsia="Times New Roman"/>
          <w:sz w:val="22"/>
        </w:rPr>
      </w:pPr>
      <w:r>
        <w:rPr>
          <w:rFonts w:ascii="Times New Roman" w:hAnsi="Times New Roman" w:eastAsia="Times New Roman"/>
          <w:sz w:val="22"/>
        </w:rPr>
        <w:t>192.市场主体是(  )。</w:t>
      </w:r>
    </w:p>
    <w:p w14:paraId="72A95A78">
      <w:pPr>
        <w:pStyle w:val="19"/>
        <w:spacing w:before="128" w:line="219" w:lineRule="auto"/>
        <w:rPr>
          <w:rFonts w:ascii="Times New Roman" w:hAnsi="Times New Roman" w:eastAsia="Times New Roman"/>
          <w:sz w:val="22"/>
        </w:rPr>
      </w:pPr>
      <w:r>
        <w:rPr>
          <w:rFonts w:ascii="Times New Roman" w:hAnsi="Times New Roman" w:eastAsia="Times New Roman"/>
          <w:sz w:val="22"/>
        </w:rPr>
        <w:t>A.介入市场运行的有关当事人或者实体</w:t>
      </w:r>
    </w:p>
    <w:p w14:paraId="47742D6B">
      <w:pPr>
        <w:pStyle w:val="19"/>
        <w:spacing w:before="128" w:line="219" w:lineRule="auto"/>
        <w:rPr>
          <w:rFonts w:ascii="Times New Roman" w:hAnsi="Times New Roman" w:eastAsia="Times New Roman"/>
          <w:sz w:val="22"/>
        </w:rPr>
      </w:pPr>
      <w:r>
        <w:rPr>
          <w:rFonts w:ascii="Times New Roman" w:hAnsi="Times New Roman" w:eastAsia="Times New Roman"/>
          <w:sz w:val="22"/>
        </w:rPr>
        <w:t>B. 在市场上交换的商品</w:t>
      </w:r>
    </w:p>
    <w:p w14:paraId="2CAA92AD">
      <w:pPr>
        <w:pStyle w:val="19"/>
        <w:spacing w:before="128" w:line="219" w:lineRule="auto"/>
        <w:rPr>
          <w:rFonts w:ascii="Times New Roman" w:hAnsi="Times New Roman" w:eastAsia="Times New Roman"/>
          <w:sz w:val="22"/>
        </w:rPr>
      </w:pPr>
      <w:r>
        <w:rPr>
          <w:rFonts w:ascii="Times New Roman" w:hAnsi="Times New Roman" w:eastAsia="Times New Roman"/>
          <w:sz w:val="22"/>
        </w:rPr>
        <w:t>C. 在市场上充当交换媒介的货币</w:t>
      </w:r>
    </w:p>
    <w:p w14:paraId="66ACA211">
      <w:pPr>
        <w:pStyle w:val="19"/>
        <w:spacing w:before="128" w:line="219" w:lineRule="auto"/>
        <w:rPr>
          <w:rFonts w:ascii="Times New Roman" w:hAnsi="Times New Roman" w:eastAsia="Times New Roman"/>
          <w:sz w:val="22"/>
        </w:rPr>
      </w:pPr>
      <w:r>
        <w:rPr>
          <w:rFonts w:ascii="Times New Roman" w:hAnsi="Times New Roman" w:eastAsia="Times New Roman"/>
          <w:sz w:val="22"/>
        </w:rPr>
        <w:t>D.在市场上的各种配套的设施</w:t>
      </w:r>
    </w:p>
    <w:p w14:paraId="3D59D0DF">
      <w:pPr>
        <w:pStyle w:val="19"/>
        <w:spacing w:before="128" w:line="219" w:lineRule="auto"/>
        <w:rPr>
          <w:rFonts w:ascii="Times New Roman" w:hAnsi="Times New Roman" w:eastAsia="Times New Roman"/>
          <w:sz w:val="22"/>
        </w:rPr>
      </w:pPr>
      <w:r>
        <w:rPr>
          <w:rFonts w:ascii="Times New Roman" w:hAnsi="Times New Roman" w:eastAsia="Times New Roman"/>
          <w:sz w:val="22"/>
        </w:rPr>
        <w:t>193. 扩大内需，加快发展、最主要的就是增加(    )。</w:t>
      </w:r>
    </w:p>
    <w:p w14:paraId="241D6CDE">
      <w:pPr>
        <w:pStyle w:val="19"/>
        <w:spacing w:before="128" w:line="219" w:lineRule="auto"/>
        <w:rPr>
          <w:rFonts w:ascii="Times New Roman" w:hAnsi="Times New Roman" w:eastAsia="Times New Roman"/>
          <w:sz w:val="22"/>
        </w:rPr>
      </w:pPr>
      <w:r>
        <w:rPr>
          <w:rFonts w:ascii="Times New Roman" w:hAnsi="Times New Roman" w:eastAsia="Times New Roman"/>
          <w:sz w:val="22"/>
        </w:rPr>
        <w:t>A.政府消费                         B.企业消费</w:t>
      </w:r>
    </w:p>
    <w:p w14:paraId="27850394">
      <w:pPr>
        <w:pStyle w:val="19"/>
        <w:spacing w:before="128" w:line="219" w:lineRule="auto"/>
        <w:rPr>
          <w:rFonts w:ascii="Times New Roman" w:hAnsi="Times New Roman" w:eastAsia="Times New Roman"/>
          <w:sz w:val="22"/>
        </w:rPr>
      </w:pPr>
      <w:r>
        <w:rPr>
          <w:rFonts w:ascii="Times New Roman" w:hAnsi="Times New Roman" w:eastAsia="Times New Roman"/>
          <w:sz w:val="22"/>
        </w:rPr>
        <w:t>C. 集团消费                        D.家庭消费</w:t>
      </w:r>
    </w:p>
    <w:p w14:paraId="1351AE56">
      <w:pPr>
        <w:pStyle w:val="19"/>
        <w:spacing w:before="128" w:line="219" w:lineRule="auto"/>
        <w:rPr>
          <w:rFonts w:ascii="Times New Roman" w:hAnsi="Times New Roman" w:eastAsia="Times New Roman"/>
          <w:sz w:val="22"/>
        </w:rPr>
      </w:pPr>
      <w:r>
        <w:rPr>
          <w:rFonts w:ascii="Times New Roman" w:hAnsi="Times New Roman" w:eastAsia="Times New Roman"/>
          <w:sz w:val="22"/>
        </w:rPr>
        <w:t>194. 由市场供求决定的市场价格，就像“一只看不见的手”,自动地指挥着资源的流向。这体现了市场经 济 (    )的功能。</w:t>
      </w:r>
    </w:p>
    <w:p w14:paraId="30118D30">
      <w:pPr>
        <w:pStyle w:val="19"/>
        <w:spacing w:before="128" w:line="219" w:lineRule="auto"/>
        <w:rPr>
          <w:rFonts w:ascii="Times New Roman" w:hAnsi="Times New Roman" w:eastAsia="Times New Roman"/>
          <w:sz w:val="22"/>
        </w:rPr>
      </w:pPr>
      <w:r>
        <w:rPr>
          <w:rFonts w:ascii="Times New Roman" w:hAnsi="Times New Roman" w:eastAsia="Times New Roman"/>
          <w:sz w:val="22"/>
        </w:rPr>
        <w:t>A.进行社会资源优化配置</w:t>
      </w:r>
    </w:p>
    <w:p w14:paraId="2D6E5760">
      <w:pPr>
        <w:pStyle w:val="19"/>
        <w:spacing w:before="128" w:line="219" w:lineRule="auto"/>
        <w:rPr>
          <w:rFonts w:ascii="Times New Roman" w:hAnsi="Times New Roman" w:eastAsia="Times New Roman"/>
          <w:sz w:val="22"/>
        </w:rPr>
      </w:pPr>
      <w:r>
        <w:rPr>
          <w:rFonts w:ascii="Times New Roman" w:hAnsi="Times New Roman" w:eastAsia="Times New Roman"/>
          <w:sz w:val="22"/>
        </w:rPr>
        <w:t>B. 促进技术进步</w:t>
      </w:r>
    </w:p>
    <w:p w14:paraId="5EA00347">
      <w:pPr>
        <w:pStyle w:val="19"/>
        <w:spacing w:before="128" w:line="219" w:lineRule="auto"/>
        <w:rPr>
          <w:rFonts w:ascii="Times New Roman" w:hAnsi="Times New Roman" w:eastAsia="Times New Roman"/>
          <w:sz w:val="22"/>
        </w:rPr>
      </w:pPr>
      <w:r>
        <w:rPr>
          <w:rFonts w:ascii="Times New Roman" w:hAnsi="Times New Roman" w:eastAsia="Times New Roman"/>
          <w:sz w:val="22"/>
        </w:rPr>
        <w:t>C.推动产业结构升级和优化</w:t>
      </w:r>
    </w:p>
    <w:p w14:paraId="044B1E5F">
      <w:pPr>
        <w:pStyle w:val="19"/>
        <w:spacing w:before="128" w:line="219" w:lineRule="auto"/>
        <w:rPr>
          <w:rFonts w:ascii="Times New Roman" w:hAnsi="Times New Roman" w:eastAsia="Times New Roman"/>
          <w:sz w:val="22"/>
        </w:rPr>
      </w:pPr>
      <w:r>
        <w:rPr>
          <w:rFonts w:ascii="Times New Roman" w:hAnsi="Times New Roman" w:eastAsia="Times New Roman"/>
          <w:sz w:val="22"/>
        </w:rPr>
        <w:t>D.按照效率的原则调节社会收入</w:t>
      </w:r>
    </w:p>
    <w:p w14:paraId="4D5443D5">
      <w:pPr>
        <w:pStyle w:val="19"/>
        <w:spacing w:before="128" w:line="219" w:lineRule="auto"/>
        <w:rPr>
          <w:rFonts w:ascii="Times New Roman" w:hAnsi="Times New Roman" w:eastAsia="Times New Roman"/>
          <w:sz w:val="22"/>
        </w:rPr>
      </w:pPr>
      <w:r>
        <w:rPr>
          <w:rFonts w:ascii="Times New Roman" w:hAnsi="Times New Roman" w:eastAsia="Times New Roman"/>
          <w:sz w:val="22"/>
        </w:rPr>
        <w:t>195.每年的国家法定节假日期间，各大旅游景点周边的旅馆在价格上基本会有所上调而在工作日时期，价 格会有所下调。这是因为(    )。</w:t>
      </w:r>
    </w:p>
    <w:p w14:paraId="5B687DE9">
      <w:pPr>
        <w:pStyle w:val="19"/>
        <w:spacing w:before="128" w:line="219" w:lineRule="auto"/>
        <w:rPr>
          <w:rFonts w:ascii="Times New Roman" w:hAnsi="Times New Roman" w:eastAsia="Times New Roman"/>
          <w:sz w:val="22"/>
        </w:rPr>
      </w:pPr>
      <w:r>
        <w:rPr>
          <w:rFonts w:ascii="Times New Roman" w:hAnsi="Times New Roman" w:eastAsia="Times New Roman"/>
          <w:sz w:val="22"/>
        </w:rPr>
        <w:t>A.商品的价格受供求关系的影响              B. 商品的价格受时间的影响</w:t>
      </w:r>
    </w:p>
    <w:p w14:paraId="529FD564">
      <w:pPr>
        <w:pStyle w:val="19"/>
        <w:spacing w:before="128" w:line="219" w:lineRule="auto"/>
        <w:rPr>
          <w:rFonts w:ascii="Times New Roman" w:hAnsi="Times New Roman" w:eastAsia="Times New Roman"/>
          <w:sz w:val="22"/>
        </w:rPr>
      </w:pPr>
      <w:r>
        <w:rPr>
          <w:rFonts w:ascii="Times New Roman" w:hAnsi="Times New Roman" w:eastAsia="Times New Roman"/>
          <w:sz w:val="22"/>
        </w:rPr>
        <w:t>C. 商品的价格受价值的影响                  D.商品的价格受地域的影响</w:t>
      </w:r>
    </w:p>
    <w:p w14:paraId="009C7E4F">
      <w:pPr>
        <w:pStyle w:val="19"/>
        <w:spacing w:before="128" w:line="219" w:lineRule="auto"/>
        <w:rPr>
          <w:rFonts w:ascii="Times New Roman" w:hAnsi="Times New Roman" w:eastAsia="Times New Roman"/>
          <w:sz w:val="22"/>
        </w:rPr>
      </w:pPr>
      <w:r>
        <w:rPr>
          <w:rFonts w:ascii="Times New Roman" w:hAnsi="Times New Roman" w:eastAsia="Times New Roman"/>
          <w:sz w:val="22"/>
        </w:rPr>
        <w:t>196. 杨露在2020年年初购买彩票中得一等奖，奖金40万元，她准备将这笔钱用于投资在不考虑风险的情 况下，为了收获最高的收益，杨露可以考虑的投资方式为(   )。</w:t>
      </w:r>
    </w:p>
    <w:p w14:paraId="5B64FC3D">
      <w:pPr>
        <w:pStyle w:val="19"/>
        <w:spacing w:before="128" w:line="219" w:lineRule="auto"/>
        <w:rPr>
          <w:rFonts w:ascii="Times New Roman" w:hAnsi="Times New Roman" w:eastAsia="Times New Roman"/>
          <w:sz w:val="22"/>
        </w:rPr>
      </w:pPr>
      <w:r>
        <w:rPr>
          <w:rFonts w:ascii="Times New Roman" w:hAnsi="Times New Roman" w:eastAsia="Times New Roman"/>
          <w:sz w:val="22"/>
        </w:rPr>
        <w:t>A.买进基金                       B.存进银行</w:t>
      </w:r>
    </w:p>
    <w:p w14:paraId="749E4384">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C.购买国债                       </w:t>
      </w:r>
      <w:r>
        <w:rPr>
          <w:rFonts w:ascii="Times New Roman" w:hAnsi="Times New Roman" w:eastAsia="Times New Roman"/>
          <w:sz w:val="22"/>
        </w:rPr>
        <w:t>D. 购买股票</w:t>
      </w:r>
    </w:p>
    <w:p w14:paraId="4DD929C1">
      <w:pPr>
        <w:pStyle w:val="19"/>
        <w:spacing w:before="128" w:line="219" w:lineRule="auto"/>
        <w:rPr>
          <w:rFonts w:ascii="Times New Roman" w:hAnsi="Times New Roman" w:eastAsia="Times New Roman"/>
          <w:sz w:val="22"/>
        </w:rPr>
      </w:pPr>
      <w:r>
        <w:rPr>
          <w:rFonts w:ascii="Times New Roman" w:hAnsi="Times New Roman" w:eastAsia="Times New Roman"/>
          <w:sz w:val="22"/>
        </w:rPr>
        <w:t>197. 社会保障基金是根据国家有关法律法规和政策的规定，为实施社会保障制度而建立的专款专用资金。 以下选项中不是我国社会保障基金来源的是(    )</w:t>
      </w:r>
    </w:p>
    <w:p w14:paraId="5009DD52">
      <w:pPr>
        <w:pStyle w:val="19"/>
        <w:spacing w:before="128" w:line="219" w:lineRule="auto"/>
        <w:rPr>
          <w:rFonts w:ascii="Times New Roman" w:hAnsi="Times New Roman" w:eastAsia="Times New Roman"/>
          <w:sz w:val="22"/>
        </w:rPr>
      </w:pPr>
      <w:r>
        <w:rPr>
          <w:rFonts w:ascii="Times New Roman" w:hAnsi="Times New Roman" w:eastAsia="Times New Roman"/>
          <w:sz w:val="22"/>
        </w:rPr>
        <w:t>A.劳动者个人购买的商业保险    B. 管理者的基金投资</w:t>
      </w:r>
    </w:p>
    <w:p w14:paraId="7064D8D5">
      <w:pPr>
        <w:pStyle w:val="19"/>
        <w:spacing w:before="128" w:line="219" w:lineRule="auto"/>
        <w:rPr>
          <w:rFonts w:ascii="Times New Roman" w:hAnsi="Times New Roman" w:eastAsia="Times New Roman"/>
          <w:sz w:val="22"/>
        </w:rPr>
      </w:pPr>
      <w:r>
        <w:rPr>
          <w:rFonts w:ascii="Times New Roman" w:hAnsi="Times New Roman" w:eastAsia="Times New Roman"/>
          <w:sz w:val="22"/>
        </w:rPr>
        <w:t>C.各项保障基金的增值          D. 中央和地方的财政支出</w:t>
      </w:r>
    </w:p>
    <w:p w14:paraId="713B8299">
      <w:pPr>
        <w:pStyle w:val="19"/>
        <w:spacing w:before="128" w:line="219" w:lineRule="auto"/>
        <w:rPr>
          <w:rFonts w:ascii="Times New Roman" w:hAnsi="Times New Roman" w:eastAsia="Times New Roman"/>
          <w:sz w:val="22"/>
        </w:rPr>
      </w:pPr>
      <w:r>
        <w:rPr>
          <w:rFonts w:ascii="Times New Roman" w:hAnsi="Times New Roman" w:eastAsia="Times New Roman"/>
          <w:sz w:val="22"/>
        </w:rPr>
        <w:t>198. 亚当 ·斯密说过：“如果社会的经济发展成果不能真正分流到大众手中，那么它在道义上将是不得人 心的，并且是有风险的，因为它注定会威胁到社会的稳定。”这句话强调的是(    )。</w:t>
      </w:r>
    </w:p>
    <w:p w14:paraId="725DF5B4">
      <w:pPr>
        <w:pStyle w:val="19"/>
        <w:spacing w:before="128" w:line="219" w:lineRule="auto"/>
        <w:rPr>
          <w:rFonts w:ascii="Times New Roman" w:hAnsi="Times New Roman" w:eastAsia="Times New Roman"/>
          <w:sz w:val="22"/>
        </w:rPr>
      </w:pPr>
      <w:r>
        <w:rPr>
          <w:rFonts w:ascii="Times New Roman" w:hAnsi="Times New Roman" w:eastAsia="Times New Roman"/>
          <w:sz w:val="22"/>
        </w:rPr>
        <w:t>A.在收入分配中要防止出现两极分化</w:t>
      </w:r>
    </w:p>
    <w:p w14:paraId="5BC40E90">
      <w:pPr>
        <w:pStyle w:val="19"/>
        <w:spacing w:before="128" w:line="219" w:lineRule="auto"/>
        <w:rPr>
          <w:rFonts w:ascii="Times New Roman" w:hAnsi="Times New Roman" w:eastAsia="Times New Roman"/>
          <w:sz w:val="22"/>
        </w:rPr>
      </w:pPr>
      <w:r>
        <w:rPr>
          <w:rFonts w:ascii="Times New Roman" w:hAnsi="Times New Roman" w:eastAsia="Times New Roman"/>
          <w:sz w:val="22"/>
        </w:rPr>
        <w:t>B.提高经济效率是增加社会财富的根本途径</w:t>
      </w:r>
    </w:p>
    <w:p w14:paraId="11B51FEE">
      <w:pPr>
        <w:pStyle w:val="19"/>
        <w:spacing w:before="128" w:line="219" w:lineRule="auto"/>
        <w:rPr>
          <w:rFonts w:ascii="Times New Roman" w:hAnsi="Times New Roman" w:eastAsia="Times New Roman"/>
          <w:sz w:val="22"/>
        </w:rPr>
      </w:pPr>
      <w:r>
        <w:rPr>
          <w:rFonts w:ascii="Times New Roman" w:hAnsi="Times New Roman" w:eastAsia="Times New Roman"/>
          <w:sz w:val="22"/>
        </w:rPr>
        <w:t>C.公平的收入分配有助于协调人们之间的利益关系</w:t>
      </w:r>
    </w:p>
    <w:p w14:paraId="61958346">
      <w:pPr>
        <w:pStyle w:val="19"/>
        <w:spacing w:before="128" w:line="219" w:lineRule="auto"/>
        <w:rPr>
          <w:rFonts w:ascii="Times New Roman" w:hAnsi="Times New Roman" w:eastAsia="Times New Roman"/>
          <w:sz w:val="22"/>
        </w:rPr>
      </w:pPr>
      <w:r>
        <w:rPr>
          <w:rFonts w:ascii="Times New Roman" w:hAnsi="Times New Roman" w:eastAsia="Times New Roman"/>
          <w:sz w:val="22"/>
        </w:rPr>
        <w:t>D.分配要坚持“效率优先、兼顾公平”原则</w:t>
      </w:r>
    </w:p>
    <w:p w14:paraId="16F6E806">
      <w:pPr>
        <w:pStyle w:val="19"/>
        <w:spacing w:before="128" w:line="219" w:lineRule="auto"/>
        <w:rPr>
          <w:rFonts w:ascii="Times New Roman" w:hAnsi="Times New Roman" w:eastAsia="Times New Roman"/>
          <w:sz w:val="22"/>
        </w:rPr>
      </w:pPr>
      <w:r>
        <w:rPr>
          <w:rFonts w:ascii="Times New Roman" w:hAnsi="Times New Roman" w:eastAsia="Times New Roman"/>
          <w:sz w:val="22"/>
        </w:rPr>
        <w:t>199. 近年来，国家房地产调控措施出台十分密集，除了增加廉租房、经济适用房供应外，再加上央行加息， 使得多个城市出现了房屋成交量下跌的态势，房价涨幅开始放缓这表明()。</w:t>
      </w:r>
    </w:p>
    <w:p w14:paraId="76B369EF">
      <w:pPr>
        <w:pStyle w:val="19"/>
        <w:spacing w:before="128" w:line="219" w:lineRule="auto"/>
        <w:rPr>
          <w:rFonts w:ascii="Times New Roman" w:hAnsi="Times New Roman" w:eastAsia="Times New Roman"/>
          <w:sz w:val="22"/>
        </w:rPr>
      </w:pPr>
      <w:r>
        <w:rPr>
          <w:rFonts w:ascii="Times New Roman" w:hAnsi="Times New Roman" w:eastAsia="Times New Roman"/>
          <w:sz w:val="22"/>
        </w:rPr>
        <w:t>A. 国家通过宏观调控平衡供求关系</w:t>
      </w:r>
    </w:p>
    <w:p w14:paraId="0772DBB7">
      <w:pPr>
        <w:pStyle w:val="19"/>
        <w:spacing w:before="128" w:line="219" w:lineRule="auto"/>
        <w:rPr>
          <w:rFonts w:ascii="Times New Roman" w:hAnsi="Times New Roman" w:eastAsia="Times New Roman"/>
          <w:sz w:val="22"/>
        </w:rPr>
      </w:pPr>
      <w:r>
        <w:rPr>
          <w:rFonts w:ascii="Times New Roman" w:hAnsi="Times New Roman" w:eastAsia="Times New Roman"/>
          <w:sz w:val="22"/>
        </w:rPr>
        <w:t>B. 价格的波动通过供求关系表现出来</w:t>
      </w:r>
    </w:p>
    <w:p w14:paraId="03FE0B01">
      <w:pPr>
        <w:pStyle w:val="19"/>
        <w:spacing w:before="128" w:line="219" w:lineRule="auto"/>
        <w:rPr>
          <w:rFonts w:ascii="Times New Roman" w:hAnsi="Times New Roman" w:eastAsia="Times New Roman"/>
          <w:sz w:val="22"/>
        </w:rPr>
      </w:pPr>
      <w:r>
        <w:rPr>
          <w:rFonts w:ascii="Times New Roman" w:hAnsi="Times New Roman" w:eastAsia="Times New Roman"/>
          <w:sz w:val="22"/>
        </w:rPr>
        <w:t>C.宏观调控是资源配置的基础性手段视频讲解</w:t>
      </w:r>
    </w:p>
    <w:p w14:paraId="38102124">
      <w:pPr>
        <w:pStyle w:val="19"/>
        <w:spacing w:before="128" w:line="219" w:lineRule="auto"/>
        <w:rPr>
          <w:rFonts w:ascii="Times New Roman" w:hAnsi="Times New Roman" w:eastAsia="Times New Roman"/>
          <w:sz w:val="22"/>
        </w:rPr>
      </w:pPr>
      <w:r>
        <w:rPr>
          <w:rFonts w:ascii="Times New Roman" w:hAnsi="Times New Roman" w:eastAsia="Times New Roman"/>
          <w:sz w:val="22"/>
        </w:rPr>
        <w:t>D.宏观调控可以克服市场调节的滞后性</w:t>
      </w:r>
    </w:p>
    <w:p w14:paraId="52DC53AF">
      <w:pPr>
        <w:pStyle w:val="19"/>
        <w:spacing w:before="128" w:line="219" w:lineRule="auto"/>
        <w:rPr>
          <w:rFonts w:ascii="Times New Roman" w:hAnsi="Times New Roman" w:eastAsia="Times New Roman"/>
          <w:sz w:val="22"/>
        </w:rPr>
      </w:pPr>
      <w:r>
        <w:rPr>
          <w:rFonts w:ascii="Times New Roman" w:hAnsi="Times New Roman" w:eastAsia="Times New Roman"/>
          <w:sz w:val="22"/>
        </w:rPr>
        <w:t>200. 产业资本从不同的角度可以做出不同的划分。若将其分为货币资本、生产资本、商品资本，则这种划 分的依据是()。</w:t>
      </w:r>
    </w:p>
    <w:p w14:paraId="0330191B">
      <w:pPr>
        <w:pStyle w:val="19"/>
        <w:spacing w:before="128" w:line="219" w:lineRule="auto"/>
        <w:rPr>
          <w:rFonts w:ascii="Times New Roman" w:hAnsi="Times New Roman" w:eastAsia="Times New Roman"/>
          <w:sz w:val="22"/>
        </w:rPr>
      </w:pPr>
      <w:r>
        <w:rPr>
          <w:rFonts w:ascii="Times New Roman" w:hAnsi="Times New Roman" w:eastAsia="Times New Roman"/>
          <w:sz w:val="22"/>
        </w:rPr>
        <w:t>A.资本各个部分存在的物质形态不同</w:t>
      </w:r>
    </w:p>
    <w:p w14:paraId="319897E4">
      <w:pPr>
        <w:pStyle w:val="19"/>
        <w:spacing w:before="128" w:line="219" w:lineRule="auto"/>
        <w:rPr>
          <w:rFonts w:ascii="Times New Roman" w:hAnsi="Times New Roman" w:eastAsia="Times New Roman"/>
          <w:sz w:val="22"/>
        </w:rPr>
      </w:pPr>
      <w:r>
        <w:rPr>
          <w:rFonts w:ascii="Times New Roman" w:hAnsi="Times New Roman" w:eastAsia="Times New Roman"/>
          <w:sz w:val="22"/>
        </w:rPr>
        <w:t>B. 资本各个部分价值周转的方式不同</w:t>
      </w:r>
    </w:p>
    <w:p w14:paraId="61AB6D1C">
      <w:pPr>
        <w:pStyle w:val="19"/>
        <w:spacing w:before="128" w:line="219" w:lineRule="auto"/>
        <w:rPr>
          <w:rFonts w:ascii="Times New Roman" w:hAnsi="Times New Roman" w:eastAsia="Times New Roman"/>
          <w:sz w:val="22"/>
        </w:rPr>
      </w:pPr>
      <w:r>
        <w:rPr>
          <w:rFonts w:ascii="Times New Roman" w:hAnsi="Times New Roman" w:eastAsia="Times New Roman"/>
          <w:sz w:val="22"/>
        </w:rPr>
        <w:t>C.资本各个部分在资本循环中的职能不同</w:t>
      </w:r>
    </w:p>
    <w:p w14:paraId="60C9F4F9">
      <w:pPr>
        <w:pStyle w:val="19"/>
        <w:spacing w:before="128" w:line="219" w:lineRule="auto"/>
        <w:rPr>
          <w:rFonts w:ascii="Times New Roman" w:hAnsi="Times New Roman" w:eastAsia="Times New Roman"/>
          <w:sz w:val="22"/>
        </w:rPr>
      </w:pPr>
      <w:r>
        <w:rPr>
          <w:rFonts w:ascii="Times New Roman" w:hAnsi="Times New Roman" w:eastAsia="Times New Roman"/>
          <w:sz w:val="22"/>
        </w:rPr>
        <w:t>D. 资本各个部分在价值增殖过程中的作用不同</w:t>
      </w:r>
    </w:p>
    <w:p w14:paraId="077B8C21">
      <w:pPr>
        <w:pStyle w:val="19"/>
        <w:spacing w:before="128" w:line="219" w:lineRule="auto"/>
        <w:rPr>
          <w:rFonts w:ascii="Times New Roman" w:hAnsi="Times New Roman" w:eastAsia="Times New Roman"/>
          <w:sz w:val="22"/>
        </w:rPr>
      </w:pPr>
      <w:r>
        <w:rPr>
          <w:rFonts w:ascii="Times New Roman" w:hAnsi="Times New Roman" w:eastAsia="Times New Roman"/>
          <w:sz w:val="22"/>
        </w:rPr>
        <w:t>201.我国经济进入新时代，当前和今后一个时期确定发展思路、制定经济政策、实施宏观调控的根本要求 是 ( ) 。</w:t>
      </w:r>
    </w:p>
    <w:p w14:paraId="5A6C1E88">
      <w:pPr>
        <w:pStyle w:val="19"/>
        <w:spacing w:before="128" w:line="219" w:lineRule="auto"/>
        <w:rPr>
          <w:rFonts w:ascii="Times New Roman" w:hAnsi="Times New Roman" w:eastAsia="Times New Roman"/>
          <w:sz w:val="22"/>
        </w:rPr>
      </w:pPr>
      <w:r>
        <w:rPr>
          <w:rFonts w:ascii="Times New Roman" w:hAnsi="Times New Roman" w:eastAsia="Times New Roman"/>
          <w:sz w:val="22"/>
        </w:rPr>
        <w:t>A.激发市场活力                   B.经济高速发展</w:t>
      </w:r>
    </w:p>
    <w:p w14:paraId="26651A55">
      <w:pPr>
        <w:pStyle w:val="19"/>
        <w:spacing w:before="128" w:line="219" w:lineRule="auto"/>
        <w:rPr>
          <w:rFonts w:ascii="Times New Roman" w:hAnsi="Times New Roman" w:eastAsia="Times New Roman"/>
          <w:sz w:val="22"/>
        </w:rPr>
      </w:pPr>
      <w:r>
        <w:rPr>
          <w:rFonts w:ascii="Times New Roman" w:hAnsi="Times New Roman" w:eastAsia="Times New Roman"/>
          <w:sz w:val="22"/>
        </w:rPr>
        <w:t>C. 推动高质量发展                 D. 大力发展互联网经济</w:t>
      </w:r>
    </w:p>
    <w:p w14:paraId="20E344E0">
      <w:pPr>
        <w:pStyle w:val="19"/>
        <w:spacing w:before="128" w:line="219" w:lineRule="auto"/>
        <w:rPr>
          <w:rFonts w:ascii="Times New Roman" w:hAnsi="Times New Roman" w:eastAsia="Times New Roman"/>
          <w:sz w:val="22"/>
        </w:rPr>
      </w:pPr>
      <w:r>
        <w:rPr>
          <w:rFonts w:ascii="Times New Roman" w:hAnsi="Times New Roman" w:eastAsia="Times New Roman"/>
          <w:sz w:val="22"/>
        </w:rPr>
        <w:t>202.“曲高和寡”的本义是曲调高深，能跟着唱的人就少，多指知音难得；引申义是言论或作品不通俗，</w:t>
      </w:r>
    </w:p>
    <w:p w14:paraId="3C44F5D2">
      <w:pPr>
        <w:pStyle w:val="19"/>
        <w:spacing w:before="128" w:line="219" w:lineRule="auto"/>
        <w:rPr>
          <w:rFonts w:ascii="Times New Roman" w:hAnsi="Times New Roman" w:eastAsia="Times New Roman"/>
          <w:sz w:val="22"/>
        </w:rPr>
      </w:pPr>
      <w:r>
        <w:rPr>
          <w:rFonts w:ascii="Times New Roman" w:hAnsi="Times New Roman" w:eastAsia="Times New Roman"/>
          <w:sz w:val="22"/>
        </w:rPr>
        <w:t>能了解的人很少。如果从经济学的角度来理解，它所体现的道理是(    )。</w:t>
      </w:r>
    </w:p>
    <w:p w14:paraId="0D7F2BC2">
      <w:pPr>
        <w:pStyle w:val="19"/>
        <w:spacing w:before="128" w:line="219" w:lineRule="auto"/>
        <w:rPr>
          <w:rFonts w:ascii="Times New Roman" w:hAnsi="Times New Roman" w:eastAsia="Times New Roman"/>
          <w:sz w:val="22"/>
        </w:rPr>
      </w:pPr>
      <w:r>
        <w:rPr>
          <w:rFonts w:ascii="Times New Roman" w:hAnsi="Times New Roman" w:eastAsia="Times New Roman"/>
          <w:sz w:val="22"/>
        </w:rPr>
        <w:t>A.价格应定在边际成本上要</w:t>
      </w:r>
    </w:p>
    <w:p w14:paraId="7C025D2C">
      <w:pPr>
        <w:pStyle w:val="19"/>
        <w:spacing w:before="128" w:line="219" w:lineRule="auto"/>
        <w:rPr>
          <w:rFonts w:ascii="Times New Roman" w:hAnsi="Times New Roman" w:eastAsia="Times New Roman"/>
          <w:sz w:val="22"/>
        </w:rPr>
      </w:pPr>
      <w:r>
        <w:rPr>
          <w:rFonts w:ascii="Times New Roman" w:hAnsi="Times New Roman" w:eastAsia="Times New Roman"/>
          <w:sz w:val="22"/>
        </w:rPr>
        <w:t>B. 价格应定在消费者的需求线上</w:t>
      </w:r>
    </w:p>
    <w:p w14:paraId="030873F3">
      <w:pPr>
        <w:pStyle w:val="19"/>
        <w:spacing w:before="128" w:line="219" w:lineRule="auto"/>
        <w:rPr>
          <w:rFonts w:ascii="Times New Roman" w:hAnsi="Times New Roman" w:eastAsia="Times New Roman"/>
          <w:sz w:val="22"/>
        </w:rPr>
      </w:pPr>
      <w:r>
        <w:rPr>
          <w:rFonts w:ascii="Times New Roman" w:hAnsi="Times New Roman" w:eastAsia="Times New Roman"/>
          <w:sz w:val="22"/>
        </w:rPr>
        <w:t>C. 价格应该由政府整合调控</w:t>
      </w:r>
    </w:p>
    <w:p w14:paraId="6A4670F8">
      <w:pPr>
        <w:pStyle w:val="19"/>
        <w:spacing w:before="128" w:line="219" w:lineRule="auto"/>
        <w:rPr>
          <w:rFonts w:ascii="Times New Roman" w:hAnsi="Times New Roman" w:eastAsia="Times New Roman"/>
          <w:sz w:val="22"/>
        </w:rPr>
      </w:pPr>
      <w:r>
        <w:rPr>
          <w:rFonts w:ascii="Times New Roman" w:hAnsi="Times New Roman" w:eastAsia="Times New Roman"/>
          <w:sz w:val="22"/>
        </w:rPr>
        <w:t>D.价格制定应该符合社会实际需求</w:t>
      </w:r>
    </w:p>
    <w:p w14:paraId="16B1325C">
      <w:pPr>
        <w:pStyle w:val="19"/>
        <w:spacing w:before="128" w:line="219" w:lineRule="auto"/>
        <w:rPr>
          <w:rFonts w:ascii="Times New Roman" w:hAnsi="Times New Roman" w:eastAsia="Times New Roman"/>
          <w:sz w:val="22"/>
        </w:rPr>
      </w:pPr>
      <w:r>
        <w:rPr>
          <w:rFonts w:ascii="Times New Roman" w:hAnsi="Times New Roman" w:eastAsia="Times New Roman"/>
          <w:sz w:val="22"/>
        </w:rPr>
        <w:t>203.习近平总书记指出，抓住牵动经济社会发展全局的“牛鼻子”,就是要抓住(    )。</w:t>
      </w:r>
    </w:p>
    <w:p w14:paraId="1A84A555">
      <w:pPr>
        <w:pStyle w:val="19"/>
        <w:spacing w:before="128" w:line="219" w:lineRule="auto"/>
        <w:rPr>
          <w:rFonts w:ascii="Times New Roman" w:hAnsi="Times New Roman" w:eastAsia="Times New Roman"/>
          <w:sz w:val="22"/>
        </w:rPr>
      </w:pPr>
      <w:r>
        <w:rPr>
          <w:rFonts w:ascii="Times New Roman" w:hAnsi="Times New Roman" w:eastAsia="Times New Roman"/>
          <w:sz w:val="22"/>
        </w:rPr>
        <w:t>A.绿色发展                        B. 创新发展</w:t>
      </w:r>
    </w:p>
    <w:p w14:paraId="59F5BE9E">
      <w:pPr>
        <w:pStyle w:val="19"/>
        <w:spacing w:before="128" w:line="219" w:lineRule="auto"/>
        <w:rPr>
          <w:rFonts w:ascii="Times New Roman" w:hAnsi="Times New Roman" w:eastAsia="Times New Roman"/>
          <w:sz w:val="22"/>
        </w:rPr>
      </w:pPr>
      <w:r>
        <w:rPr>
          <w:rFonts w:ascii="Times New Roman" w:hAnsi="Times New Roman" w:eastAsia="Times New Roman"/>
          <w:sz w:val="22"/>
        </w:rPr>
        <w:t>C. 协调发展                        D.创造发展</w:t>
      </w:r>
    </w:p>
    <w:p w14:paraId="440CCED3">
      <w:pPr>
        <w:pStyle w:val="19"/>
        <w:spacing w:before="128" w:line="219" w:lineRule="auto"/>
        <w:rPr>
          <w:rFonts w:ascii="Times New Roman" w:hAnsi="Times New Roman" w:eastAsia="Times New Roman"/>
          <w:sz w:val="22"/>
        </w:rPr>
      </w:pPr>
      <w:r>
        <w:rPr>
          <w:rFonts w:ascii="Times New Roman" w:hAnsi="Times New Roman" w:eastAsia="Times New Roman"/>
          <w:sz w:val="22"/>
        </w:rPr>
        <w:t>204.李克强总理在2020年全国两会上提出，要稳住经济基本盘，就要守住(   )底线。</w:t>
      </w:r>
    </w:p>
    <w:p w14:paraId="02135805">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A. “六保”                      </w:t>
      </w:r>
      <w:r>
        <w:rPr>
          <w:rFonts w:ascii="Times New Roman" w:hAnsi="Times New Roman" w:eastAsia="Times New Roman"/>
          <w:sz w:val="22"/>
        </w:rPr>
        <w:t>B. “六稳”</w:t>
      </w:r>
    </w:p>
    <w:p w14:paraId="6F6CCC09">
      <w:pPr>
        <w:pStyle w:val="19"/>
        <w:spacing w:before="128" w:line="219" w:lineRule="auto"/>
        <w:rPr>
          <w:rFonts w:ascii="Times New Roman" w:hAnsi="Times New Roman" w:eastAsia="Times New Roman"/>
          <w:sz w:val="22"/>
        </w:rPr>
      </w:pPr>
      <w:r>
        <w:rPr>
          <w:rFonts w:ascii="Times New Roman" w:hAnsi="Times New Roman" w:eastAsia="Times New Roman"/>
          <w:sz w:val="22"/>
        </w:rPr>
        <w:t>C. 市场主体                        D.金融支持</w:t>
      </w:r>
    </w:p>
    <w:p w14:paraId="32829260">
      <w:pPr>
        <w:pStyle w:val="19"/>
        <w:spacing w:before="128" w:line="219" w:lineRule="auto"/>
        <w:rPr>
          <w:rFonts w:ascii="Times New Roman" w:hAnsi="Times New Roman" w:eastAsia="Times New Roman"/>
          <w:sz w:val="22"/>
        </w:rPr>
      </w:pPr>
      <w:r>
        <w:rPr>
          <w:rFonts w:ascii="Times New Roman" w:hAnsi="Times New Roman" w:eastAsia="Times New Roman"/>
          <w:sz w:val="22"/>
        </w:rPr>
        <w:t>205.近年来，国家统计局公布的CPI 数据成为反映社会经济生活状况的“晴雨表”。下列关于CPI 的表述， 错误的是(    )。</w:t>
      </w:r>
    </w:p>
    <w:p w14:paraId="5F6CFEEE">
      <w:pPr>
        <w:pStyle w:val="19"/>
        <w:spacing w:before="128" w:line="219" w:lineRule="auto"/>
        <w:rPr>
          <w:rFonts w:ascii="Times New Roman" w:hAnsi="Times New Roman" w:eastAsia="Times New Roman"/>
          <w:sz w:val="22"/>
        </w:rPr>
      </w:pPr>
      <w:r>
        <w:rPr>
          <w:rFonts w:ascii="Times New Roman" w:hAnsi="Times New Roman" w:eastAsia="Times New Roman"/>
          <w:sz w:val="22"/>
        </w:rPr>
        <w:t>A.CPI是反映我国通货膨胀程度的主要指标</w:t>
      </w:r>
    </w:p>
    <w:p w14:paraId="02105637">
      <w:pPr>
        <w:pStyle w:val="19"/>
        <w:spacing w:before="128" w:line="219" w:lineRule="auto"/>
        <w:rPr>
          <w:rFonts w:ascii="Times New Roman" w:hAnsi="Times New Roman" w:eastAsia="Times New Roman"/>
          <w:sz w:val="22"/>
        </w:rPr>
      </w:pPr>
      <w:r>
        <w:rPr>
          <w:rFonts w:ascii="Times New Roman" w:hAnsi="Times New Roman" w:eastAsia="Times New Roman"/>
          <w:sz w:val="22"/>
        </w:rPr>
        <w:t>B.CPI用于衡量消费者经常购买的确定的商品和劳务的价格变化</w:t>
      </w:r>
    </w:p>
    <w:p w14:paraId="2AE078DD">
      <w:pPr>
        <w:pStyle w:val="19"/>
        <w:spacing w:before="128" w:line="219" w:lineRule="auto"/>
        <w:rPr>
          <w:rFonts w:ascii="Times New Roman" w:hAnsi="Times New Roman" w:eastAsia="Times New Roman"/>
          <w:sz w:val="22"/>
        </w:rPr>
      </w:pPr>
      <w:r>
        <w:rPr>
          <w:rFonts w:ascii="Times New Roman" w:hAnsi="Times New Roman" w:eastAsia="Times New Roman"/>
          <w:sz w:val="22"/>
        </w:rPr>
        <w:t>C.按年度计算的</w:t>
      </w:r>
      <w:r>
        <w:rPr>
          <w:rFonts w:ascii="Times New Roman" w:hAnsi="Times New Roman" w:eastAsia="Times New Roman"/>
          <w:sz w:val="22"/>
        </w:rPr>
        <w:t>CPI变动率不能反映通货紧缩的程度</w:t>
      </w:r>
    </w:p>
    <w:p w14:paraId="4E499D3E">
      <w:pPr>
        <w:pStyle w:val="19"/>
        <w:spacing w:before="128" w:line="219" w:lineRule="auto"/>
        <w:rPr>
          <w:rFonts w:ascii="Times New Roman" w:hAnsi="Times New Roman" w:eastAsia="Times New Roman"/>
          <w:sz w:val="22"/>
        </w:rPr>
      </w:pPr>
      <w:r>
        <w:rPr>
          <w:rFonts w:ascii="Times New Roman" w:hAnsi="Times New Roman" w:eastAsia="Times New Roman"/>
          <w:sz w:val="22"/>
        </w:rPr>
        <w:t>D.CP 是市场经济活动与政府货币政策的重要参考指标视频讲解</w:t>
      </w:r>
    </w:p>
    <w:p w14:paraId="287EBE94">
      <w:pPr>
        <w:pStyle w:val="19"/>
        <w:spacing w:before="128" w:line="219" w:lineRule="auto"/>
        <w:rPr>
          <w:rFonts w:ascii="Times New Roman" w:hAnsi="Times New Roman" w:eastAsia="Times New Roman"/>
          <w:sz w:val="22"/>
        </w:rPr>
      </w:pPr>
      <w:r>
        <w:rPr>
          <w:rFonts w:ascii="Times New Roman" w:hAnsi="Times New Roman" w:eastAsia="Times New Roman"/>
          <w:sz w:val="22"/>
        </w:rPr>
        <w:t>206.下列属于生产体系中货币市场的是(   )</w:t>
      </w:r>
    </w:p>
    <w:p w14:paraId="1EC1A123">
      <w:pPr>
        <w:pStyle w:val="19"/>
        <w:spacing w:before="128" w:line="219" w:lineRule="auto"/>
        <w:rPr>
          <w:rFonts w:ascii="Times New Roman" w:hAnsi="Times New Roman" w:eastAsia="Times New Roman"/>
          <w:sz w:val="22"/>
        </w:rPr>
      </w:pPr>
      <w:r>
        <w:rPr>
          <w:rFonts w:ascii="Times New Roman" w:hAnsi="Times New Roman" w:eastAsia="Times New Roman"/>
          <w:sz w:val="22"/>
        </w:rPr>
        <w:t>A.短期融资活动的市场              B.中长期融资活动的市场</w:t>
      </w:r>
    </w:p>
    <w:p w14:paraId="1B76ED07">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C.债券发行与流通市场             </w:t>
      </w:r>
      <w:r>
        <w:rPr>
          <w:rFonts w:ascii="Times New Roman" w:hAnsi="Times New Roman" w:eastAsia="Times New Roman"/>
          <w:sz w:val="22"/>
        </w:rPr>
        <w:t>D.股票发行与流通市场</w:t>
      </w:r>
    </w:p>
    <w:p w14:paraId="7BD39FAC">
      <w:pPr>
        <w:pStyle w:val="19"/>
        <w:spacing w:before="128" w:line="219" w:lineRule="auto"/>
        <w:rPr>
          <w:rFonts w:ascii="Times New Roman" w:hAnsi="Times New Roman" w:eastAsia="Times New Roman"/>
          <w:sz w:val="22"/>
        </w:rPr>
      </w:pPr>
      <w:r>
        <w:rPr>
          <w:rFonts w:ascii="Times New Roman" w:hAnsi="Times New Roman" w:eastAsia="Times New Roman"/>
          <w:sz w:val="22"/>
        </w:rPr>
        <w:t>207.利息的本质是(   )</w:t>
      </w:r>
    </w:p>
    <w:p w14:paraId="2C14F025">
      <w:pPr>
        <w:pStyle w:val="19"/>
        <w:spacing w:before="128" w:line="219" w:lineRule="auto"/>
        <w:rPr>
          <w:rFonts w:ascii="Times New Roman" w:hAnsi="Times New Roman" w:eastAsia="Times New Roman"/>
          <w:sz w:val="22"/>
        </w:rPr>
      </w:pPr>
      <w:r>
        <w:rPr>
          <w:rFonts w:ascii="Times New Roman" w:hAnsi="Times New Roman" w:eastAsia="Times New Roman"/>
          <w:sz w:val="22"/>
        </w:rPr>
        <w:t>A.资本所有权的收入               B.剩余价值的特殊转化形式</w:t>
      </w:r>
    </w:p>
    <w:p w14:paraId="16295569">
      <w:pPr>
        <w:pStyle w:val="19"/>
        <w:spacing w:before="128" w:line="219" w:lineRule="auto"/>
        <w:rPr>
          <w:rFonts w:ascii="Times New Roman" w:hAnsi="Times New Roman" w:eastAsia="Times New Roman"/>
          <w:sz w:val="22"/>
        </w:rPr>
      </w:pPr>
      <w:r>
        <w:rPr>
          <w:rFonts w:ascii="Times New Roman" w:hAnsi="Times New Roman" w:eastAsia="Times New Roman"/>
          <w:sz w:val="22"/>
        </w:rPr>
        <w:t>C. 资本家监督劳动的报酬            D.资本自行增值的成果</w:t>
      </w:r>
    </w:p>
    <w:p w14:paraId="71B222F6">
      <w:pPr>
        <w:pStyle w:val="19"/>
        <w:spacing w:before="128" w:line="219" w:lineRule="auto"/>
        <w:rPr>
          <w:rFonts w:ascii="Times New Roman" w:hAnsi="Times New Roman" w:eastAsia="Times New Roman"/>
          <w:sz w:val="22"/>
        </w:rPr>
      </w:pPr>
      <w:r>
        <w:rPr>
          <w:rFonts w:ascii="Times New Roman" w:hAnsi="Times New Roman" w:eastAsia="Times New Roman"/>
          <w:sz w:val="22"/>
        </w:rPr>
        <w:t>208. 纺织厂的棉花属于(    )</w:t>
      </w:r>
    </w:p>
    <w:p w14:paraId="5E205B8B">
      <w:pPr>
        <w:pStyle w:val="19"/>
        <w:spacing w:before="128" w:line="219" w:lineRule="auto"/>
        <w:rPr>
          <w:rFonts w:ascii="Times New Roman" w:hAnsi="Times New Roman" w:eastAsia="Times New Roman"/>
          <w:sz w:val="22"/>
        </w:rPr>
      </w:pPr>
      <w:r>
        <w:rPr>
          <w:rFonts w:ascii="Times New Roman" w:hAnsi="Times New Roman" w:eastAsia="Times New Roman"/>
          <w:sz w:val="22"/>
        </w:rPr>
        <w:t>A.剩余资本                        B. 可变资本</w:t>
      </w:r>
    </w:p>
    <w:p w14:paraId="2EEAB893">
      <w:pPr>
        <w:pStyle w:val="19"/>
        <w:spacing w:before="128" w:line="219" w:lineRule="auto"/>
        <w:rPr>
          <w:rFonts w:ascii="Times New Roman" w:hAnsi="Times New Roman" w:eastAsia="Times New Roman"/>
          <w:sz w:val="22"/>
        </w:rPr>
      </w:pPr>
      <w:r>
        <w:rPr>
          <w:rFonts w:ascii="Times New Roman" w:hAnsi="Times New Roman" w:eastAsia="Times New Roman"/>
          <w:sz w:val="22"/>
        </w:rPr>
        <w:t>C. 流动资本                         D. 固定资本</w:t>
      </w:r>
    </w:p>
    <w:p w14:paraId="62B78147">
      <w:pPr>
        <w:pStyle w:val="19"/>
        <w:spacing w:before="128" w:line="219" w:lineRule="auto"/>
        <w:rPr>
          <w:rFonts w:ascii="Times New Roman" w:hAnsi="Times New Roman" w:eastAsia="Times New Roman"/>
          <w:sz w:val="22"/>
        </w:rPr>
      </w:pPr>
      <w:r>
        <w:rPr>
          <w:rFonts w:ascii="Times New Roman" w:hAnsi="Times New Roman" w:eastAsia="Times New Roman"/>
          <w:sz w:val="22"/>
        </w:rPr>
        <w:t>209.以下关于社会主义经济效益的主要特征的表述错误的是(   )</w:t>
      </w:r>
    </w:p>
    <w:p w14:paraId="53C4571E">
      <w:pPr>
        <w:pStyle w:val="19"/>
        <w:spacing w:before="128" w:line="219" w:lineRule="auto"/>
        <w:rPr>
          <w:rFonts w:ascii="Times New Roman" w:hAnsi="Times New Roman" w:eastAsia="Times New Roman"/>
          <w:sz w:val="22"/>
        </w:rPr>
      </w:pPr>
      <w:r>
        <w:rPr>
          <w:rFonts w:ascii="Times New Roman" w:hAnsi="Times New Roman" w:eastAsia="Times New Roman"/>
          <w:sz w:val="22"/>
        </w:rPr>
        <w:t>A. 要以实现社会主义生产目的为依据</w:t>
      </w:r>
    </w:p>
    <w:p w14:paraId="76976C2B">
      <w:pPr>
        <w:pStyle w:val="19"/>
        <w:spacing w:before="128" w:line="219" w:lineRule="auto"/>
        <w:rPr>
          <w:rFonts w:ascii="Times New Roman" w:hAnsi="Times New Roman" w:eastAsia="Times New Roman"/>
          <w:sz w:val="22"/>
        </w:rPr>
      </w:pPr>
      <w:r>
        <w:rPr>
          <w:rFonts w:ascii="Times New Roman" w:hAnsi="Times New Roman" w:eastAsia="Times New Roman"/>
          <w:sz w:val="22"/>
        </w:rPr>
        <w:t>B. 要符合节约社会劳动时间的要求</w:t>
      </w:r>
    </w:p>
    <w:p w14:paraId="70EB78D1">
      <w:pPr>
        <w:pStyle w:val="19"/>
        <w:spacing w:before="128" w:line="219" w:lineRule="auto"/>
        <w:rPr>
          <w:rFonts w:ascii="Times New Roman" w:hAnsi="Times New Roman" w:eastAsia="Times New Roman"/>
          <w:sz w:val="22"/>
        </w:rPr>
      </w:pPr>
      <w:r>
        <w:rPr>
          <w:rFonts w:ascii="Times New Roman" w:hAnsi="Times New Roman" w:eastAsia="Times New Roman"/>
          <w:sz w:val="22"/>
        </w:rPr>
        <w:t>C. 要把宏观经济效益和微观经济效益结合起来进行考察，处理好二者的相互关系</w:t>
      </w:r>
    </w:p>
    <w:p w14:paraId="69845D29">
      <w:pPr>
        <w:pStyle w:val="19"/>
        <w:spacing w:before="128" w:line="219" w:lineRule="auto"/>
        <w:rPr>
          <w:rFonts w:ascii="Times New Roman" w:hAnsi="Times New Roman" w:eastAsia="Times New Roman"/>
          <w:sz w:val="22"/>
        </w:rPr>
      </w:pPr>
      <w:r>
        <w:rPr>
          <w:rFonts w:ascii="Times New Roman" w:hAnsi="Times New Roman" w:eastAsia="Times New Roman"/>
          <w:sz w:val="22"/>
        </w:rPr>
        <w:t>D.要用尽可能少的物质和活劳动消耗，生产尽可能多的各种产品</w:t>
      </w:r>
    </w:p>
    <w:p w14:paraId="34BBD0A8">
      <w:pPr>
        <w:pStyle w:val="19"/>
        <w:spacing w:before="128" w:line="219" w:lineRule="auto"/>
        <w:rPr>
          <w:rFonts w:ascii="Times New Roman" w:hAnsi="Times New Roman" w:eastAsia="Times New Roman"/>
          <w:sz w:val="22"/>
        </w:rPr>
      </w:pPr>
      <w:r>
        <w:rPr>
          <w:rFonts w:ascii="Times New Roman" w:hAnsi="Times New Roman" w:eastAsia="Times New Roman"/>
          <w:sz w:val="22"/>
        </w:rPr>
        <w:t>210.中央银行是具有银行特征的(   )</w:t>
      </w:r>
    </w:p>
    <w:p w14:paraId="59D3F0AE">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A.一般企业                      </w:t>
      </w:r>
      <w:r>
        <w:rPr>
          <w:rFonts w:ascii="Times New Roman" w:hAnsi="Times New Roman" w:eastAsia="Times New Roman"/>
          <w:sz w:val="22"/>
        </w:rPr>
        <w:t>B. 特殊企业</w:t>
      </w:r>
    </w:p>
    <w:p w14:paraId="646E3B8B">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C. 国家机关                        </w:t>
      </w:r>
      <w:r>
        <w:rPr>
          <w:rFonts w:ascii="Times New Roman" w:hAnsi="Times New Roman" w:eastAsia="Times New Roman"/>
          <w:sz w:val="22"/>
        </w:rPr>
        <w:t>D. 中介机构</w:t>
      </w:r>
    </w:p>
    <w:p w14:paraId="6CE5277C">
      <w:pPr>
        <w:pStyle w:val="19"/>
        <w:spacing w:before="128" w:line="219" w:lineRule="auto"/>
        <w:rPr>
          <w:rFonts w:ascii="Times New Roman" w:hAnsi="Times New Roman" w:eastAsia="Times New Roman"/>
          <w:sz w:val="22"/>
        </w:rPr>
      </w:pPr>
      <w:r>
        <w:rPr>
          <w:rFonts w:ascii="Times New Roman" w:hAnsi="Times New Roman" w:eastAsia="Times New Roman"/>
          <w:sz w:val="22"/>
        </w:rPr>
        <w:t>211.近年来，随着闲适惬意、便捷轻松的生活方式层出不穷，而与此对应的是，智能家居产品、奇思妙想与方便实用的小设计也借助于网络平台大卖特卖。这些现象带来的机遇是(    )</w:t>
      </w:r>
    </w:p>
    <w:p w14:paraId="008B1275">
      <w:pPr>
        <w:pStyle w:val="19"/>
        <w:spacing w:before="128" w:line="219" w:lineRule="auto"/>
        <w:rPr>
          <w:rFonts w:ascii="Times New Roman" w:hAnsi="Times New Roman" w:eastAsia="Times New Roman"/>
          <w:sz w:val="22"/>
        </w:rPr>
      </w:pPr>
      <w:r>
        <w:rPr>
          <w:rFonts w:ascii="Times New Roman" w:hAnsi="Times New Roman" w:eastAsia="Times New Roman"/>
          <w:sz w:val="22"/>
        </w:rPr>
        <w:t>A.投资者要积极投资新兴行业，从而获得较高的收益</w:t>
      </w:r>
    </w:p>
    <w:p w14:paraId="427B1C6B">
      <w:pPr>
        <w:pStyle w:val="19"/>
        <w:spacing w:before="128" w:line="219" w:lineRule="auto"/>
        <w:rPr>
          <w:rFonts w:ascii="Times New Roman" w:hAnsi="Times New Roman" w:eastAsia="Times New Roman"/>
          <w:sz w:val="22"/>
        </w:rPr>
      </w:pPr>
      <w:r>
        <w:rPr>
          <w:rFonts w:ascii="Times New Roman" w:hAnsi="Times New Roman" w:eastAsia="Times New Roman"/>
          <w:sz w:val="22"/>
        </w:rPr>
        <w:t>B.生产者要把握消费需求变化，满足消费转型和升级</w:t>
      </w:r>
    </w:p>
    <w:p w14:paraId="50EBF110">
      <w:pPr>
        <w:pStyle w:val="19"/>
        <w:spacing w:before="128" w:line="219" w:lineRule="auto"/>
        <w:rPr>
          <w:rFonts w:ascii="Times New Roman" w:hAnsi="Times New Roman" w:eastAsia="Times New Roman"/>
          <w:sz w:val="22"/>
        </w:rPr>
      </w:pPr>
      <w:r>
        <w:rPr>
          <w:rFonts w:ascii="Times New Roman" w:hAnsi="Times New Roman" w:eastAsia="Times New Roman"/>
          <w:sz w:val="22"/>
        </w:rPr>
        <w:t>C. 消费者要树立正确的消费观，追求个性化消费体验</w:t>
      </w:r>
    </w:p>
    <w:p w14:paraId="71F6A6B2">
      <w:pPr>
        <w:pStyle w:val="19"/>
        <w:spacing w:before="128" w:line="219" w:lineRule="auto"/>
        <w:rPr>
          <w:rFonts w:ascii="Times New Roman" w:hAnsi="Times New Roman" w:eastAsia="Times New Roman"/>
          <w:sz w:val="22"/>
        </w:rPr>
      </w:pPr>
      <w:r>
        <w:rPr>
          <w:rFonts w:ascii="Times New Roman" w:hAnsi="Times New Roman" w:eastAsia="Times New Roman"/>
          <w:sz w:val="22"/>
        </w:rPr>
        <w:t>D. 设计者要懂得生产决定消费，开发新产品引导消费</w:t>
      </w:r>
    </w:p>
    <w:p w14:paraId="6D89ACDE">
      <w:pPr>
        <w:pStyle w:val="19"/>
        <w:spacing w:before="128" w:line="219" w:lineRule="auto"/>
        <w:rPr>
          <w:rFonts w:ascii="Times New Roman" w:hAnsi="Times New Roman" w:eastAsia="Times New Roman"/>
          <w:sz w:val="22"/>
        </w:rPr>
      </w:pPr>
      <w:r>
        <w:rPr>
          <w:rFonts w:ascii="Times New Roman" w:hAnsi="Times New Roman" w:eastAsia="Times New Roman"/>
          <w:sz w:val="22"/>
        </w:rPr>
        <w:t>212.我国快递业务量自2007年以来年均增长40%以上，由1988年的153万件激增到2018年的507.1亿件， 连续5年位居世界第一。快递业成为经济发展中的“黑马”,对我国经济供给侧的影响是(   )</w:t>
      </w:r>
    </w:p>
    <w:p w14:paraId="371396B4">
      <w:pPr>
        <w:pStyle w:val="19"/>
        <w:spacing w:before="128" w:line="219" w:lineRule="auto"/>
        <w:rPr>
          <w:rFonts w:ascii="Times New Roman" w:hAnsi="Times New Roman" w:eastAsia="Times New Roman"/>
          <w:sz w:val="22"/>
        </w:rPr>
      </w:pPr>
      <w:r>
        <w:rPr>
          <w:rFonts w:ascii="Times New Roman" w:hAnsi="Times New Roman" w:eastAsia="Times New Roman"/>
          <w:sz w:val="22"/>
        </w:rPr>
        <w:t>A. 电子支付取代现金支付</w:t>
      </w:r>
    </w:p>
    <w:p w14:paraId="79966976">
      <w:pPr>
        <w:pStyle w:val="19"/>
        <w:spacing w:before="128" w:line="219" w:lineRule="auto"/>
        <w:rPr>
          <w:rFonts w:ascii="Times New Roman" w:hAnsi="Times New Roman" w:eastAsia="Times New Roman"/>
          <w:sz w:val="22"/>
        </w:rPr>
      </w:pPr>
      <w:r>
        <w:rPr>
          <w:rFonts w:ascii="Times New Roman" w:hAnsi="Times New Roman" w:eastAsia="Times New Roman"/>
          <w:sz w:val="22"/>
        </w:rPr>
        <w:t>B.推动电子商务业发展</w:t>
      </w:r>
    </w:p>
    <w:p w14:paraId="23E854CF">
      <w:pPr>
        <w:pStyle w:val="19"/>
        <w:spacing w:before="128" w:line="219" w:lineRule="auto"/>
        <w:rPr>
          <w:rFonts w:ascii="Times New Roman" w:hAnsi="Times New Roman" w:eastAsia="Times New Roman"/>
          <w:sz w:val="22"/>
        </w:rPr>
      </w:pPr>
      <w:r>
        <w:rPr>
          <w:rFonts w:ascii="Times New Roman" w:hAnsi="Times New Roman" w:eastAsia="Times New Roman"/>
          <w:sz w:val="22"/>
        </w:rPr>
        <w:t>C. 加速家庭消费结构升级</w:t>
      </w:r>
    </w:p>
    <w:p w14:paraId="1E712BF4">
      <w:pPr>
        <w:pStyle w:val="19"/>
        <w:spacing w:before="128" w:line="219" w:lineRule="auto"/>
        <w:rPr>
          <w:rFonts w:ascii="Times New Roman" w:hAnsi="Times New Roman" w:eastAsia="Times New Roman"/>
          <w:sz w:val="22"/>
        </w:rPr>
      </w:pPr>
      <w:r>
        <w:rPr>
          <w:rFonts w:ascii="Times New Roman" w:hAnsi="Times New Roman" w:eastAsia="Times New Roman"/>
          <w:sz w:val="22"/>
        </w:rPr>
        <w:t>D. 商品和要素实现平等交换</w:t>
      </w:r>
    </w:p>
    <w:p w14:paraId="0C737BBB">
      <w:pPr>
        <w:pStyle w:val="19"/>
        <w:spacing w:before="128" w:line="219" w:lineRule="auto"/>
        <w:rPr>
          <w:rFonts w:ascii="Times New Roman" w:hAnsi="Times New Roman" w:eastAsia="Times New Roman"/>
          <w:sz w:val="22"/>
        </w:rPr>
      </w:pPr>
      <w:r>
        <w:rPr>
          <w:rFonts w:ascii="Times New Roman" w:hAnsi="Times New Roman" w:eastAsia="Times New Roman"/>
          <w:sz w:val="22"/>
        </w:rPr>
        <w:t>213.2020年由于疫情的影响，各行各业受到的影响很大，为促进居民消费，部分省市开始发放消费券，期 待增加购买力。政府给居民发放消费券属于(   )。</w:t>
      </w:r>
    </w:p>
    <w:p w14:paraId="30DCC3EC">
      <w:pPr>
        <w:pStyle w:val="19"/>
        <w:spacing w:before="128" w:line="219" w:lineRule="auto"/>
        <w:rPr>
          <w:rFonts w:ascii="Times New Roman" w:hAnsi="Times New Roman" w:eastAsia="Times New Roman"/>
          <w:sz w:val="22"/>
        </w:rPr>
      </w:pPr>
      <w:r>
        <w:rPr>
          <w:rFonts w:ascii="Times New Roman" w:hAnsi="Times New Roman" w:eastAsia="Times New Roman"/>
          <w:sz w:val="22"/>
        </w:rPr>
        <w:t>A.货币政策                B. 财政政策</w:t>
      </w:r>
    </w:p>
    <w:p w14:paraId="0C44E711">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C.经济政策                </w:t>
      </w:r>
      <w:r>
        <w:rPr>
          <w:rFonts w:ascii="Times New Roman" w:hAnsi="Times New Roman" w:eastAsia="Times New Roman"/>
          <w:sz w:val="22"/>
        </w:rPr>
        <w:t>D. 产业政策</w:t>
      </w:r>
    </w:p>
    <w:p w14:paraId="64DAF719">
      <w:pPr>
        <w:pStyle w:val="19"/>
        <w:spacing w:before="128" w:line="219" w:lineRule="auto"/>
        <w:rPr>
          <w:rFonts w:ascii="Times New Roman" w:hAnsi="Times New Roman" w:eastAsia="Times New Roman"/>
          <w:sz w:val="22"/>
        </w:rPr>
      </w:pPr>
      <w:r>
        <w:rPr>
          <w:rFonts w:ascii="Times New Roman" w:hAnsi="Times New Roman" w:eastAsia="Times New Roman"/>
          <w:sz w:val="22"/>
        </w:rPr>
        <w:t>214.经济学名词中与“捡了芝麻，丢了西瓜”所描述的现象对应的是(    )。</w:t>
      </w:r>
    </w:p>
    <w:p w14:paraId="1069EDD5">
      <w:pPr>
        <w:pStyle w:val="19"/>
        <w:spacing w:before="128" w:line="219" w:lineRule="auto"/>
        <w:rPr>
          <w:rFonts w:ascii="Times New Roman" w:hAnsi="Times New Roman" w:eastAsia="Times New Roman"/>
          <w:sz w:val="22"/>
        </w:rPr>
      </w:pPr>
      <w:r>
        <w:rPr>
          <w:rFonts w:ascii="Times New Roman" w:hAnsi="Times New Roman" w:eastAsia="Times New Roman"/>
          <w:sz w:val="22"/>
        </w:rPr>
        <w:t>A. 负外部效应</w:t>
      </w:r>
    </w:p>
    <w:p w14:paraId="2A76E6B6">
      <w:pPr>
        <w:pStyle w:val="19"/>
        <w:spacing w:before="128" w:line="219" w:lineRule="auto"/>
        <w:rPr>
          <w:rFonts w:ascii="Times New Roman" w:hAnsi="Times New Roman" w:eastAsia="Times New Roman"/>
          <w:sz w:val="22"/>
        </w:rPr>
      </w:pPr>
      <w:r>
        <w:rPr>
          <w:rFonts w:ascii="Times New Roman" w:hAnsi="Times New Roman" w:eastAsia="Times New Roman"/>
          <w:sz w:val="22"/>
        </w:rPr>
        <w:t>B.机会成本</w:t>
      </w:r>
    </w:p>
    <w:p w14:paraId="25580E58">
      <w:pPr>
        <w:pStyle w:val="19"/>
        <w:spacing w:before="128" w:line="219" w:lineRule="auto"/>
        <w:rPr>
          <w:rFonts w:ascii="Times New Roman" w:hAnsi="Times New Roman" w:eastAsia="Times New Roman"/>
          <w:sz w:val="22"/>
        </w:rPr>
      </w:pPr>
      <w:r>
        <w:rPr>
          <w:rFonts w:ascii="Times New Roman" w:hAnsi="Times New Roman" w:eastAsia="Times New Roman"/>
          <w:sz w:val="22"/>
        </w:rPr>
        <w:t>C. 沉没成本</w:t>
      </w:r>
    </w:p>
    <w:p w14:paraId="74D4B389">
      <w:pPr>
        <w:pStyle w:val="19"/>
        <w:spacing w:before="128" w:line="219" w:lineRule="auto"/>
        <w:rPr>
          <w:rFonts w:ascii="Times New Roman" w:hAnsi="Times New Roman" w:eastAsia="Times New Roman"/>
          <w:sz w:val="22"/>
        </w:rPr>
      </w:pPr>
      <w:r>
        <w:rPr>
          <w:rFonts w:ascii="Times New Roman" w:hAnsi="Times New Roman" w:eastAsia="Times New Roman"/>
          <w:sz w:val="22"/>
        </w:rPr>
        <w:t>D.边际效用递减的</w:t>
      </w:r>
    </w:p>
    <w:p w14:paraId="40CBBACD">
      <w:pPr>
        <w:pStyle w:val="19"/>
        <w:spacing w:before="128" w:line="219" w:lineRule="auto"/>
        <w:rPr>
          <w:rFonts w:ascii="Times New Roman" w:hAnsi="Times New Roman" w:eastAsia="Times New Roman"/>
          <w:sz w:val="22"/>
        </w:rPr>
      </w:pPr>
      <w:r>
        <w:rPr>
          <w:rFonts w:ascii="Times New Roman" w:hAnsi="Times New Roman" w:eastAsia="Times New Roman"/>
          <w:sz w:val="22"/>
        </w:rPr>
        <w:t>215. 上官是一名工程师，每月的闲置资金较多，是将一部分存入银行，另一部分用于购买股票和参与基金 的投资。上官的理财方式体现投资方式的(   )。</w:t>
      </w:r>
    </w:p>
    <w:p w14:paraId="7A01AD94">
      <w:pPr>
        <w:pStyle w:val="19"/>
        <w:spacing w:before="128" w:line="219" w:lineRule="auto"/>
        <w:rPr>
          <w:rFonts w:ascii="Times New Roman" w:hAnsi="Times New Roman" w:eastAsia="Times New Roman"/>
          <w:sz w:val="22"/>
        </w:rPr>
      </w:pPr>
      <w:r>
        <w:rPr>
          <w:rFonts w:ascii="Times New Roman" w:hAnsi="Times New Roman" w:eastAsia="Times New Roman"/>
          <w:sz w:val="22"/>
        </w:rPr>
        <w:t>A.稳定性                   B. 单一性</w:t>
      </w:r>
    </w:p>
    <w:p w14:paraId="77B15013">
      <w:pPr>
        <w:pStyle w:val="19"/>
        <w:spacing w:before="128" w:line="219" w:lineRule="auto"/>
        <w:rPr>
          <w:rFonts w:ascii="Times New Roman" w:hAnsi="Times New Roman" w:eastAsia="Times New Roman"/>
          <w:sz w:val="22"/>
        </w:rPr>
      </w:pPr>
      <w:r>
        <w:rPr>
          <w:rFonts w:ascii="Times New Roman" w:hAnsi="Times New Roman" w:eastAsia="Times New Roman"/>
          <w:sz w:val="22"/>
        </w:rPr>
        <w:t>C. 风险性                   D.分散性</w:t>
      </w:r>
    </w:p>
    <w:p w14:paraId="75B814C3">
      <w:pPr>
        <w:pStyle w:val="19"/>
        <w:spacing w:before="128" w:line="219" w:lineRule="auto"/>
        <w:rPr>
          <w:rFonts w:ascii="Times New Roman" w:hAnsi="Times New Roman" w:eastAsia="Times New Roman"/>
          <w:sz w:val="22"/>
        </w:rPr>
      </w:pPr>
      <w:r>
        <w:rPr>
          <w:rFonts w:ascii="Times New Roman" w:hAnsi="Times New Roman" w:eastAsia="Times New Roman"/>
          <w:sz w:val="22"/>
        </w:rPr>
        <w:t>216.劳动力属于(   )。</w:t>
      </w:r>
    </w:p>
    <w:p w14:paraId="555182A5">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A. 固定资本                             </w:t>
      </w:r>
      <w:r>
        <w:rPr>
          <w:rFonts w:ascii="Times New Roman" w:hAnsi="Times New Roman" w:eastAsia="Times New Roman"/>
          <w:sz w:val="22"/>
        </w:rPr>
        <w:t>B.流通资本</w:t>
      </w:r>
    </w:p>
    <w:p w14:paraId="70ED7170">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C.不变资本                            </w:t>
      </w:r>
      <w:r>
        <w:rPr>
          <w:rFonts w:ascii="Times New Roman" w:hAnsi="Times New Roman" w:eastAsia="Times New Roman"/>
          <w:sz w:val="22"/>
        </w:rPr>
        <w:t>D.可变资本</w:t>
      </w:r>
    </w:p>
    <w:p w14:paraId="3253E51E">
      <w:pPr>
        <w:pStyle w:val="19"/>
        <w:spacing w:before="128" w:line="219" w:lineRule="auto"/>
        <w:rPr>
          <w:rFonts w:ascii="Times New Roman" w:hAnsi="Times New Roman" w:eastAsia="Times New Roman"/>
          <w:sz w:val="22"/>
        </w:rPr>
      </w:pPr>
      <w:r>
        <w:rPr>
          <w:rFonts w:ascii="Times New Roman" w:hAnsi="Times New Roman" w:eastAsia="Times New Roman"/>
          <w:sz w:val="22"/>
        </w:rPr>
        <w:t>217. 市场失灵是指市场本身不能有效配置资源的情况，或者市场机制的某种障碍造成配置失误或生产要素 浪费性使用。下列不属于市场失灵的是(    )。经济</w:t>
      </w:r>
    </w:p>
    <w:p w14:paraId="78930E7A">
      <w:pPr>
        <w:pStyle w:val="19"/>
        <w:spacing w:before="128" w:line="219" w:lineRule="auto"/>
        <w:rPr>
          <w:rFonts w:ascii="Times New Roman" w:hAnsi="Times New Roman" w:eastAsia="Times New Roman"/>
          <w:sz w:val="22"/>
        </w:rPr>
      </w:pPr>
      <w:r>
        <w:rPr>
          <w:rFonts w:ascii="Times New Roman" w:hAnsi="Times New Roman" w:eastAsia="Times New Roman"/>
          <w:sz w:val="22"/>
        </w:rPr>
        <w:t>①养猪场排出的废水污染了水库，对水库的水体造成了破坏</w:t>
      </w:r>
    </w:p>
    <w:p w14:paraId="18963E55">
      <w:pPr>
        <w:pStyle w:val="19"/>
        <w:spacing w:before="128" w:line="219" w:lineRule="auto"/>
        <w:rPr>
          <w:rFonts w:ascii="Times New Roman" w:hAnsi="Times New Roman" w:eastAsia="Times New Roman"/>
          <w:sz w:val="22"/>
        </w:rPr>
      </w:pPr>
      <w:r>
        <w:rPr>
          <w:rFonts w:ascii="Times New Roman" w:hAnsi="Times New Roman" w:eastAsia="Times New Roman"/>
          <w:sz w:val="22"/>
        </w:rPr>
        <w:t>②随着劳动力价格的快速上升，低端制造业向劳动力成本更低的国家和地区转移</w:t>
      </w:r>
    </w:p>
    <w:p w14:paraId="05879499">
      <w:pPr>
        <w:pStyle w:val="19"/>
        <w:spacing w:before="128" w:line="219" w:lineRule="auto"/>
        <w:rPr>
          <w:rFonts w:ascii="Times New Roman" w:hAnsi="Times New Roman" w:eastAsia="Times New Roman"/>
          <w:sz w:val="22"/>
        </w:rPr>
      </w:pPr>
      <w:r>
        <w:rPr>
          <w:rFonts w:ascii="Times New Roman" w:hAnsi="Times New Roman" w:eastAsia="Times New Roman"/>
          <w:sz w:val="22"/>
        </w:rPr>
        <w:t>③苹果价格高使农民大量种植苹果，等到丰收时苹果大量积压导致其价格直线下降</w:t>
      </w:r>
    </w:p>
    <w:p w14:paraId="080C2F54">
      <w:pPr>
        <w:pStyle w:val="19"/>
        <w:spacing w:before="128" w:line="219" w:lineRule="auto"/>
        <w:rPr>
          <w:rFonts w:ascii="Times New Roman" w:hAnsi="Times New Roman" w:eastAsia="Times New Roman"/>
          <w:sz w:val="22"/>
        </w:rPr>
      </w:pPr>
      <w:r>
        <w:rPr>
          <w:rFonts w:ascii="Times New Roman" w:hAnsi="Times New Roman" w:eastAsia="Times New Roman"/>
          <w:sz w:val="22"/>
        </w:rPr>
        <w:t>④央行下调存款准备金率，定向支持小微企业、“三农”、重大水利工程的发展</w:t>
      </w:r>
    </w:p>
    <w:p w14:paraId="412AF39A">
      <w:pPr>
        <w:pStyle w:val="19"/>
        <w:spacing w:before="128" w:line="219" w:lineRule="auto"/>
        <w:rPr>
          <w:rFonts w:ascii="Times New Roman" w:hAnsi="Times New Roman" w:eastAsia="Times New Roman"/>
          <w:sz w:val="22"/>
        </w:rPr>
      </w:pPr>
      <w:r>
        <w:rPr>
          <w:rFonts w:ascii="Times New Roman" w:hAnsi="Times New Roman" w:eastAsia="Times New Roman"/>
          <w:sz w:val="22"/>
        </w:rPr>
        <w:t>A.①②                                  B.①③</w:t>
      </w:r>
    </w:p>
    <w:p w14:paraId="715738A2">
      <w:pPr>
        <w:pStyle w:val="19"/>
        <w:spacing w:before="128" w:line="219" w:lineRule="auto"/>
        <w:rPr>
          <w:rFonts w:ascii="Times New Roman" w:hAnsi="Times New Roman" w:eastAsia="Times New Roman"/>
          <w:sz w:val="22"/>
        </w:rPr>
      </w:pPr>
      <w:r>
        <w:rPr>
          <w:rFonts w:ascii="Times New Roman" w:hAnsi="Times New Roman" w:eastAsia="Times New Roman"/>
          <w:sz w:val="22"/>
        </w:rPr>
        <w:t>C.②④                                    D.③④</w:t>
      </w:r>
    </w:p>
    <w:p w14:paraId="70D47A90">
      <w:pPr>
        <w:pStyle w:val="19"/>
        <w:spacing w:before="128" w:line="219" w:lineRule="auto"/>
        <w:rPr>
          <w:rFonts w:ascii="Times New Roman" w:hAnsi="Times New Roman" w:eastAsia="Times New Roman"/>
          <w:sz w:val="22"/>
        </w:rPr>
      </w:pPr>
      <w:r>
        <w:rPr>
          <w:rFonts w:ascii="Times New Roman" w:hAnsi="Times New Roman" w:eastAsia="Times New Roman"/>
          <w:sz w:val="22"/>
        </w:rPr>
        <w:t>218.2018年春节期间，小黄和父母选择了标价为3250元/人的西藏五日游。小黄在拉萨的地摊上花了100 元买了几件富有少数民族特色的小饰品。这里涉及的货币职能分别是(   )。 A. 价值尺度、支付手段</w:t>
      </w:r>
    </w:p>
    <w:p w14:paraId="757B66E0">
      <w:pPr>
        <w:pStyle w:val="19"/>
        <w:spacing w:before="128" w:line="219" w:lineRule="auto"/>
        <w:rPr>
          <w:rFonts w:ascii="Times New Roman" w:hAnsi="Times New Roman" w:eastAsia="Times New Roman"/>
          <w:sz w:val="22"/>
        </w:rPr>
      </w:pPr>
      <w:r>
        <w:rPr>
          <w:rFonts w:ascii="Times New Roman" w:hAnsi="Times New Roman" w:eastAsia="Times New Roman"/>
          <w:sz w:val="22"/>
        </w:rPr>
        <w:t>B. 流通手段、价值尺度</w:t>
      </w:r>
    </w:p>
    <w:p w14:paraId="3589EA71">
      <w:pPr>
        <w:pStyle w:val="19"/>
        <w:spacing w:before="128" w:line="219" w:lineRule="auto"/>
        <w:rPr>
          <w:rFonts w:ascii="Times New Roman" w:hAnsi="Times New Roman" w:eastAsia="Times New Roman"/>
          <w:sz w:val="22"/>
        </w:rPr>
      </w:pPr>
      <w:r>
        <w:rPr>
          <w:rFonts w:ascii="Times New Roman" w:hAnsi="Times New Roman" w:eastAsia="Times New Roman"/>
          <w:sz w:val="22"/>
        </w:rPr>
        <w:t>C.支付手段、流通手段</w:t>
      </w:r>
    </w:p>
    <w:p w14:paraId="7BF4EB96">
      <w:pPr>
        <w:pStyle w:val="19"/>
        <w:spacing w:before="128" w:line="219" w:lineRule="auto"/>
        <w:rPr>
          <w:rFonts w:ascii="Times New Roman" w:hAnsi="Times New Roman" w:eastAsia="Times New Roman"/>
          <w:sz w:val="22"/>
        </w:rPr>
      </w:pPr>
      <w:r>
        <w:rPr>
          <w:rFonts w:ascii="Times New Roman" w:hAnsi="Times New Roman" w:eastAsia="Times New Roman"/>
          <w:sz w:val="22"/>
        </w:rPr>
        <w:t>D.价值尺度、流通手段</w:t>
      </w:r>
    </w:p>
    <w:p w14:paraId="286FCDE5">
      <w:pPr>
        <w:pStyle w:val="19"/>
        <w:spacing w:before="128" w:line="219" w:lineRule="auto"/>
        <w:rPr>
          <w:rFonts w:ascii="Times New Roman" w:hAnsi="Times New Roman" w:eastAsia="Times New Roman"/>
          <w:sz w:val="22"/>
        </w:rPr>
      </w:pPr>
      <w:r>
        <w:rPr>
          <w:rFonts w:ascii="Times New Roman" w:hAnsi="Times New Roman" w:eastAsia="Times New Roman"/>
          <w:sz w:val="22"/>
        </w:rPr>
        <w:t>219.社会主义市场经济区别于资本主义市场经济主要在于(   )。</w:t>
      </w:r>
    </w:p>
    <w:p w14:paraId="3232BAF2">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A.竞争方法不同                   </w:t>
      </w:r>
      <w:r>
        <w:rPr>
          <w:rFonts w:ascii="Times New Roman" w:hAnsi="Times New Roman" w:eastAsia="Times New Roman"/>
          <w:sz w:val="22"/>
        </w:rPr>
        <w:t>B.政府控制手段不同</w:t>
      </w:r>
    </w:p>
    <w:p w14:paraId="6E83A805">
      <w:pPr>
        <w:pStyle w:val="19"/>
        <w:spacing w:before="128" w:line="219" w:lineRule="auto"/>
        <w:rPr>
          <w:rFonts w:ascii="Times New Roman" w:hAnsi="Times New Roman" w:eastAsia="Times New Roman"/>
          <w:sz w:val="22"/>
        </w:rPr>
      </w:pPr>
      <w:r>
        <w:rPr>
          <w:rFonts w:ascii="Times New Roman" w:hAnsi="Times New Roman" w:eastAsia="Times New Roman"/>
          <w:sz w:val="22"/>
        </w:rPr>
        <w:t>C.所有制基础不同                  D. 政治体制不同</w:t>
      </w:r>
    </w:p>
    <w:p w14:paraId="37E18067">
      <w:pPr>
        <w:pStyle w:val="19"/>
        <w:spacing w:before="128" w:line="219" w:lineRule="auto"/>
        <w:rPr>
          <w:rFonts w:ascii="Times New Roman" w:hAnsi="Times New Roman" w:eastAsia="Times New Roman"/>
          <w:sz w:val="22"/>
        </w:rPr>
      </w:pPr>
      <w:r>
        <w:rPr>
          <w:rFonts w:ascii="Times New Roman" w:hAnsi="Times New Roman" w:eastAsia="Times New Roman"/>
          <w:sz w:val="22"/>
        </w:rPr>
        <w:t>220. 温州企业家向来不怕竞争，因为他们明白，市场是开放的，谁有本事谁占领，你可以到我这边来，我 也可以到你那边去。正因为在这种竞争中，产品质量和档次越来越得到提升。这体现了他们懂得(    )。</w:t>
      </w:r>
    </w:p>
    <w:p w14:paraId="0D78428A">
      <w:pPr>
        <w:pStyle w:val="19"/>
        <w:spacing w:before="128" w:line="219" w:lineRule="auto"/>
        <w:rPr>
          <w:rFonts w:ascii="Times New Roman" w:hAnsi="Times New Roman" w:eastAsia="Times New Roman"/>
          <w:sz w:val="22"/>
        </w:rPr>
      </w:pPr>
      <w:r>
        <w:rPr>
          <w:rFonts w:ascii="Times New Roman" w:hAnsi="Times New Roman" w:eastAsia="Times New Roman"/>
          <w:sz w:val="22"/>
        </w:rPr>
        <w:t>A.竞争是商品的基本属性</w:t>
      </w:r>
    </w:p>
    <w:p w14:paraId="71EE50BB">
      <w:pPr>
        <w:pStyle w:val="19"/>
        <w:spacing w:before="128" w:line="219" w:lineRule="auto"/>
        <w:rPr>
          <w:rFonts w:ascii="Times New Roman" w:hAnsi="Times New Roman" w:eastAsia="Times New Roman"/>
          <w:sz w:val="22"/>
        </w:rPr>
      </w:pPr>
      <w:r>
        <w:rPr>
          <w:rFonts w:ascii="Times New Roman" w:hAnsi="Times New Roman" w:eastAsia="Times New Roman"/>
          <w:sz w:val="22"/>
        </w:rPr>
        <w:t>B. 竞争是市场经济的固有特征</w:t>
      </w:r>
    </w:p>
    <w:p w14:paraId="6E81E8A8">
      <w:pPr>
        <w:pStyle w:val="19"/>
        <w:spacing w:before="128" w:line="219" w:lineRule="auto"/>
        <w:rPr>
          <w:rFonts w:ascii="Times New Roman" w:hAnsi="Times New Roman" w:eastAsia="Times New Roman"/>
          <w:sz w:val="22"/>
        </w:rPr>
      </w:pPr>
      <w:r>
        <w:rPr>
          <w:rFonts w:ascii="Times New Roman" w:hAnsi="Times New Roman" w:eastAsia="Times New Roman"/>
          <w:sz w:val="22"/>
        </w:rPr>
        <w:t>C. 没有发展就没有竞争</w:t>
      </w:r>
    </w:p>
    <w:p w14:paraId="1B93E4D4">
      <w:pPr>
        <w:pStyle w:val="19"/>
        <w:spacing w:before="128" w:line="219" w:lineRule="auto"/>
        <w:rPr>
          <w:rFonts w:ascii="Times New Roman" w:hAnsi="Times New Roman" w:eastAsia="Times New Roman"/>
          <w:sz w:val="22"/>
        </w:rPr>
      </w:pPr>
      <w:r>
        <w:rPr>
          <w:rFonts w:ascii="Times New Roman" w:hAnsi="Times New Roman" w:eastAsia="Times New Roman"/>
          <w:sz w:val="22"/>
        </w:rPr>
        <w:t>D. 只要参与竞争就能盈利</w:t>
      </w:r>
    </w:p>
    <w:p w14:paraId="64189BAA">
      <w:pPr>
        <w:pStyle w:val="19"/>
        <w:spacing w:before="128" w:line="219" w:lineRule="auto"/>
        <w:rPr>
          <w:rFonts w:ascii="Times New Roman" w:hAnsi="Times New Roman" w:eastAsia="Times New Roman"/>
          <w:sz w:val="22"/>
        </w:rPr>
      </w:pPr>
      <w:r>
        <w:rPr>
          <w:rFonts w:ascii="Times New Roman" w:hAnsi="Times New Roman" w:eastAsia="Times New Roman"/>
          <w:sz w:val="22"/>
        </w:rPr>
        <w:t>221. 最能解释假日经济中“拥挤现象”的供求模型是(    )。</w:t>
      </w:r>
    </w:p>
    <w:p w14:paraId="2F8A0C2E">
      <w:pPr>
        <w:pStyle w:val="19"/>
        <w:spacing w:before="128" w:line="219" w:lineRule="auto"/>
        <w:rPr>
          <w:rFonts w:ascii="Times New Roman" w:hAnsi="Times New Roman" w:eastAsia="Times New Roman"/>
          <w:sz w:val="22"/>
        </w:rPr>
      </w:pPr>
      <w:r>
        <w:rPr>
          <w:rFonts w:ascii="Times New Roman" w:hAnsi="Times New Roman" w:eastAsia="Times New Roman"/>
          <w:sz w:val="22"/>
        </w:rPr>
        <w:t>A.供给不变，需求增加                    B.供给增加，需求增加</w:t>
      </w:r>
    </w:p>
    <w:p w14:paraId="348D1FBE">
      <w:pPr>
        <w:pStyle w:val="19"/>
        <w:spacing w:before="128" w:line="219" w:lineRule="auto"/>
        <w:rPr>
          <w:rFonts w:ascii="Times New Roman" w:hAnsi="Times New Roman" w:eastAsia="Times New Roman"/>
          <w:sz w:val="22"/>
        </w:rPr>
      </w:pPr>
      <w:r>
        <w:rPr>
          <w:rFonts w:ascii="Times New Roman" w:hAnsi="Times New Roman" w:eastAsia="Times New Roman"/>
          <w:sz w:val="22"/>
        </w:rPr>
        <w:t>C. 供给不变，需求减少                    D.供给减少，需求减少</w:t>
      </w:r>
    </w:p>
    <w:p w14:paraId="639BBF5E">
      <w:pPr>
        <w:pStyle w:val="19"/>
        <w:spacing w:before="128" w:line="219" w:lineRule="auto"/>
        <w:rPr>
          <w:rFonts w:ascii="Times New Roman" w:hAnsi="Times New Roman" w:eastAsia="Times New Roman"/>
          <w:sz w:val="22"/>
        </w:rPr>
      </w:pPr>
      <w:r>
        <w:rPr>
          <w:rFonts w:ascii="Times New Roman" w:hAnsi="Times New Roman" w:eastAsia="Times New Roman"/>
          <w:sz w:val="22"/>
        </w:rPr>
        <w:t>222.正确解释“月光族”消费特征的说法是(   )。</w:t>
      </w:r>
    </w:p>
    <w:p w14:paraId="15C2E7D6">
      <w:pPr>
        <w:pStyle w:val="19"/>
        <w:spacing w:before="128" w:line="219" w:lineRule="auto"/>
        <w:rPr>
          <w:rFonts w:ascii="Times New Roman" w:hAnsi="Times New Roman" w:eastAsia="Times New Roman"/>
          <w:sz w:val="22"/>
        </w:rPr>
      </w:pPr>
      <w:r>
        <w:rPr>
          <w:rFonts w:ascii="Times New Roman" w:hAnsi="Times New Roman" w:eastAsia="Times New Roman"/>
          <w:sz w:val="22"/>
        </w:rPr>
        <w:t>A.平均消费倾向等于0                     B. 边际消费倾向等于0</w:t>
      </w:r>
    </w:p>
    <w:p w14:paraId="260D281F">
      <w:pPr>
        <w:pStyle w:val="19"/>
        <w:spacing w:before="128" w:line="219" w:lineRule="auto"/>
        <w:rPr>
          <w:rFonts w:ascii="Times New Roman" w:hAnsi="Times New Roman" w:eastAsia="Times New Roman"/>
          <w:sz w:val="22"/>
        </w:rPr>
      </w:pPr>
      <w:r>
        <w:rPr>
          <w:rFonts w:ascii="Times New Roman" w:hAnsi="Times New Roman" w:eastAsia="Times New Roman"/>
          <w:sz w:val="22"/>
        </w:rPr>
        <w:t>C.平均消费倾向等于1                   D.边际消费倾向等于1</w:t>
      </w:r>
    </w:p>
    <w:p w14:paraId="42EAD657">
      <w:pPr>
        <w:pStyle w:val="19"/>
        <w:spacing w:before="128" w:line="219" w:lineRule="auto"/>
        <w:rPr>
          <w:rFonts w:ascii="Times New Roman" w:hAnsi="Times New Roman" w:eastAsia="Times New Roman"/>
          <w:sz w:val="22"/>
        </w:rPr>
      </w:pPr>
      <w:r>
        <w:rPr>
          <w:rFonts w:ascii="Times New Roman" w:hAnsi="Times New Roman" w:eastAsia="Times New Roman"/>
          <w:sz w:val="22"/>
        </w:rPr>
        <w:t>223.在经济达到充分就业的情况下，赤字政策的结果是(   )。</w:t>
      </w:r>
    </w:p>
    <w:p w14:paraId="5BDD3910">
      <w:pPr>
        <w:pStyle w:val="19"/>
        <w:spacing w:before="128" w:line="219" w:lineRule="auto"/>
        <w:rPr>
          <w:rFonts w:ascii="Times New Roman" w:hAnsi="Times New Roman" w:eastAsia="Times New Roman"/>
          <w:sz w:val="22"/>
        </w:rPr>
      </w:pPr>
      <w:r>
        <w:rPr>
          <w:rFonts w:ascii="Times New Roman" w:hAnsi="Times New Roman" w:eastAsia="Times New Roman"/>
          <w:sz w:val="22"/>
        </w:rPr>
        <w:t>A.收入增加，价格下降                    B. 收入增加，价格上升</w:t>
      </w:r>
    </w:p>
    <w:p w14:paraId="518363B5">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C.收入不变，价格上升                   </w:t>
      </w:r>
      <w:r>
        <w:rPr>
          <w:rFonts w:ascii="Times New Roman" w:hAnsi="Times New Roman" w:eastAsia="Times New Roman"/>
          <w:sz w:val="22"/>
        </w:rPr>
        <w:t>D.收入不变，价格下降</w:t>
      </w:r>
    </w:p>
    <w:p w14:paraId="2FB87302">
      <w:pPr>
        <w:pStyle w:val="19"/>
        <w:spacing w:before="128" w:line="219" w:lineRule="auto"/>
        <w:rPr>
          <w:rFonts w:ascii="Times New Roman" w:hAnsi="Times New Roman" w:eastAsia="Times New Roman"/>
          <w:sz w:val="22"/>
        </w:rPr>
      </w:pPr>
      <w:r>
        <w:rPr>
          <w:rFonts w:ascii="Times New Roman" w:hAnsi="Times New Roman" w:eastAsia="Times New Roman"/>
          <w:sz w:val="22"/>
        </w:rPr>
        <w:t>224.2017年下半年以来，人民币对美元持续升值，我国下列行业中承受压力最大的是(  )。</w:t>
      </w:r>
    </w:p>
    <w:p w14:paraId="65233742">
      <w:pPr>
        <w:pStyle w:val="19"/>
        <w:spacing w:before="128" w:line="219" w:lineRule="auto"/>
        <w:rPr>
          <w:rFonts w:ascii="Times New Roman" w:hAnsi="Times New Roman" w:eastAsia="Times New Roman"/>
          <w:sz w:val="22"/>
        </w:rPr>
      </w:pPr>
      <w:r>
        <w:rPr>
          <w:rFonts w:ascii="Times New Roman" w:hAnsi="Times New Roman" w:eastAsia="Times New Roman"/>
          <w:sz w:val="22"/>
        </w:rPr>
        <w:t>A.汽车进口业                            B.服装出口业</w:t>
      </w:r>
    </w:p>
    <w:p w14:paraId="128AFAD1">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C.房地产业                              </w:t>
      </w:r>
      <w:r>
        <w:rPr>
          <w:rFonts w:ascii="Times New Roman" w:hAnsi="Times New Roman" w:eastAsia="Times New Roman"/>
          <w:sz w:val="22"/>
        </w:rPr>
        <w:t>D. 食品加工业</w:t>
      </w:r>
    </w:p>
    <w:p w14:paraId="35977921">
      <w:pPr>
        <w:pStyle w:val="19"/>
        <w:spacing w:before="128" w:line="219" w:lineRule="auto"/>
        <w:rPr>
          <w:rFonts w:ascii="Times New Roman" w:hAnsi="Times New Roman" w:eastAsia="Times New Roman"/>
          <w:sz w:val="22"/>
        </w:rPr>
      </w:pPr>
      <w:r>
        <w:rPr>
          <w:rFonts w:ascii="Times New Roman" w:hAnsi="Times New Roman" w:eastAsia="Times New Roman"/>
          <w:sz w:val="22"/>
        </w:rPr>
        <w:t>225.小型企业融资难是民间借贷存在并红火的主要原因。下列政府措施，有助于解决该问题的是(    )。</w:t>
      </w:r>
    </w:p>
    <w:p w14:paraId="681120F8">
      <w:pPr>
        <w:pStyle w:val="19"/>
        <w:spacing w:before="128" w:line="219" w:lineRule="auto"/>
        <w:rPr>
          <w:rFonts w:ascii="Times New Roman" w:hAnsi="Times New Roman" w:eastAsia="Times New Roman"/>
          <w:sz w:val="22"/>
        </w:rPr>
      </w:pPr>
      <w:r>
        <w:rPr>
          <w:rFonts w:ascii="Times New Roman" w:hAnsi="Times New Roman" w:eastAsia="Times New Roman"/>
          <w:sz w:val="22"/>
        </w:rPr>
        <w:t>A. 实施宽松的货币政策，加强市场流动性</w:t>
      </w:r>
    </w:p>
    <w:p w14:paraId="27985897">
      <w:pPr>
        <w:pStyle w:val="19"/>
        <w:spacing w:before="128" w:line="219" w:lineRule="auto"/>
        <w:rPr>
          <w:rFonts w:ascii="Times New Roman" w:hAnsi="Times New Roman" w:eastAsia="Times New Roman"/>
          <w:sz w:val="22"/>
        </w:rPr>
      </w:pPr>
      <w:r>
        <w:rPr>
          <w:rFonts w:ascii="Times New Roman" w:hAnsi="Times New Roman" w:eastAsia="Times New Roman"/>
          <w:sz w:val="22"/>
        </w:rPr>
        <w:t>B. 遏制民间借贷行为</w:t>
      </w:r>
    </w:p>
    <w:p w14:paraId="6CA73B6F">
      <w:pPr>
        <w:pStyle w:val="19"/>
        <w:spacing w:before="128" w:line="219" w:lineRule="auto"/>
        <w:rPr>
          <w:rFonts w:ascii="Times New Roman" w:hAnsi="Times New Roman" w:eastAsia="Times New Roman"/>
          <w:sz w:val="22"/>
        </w:rPr>
      </w:pPr>
      <w:r>
        <w:rPr>
          <w:rFonts w:ascii="Times New Roman" w:hAnsi="Times New Roman" w:eastAsia="Times New Roman"/>
          <w:sz w:val="22"/>
        </w:rPr>
        <w:t>C.提高企业上市门槛，规范小企业</w:t>
      </w:r>
    </w:p>
    <w:p w14:paraId="5AED3276">
      <w:pPr>
        <w:pStyle w:val="19"/>
        <w:spacing w:before="128" w:line="219" w:lineRule="auto"/>
        <w:rPr>
          <w:rFonts w:ascii="Times New Roman" w:hAnsi="Times New Roman" w:eastAsia="Times New Roman"/>
          <w:sz w:val="22"/>
        </w:rPr>
      </w:pPr>
      <w:r>
        <w:rPr>
          <w:rFonts w:ascii="Times New Roman" w:hAnsi="Times New Roman" w:eastAsia="Times New Roman"/>
          <w:sz w:val="22"/>
        </w:rPr>
        <w:t>D. 实施从紧的财政体系</w:t>
      </w:r>
    </w:p>
    <w:p w14:paraId="55E7275C">
      <w:pPr>
        <w:pStyle w:val="19"/>
        <w:spacing w:before="128" w:line="219" w:lineRule="auto"/>
        <w:rPr>
          <w:rFonts w:ascii="Times New Roman" w:hAnsi="Times New Roman" w:eastAsia="Times New Roman"/>
          <w:sz w:val="22"/>
        </w:rPr>
      </w:pPr>
      <w:r>
        <w:rPr>
          <w:rFonts w:ascii="Times New Roman" w:hAnsi="Times New Roman" w:eastAsia="Times New Roman"/>
          <w:sz w:val="22"/>
        </w:rPr>
        <w:t>226.某地政府把解决就业和社会保障作为工作着力点，积极推进失业保险，城镇低保与再就业联动机制， 走出一条由生活保障为主转向就业保障为主的新路子。从根本上说这是为了(    )</w:t>
      </w:r>
    </w:p>
    <w:p w14:paraId="522882D6">
      <w:pPr>
        <w:pStyle w:val="19"/>
        <w:spacing w:before="128" w:line="219" w:lineRule="auto"/>
        <w:rPr>
          <w:rFonts w:ascii="Times New Roman" w:hAnsi="Times New Roman" w:eastAsia="Times New Roman"/>
          <w:sz w:val="22"/>
        </w:rPr>
      </w:pPr>
      <w:r>
        <w:rPr>
          <w:rFonts w:ascii="Times New Roman" w:hAnsi="Times New Roman" w:eastAsia="Times New Roman"/>
          <w:sz w:val="22"/>
        </w:rPr>
        <w:t>A.实现社会互济，根除社会风险</w:t>
      </w:r>
    </w:p>
    <w:p w14:paraId="336BEBED">
      <w:pPr>
        <w:pStyle w:val="19"/>
        <w:spacing w:before="128" w:line="219" w:lineRule="auto"/>
        <w:rPr>
          <w:rFonts w:ascii="Times New Roman" w:hAnsi="Times New Roman" w:eastAsia="Times New Roman"/>
          <w:sz w:val="22"/>
        </w:rPr>
      </w:pPr>
      <w:r>
        <w:rPr>
          <w:rFonts w:ascii="Times New Roman" w:hAnsi="Times New Roman" w:eastAsia="Times New Roman"/>
          <w:sz w:val="22"/>
        </w:rPr>
        <w:t>B. 保护职工权益，完善财政体系</w:t>
      </w:r>
    </w:p>
    <w:p w14:paraId="5FCC50B6">
      <w:pPr>
        <w:pStyle w:val="19"/>
        <w:spacing w:before="128" w:line="219" w:lineRule="auto"/>
        <w:rPr>
          <w:rFonts w:ascii="Times New Roman" w:hAnsi="Times New Roman" w:eastAsia="Times New Roman"/>
          <w:sz w:val="22"/>
        </w:rPr>
      </w:pPr>
      <w:r>
        <w:rPr>
          <w:rFonts w:ascii="Times New Roman" w:hAnsi="Times New Roman" w:eastAsia="Times New Roman"/>
          <w:sz w:val="22"/>
        </w:rPr>
        <w:t>C. 保障群众利益，维护社会稳定</w:t>
      </w:r>
    </w:p>
    <w:p w14:paraId="30D268C9">
      <w:pPr>
        <w:pStyle w:val="19"/>
        <w:spacing w:before="128" w:line="219" w:lineRule="auto"/>
        <w:rPr>
          <w:rFonts w:ascii="Times New Roman" w:hAnsi="Times New Roman" w:eastAsia="Times New Roman"/>
          <w:sz w:val="22"/>
        </w:rPr>
      </w:pPr>
      <w:r>
        <w:rPr>
          <w:rFonts w:ascii="Times New Roman" w:hAnsi="Times New Roman" w:eastAsia="Times New Roman"/>
          <w:sz w:val="22"/>
        </w:rPr>
        <w:t>D.增加财政收入，减轻人民负担</w:t>
      </w:r>
    </w:p>
    <w:p w14:paraId="3C939287">
      <w:pPr>
        <w:pStyle w:val="19"/>
        <w:spacing w:before="128" w:line="219" w:lineRule="auto"/>
        <w:rPr>
          <w:rFonts w:ascii="Times New Roman" w:hAnsi="Times New Roman" w:eastAsia="Times New Roman"/>
          <w:sz w:val="22"/>
        </w:rPr>
      </w:pPr>
      <w:r>
        <w:rPr>
          <w:rFonts w:ascii="Times New Roman" w:hAnsi="Times New Roman" w:eastAsia="Times New Roman"/>
          <w:sz w:val="22"/>
        </w:rPr>
        <w:t>227. 支付宝作为全球最大的移动支付平台，与高铁、共享单车及网购共同被誉为中国“新四大发明”。移 动支付是允许用户使用其移动终端对所消费商品和服务进行账务支付的一种服务方式。在其他条件不变的 情况下，移动支付在我国的普及将(    )。</w:t>
      </w:r>
    </w:p>
    <w:p w14:paraId="38BF7914">
      <w:pPr>
        <w:pStyle w:val="19"/>
        <w:spacing w:before="128" w:line="219" w:lineRule="auto"/>
        <w:rPr>
          <w:rFonts w:ascii="Times New Roman" w:hAnsi="Times New Roman" w:eastAsia="Times New Roman"/>
          <w:sz w:val="22"/>
        </w:rPr>
      </w:pPr>
      <w:r>
        <w:rPr>
          <w:rFonts w:ascii="Times New Roman" w:hAnsi="Times New Roman" w:eastAsia="Times New Roman"/>
          <w:sz w:val="22"/>
        </w:rPr>
        <w:t>①全面发挥货币基本职能的作用</w:t>
      </w:r>
    </w:p>
    <w:p w14:paraId="5BC55845">
      <w:pPr>
        <w:pStyle w:val="19"/>
        <w:spacing w:before="128" w:line="219" w:lineRule="auto"/>
        <w:rPr>
          <w:rFonts w:ascii="Times New Roman" w:hAnsi="Times New Roman" w:eastAsia="Times New Roman"/>
          <w:sz w:val="22"/>
        </w:rPr>
      </w:pPr>
      <w:r>
        <w:rPr>
          <w:rFonts w:ascii="Times New Roman" w:hAnsi="Times New Roman" w:eastAsia="Times New Roman"/>
          <w:sz w:val="22"/>
        </w:rPr>
        <w:t>②变革消费方式，提升消费质量</w:t>
      </w:r>
    </w:p>
    <w:p w14:paraId="685BDBBF">
      <w:pPr>
        <w:pStyle w:val="19"/>
        <w:spacing w:before="128" w:line="219" w:lineRule="auto"/>
        <w:rPr>
          <w:rFonts w:ascii="Times New Roman" w:hAnsi="Times New Roman" w:eastAsia="Times New Roman"/>
          <w:sz w:val="22"/>
        </w:rPr>
      </w:pPr>
      <w:r>
        <w:rPr>
          <w:rFonts w:ascii="Times New Roman" w:hAnsi="Times New Roman" w:eastAsia="Times New Roman"/>
          <w:sz w:val="22"/>
        </w:rPr>
        <w:t>③可以减少流通中现金的使用量</w:t>
      </w:r>
    </w:p>
    <w:p w14:paraId="6493C9A9">
      <w:pPr>
        <w:pStyle w:val="19"/>
        <w:spacing w:before="128" w:line="219" w:lineRule="auto"/>
        <w:rPr>
          <w:rFonts w:ascii="Times New Roman" w:hAnsi="Times New Roman" w:eastAsia="Times New Roman"/>
          <w:sz w:val="22"/>
        </w:rPr>
      </w:pPr>
      <w:r>
        <w:rPr>
          <w:rFonts w:ascii="Times New Roman" w:hAnsi="Times New Roman" w:eastAsia="Times New Roman"/>
          <w:sz w:val="22"/>
        </w:rPr>
        <w:t>④减少纸币使用，节约社会成本</w:t>
      </w:r>
    </w:p>
    <w:p w14:paraId="2D176977">
      <w:pPr>
        <w:pStyle w:val="19"/>
        <w:spacing w:before="128" w:line="219" w:lineRule="auto"/>
        <w:rPr>
          <w:rFonts w:ascii="Times New Roman" w:hAnsi="Times New Roman" w:eastAsia="Times New Roman"/>
          <w:sz w:val="22"/>
        </w:rPr>
      </w:pPr>
      <w:r>
        <w:rPr>
          <w:rFonts w:ascii="Times New Roman" w:hAnsi="Times New Roman" w:eastAsia="Times New Roman"/>
          <w:sz w:val="22"/>
        </w:rPr>
        <w:t>A.①③                           B.①④</w:t>
      </w:r>
    </w:p>
    <w:p w14:paraId="11CC43B1">
      <w:pPr>
        <w:pStyle w:val="19"/>
        <w:spacing w:before="128" w:line="219" w:lineRule="auto"/>
        <w:rPr>
          <w:rFonts w:ascii="Times New Roman" w:hAnsi="Times New Roman" w:eastAsia="Times New Roman"/>
          <w:sz w:val="22"/>
        </w:rPr>
      </w:pPr>
      <w:r>
        <w:rPr>
          <w:rFonts w:ascii="Times New Roman" w:hAnsi="Times New Roman" w:eastAsia="Times New Roman"/>
          <w:sz w:val="22"/>
        </w:rPr>
        <w:t>C.③④                            D.②④</w:t>
      </w:r>
    </w:p>
    <w:p w14:paraId="0353827A">
      <w:pPr>
        <w:pStyle w:val="19"/>
        <w:spacing w:before="128" w:line="219" w:lineRule="auto"/>
        <w:rPr>
          <w:rFonts w:ascii="Times New Roman" w:hAnsi="Times New Roman" w:eastAsia="Times New Roman"/>
          <w:sz w:val="22"/>
        </w:rPr>
      </w:pPr>
      <w:r>
        <w:rPr>
          <w:rFonts w:ascii="Times New Roman" w:hAnsi="Times New Roman" w:eastAsia="Times New Roman"/>
          <w:sz w:val="22"/>
        </w:rPr>
        <w:t>228.《中共中央关于制定国民经济和社会发展第十四个五年规划和二0三五年远景目标的建议》强调，“十 四五”时期我国经济社会发展的主线是深化(   )</w:t>
      </w:r>
    </w:p>
    <w:p w14:paraId="0A40567C">
      <w:pPr>
        <w:pStyle w:val="19"/>
        <w:spacing w:before="128" w:line="219" w:lineRule="auto"/>
        <w:rPr>
          <w:rFonts w:ascii="Times New Roman" w:hAnsi="Times New Roman" w:eastAsia="Times New Roman"/>
          <w:sz w:val="22"/>
        </w:rPr>
      </w:pPr>
      <w:r>
        <w:rPr>
          <w:rFonts w:ascii="Times New Roman" w:hAnsi="Times New Roman" w:eastAsia="Times New Roman"/>
          <w:sz w:val="22"/>
        </w:rPr>
        <w:t>A.国有企业改革                   B.需求侧改革</w:t>
      </w:r>
    </w:p>
    <w:p w14:paraId="0BD0EDB2">
      <w:pPr>
        <w:pStyle w:val="19"/>
        <w:spacing w:before="128" w:line="219" w:lineRule="auto"/>
        <w:rPr>
          <w:rFonts w:ascii="Times New Roman" w:hAnsi="Times New Roman" w:eastAsia="Times New Roman"/>
          <w:sz w:val="22"/>
        </w:rPr>
      </w:pPr>
      <w:r>
        <w:rPr>
          <w:rFonts w:ascii="Times New Roman" w:hAnsi="Times New Roman" w:eastAsia="Times New Roman"/>
          <w:sz w:val="22"/>
        </w:rPr>
        <w:t>C. 社会保障体制改革                D.供给侧结构性改革</w:t>
      </w:r>
    </w:p>
    <w:p w14:paraId="2717BC7C">
      <w:pPr>
        <w:pStyle w:val="19"/>
        <w:spacing w:before="128" w:line="219" w:lineRule="auto"/>
        <w:rPr>
          <w:rFonts w:ascii="Times New Roman" w:hAnsi="Times New Roman" w:eastAsia="Times New Roman"/>
          <w:sz w:val="22"/>
        </w:rPr>
      </w:pPr>
      <w:r>
        <w:rPr>
          <w:rFonts w:ascii="Times New Roman" w:hAnsi="Times New Roman" w:eastAsia="Times New Roman"/>
          <w:sz w:val="22"/>
        </w:rPr>
        <w:t>229. 人们在观看演出的过程中，前排的人为了看得更清楚一点站起来观看，后排的人也不得不站起来，当 所有的人都站起来之后大家都没有看得更清楚，相反每个人的福利还大为下降。经济学家萨缪尔森将此现 象称之为(   )</w:t>
      </w:r>
    </w:p>
    <w:p w14:paraId="503FF0D5">
      <w:pPr>
        <w:pStyle w:val="19"/>
        <w:spacing w:before="128" w:line="219" w:lineRule="auto"/>
        <w:rPr>
          <w:rFonts w:ascii="Times New Roman" w:hAnsi="Times New Roman" w:eastAsia="Times New Roman"/>
          <w:sz w:val="22"/>
        </w:rPr>
      </w:pPr>
      <w:r>
        <w:rPr>
          <w:rFonts w:ascii="Times New Roman" w:hAnsi="Times New Roman" w:eastAsia="Times New Roman"/>
          <w:sz w:val="22"/>
        </w:rPr>
        <w:t>A.搭便车                          B. 理性人</w:t>
      </w:r>
    </w:p>
    <w:p w14:paraId="2D8909D4">
      <w:pPr>
        <w:pStyle w:val="19"/>
        <w:spacing w:before="128" w:line="219" w:lineRule="auto"/>
        <w:rPr>
          <w:rFonts w:ascii="Times New Roman" w:hAnsi="Times New Roman" w:eastAsia="Times New Roman"/>
          <w:sz w:val="22"/>
        </w:rPr>
      </w:pPr>
      <w:r>
        <w:rPr>
          <w:rFonts w:ascii="Times New Roman" w:hAnsi="Times New Roman" w:eastAsia="Times New Roman"/>
          <w:sz w:val="22"/>
        </w:rPr>
        <w:t>C.合成谬误                         D.从众法则</w:t>
      </w:r>
    </w:p>
    <w:p w14:paraId="1ED0818E">
      <w:pPr>
        <w:pStyle w:val="19"/>
        <w:spacing w:before="128" w:line="219" w:lineRule="auto"/>
        <w:rPr>
          <w:rFonts w:ascii="Times New Roman" w:hAnsi="Times New Roman" w:eastAsia="Times New Roman"/>
          <w:sz w:val="22"/>
        </w:rPr>
      </w:pPr>
      <w:r>
        <w:rPr>
          <w:rFonts w:ascii="Times New Roman" w:hAnsi="Times New Roman" w:eastAsia="Times New Roman"/>
          <w:sz w:val="22"/>
        </w:rPr>
        <w:t>230.下列产品中最不适用于采取降价策略的是(   )。</w:t>
      </w:r>
    </w:p>
    <w:p w14:paraId="2AD84549">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A.服装                                </w:t>
      </w:r>
      <w:r>
        <w:rPr>
          <w:rFonts w:ascii="Times New Roman" w:hAnsi="Times New Roman" w:eastAsia="Times New Roman"/>
          <w:sz w:val="22"/>
        </w:rPr>
        <w:t>B.手机</w:t>
      </w:r>
    </w:p>
    <w:p w14:paraId="5462C9E6">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C.轿车                                  </w:t>
      </w:r>
      <w:r>
        <w:rPr>
          <w:rFonts w:ascii="Times New Roman" w:hAnsi="Times New Roman" w:eastAsia="Times New Roman"/>
          <w:sz w:val="22"/>
        </w:rPr>
        <w:t>D. 食盐</w:t>
      </w:r>
    </w:p>
    <w:p w14:paraId="43115EAC">
      <w:pPr>
        <w:pStyle w:val="19"/>
        <w:spacing w:before="128" w:line="219" w:lineRule="auto"/>
        <w:rPr>
          <w:rFonts w:ascii="Times New Roman" w:hAnsi="Times New Roman" w:eastAsia="Times New Roman"/>
          <w:sz w:val="22"/>
        </w:rPr>
      </w:pPr>
      <w:r>
        <w:rPr>
          <w:rFonts w:ascii="Times New Roman" w:hAnsi="Times New Roman" w:eastAsia="Times New Roman"/>
          <w:sz w:val="22"/>
        </w:rPr>
        <w:t>231.下列选项中，不属于导致市场失灵的原因的是(    )。</w:t>
      </w:r>
    </w:p>
    <w:p w14:paraId="645D7787">
      <w:pPr>
        <w:pStyle w:val="19"/>
        <w:spacing w:before="128" w:line="219" w:lineRule="auto"/>
        <w:rPr>
          <w:rFonts w:ascii="Times New Roman" w:hAnsi="Times New Roman" w:eastAsia="Times New Roman"/>
          <w:sz w:val="22"/>
        </w:rPr>
      </w:pPr>
      <w:r>
        <w:rPr>
          <w:rFonts w:ascii="Times New Roman" w:hAnsi="Times New Roman" w:eastAsia="Times New Roman"/>
          <w:sz w:val="22"/>
        </w:rPr>
        <w:t>A.垄断的存在                             B. 外部性</w:t>
      </w:r>
    </w:p>
    <w:p w14:paraId="73BE74E5">
      <w:pPr>
        <w:pStyle w:val="19"/>
        <w:spacing w:before="128" w:line="219" w:lineRule="auto"/>
        <w:rPr>
          <w:rFonts w:ascii="Times New Roman" w:hAnsi="Times New Roman" w:eastAsia="Times New Roman"/>
          <w:sz w:val="22"/>
        </w:rPr>
      </w:pPr>
      <w:r>
        <w:rPr>
          <w:rFonts w:ascii="Times New Roman" w:hAnsi="Times New Roman" w:eastAsia="Times New Roman"/>
          <w:sz w:val="22"/>
        </w:rPr>
        <w:t>C. 对称信息                              D.公共产品</w:t>
      </w:r>
    </w:p>
    <w:p w14:paraId="173E3F00">
      <w:pPr>
        <w:pStyle w:val="19"/>
        <w:spacing w:before="128" w:line="219" w:lineRule="auto"/>
        <w:rPr>
          <w:rFonts w:ascii="Times New Roman" w:hAnsi="Times New Roman" w:eastAsia="Times New Roman"/>
          <w:sz w:val="22"/>
        </w:rPr>
      </w:pPr>
      <w:r>
        <w:rPr>
          <w:rFonts w:ascii="Times New Roman" w:hAnsi="Times New Roman" w:eastAsia="Times New Roman"/>
          <w:sz w:val="22"/>
        </w:rPr>
        <w:t>232.随着消费商品数量的增加，消费者满足感的变化是(   )。</w:t>
      </w:r>
    </w:p>
    <w:p w14:paraId="00228F46">
      <w:pPr>
        <w:pStyle w:val="19"/>
        <w:spacing w:before="128" w:line="219" w:lineRule="auto"/>
        <w:rPr>
          <w:rFonts w:ascii="Times New Roman" w:hAnsi="Times New Roman" w:eastAsia="Times New Roman"/>
          <w:sz w:val="22"/>
        </w:rPr>
      </w:pPr>
      <w:r>
        <w:rPr>
          <w:rFonts w:ascii="Times New Roman" w:hAnsi="Times New Roman" w:eastAsia="Times New Roman"/>
          <w:sz w:val="22"/>
        </w:rPr>
        <w:t>A.增 加                                    B. 减少</w:t>
      </w:r>
    </w:p>
    <w:p w14:paraId="5970D2E7">
      <w:pPr>
        <w:pStyle w:val="19"/>
        <w:spacing w:before="128" w:line="219" w:lineRule="auto"/>
        <w:rPr>
          <w:rFonts w:ascii="Times New Roman" w:hAnsi="Times New Roman" w:eastAsia="Times New Roman"/>
          <w:sz w:val="22"/>
        </w:rPr>
      </w:pPr>
      <w:r>
        <w:rPr>
          <w:rFonts w:ascii="Times New Roman" w:hAnsi="Times New Roman" w:eastAsia="Times New Roman"/>
          <w:sz w:val="22"/>
        </w:rPr>
        <w:t>C. 先增加，后减少                         D.先减少，后增加</w:t>
      </w:r>
    </w:p>
    <w:p w14:paraId="412E837B">
      <w:pPr>
        <w:pStyle w:val="19"/>
        <w:spacing w:before="128" w:line="219" w:lineRule="auto"/>
        <w:rPr>
          <w:rFonts w:ascii="Times New Roman" w:hAnsi="Times New Roman" w:eastAsia="Times New Roman"/>
          <w:sz w:val="22"/>
        </w:rPr>
      </w:pPr>
      <w:r>
        <w:rPr>
          <w:rFonts w:ascii="Times New Roman" w:hAnsi="Times New Roman" w:eastAsia="Times New Roman"/>
          <w:sz w:val="22"/>
        </w:rPr>
        <w:t>经济全球化是社会生产力发展的客观要求和科技进步的必然结果，为世界经济增长提供了强劲动力，促进 了商品和资本流动、科技和文明进步、各国人民交往，对世界经济发展作出了重要贡献，已成为不可逆转 的时代潮流。下列233.不属于顺应经济全球化时代潮流的是(    )。</w:t>
      </w:r>
    </w:p>
    <w:p w14:paraId="618A55EB">
      <w:pPr>
        <w:pStyle w:val="19"/>
        <w:spacing w:before="128" w:line="219" w:lineRule="auto"/>
        <w:rPr>
          <w:rFonts w:ascii="Times New Roman" w:hAnsi="Times New Roman" w:eastAsia="Times New Roman"/>
          <w:sz w:val="22"/>
        </w:rPr>
      </w:pPr>
      <w:r>
        <w:rPr>
          <w:rFonts w:ascii="Times New Roman" w:hAnsi="Times New Roman" w:eastAsia="Times New Roman"/>
          <w:sz w:val="22"/>
        </w:rPr>
        <w:t>A.建设自由贸易区</w:t>
      </w:r>
    </w:p>
    <w:p w14:paraId="6AF1E671">
      <w:pPr>
        <w:pStyle w:val="19"/>
        <w:spacing w:before="128" w:line="219" w:lineRule="auto"/>
        <w:rPr>
          <w:rFonts w:ascii="Times New Roman" w:hAnsi="Times New Roman" w:eastAsia="Times New Roman"/>
          <w:sz w:val="22"/>
        </w:rPr>
      </w:pPr>
      <w:r>
        <w:rPr>
          <w:rFonts w:ascii="Times New Roman" w:hAnsi="Times New Roman" w:eastAsia="Times New Roman"/>
          <w:sz w:val="22"/>
        </w:rPr>
        <w:t>B. 某外资汽车生产商在华投资建厂</w:t>
      </w:r>
    </w:p>
    <w:p w14:paraId="44F4671D">
      <w:pPr>
        <w:pStyle w:val="19"/>
        <w:spacing w:before="128" w:line="219" w:lineRule="auto"/>
        <w:rPr>
          <w:rFonts w:ascii="Times New Roman" w:hAnsi="Times New Roman" w:eastAsia="Times New Roman"/>
          <w:sz w:val="22"/>
        </w:rPr>
      </w:pPr>
      <w:r>
        <w:rPr>
          <w:rFonts w:ascii="Times New Roman" w:hAnsi="Times New Roman" w:eastAsia="Times New Roman"/>
          <w:sz w:val="22"/>
        </w:rPr>
        <w:t>C.采取单边主义做法，有针对性的发起贸易战</w:t>
      </w:r>
    </w:p>
    <w:p w14:paraId="6C1DF454">
      <w:pPr>
        <w:pStyle w:val="19"/>
        <w:spacing w:before="128" w:line="219" w:lineRule="auto"/>
        <w:rPr>
          <w:rFonts w:ascii="Times New Roman" w:hAnsi="Times New Roman" w:eastAsia="Times New Roman"/>
          <w:sz w:val="22"/>
        </w:rPr>
      </w:pPr>
      <w:r>
        <w:rPr>
          <w:rFonts w:ascii="Times New Roman" w:hAnsi="Times New Roman" w:eastAsia="Times New Roman"/>
          <w:sz w:val="22"/>
        </w:rPr>
        <w:t>D.经济全球化与科技进步互促共进，促进数字经济、人工智能等快速发展</w:t>
      </w:r>
    </w:p>
    <w:p w14:paraId="62BC6F41">
      <w:pPr>
        <w:pStyle w:val="19"/>
        <w:spacing w:before="128" w:line="219" w:lineRule="auto"/>
        <w:rPr>
          <w:rFonts w:ascii="Times New Roman" w:hAnsi="Times New Roman" w:eastAsia="Times New Roman"/>
          <w:sz w:val="22"/>
        </w:rPr>
      </w:pPr>
      <w:r>
        <w:rPr>
          <w:rFonts w:ascii="Times New Roman" w:hAnsi="Times New Roman" w:eastAsia="Times New Roman"/>
          <w:sz w:val="22"/>
        </w:rPr>
        <w:t>234. 金融寡头是指操纵国民经济命脉，并在实际上控制国家政权的少数垄断资本家或垄断资本家集团。下 列对于金融寡头的相关论述不正确的是(    )。</w:t>
      </w:r>
    </w:p>
    <w:p w14:paraId="37D3E112">
      <w:pPr>
        <w:pStyle w:val="19"/>
        <w:spacing w:before="128" w:line="219" w:lineRule="auto"/>
        <w:rPr>
          <w:rFonts w:ascii="Times New Roman" w:hAnsi="Times New Roman" w:eastAsia="Times New Roman"/>
          <w:sz w:val="22"/>
        </w:rPr>
      </w:pPr>
      <w:r>
        <w:rPr>
          <w:rFonts w:ascii="Times New Roman" w:hAnsi="Times New Roman" w:eastAsia="Times New Roman"/>
          <w:sz w:val="22"/>
        </w:rPr>
        <w:t>A. 金融寡头在经济上、政治上居统治地位</w:t>
      </w:r>
    </w:p>
    <w:p w14:paraId="05BE40ED">
      <w:pPr>
        <w:pStyle w:val="19"/>
        <w:spacing w:before="128" w:line="219" w:lineRule="auto"/>
        <w:rPr>
          <w:rFonts w:ascii="Times New Roman" w:hAnsi="Times New Roman" w:eastAsia="Times New Roman"/>
          <w:sz w:val="22"/>
        </w:rPr>
      </w:pPr>
      <w:r>
        <w:rPr>
          <w:rFonts w:ascii="Times New Roman" w:hAnsi="Times New Roman" w:eastAsia="Times New Roman"/>
          <w:sz w:val="22"/>
        </w:rPr>
        <w:t>B.金融寡头无法左右国家的内政外交及社会生活</w:t>
      </w:r>
    </w:p>
    <w:p w14:paraId="202D13F5">
      <w:pPr>
        <w:pStyle w:val="19"/>
        <w:spacing w:before="128" w:line="219" w:lineRule="auto"/>
        <w:rPr>
          <w:rFonts w:ascii="Times New Roman" w:hAnsi="Times New Roman" w:eastAsia="Times New Roman"/>
          <w:sz w:val="22"/>
        </w:rPr>
      </w:pPr>
      <w:r>
        <w:rPr>
          <w:rFonts w:ascii="Times New Roman" w:hAnsi="Times New Roman" w:eastAsia="Times New Roman"/>
          <w:sz w:val="22"/>
        </w:rPr>
        <w:t>C.金融寡头在政治上对国家机器的控制主要是通过同政府的多种途径的“个人联合”来实现的</w:t>
      </w:r>
    </w:p>
    <w:p w14:paraId="6A2D491A">
      <w:pPr>
        <w:pStyle w:val="19"/>
        <w:spacing w:before="128" w:line="219" w:lineRule="auto"/>
        <w:rPr>
          <w:rFonts w:ascii="Times New Roman" w:hAnsi="Times New Roman" w:eastAsia="Times New Roman"/>
          <w:sz w:val="22"/>
        </w:rPr>
      </w:pPr>
      <w:r>
        <w:rPr>
          <w:rFonts w:ascii="Times New Roman" w:hAnsi="Times New Roman" w:eastAsia="Times New Roman"/>
          <w:sz w:val="22"/>
        </w:rPr>
        <w:t>D.金融寡头在经济中的统治，主要是通过“参与制”来实现的</w:t>
      </w:r>
    </w:p>
    <w:p w14:paraId="148A330E">
      <w:pPr>
        <w:pStyle w:val="19"/>
        <w:spacing w:before="128" w:line="219" w:lineRule="auto"/>
        <w:rPr>
          <w:rFonts w:ascii="Times New Roman" w:hAnsi="Times New Roman" w:eastAsia="Times New Roman"/>
          <w:sz w:val="22"/>
        </w:rPr>
      </w:pPr>
      <w:r>
        <w:rPr>
          <w:rFonts w:ascii="Times New Roman" w:hAnsi="Times New Roman" w:eastAsia="Times New Roman"/>
          <w:sz w:val="22"/>
        </w:rPr>
        <w:t>235.资本主义生产是为了获得利润，因此，不同部门之间如果利润率不同，资本不同部门的资本家按照等 量资本获得等量利润的原则来瓜分剩余价值。不同部门资本家之间就会展开激烈的竞争，使资本(   ), 从而导致利润率趋于平均化，不同部门的资本家按照等量资本获得等量利润的原则来瓜分剩余价值。</w:t>
      </w:r>
    </w:p>
    <w:p w14:paraId="2C322BE7">
      <w:pPr>
        <w:pStyle w:val="19"/>
        <w:spacing w:before="128" w:line="219" w:lineRule="auto"/>
        <w:rPr>
          <w:rFonts w:ascii="Times New Roman" w:hAnsi="Times New Roman" w:eastAsia="Times New Roman"/>
          <w:sz w:val="22"/>
        </w:rPr>
      </w:pPr>
      <w:r>
        <w:rPr>
          <w:rFonts w:ascii="Times New Roman" w:hAnsi="Times New Roman" w:eastAsia="Times New Roman"/>
          <w:sz w:val="22"/>
        </w:rPr>
        <w:t>A.由生产成本转化为剩余价值               B.从利润率高的部门转向利润率低的部门</w:t>
      </w:r>
    </w:p>
    <w:p w14:paraId="2747C16C">
      <w:pPr>
        <w:pStyle w:val="19"/>
        <w:spacing w:before="128" w:line="219" w:lineRule="auto"/>
        <w:rPr>
          <w:rFonts w:ascii="Times New Roman" w:hAnsi="Times New Roman" w:eastAsia="Times New Roman"/>
          <w:sz w:val="22"/>
        </w:rPr>
      </w:pPr>
      <w:r>
        <w:rPr>
          <w:rFonts w:ascii="Times New Roman" w:hAnsi="Times New Roman" w:eastAsia="Times New Roman"/>
          <w:sz w:val="22"/>
        </w:rPr>
        <w:t>C.由价值转化为剩余价值                   D.从利润率低的部门转向利润率高的部门</w:t>
      </w:r>
    </w:p>
    <w:p w14:paraId="0D8F3D50">
      <w:pPr>
        <w:pStyle w:val="19"/>
        <w:spacing w:before="128" w:line="219" w:lineRule="auto"/>
        <w:rPr>
          <w:rFonts w:ascii="Times New Roman" w:hAnsi="Times New Roman" w:eastAsia="Times New Roman"/>
          <w:sz w:val="22"/>
        </w:rPr>
      </w:pPr>
      <w:r>
        <w:rPr>
          <w:rFonts w:ascii="Times New Roman" w:hAnsi="Times New Roman" w:eastAsia="Times New Roman"/>
          <w:sz w:val="22"/>
        </w:rPr>
        <w:t>236.政治经济学是研究一个社会生产、资本、流通、交换、分配和消费等经济活动、经济关系和经济规律 的学科，其中最重要的概念之一就是商品，商品的两因素是(    )。</w:t>
      </w:r>
    </w:p>
    <w:p w14:paraId="30CC0919">
      <w:pPr>
        <w:pStyle w:val="19"/>
        <w:spacing w:before="128" w:line="219" w:lineRule="auto"/>
        <w:rPr>
          <w:rFonts w:ascii="Times New Roman" w:hAnsi="Times New Roman" w:eastAsia="Times New Roman"/>
          <w:sz w:val="22"/>
        </w:rPr>
      </w:pPr>
      <w:r>
        <w:rPr>
          <w:rFonts w:ascii="Times New Roman" w:hAnsi="Times New Roman" w:eastAsia="Times New Roman"/>
          <w:sz w:val="22"/>
        </w:rPr>
        <w:t>A.使用价值和交换价值的统一               B.使用价值和价值的统一</w:t>
      </w:r>
    </w:p>
    <w:p w14:paraId="527998AF">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C.使用价值和价格的统一                  </w:t>
      </w:r>
      <w:r>
        <w:rPr>
          <w:rFonts w:ascii="Times New Roman" w:hAnsi="Times New Roman" w:eastAsia="Times New Roman"/>
          <w:sz w:val="22"/>
        </w:rPr>
        <w:t>D. 有形商品和无形商品的统一</w:t>
      </w:r>
    </w:p>
    <w:p w14:paraId="27ACB85C">
      <w:pPr>
        <w:pStyle w:val="19"/>
        <w:spacing w:before="128" w:line="219" w:lineRule="auto"/>
        <w:rPr>
          <w:rFonts w:ascii="Times New Roman" w:hAnsi="Times New Roman" w:eastAsia="Times New Roman"/>
          <w:sz w:val="22"/>
        </w:rPr>
      </w:pPr>
      <w:r>
        <w:rPr>
          <w:rFonts w:ascii="Times New Roman" w:hAnsi="Times New Roman" w:eastAsia="Times New Roman"/>
          <w:sz w:val="22"/>
        </w:rPr>
        <w:t>237.随着人们的生活水平提高，春节餐桌上的食物也日益丰富，无论你身处何地，基本都可以吃到全国各 地的时令水果、蔬菜，根据供给与需求定理分析，当(    )时，会引起柑橘价格的下降。</w:t>
      </w:r>
    </w:p>
    <w:p w14:paraId="7A6AA811">
      <w:pPr>
        <w:pStyle w:val="19"/>
        <w:spacing w:before="128" w:line="219" w:lineRule="auto"/>
        <w:rPr>
          <w:rFonts w:ascii="Times New Roman" w:hAnsi="Times New Roman" w:eastAsia="Times New Roman"/>
          <w:sz w:val="22"/>
        </w:rPr>
      </w:pPr>
      <w:r>
        <w:rPr>
          <w:rFonts w:ascii="Times New Roman" w:hAnsi="Times New Roman" w:eastAsia="Times New Roman"/>
          <w:sz w:val="22"/>
        </w:rPr>
        <w:t>①替代品橙子的价格下降②果园引进新技术，柑橘产量上升</w:t>
      </w:r>
    </w:p>
    <w:p w14:paraId="0CCDC901">
      <w:pPr>
        <w:pStyle w:val="19"/>
        <w:spacing w:before="128" w:line="219" w:lineRule="auto"/>
        <w:rPr>
          <w:rFonts w:ascii="Times New Roman" w:hAnsi="Times New Roman" w:eastAsia="Times New Roman"/>
          <w:sz w:val="22"/>
        </w:rPr>
      </w:pPr>
      <w:r>
        <w:rPr>
          <w:rFonts w:ascii="Times New Roman" w:hAnsi="Times New Roman" w:eastAsia="Times New Roman"/>
          <w:sz w:val="22"/>
        </w:rPr>
        <w:t>③生鲜食品运输方式多样化，成本下降④科学家发现多吃柑橘可以预防冠心病和动脉硬化</w:t>
      </w:r>
    </w:p>
    <w:p w14:paraId="53A94E3A">
      <w:pPr>
        <w:pStyle w:val="19"/>
        <w:spacing w:before="128" w:line="219" w:lineRule="auto"/>
        <w:rPr>
          <w:rFonts w:ascii="Times New Roman" w:hAnsi="Times New Roman" w:eastAsia="Times New Roman"/>
          <w:sz w:val="22"/>
        </w:rPr>
      </w:pPr>
      <w:r>
        <w:rPr>
          <w:rFonts w:ascii="Times New Roman" w:hAnsi="Times New Roman" w:eastAsia="Times New Roman"/>
          <w:sz w:val="22"/>
        </w:rPr>
        <w:t>A.①③                                B.①②③</w:t>
      </w:r>
    </w:p>
    <w:p w14:paraId="0F9FDE69">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C.②③                                  </w:t>
      </w:r>
      <w:r>
        <w:rPr>
          <w:rFonts w:ascii="Times New Roman" w:hAnsi="Times New Roman" w:eastAsia="Times New Roman"/>
          <w:sz w:val="22"/>
        </w:rPr>
        <w:t>D.①③④</w:t>
      </w:r>
    </w:p>
    <w:p w14:paraId="4B02CAFA">
      <w:pPr>
        <w:pStyle w:val="19"/>
        <w:spacing w:before="128" w:line="219" w:lineRule="auto"/>
        <w:rPr>
          <w:rFonts w:ascii="Times New Roman" w:hAnsi="Times New Roman" w:eastAsia="Times New Roman"/>
          <w:sz w:val="22"/>
        </w:rPr>
      </w:pPr>
      <w:r>
        <w:rPr>
          <w:rFonts w:ascii="Times New Roman" w:hAnsi="Times New Roman" w:eastAsia="Times New Roman"/>
          <w:sz w:val="22"/>
        </w:rPr>
        <w:t>238. (国内生产总值):指一个国家或地区在一定时期内生产的全部最终产品和服务价值的总和，是国民 经济核算的核心指标。以下经济活动中包含在</w:t>
      </w:r>
      <w:r>
        <w:rPr>
          <w:rFonts w:ascii="Times New Roman" w:hAnsi="Times New Roman" w:eastAsia="Times New Roman"/>
          <w:sz w:val="22"/>
        </w:rPr>
        <w:t>GDP中投资项下的是(    )。</w:t>
      </w:r>
    </w:p>
    <w:p w14:paraId="0D872910">
      <w:pPr>
        <w:pStyle w:val="19"/>
        <w:spacing w:before="128" w:line="219" w:lineRule="auto"/>
        <w:rPr>
          <w:rFonts w:ascii="Times New Roman" w:hAnsi="Times New Roman" w:eastAsia="Times New Roman"/>
          <w:sz w:val="22"/>
        </w:rPr>
      </w:pPr>
      <w:r>
        <w:rPr>
          <w:rFonts w:ascii="Times New Roman" w:hAnsi="Times New Roman" w:eastAsia="Times New Roman"/>
          <w:sz w:val="22"/>
        </w:rPr>
        <w:t>①张叔叔购买银行货币基金30万元②王伯伯购置新工厂设备90万</w:t>
      </w:r>
    </w:p>
    <w:p w14:paraId="1B310FB2">
      <w:pPr>
        <w:pStyle w:val="19"/>
        <w:spacing w:before="128" w:line="219" w:lineRule="auto"/>
        <w:rPr>
          <w:rFonts w:ascii="Times New Roman" w:hAnsi="Times New Roman" w:eastAsia="Times New Roman"/>
          <w:sz w:val="22"/>
        </w:rPr>
      </w:pPr>
      <w:r>
        <w:rPr>
          <w:rFonts w:ascii="Times New Roman" w:hAnsi="Times New Roman" w:eastAsia="Times New Roman"/>
          <w:sz w:val="22"/>
        </w:rPr>
        <w:t>③孙奶奶购买黄金5克④赵阿姨购置新房1套</w:t>
      </w:r>
    </w:p>
    <w:p w14:paraId="4829E473">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A.①②                                 </w:t>
      </w:r>
      <w:r>
        <w:rPr>
          <w:rFonts w:ascii="Times New Roman" w:hAnsi="Times New Roman" w:eastAsia="Times New Roman"/>
          <w:sz w:val="22"/>
        </w:rPr>
        <w:t>B.③④</w:t>
      </w:r>
    </w:p>
    <w:p w14:paraId="589764F9">
      <w:pPr>
        <w:pStyle w:val="19"/>
        <w:spacing w:before="128" w:line="219" w:lineRule="auto"/>
        <w:rPr>
          <w:rFonts w:ascii="Times New Roman" w:hAnsi="Times New Roman" w:eastAsia="Times New Roman"/>
          <w:sz w:val="22"/>
        </w:rPr>
      </w:pPr>
      <w:r>
        <w:rPr>
          <w:rFonts w:ascii="Times New Roman" w:hAnsi="Times New Roman" w:eastAsia="Times New Roman"/>
          <w:sz w:val="22"/>
        </w:rPr>
        <w:t>C.①③                                 D.②④</w:t>
      </w:r>
    </w:p>
    <w:p w14:paraId="5A9522F8">
      <w:pPr>
        <w:pStyle w:val="19"/>
        <w:spacing w:before="128" w:line="219" w:lineRule="auto"/>
        <w:rPr>
          <w:rFonts w:ascii="Times New Roman" w:hAnsi="Times New Roman" w:eastAsia="Times New Roman"/>
          <w:sz w:val="22"/>
        </w:rPr>
      </w:pPr>
      <w:r>
        <w:rPr>
          <w:rFonts w:ascii="Times New Roman" w:hAnsi="Times New Roman" w:eastAsia="Times New Roman"/>
          <w:sz w:val="22"/>
        </w:rPr>
        <w:t>239.人需要水来维持生存但水却很便宜，钻石并不是不可或缺的，但钻石却很昂贵。这是因为水比较多， 而钻石比较稀少，增加一杯水的支付意愿就很小。这里的支付意愿是经济学中的(   )。</w:t>
      </w:r>
    </w:p>
    <w:p w14:paraId="49D93D96">
      <w:pPr>
        <w:pStyle w:val="19"/>
        <w:spacing w:before="128" w:line="219" w:lineRule="auto"/>
        <w:rPr>
          <w:rFonts w:ascii="Times New Roman" w:hAnsi="Times New Roman" w:eastAsia="Times New Roman"/>
          <w:sz w:val="22"/>
        </w:rPr>
      </w:pPr>
      <w:r>
        <w:rPr>
          <w:rFonts w:ascii="Times New Roman" w:hAnsi="Times New Roman" w:eastAsia="Times New Roman"/>
          <w:sz w:val="22"/>
        </w:rPr>
        <w:t>A.机会成本                               B. 帕累托最优</w:t>
      </w:r>
    </w:p>
    <w:p w14:paraId="063F4F02">
      <w:pPr>
        <w:pStyle w:val="19"/>
        <w:spacing w:before="128" w:line="219" w:lineRule="auto"/>
        <w:rPr>
          <w:rFonts w:ascii="Times New Roman" w:hAnsi="Times New Roman" w:eastAsia="Times New Roman"/>
          <w:sz w:val="22"/>
        </w:rPr>
      </w:pPr>
      <w:r>
        <w:rPr>
          <w:rFonts w:ascii="Times New Roman" w:hAnsi="Times New Roman" w:eastAsia="Times New Roman"/>
          <w:sz w:val="22"/>
        </w:rPr>
        <w:t>C. 市场经济                               D.边际收益</w:t>
      </w:r>
    </w:p>
    <w:p w14:paraId="0F4358F7">
      <w:pPr>
        <w:pStyle w:val="19"/>
        <w:spacing w:before="128" w:line="219" w:lineRule="auto"/>
        <w:rPr>
          <w:rFonts w:ascii="Times New Roman" w:hAnsi="Times New Roman" w:eastAsia="Times New Roman"/>
          <w:sz w:val="22"/>
        </w:rPr>
      </w:pPr>
      <w:r>
        <w:rPr>
          <w:rFonts w:ascii="Times New Roman" w:hAnsi="Times New Roman" w:eastAsia="Times New Roman"/>
          <w:sz w:val="22"/>
        </w:rPr>
        <w:t>240.一头牛=两只羊表示的是(   )。</w:t>
      </w:r>
    </w:p>
    <w:p w14:paraId="1272F76A">
      <w:pPr>
        <w:pStyle w:val="19"/>
        <w:spacing w:before="128" w:line="219" w:lineRule="auto"/>
        <w:rPr>
          <w:rFonts w:ascii="Times New Roman" w:hAnsi="Times New Roman" w:eastAsia="Times New Roman"/>
          <w:sz w:val="22"/>
        </w:rPr>
      </w:pPr>
      <w:r>
        <w:rPr>
          <w:rFonts w:ascii="Times New Roman" w:hAnsi="Times New Roman" w:eastAsia="Times New Roman"/>
          <w:sz w:val="22"/>
        </w:rPr>
        <w:t>A.一般的价值形式                          B. 总和的或者扩大的价值形式</w:t>
      </w:r>
    </w:p>
    <w:p w14:paraId="0F973A1A">
      <w:pPr>
        <w:pStyle w:val="19"/>
        <w:spacing w:before="128" w:line="219" w:lineRule="auto"/>
        <w:rPr>
          <w:rFonts w:ascii="Times New Roman" w:hAnsi="Times New Roman" w:eastAsia="Times New Roman"/>
          <w:sz w:val="22"/>
        </w:rPr>
      </w:pPr>
      <w:r>
        <w:rPr>
          <w:rFonts w:ascii="Times New Roman" w:hAnsi="Times New Roman" w:eastAsia="Times New Roman"/>
          <w:sz w:val="22"/>
        </w:rPr>
        <w:t>C. 货币形式                               D. 简单的或偶然的价值形式</w:t>
      </w:r>
    </w:p>
    <w:p w14:paraId="635940DD">
      <w:pPr>
        <w:pStyle w:val="19"/>
        <w:spacing w:before="128" w:line="219" w:lineRule="auto"/>
        <w:rPr>
          <w:rFonts w:ascii="Times New Roman" w:hAnsi="Times New Roman" w:eastAsia="Times New Roman"/>
          <w:sz w:val="22"/>
        </w:rPr>
      </w:pPr>
      <w:r>
        <w:rPr>
          <w:rFonts w:ascii="Times New Roman" w:hAnsi="Times New Roman" w:eastAsia="Times New Roman"/>
          <w:sz w:val="22"/>
        </w:rPr>
        <w:t>241.国家推出小微企业普惠性税收减免、个税6项专项附加扣除、降低社会保险费率等新一轮减税降费政   策红利的释放，助推越来越多的企业加快产业升级步伐，帮助企业适应复杂经济环境，获得新的发展机遇。 国家帮助企业“获得新的发展机遇”所采取的措施属于(    )。</w:t>
      </w:r>
    </w:p>
    <w:p w14:paraId="4C037A3E">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A. 稳健的财政政策                         </w:t>
      </w:r>
      <w:r>
        <w:rPr>
          <w:rFonts w:ascii="Times New Roman" w:hAnsi="Times New Roman" w:eastAsia="Times New Roman"/>
          <w:sz w:val="22"/>
        </w:rPr>
        <w:t>B. 货币政策</w:t>
      </w:r>
    </w:p>
    <w:p w14:paraId="12CADD19">
      <w:pPr>
        <w:pStyle w:val="19"/>
        <w:spacing w:before="128" w:line="219" w:lineRule="auto"/>
        <w:rPr>
          <w:rFonts w:ascii="Times New Roman" w:hAnsi="Times New Roman" w:eastAsia="Times New Roman"/>
          <w:sz w:val="22"/>
        </w:rPr>
      </w:pPr>
      <w:r>
        <w:rPr>
          <w:rFonts w:ascii="Times New Roman" w:hAnsi="Times New Roman" w:eastAsia="Times New Roman"/>
          <w:sz w:val="22"/>
        </w:rPr>
        <w:t>C.积极的财政政策                         D.市场调节</w:t>
      </w:r>
    </w:p>
    <w:p w14:paraId="13B8107B">
      <w:pPr>
        <w:pStyle w:val="19"/>
        <w:spacing w:before="128" w:line="219" w:lineRule="auto"/>
        <w:rPr>
          <w:rFonts w:ascii="Times New Roman" w:hAnsi="Times New Roman" w:eastAsia="Times New Roman"/>
          <w:sz w:val="22"/>
        </w:rPr>
      </w:pPr>
      <w:r>
        <w:rPr>
          <w:rFonts w:ascii="Times New Roman" w:hAnsi="Times New Roman" w:eastAsia="Times New Roman"/>
          <w:sz w:val="22"/>
        </w:rPr>
        <w:t>242. 甲乙两地居民的恩格尔系数分别为30%和32%,这可能表明(   )。</w:t>
      </w:r>
    </w:p>
    <w:p w14:paraId="2C1D3F9F">
      <w:pPr>
        <w:pStyle w:val="19"/>
        <w:spacing w:before="128" w:line="219" w:lineRule="auto"/>
        <w:rPr>
          <w:rFonts w:ascii="Times New Roman" w:hAnsi="Times New Roman" w:eastAsia="Times New Roman"/>
          <w:sz w:val="22"/>
        </w:rPr>
      </w:pPr>
      <w:r>
        <w:rPr>
          <w:rFonts w:ascii="Times New Roman" w:hAnsi="Times New Roman" w:eastAsia="Times New Roman"/>
          <w:sz w:val="22"/>
        </w:rPr>
        <w:t>A.从生活水平看，乙地居民略高于甲地居民</w:t>
      </w:r>
    </w:p>
    <w:p w14:paraId="109DACFB">
      <w:pPr>
        <w:pStyle w:val="19"/>
        <w:spacing w:before="128" w:line="219" w:lineRule="auto"/>
        <w:rPr>
          <w:rFonts w:ascii="Times New Roman" w:hAnsi="Times New Roman" w:eastAsia="Times New Roman"/>
          <w:sz w:val="22"/>
        </w:rPr>
      </w:pPr>
      <w:r>
        <w:rPr>
          <w:rFonts w:ascii="Times New Roman" w:hAnsi="Times New Roman" w:eastAsia="Times New Roman"/>
          <w:sz w:val="22"/>
        </w:rPr>
        <w:t>B. 从收入水平看，甲地居民略高于乙地居民</w:t>
      </w:r>
    </w:p>
    <w:p w14:paraId="56FE8C7D">
      <w:pPr>
        <w:pStyle w:val="19"/>
        <w:spacing w:before="128" w:line="219" w:lineRule="auto"/>
        <w:rPr>
          <w:rFonts w:ascii="Times New Roman" w:hAnsi="Times New Roman" w:eastAsia="Times New Roman"/>
          <w:sz w:val="22"/>
        </w:rPr>
      </w:pPr>
      <w:r>
        <w:rPr>
          <w:rFonts w:ascii="Times New Roman" w:hAnsi="Times New Roman" w:eastAsia="Times New Roman"/>
          <w:sz w:val="22"/>
        </w:rPr>
        <w:t>C. 从收入水平看，乙地居民略高于甲地居民</w:t>
      </w:r>
    </w:p>
    <w:p w14:paraId="3FBF1052">
      <w:pPr>
        <w:pStyle w:val="19"/>
        <w:spacing w:before="128" w:line="219" w:lineRule="auto"/>
        <w:rPr>
          <w:rFonts w:ascii="Times New Roman" w:hAnsi="Times New Roman" w:eastAsia="Times New Roman"/>
          <w:sz w:val="22"/>
        </w:rPr>
      </w:pPr>
      <w:r>
        <w:rPr>
          <w:rFonts w:ascii="Times New Roman" w:hAnsi="Times New Roman" w:eastAsia="Times New Roman"/>
          <w:sz w:val="22"/>
        </w:rPr>
        <w:t>D.从生活水平看，甲地居民略高于乙地居民</w:t>
      </w:r>
    </w:p>
    <w:p w14:paraId="0B8B346D">
      <w:pPr>
        <w:pStyle w:val="19"/>
        <w:spacing w:before="128" w:line="219" w:lineRule="auto"/>
        <w:rPr>
          <w:rFonts w:ascii="Times New Roman" w:hAnsi="Times New Roman" w:eastAsia="Times New Roman"/>
          <w:sz w:val="22"/>
        </w:rPr>
      </w:pPr>
      <w:r>
        <w:rPr>
          <w:rFonts w:ascii="Times New Roman" w:hAnsi="Times New Roman" w:eastAsia="Times New Roman"/>
          <w:sz w:val="22"/>
        </w:rPr>
        <w:t>243.胡某是某工商银行的营业员，他取得收入的主要方式是(   )。</w:t>
      </w:r>
    </w:p>
    <w:p w14:paraId="4C9D7B8B">
      <w:pPr>
        <w:pStyle w:val="19"/>
        <w:spacing w:before="128" w:line="219" w:lineRule="auto"/>
        <w:rPr>
          <w:rFonts w:ascii="Times New Roman" w:hAnsi="Times New Roman" w:eastAsia="Times New Roman"/>
          <w:sz w:val="22"/>
        </w:rPr>
      </w:pPr>
      <w:r>
        <w:rPr>
          <w:rFonts w:ascii="Times New Roman" w:hAnsi="Times New Roman" w:eastAsia="Times New Roman"/>
          <w:sz w:val="22"/>
        </w:rPr>
        <w:t>A.按管理要素分配</w:t>
      </w:r>
    </w:p>
    <w:p w14:paraId="43E3E467">
      <w:pPr>
        <w:pStyle w:val="19"/>
        <w:spacing w:before="128" w:line="219" w:lineRule="auto"/>
        <w:rPr>
          <w:rFonts w:ascii="Times New Roman" w:hAnsi="Times New Roman" w:eastAsia="Times New Roman"/>
          <w:sz w:val="22"/>
        </w:rPr>
      </w:pPr>
      <w:r>
        <w:rPr>
          <w:rFonts w:ascii="Times New Roman" w:hAnsi="Times New Roman" w:eastAsia="Times New Roman"/>
          <w:sz w:val="22"/>
        </w:rPr>
        <w:t>B. 按个体劳动者劳动成果分配</w:t>
      </w:r>
    </w:p>
    <w:p w14:paraId="3E34F6DA">
      <w:pPr>
        <w:pStyle w:val="19"/>
        <w:spacing w:before="128" w:line="219" w:lineRule="auto"/>
        <w:rPr>
          <w:rFonts w:ascii="Times New Roman" w:hAnsi="Times New Roman" w:eastAsia="Times New Roman"/>
          <w:sz w:val="22"/>
        </w:rPr>
      </w:pPr>
      <w:r>
        <w:rPr>
          <w:rFonts w:ascii="Times New Roman" w:hAnsi="Times New Roman" w:eastAsia="Times New Roman"/>
          <w:sz w:val="22"/>
        </w:rPr>
        <w:t>C. 按技术要素分配</w:t>
      </w:r>
    </w:p>
    <w:p w14:paraId="1B8B5D55">
      <w:pPr>
        <w:pStyle w:val="19"/>
        <w:spacing w:before="128" w:line="219" w:lineRule="auto"/>
        <w:rPr>
          <w:rFonts w:ascii="Times New Roman" w:hAnsi="Times New Roman" w:eastAsia="Times New Roman"/>
          <w:sz w:val="22"/>
        </w:rPr>
      </w:pPr>
      <w:r>
        <w:rPr>
          <w:rFonts w:ascii="Times New Roman" w:hAnsi="Times New Roman" w:eastAsia="Times New Roman"/>
          <w:sz w:val="22"/>
        </w:rPr>
        <w:t>D.按劳分配</w:t>
      </w:r>
    </w:p>
    <w:p w14:paraId="7CEEA321">
      <w:pPr>
        <w:pStyle w:val="19"/>
        <w:spacing w:before="128" w:line="219" w:lineRule="auto"/>
        <w:rPr>
          <w:rFonts w:ascii="Times New Roman" w:hAnsi="Times New Roman" w:eastAsia="Times New Roman"/>
          <w:sz w:val="22"/>
        </w:rPr>
      </w:pPr>
      <w:r>
        <w:rPr>
          <w:rFonts w:ascii="Times New Roman" w:hAnsi="Times New Roman" w:eastAsia="Times New Roman"/>
          <w:sz w:val="22"/>
        </w:rPr>
        <w:t>244.社会主义市场经济理论认为，计划经济和市场经济属于(    )。</w:t>
      </w:r>
    </w:p>
    <w:p w14:paraId="470A5445">
      <w:pPr>
        <w:pStyle w:val="19"/>
        <w:spacing w:before="128" w:line="219" w:lineRule="auto"/>
        <w:rPr>
          <w:rFonts w:ascii="Times New Roman" w:hAnsi="Times New Roman" w:eastAsia="Times New Roman"/>
          <w:sz w:val="22"/>
        </w:rPr>
      </w:pPr>
      <w:r>
        <w:rPr>
          <w:rFonts w:ascii="Times New Roman" w:hAnsi="Times New Roman" w:eastAsia="Times New Roman"/>
          <w:sz w:val="22"/>
        </w:rPr>
        <w:t>A.不同的资源配置方式</w:t>
      </w:r>
    </w:p>
    <w:p w14:paraId="186A6C97">
      <w:pPr>
        <w:pStyle w:val="19"/>
        <w:spacing w:before="128" w:line="219" w:lineRule="auto"/>
        <w:rPr>
          <w:rFonts w:ascii="Times New Roman" w:hAnsi="Times New Roman" w:eastAsia="Times New Roman"/>
          <w:sz w:val="22"/>
        </w:rPr>
      </w:pPr>
      <w:r>
        <w:rPr>
          <w:rFonts w:ascii="Times New Roman" w:hAnsi="Times New Roman" w:eastAsia="Times New Roman"/>
          <w:sz w:val="22"/>
        </w:rPr>
        <w:t>B.不同的经济增长方式</w:t>
      </w:r>
    </w:p>
    <w:p w14:paraId="58AF3968">
      <w:pPr>
        <w:pStyle w:val="19"/>
        <w:spacing w:before="128" w:line="219" w:lineRule="auto"/>
        <w:rPr>
          <w:rFonts w:ascii="Times New Roman" w:hAnsi="Times New Roman" w:eastAsia="Times New Roman"/>
          <w:sz w:val="22"/>
        </w:rPr>
      </w:pPr>
      <w:r>
        <w:rPr>
          <w:rFonts w:ascii="Times New Roman" w:hAnsi="Times New Roman" w:eastAsia="Times New Roman"/>
          <w:sz w:val="22"/>
        </w:rPr>
        <w:t>C.不同经济制度的范畴</w:t>
      </w:r>
    </w:p>
    <w:p w14:paraId="6AC2F26C">
      <w:pPr>
        <w:pStyle w:val="19"/>
        <w:spacing w:before="128" w:line="219" w:lineRule="auto"/>
        <w:rPr>
          <w:rFonts w:ascii="Times New Roman" w:hAnsi="Times New Roman" w:eastAsia="Times New Roman"/>
          <w:sz w:val="22"/>
        </w:rPr>
      </w:pPr>
      <w:r>
        <w:rPr>
          <w:rFonts w:ascii="Times New Roman" w:hAnsi="Times New Roman" w:eastAsia="Times New Roman"/>
          <w:sz w:val="22"/>
        </w:rPr>
        <w:t>D.不同生产关系的范畴</w:t>
      </w:r>
    </w:p>
    <w:p w14:paraId="445F0090">
      <w:pPr>
        <w:pStyle w:val="19"/>
        <w:spacing w:before="128" w:line="219" w:lineRule="auto"/>
        <w:rPr>
          <w:rFonts w:ascii="Times New Roman" w:hAnsi="Times New Roman" w:eastAsia="Times New Roman"/>
          <w:sz w:val="22"/>
        </w:rPr>
      </w:pPr>
      <w:r>
        <w:rPr>
          <w:rFonts w:ascii="Times New Roman" w:hAnsi="Times New Roman" w:eastAsia="Times New Roman"/>
          <w:sz w:val="22"/>
        </w:rPr>
        <w:t>245.资本积累的一般规律属于(   )。</w:t>
      </w:r>
    </w:p>
    <w:p w14:paraId="4CCCE569">
      <w:pPr>
        <w:pStyle w:val="19"/>
        <w:spacing w:before="128" w:line="219" w:lineRule="auto"/>
        <w:rPr>
          <w:rFonts w:ascii="Times New Roman" w:hAnsi="Times New Roman" w:eastAsia="Times New Roman"/>
          <w:sz w:val="22"/>
        </w:rPr>
      </w:pPr>
      <w:r>
        <w:rPr>
          <w:rFonts w:ascii="Times New Roman" w:hAnsi="Times New Roman" w:eastAsia="Times New Roman"/>
          <w:sz w:val="22"/>
        </w:rPr>
        <w:t>A.普遍规律</w:t>
      </w:r>
    </w:p>
    <w:p w14:paraId="5B3C5D34">
      <w:pPr>
        <w:pStyle w:val="19"/>
        <w:spacing w:before="128" w:line="219" w:lineRule="auto"/>
        <w:rPr>
          <w:rFonts w:ascii="Times New Roman" w:hAnsi="Times New Roman" w:eastAsia="Times New Roman"/>
          <w:sz w:val="22"/>
        </w:rPr>
      </w:pPr>
      <w:r>
        <w:rPr>
          <w:rFonts w:ascii="Times New Roman" w:hAnsi="Times New Roman" w:eastAsia="Times New Roman"/>
          <w:sz w:val="22"/>
        </w:rPr>
        <w:t>B. 特殊规律</w:t>
      </w:r>
    </w:p>
    <w:p w14:paraId="2B752476">
      <w:pPr>
        <w:pStyle w:val="19"/>
        <w:spacing w:before="128" w:line="219" w:lineRule="auto"/>
        <w:rPr>
          <w:rFonts w:ascii="Times New Roman" w:hAnsi="Times New Roman" w:eastAsia="Times New Roman"/>
          <w:sz w:val="22"/>
        </w:rPr>
      </w:pPr>
      <w:r>
        <w:rPr>
          <w:rFonts w:ascii="Times New Roman" w:hAnsi="Times New Roman" w:eastAsia="Times New Roman"/>
          <w:sz w:val="22"/>
        </w:rPr>
        <w:t>C.共有规律</w:t>
      </w:r>
    </w:p>
    <w:p w14:paraId="6936943A">
      <w:pPr>
        <w:pStyle w:val="19"/>
        <w:spacing w:before="128" w:line="219" w:lineRule="auto"/>
        <w:rPr>
          <w:rFonts w:ascii="Times New Roman" w:hAnsi="Times New Roman" w:eastAsia="Times New Roman"/>
          <w:sz w:val="22"/>
        </w:rPr>
      </w:pPr>
      <w:r>
        <w:rPr>
          <w:rFonts w:ascii="Times New Roman" w:hAnsi="Times New Roman" w:eastAsia="Times New Roman"/>
          <w:sz w:val="22"/>
        </w:rPr>
        <w:t>D. 客体规律</w:t>
      </w:r>
    </w:p>
    <w:p w14:paraId="39C80012">
      <w:pPr>
        <w:pStyle w:val="19"/>
        <w:spacing w:before="128" w:line="219" w:lineRule="auto"/>
        <w:rPr>
          <w:rFonts w:ascii="Times New Roman" w:hAnsi="Times New Roman" w:eastAsia="Times New Roman"/>
          <w:sz w:val="22"/>
        </w:rPr>
      </w:pPr>
      <w:r>
        <w:rPr>
          <w:rFonts w:ascii="Times New Roman" w:hAnsi="Times New Roman" w:eastAsia="Times New Roman"/>
          <w:sz w:val="22"/>
        </w:rPr>
        <w:t>246.在下列经济行为中，属于货币执行流通手段职能的是(    )。</w:t>
      </w:r>
    </w:p>
    <w:p w14:paraId="13618135">
      <w:pPr>
        <w:pStyle w:val="19"/>
        <w:spacing w:before="128" w:line="219" w:lineRule="auto"/>
        <w:rPr>
          <w:rFonts w:ascii="Times New Roman" w:hAnsi="Times New Roman" w:eastAsia="Times New Roman"/>
          <w:sz w:val="22"/>
        </w:rPr>
      </w:pPr>
      <w:r>
        <w:rPr>
          <w:rFonts w:ascii="Times New Roman" w:hAnsi="Times New Roman" w:eastAsia="Times New Roman"/>
          <w:sz w:val="22"/>
        </w:rPr>
        <w:t>A. 水果店给苹果标价每公斤2元</w:t>
      </w:r>
    </w:p>
    <w:p w14:paraId="6772E220">
      <w:pPr>
        <w:pStyle w:val="19"/>
        <w:spacing w:before="128" w:line="219" w:lineRule="auto"/>
        <w:rPr>
          <w:rFonts w:ascii="Times New Roman" w:hAnsi="Times New Roman" w:eastAsia="Times New Roman"/>
          <w:sz w:val="22"/>
        </w:rPr>
      </w:pPr>
      <w:r>
        <w:rPr>
          <w:rFonts w:ascii="Times New Roman" w:hAnsi="Times New Roman" w:eastAsia="Times New Roman"/>
          <w:sz w:val="22"/>
        </w:rPr>
        <w:t>B.顾客购买5公斤苹果， 一周后付款10元</w:t>
      </w:r>
    </w:p>
    <w:p w14:paraId="1AC20DD5">
      <w:pPr>
        <w:pStyle w:val="19"/>
        <w:spacing w:before="128" w:line="219" w:lineRule="auto"/>
        <w:rPr>
          <w:rFonts w:ascii="Times New Roman" w:hAnsi="Times New Roman" w:eastAsia="Times New Roman"/>
          <w:sz w:val="22"/>
        </w:rPr>
      </w:pPr>
      <w:r>
        <w:rPr>
          <w:rFonts w:ascii="Times New Roman" w:hAnsi="Times New Roman" w:eastAsia="Times New Roman"/>
          <w:sz w:val="22"/>
        </w:rPr>
        <w:t>C.顾客向水果店以每公斤2元的价格预定5公斤苹果</w:t>
      </w:r>
    </w:p>
    <w:p w14:paraId="3CECBF20">
      <w:pPr>
        <w:pStyle w:val="19"/>
        <w:spacing w:before="128" w:line="219" w:lineRule="auto"/>
        <w:rPr>
          <w:rFonts w:ascii="Times New Roman" w:hAnsi="Times New Roman" w:eastAsia="Times New Roman"/>
          <w:sz w:val="22"/>
        </w:rPr>
      </w:pPr>
      <w:r>
        <w:rPr>
          <w:rFonts w:ascii="Times New Roman" w:hAnsi="Times New Roman" w:eastAsia="Times New Roman"/>
          <w:sz w:val="22"/>
        </w:rPr>
        <w:t>D. 顾客用10元现金购买5公斤苹果</w:t>
      </w:r>
    </w:p>
    <w:p w14:paraId="73EA2496">
      <w:pPr>
        <w:pStyle w:val="19"/>
        <w:spacing w:before="128" w:line="219" w:lineRule="auto"/>
        <w:rPr>
          <w:rFonts w:ascii="Times New Roman" w:hAnsi="Times New Roman" w:eastAsia="Times New Roman"/>
          <w:sz w:val="22"/>
        </w:rPr>
      </w:pPr>
      <w:r>
        <w:rPr>
          <w:rFonts w:ascii="Times New Roman" w:hAnsi="Times New Roman" w:eastAsia="Times New Roman"/>
          <w:sz w:val="22"/>
        </w:rPr>
        <w:t>247.在市场经济条件下，调节(  )的供应量和需求量的平衡，是调节社会总需求与总供给平衡的关键。</w:t>
      </w:r>
    </w:p>
    <w:p w14:paraId="2DA0FE6B">
      <w:pPr>
        <w:pStyle w:val="19"/>
        <w:spacing w:before="128" w:line="219" w:lineRule="auto"/>
        <w:rPr>
          <w:rFonts w:ascii="Times New Roman" w:hAnsi="Times New Roman" w:eastAsia="Times New Roman"/>
          <w:sz w:val="22"/>
        </w:rPr>
      </w:pPr>
      <w:r>
        <w:rPr>
          <w:rFonts w:ascii="Times New Roman" w:hAnsi="Times New Roman" w:eastAsia="Times New Roman"/>
          <w:sz w:val="22"/>
        </w:rPr>
        <w:t>A.货币</w:t>
      </w:r>
    </w:p>
    <w:p w14:paraId="3917ABCA">
      <w:pPr>
        <w:pStyle w:val="19"/>
        <w:spacing w:before="128" w:line="219" w:lineRule="auto"/>
        <w:rPr>
          <w:rFonts w:ascii="Times New Roman" w:hAnsi="Times New Roman" w:eastAsia="Times New Roman"/>
          <w:sz w:val="22"/>
        </w:rPr>
      </w:pPr>
      <w:r>
        <w:rPr>
          <w:rFonts w:ascii="Times New Roman" w:hAnsi="Times New Roman" w:eastAsia="Times New Roman"/>
          <w:sz w:val="22"/>
        </w:rPr>
        <w:t>B. 资本</w:t>
      </w:r>
    </w:p>
    <w:p w14:paraId="1B3951C2">
      <w:pPr>
        <w:pStyle w:val="19"/>
        <w:spacing w:before="128" w:line="219" w:lineRule="auto"/>
        <w:rPr>
          <w:rFonts w:ascii="Times New Roman" w:hAnsi="Times New Roman" w:eastAsia="Times New Roman"/>
          <w:sz w:val="22"/>
        </w:rPr>
      </w:pPr>
      <w:r>
        <w:rPr>
          <w:rFonts w:ascii="Times New Roman" w:hAnsi="Times New Roman" w:eastAsia="Times New Roman"/>
          <w:sz w:val="22"/>
        </w:rPr>
        <w:t>C. 商品</w:t>
      </w:r>
    </w:p>
    <w:p w14:paraId="3929B097">
      <w:pPr>
        <w:pStyle w:val="19"/>
        <w:spacing w:before="128" w:line="219" w:lineRule="auto"/>
        <w:rPr>
          <w:rFonts w:ascii="Times New Roman" w:hAnsi="Times New Roman" w:eastAsia="Times New Roman"/>
          <w:sz w:val="22"/>
        </w:rPr>
      </w:pPr>
      <w:r>
        <w:rPr>
          <w:rFonts w:ascii="Times New Roman" w:hAnsi="Times New Roman" w:eastAsia="Times New Roman"/>
          <w:sz w:val="22"/>
        </w:rPr>
        <w:t>D. 人民币</w:t>
      </w:r>
    </w:p>
    <w:p w14:paraId="550158F6">
      <w:pPr>
        <w:pStyle w:val="19"/>
        <w:spacing w:before="128" w:line="219" w:lineRule="auto"/>
        <w:rPr>
          <w:rFonts w:ascii="Times New Roman" w:hAnsi="Times New Roman" w:eastAsia="Times New Roman"/>
          <w:sz w:val="22"/>
        </w:rPr>
      </w:pPr>
      <w:r>
        <w:rPr>
          <w:rFonts w:ascii="Times New Roman" w:hAnsi="Times New Roman" w:eastAsia="Times New Roman"/>
          <w:sz w:val="22"/>
        </w:rPr>
        <w:t>248.一般来说，在发生通货膨胀时，靠固定工资生活的人(   )。</w:t>
      </w:r>
    </w:p>
    <w:p w14:paraId="4B2EE59F">
      <w:pPr>
        <w:pStyle w:val="19"/>
        <w:spacing w:before="128" w:line="219" w:lineRule="auto"/>
        <w:rPr>
          <w:rFonts w:ascii="Times New Roman" w:hAnsi="Times New Roman" w:eastAsia="Times New Roman"/>
          <w:sz w:val="22"/>
        </w:rPr>
      </w:pPr>
      <w:r>
        <w:rPr>
          <w:rFonts w:ascii="Times New Roman" w:hAnsi="Times New Roman" w:eastAsia="Times New Roman"/>
          <w:sz w:val="22"/>
        </w:rPr>
        <w:t>A. 生活水平会下降</w:t>
      </w:r>
    </w:p>
    <w:p w14:paraId="62D9C59C">
      <w:pPr>
        <w:pStyle w:val="19"/>
        <w:spacing w:before="128" w:line="219" w:lineRule="auto"/>
        <w:rPr>
          <w:rFonts w:ascii="Times New Roman" w:hAnsi="Times New Roman" w:eastAsia="Times New Roman"/>
          <w:sz w:val="22"/>
        </w:rPr>
      </w:pPr>
      <w:r>
        <w:rPr>
          <w:rFonts w:ascii="Times New Roman" w:hAnsi="Times New Roman" w:eastAsia="Times New Roman"/>
          <w:sz w:val="22"/>
        </w:rPr>
        <w:t>B.生活水平会提高</w:t>
      </w:r>
    </w:p>
    <w:p w14:paraId="4DA193CF">
      <w:pPr>
        <w:pStyle w:val="19"/>
        <w:spacing w:before="128" w:line="219" w:lineRule="auto"/>
        <w:rPr>
          <w:rFonts w:ascii="Times New Roman" w:hAnsi="Times New Roman" w:eastAsia="Times New Roman"/>
          <w:sz w:val="22"/>
        </w:rPr>
      </w:pPr>
      <w:r>
        <w:rPr>
          <w:rFonts w:ascii="Times New Roman" w:hAnsi="Times New Roman" w:eastAsia="Times New Roman"/>
          <w:sz w:val="22"/>
        </w:rPr>
        <w:t>C.没有变化</w:t>
      </w:r>
    </w:p>
    <w:p w14:paraId="16853435">
      <w:pPr>
        <w:pStyle w:val="19"/>
        <w:spacing w:before="128" w:line="219" w:lineRule="auto"/>
        <w:rPr>
          <w:rFonts w:ascii="Times New Roman" w:hAnsi="Times New Roman" w:eastAsia="Times New Roman"/>
          <w:sz w:val="22"/>
        </w:rPr>
      </w:pPr>
      <w:r>
        <w:rPr>
          <w:rFonts w:ascii="Times New Roman" w:hAnsi="Times New Roman" w:eastAsia="Times New Roman"/>
          <w:sz w:val="22"/>
        </w:rPr>
        <w:t>D.幸福感会增强</w:t>
      </w:r>
    </w:p>
    <w:p w14:paraId="6B199A0F">
      <w:pPr>
        <w:pStyle w:val="19"/>
        <w:spacing w:before="128" w:line="219" w:lineRule="auto"/>
        <w:rPr>
          <w:rFonts w:ascii="Times New Roman" w:hAnsi="Times New Roman" w:eastAsia="Times New Roman"/>
          <w:sz w:val="22"/>
        </w:rPr>
      </w:pPr>
      <w:r>
        <w:rPr>
          <w:rFonts w:ascii="Times New Roman" w:hAnsi="Times New Roman" w:eastAsia="Times New Roman"/>
          <w:sz w:val="22"/>
        </w:rPr>
        <w:t>249.超额剩余价值的获得是(    )。</w:t>
      </w:r>
    </w:p>
    <w:p w14:paraId="78264EBA">
      <w:pPr>
        <w:pStyle w:val="19"/>
        <w:spacing w:before="128" w:line="219" w:lineRule="auto"/>
        <w:rPr>
          <w:rFonts w:ascii="Times New Roman" w:hAnsi="Times New Roman" w:eastAsia="Times New Roman"/>
          <w:sz w:val="22"/>
        </w:rPr>
      </w:pPr>
      <w:r>
        <w:rPr>
          <w:rFonts w:ascii="Times New Roman" w:hAnsi="Times New Roman" w:eastAsia="Times New Roman"/>
          <w:sz w:val="22"/>
        </w:rPr>
        <w:t>A.个别企业提高劳动生产率，商品个别价值低于社会价值的结果</w:t>
      </w:r>
    </w:p>
    <w:p w14:paraId="6A50F0FD">
      <w:pPr>
        <w:pStyle w:val="19"/>
        <w:spacing w:before="128" w:line="219" w:lineRule="auto"/>
        <w:rPr>
          <w:rFonts w:ascii="Times New Roman" w:hAnsi="Times New Roman" w:eastAsia="Times New Roman"/>
          <w:sz w:val="22"/>
        </w:rPr>
      </w:pPr>
      <w:r>
        <w:rPr>
          <w:rFonts w:ascii="Times New Roman" w:hAnsi="Times New Roman" w:eastAsia="Times New Roman"/>
          <w:sz w:val="22"/>
        </w:rPr>
        <w:t>B.部门平均劳动生产率提高，资本有机构成提高的结果</w:t>
      </w:r>
    </w:p>
    <w:p w14:paraId="09EEC4DD">
      <w:pPr>
        <w:pStyle w:val="19"/>
        <w:spacing w:before="128" w:line="219" w:lineRule="auto"/>
        <w:rPr>
          <w:rFonts w:ascii="Times New Roman" w:hAnsi="Times New Roman" w:eastAsia="Times New Roman"/>
          <w:sz w:val="22"/>
        </w:rPr>
      </w:pPr>
      <w:r>
        <w:rPr>
          <w:rFonts w:ascii="Times New Roman" w:hAnsi="Times New Roman" w:eastAsia="Times New Roman"/>
          <w:sz w:val="22"/>
        </w:rPr>
        <w:t>C.社会劳动生产率普遍提高，劳动力价值降低的结果</w:t>
      </w:r>
    </w:p>
    <w:p w14:paraId="074D55BA">
      <w:pPr>
        <w:pStyle w:val="19"/>
        <w:spacing w:before="128" w:line="219" w:lineRule="auto"/>
        <w:rPr>
          <w:rFonts w:ascii="Times New Roman" w:hAnsi="Times New Roman" w:eastAsia="Times New Roman"/>
          <w:sz w:val="22"/>
        </w:rPr>
      </w:pPr>
      <w:r>
        <w:rPr>
          <w:rFonts w:ascii="Times New Roman" w:hAnsi="Times New Roman" w:eastAsia="Times New Roman"/>
          <w:sz w:val="22"/>
        </w:rPr>
        <w:t>D. 资本家压低工资，使劳动力价格低于劳动力价值的结果</w:t>
      </w:r>
    </w:p>
    <w:p w14:paraId="16796997">
      <w:pPr>
        <w:pStyle w:val="19"/>
        <w:spacing w:before="128" w:line="219" w:lineRule="auto"/>
        <w:rPr>
          <w:rFonts w:ascii="Times New Roman" w:hAnsi="Times New Roman" w:eastAsia="Times New Roman"/>
          <w:sz w:val="22"/>
        </w:rPr>
      </w:pPr>
      <w:r>
        <w:rPr>
          <w:rFonts w:ascii="Times New Roman" w:hAnsi="Times New Roman" w:eastAsia="Times New Roman"/>
          <w:sz w:val="22"/>
        </w:rPr>
        <w:t>250.下列不属于金融市场范畴的是(   )。</w:t>
      </w:r>
    </w:p>
    <w:p w14:paraId="39BAFD12">
      <w:pPr>
        <w:pStyle w:val="19"/>
        <w:spacing w:before="128" w:line="219" w:lineRule="auto"/>
        <w:rPr>
          <w:rFonts w:ascii="Times New Roman" w:hAnsi="Times New Roman" w:eastAsia="Times New Roman"/>
          <w:sz w:val="22"/>
        </w:rPr>
      </w:pPr>
      <w:r>
        <w:rPr>
          <w:rFonts w:ascii="Times New Roman" w:hAnsi="Times New Roman" w:eastAsia="Times New Roman"/>
          <w:sz w:val="22"/>
        </w:rPr>
        <w:t>A.拍卖市场</w:t>
      </w:r>
    </w:p>
    <w:p w14:paraId="453D143B">
      <w:pPr>
        <w:pStyle w:val="19"/>
        <w:spacing w:before="128" w:line="219" w:lineRule="auto"/>
        <w:rPr>
          <w:rFonts w:ascii="Times New Roman" w:hAnsi="Times New Roman" w:eastAsia="Times New Roman"/>
          <w:sz w:val="22"/>
        </w:rPr>
      </w:pPr>
      <w:r>
        <w:rPr>
          <w:rFonts w:ascii="Times New Roman" w:hAnsi="Times New Roman" w:eastAsia="Times New Roman"/>
          <w:sz w:val="22"/>
        </w:rPr>
        <w:t>B. 期货市场</w:t>
      </w:r>
    </w:p>
    <w:p w14:paraId="50F24E72">
      <w:pPr>
        <w:pStyle w:val="19"/>
        <w:spacing w:before="128" w:line="219" w:lineRule="auto"/>
        <w:rPr>
          <w:rFonts w:ascii="Times New Roman" w:hAnsi="Times New Roman" w:eastAsia="Times New Roman"/>
          <w:sz w:val="22"/>
        </w:rPr>
      </w:pPr>
      <w:r>
        <w:rPr>
          <w:rFonts w:ascii="Times New Roman" w:hAnsi="Times New Roman" w:eastAsia="Times New Roman"/>
          <w:sz w:val="22"/>
        </w:rPr>
        <w:t>C.股票市场</w:t>
      </w:r>
    </w:p>
    <w:p w14:paraId="327B9329">
      <w:pPr>
        <w:pStyle w:val="19"/>
        <w:spacing w:before="128" w:line="219" w:lineRule="auto"/>
        <w:rPr>
          <w:rFonts w:ascii="Times New Roman" w:hAnsi="Times New Roman" w:eastAsia="Times New Roman"/>
          <w:sz w:val="22"/>
        </w:rPr>
      </w:pPr>
      <w:r>
        <w:rPr>
          <w:rFonts w:ascii="Times New Roman" w:hAnsi="Times New Roman" w:eastAsia="Times New Roman"/>
          <w:sz w:val="22"/>
        </w:rPr>
        <w:t>D.外汇市场</w:t>
      </w:r>
    </w:p>
    <w:p w14:paraId="469D4A33">
      <w:pPr>
        <w:pStyle w:val="19"/>
        <w:spacing w:before="128" w:line="219" w:lineRule="auto"/>
        <w:rPr>
          <w:rFonts w:ascii="Times New Roman" w:hAnsi="Times New Roman" w:eastAsia="Times New Roman"/>
          <w:sz w:val="22"/>
        </w:rPr>
      </w:pPr>
      <w:r>
        <w:rPr>
          <w:rFonts w:ascii="Times New Roman" w:hAnsi="Times New Roman" w:eastAsia="Times New Roman"/>
          <w:sz w:val="22"/>
        </w:rPr>
        <w:t>251.税收是国家财政收入的重要来源，其特征是(   )。</w:t>
      </w:r>
    </w:p>
    <w:p w14:paraId="00FA4994">
      <w:pPr>
        <w:pStyle w:val="19"/>
        <w:spacing w:before="128" w:line="219" w:lineRule="auto"/>
        <w:rPr>
          <w:rFonts w:ascii="Times New Roman" w:hAnsi="Times New Roman" w:eastAsia="Times New Roman"/>
          <w:sz w:val="22"/>
        </w:rPr>
      </w:pPr>
      <w:r>
        <w:rPr>
          <w:rFonts w:ascii="Times New Roman" w:hAnsi="Times New Roman" w:eastAsia="Times New Roman"/>
          <w:sz w:val="22"/>
        </w:rPr>
        <w:t>A.强制性、公平性、合理性</w:t>
      </w:r>
    </w:p>
    <w:p w14:paraId="68B5F246">
      <w:pPr>
        <w:pStyle w:val="19"/>
        <w:spacing w:before="128" w:line="219" w:lineRule="auto"/>
        <w:rPr>
          <w:rFonts w:ascii="Times New Roman" w:hAnsi="Times New Roman" w:eastAsia="Times New Roman"/>
          <w:sz w:val="22"/>
        </w:rPr>
      </w:pPr>
      <w:r>
        <w:rPr>
          <w:rFonts w:ascii="Times New Roman" w:hAnsi="Times New Roman" w:eastAsia="Times New Roman"/>
          <w:sz w:val="22"/>
        </w:rPr>
        <w:t>B. 强制性、普遍性、合理性</w:t>
      </w:r>
    </w:p>
    <w:p w14:paraId="45A9D559">
      <w:pPr>
        <w:pStyle w:val="19"/>
        <w:spacing w:before="128" w:line="219" w:lineRule="auto"/>
        <w:rPr>
          <w:rFonts w:ascii="Times New Roman" w:hAnsi="Times New Roman" w:eastAsia="Times New Roman"/>
          <w:sz w:val="22"/>
        </w:rPr>
      </w:pPr>
      <w:r>
        <w:rPr>
          <w:rFonts w:ascii="Times New Roman" w:hAnsi="Times New Roman" w:eastAsia="Times New Roman"/>
          <w:sz w:val="22"/>
        </w:rPr>
        <w:t>C. 强制性、无偿性、公平性</w:t>
      </w:r>
    </w:p>
    <w:p w14:paraId="02C0A943">
      <w:pPr>
        <w:pStyle w:val="19"/>
        <w:spacing w:before="128" w:line="219" w:lineRule="auto"/>
        <w:rPr>
          <w:rFonts w:ascii="Times New Roman" w:hAnsi="Times New Roman" w:eastAsia="Times New Roman"/>
          <w:sz w:val="22"/>
        </w:rPr>
      </w:pPr>
      <w:r>
        <w:rPr>
          <w:rFonts w:ascii="Times New Roman" w:hAnsi="Times New Roman" w:eastAsia="Times New Roman"/>
          <w:sz w:val="22"/>
        </w:rPr>
        <w:t>D.强制性、无偿性、固定性</w:t>
      </w:r>
    </w:p>
    <w:p w14:paraId="42D51E53">
      <w:pPr>
        <w:pStyle w:val="19"/>
        <w:spacing w:before="128" w:line="219" w:lineRule="auto"/>
        <w:rPr>
          <w:rFonts w:ascii="Times New Roman" w:hAnsi="Times New Roman" w:eastAsia="Times New Roman"/>
          <w:sz w:val="22"/>
        </w:rPr>
      </w:pPr>
      <w:r>
        <w:rPr>
          <w:rFonts w:ascii="Times New Roman" w:hAnsi="Times New Roman" w:eastAsia="Times New Roman"/>
          <w:sz w:val="22"/>
        </w:rPr>
        <w:t>252.由世界银行提出并被多数国家认可和采用，对国内生产总值测算进行修正的指标是(   )。</w:t>
      </w:r>
    </w:p>
    <w:p w14:paraId="63FED611">
      <w:pPr>
        <w:pStyle w:val="19"/>
        <w:spacing w:before="128" w:line="219" w:lineRule="auto"/>
        <w:rPr>
          <w:rFonts w:ascii="Times New Roman" w:hAnsi="Times New Roman" w:eastAsia="Times New Roman"/>
          <w:sz w:val="22"/>
        </w:rPr>
      </w:pPr>
      <w:r>
        <w:rPr>
          <w:rFonts w:ascii="Times New Roman" w:hAnsi="Times New Roman" w:eastAsia="Times New Roman"/>
          <w:sz w:val="22"/>
        </w:rPr>
        <w:t>A. 人类发展指数</w:t>
      </w:r>
    </w:p>
    <w:p w14:paraId="4D548BA3">
      <w:pPr>
        <w:pStyle w:val="19"/>
        <w:spacing w:before="128" w:line="219" w:lineRule="auto"/>
        <w:rPr>
          <w:rFonts w:ascii="Times New Roman" w:hAnsi="Times New Roman" w:eastAsia="Times New Roman"/>
          <w:sz w:val="22"/>
        </w:rPr>
      </w:pPr>
      <w:r>
        <w:rPr>
          <w:rFonts w:ascii="Times New Roman" w:hAnsi="Times New Roman" w:eastAsia="Times New Roman"/>
          <w:sz w:val="22"/>
        </w:rPr>
        <w:t>B.环 境GDP</w:t>
      </w:r>
    </w:p>
    <w:p w14:paraId="421CA414">
      <w:pPr>
        <w:pStyle w:val="19"/>
        <w:spacing w:before="128" w:line="219" w:lineRule="auto"/>
        <w:rPr>
          <w:rFonts w:ascii="Times New Roman" w:hAnsi="Times New Roman" w:eastAsia="Times New Roman"/>
          <w:sz w:val="22"/>
        </w:rPr>
      </w:pPr>
      <w:r>
        <w:rPr>
          <w:rFonts w:ascii="Times New Roman" w:hAnsi="Times New Roman" w:eastAsia="Times New Roman"/>
          <w:sz w:val="22"/>
        </w:rPr>
        <w:t>C.绿 色GDP</w:t>
      </w:r>
    </w:p>
    <w:p w14:paraId="04487C68">
      <w:pPr>
        <w:pStyle w:val="19"/>
        <w:spacing w:before="128" w:line="219" w:lineRule="auto"/>
        <w:rPr>
          <w:rFonts w:ascii="Times New Roman" w:hAnsi="Times New Roman" w:eastAsia="Times New Roman"/>
          <w:sz w:val="22"/>
        </w:rPr>
      </w:pPr>
      <w:r>
        <w:rPr>
          <w:rFonts w:ascii="Times New Roman" w:hAnsi="Times New Roman" w:eastAsia="Times New Roman"/>
          <w:sz w:val="22"/>
        </w:rPr>
        <w:t>D.幸福指数</w:t>
      </w:r>
    </w:p>
    <w:p w14:paraId="2E7F38EC">
      <w:pPr>
        <w:pStyle w:val="19"/>
        <w:spacing w:before="128" w:line="219" w:lineRule="auto"/>
        <w:rPr>
          <w:rFonts w:ascii="Times New Roman" w:hAnsi="Times New Roman" w:eastAsia="Times New Roman"/>
          <w:sz w:val="22"/>
        </w:rPr>
      </w:pPr>
      <w:r>
        <w:rPr>
          <w:rFonts w:ascii="Times New Roman" w:hAnsi="Times New Roman" w:eastAsia="Times New Roman"/>
          <w:sz w:val="22"/>
        </w:rPr>
        <w:t>253.对整个利率体系具有决定性影响的利率是(   )。</w:t>
      </w:r>
    </w:p>
    <w:p w14:paraId="714659D6">
      <w:pPr>
        <w:pStyle w:val="19"/>
        <w:spacing w:before="128" w:line="219" w:lineRule="auto"/>
        <w:rPr>
          <w:rFonts w:ascii="Times New Roman" w:hAnsi="Times New Roman" w:eastAsia="Times New Roman"/>
          <w:sz w:val="22"/>
        </w:rPr>
      </w:pPr>
      <w:r>
        <w:rPr>
          <w:rFonts w:ascii="Times New Roman" w:hAnsi="Times New Roman" w:eastAsia="Times New Roman"/>
          <w:sz w:val="22"/>
        </w:rPr>
        <w:t>A.市场利率</w:t>
      </w:r>
    </w:p>
    <w:p w14:paraId="4475AC77">
      <w:pPr>
        <w:pStyle w:val="19"/>
        <w:spacing w:before="128" w:line="219" w:lineRule="auto"/>
        <w:rPr>
          <w:rFonts w:ascii="Times New Roman" w:hAnsi="Times New Roman" w:eastAsia="Times New Roman"/>
          <w:sz w:val="22"/>
        </w:rPr>
      </w:pPr>
      <w:r>
        <w:rPr>
          <w:rFonts w:ascii="Times New Roman" w:hAnsi="Times New Roman" w:eastAsia="Times New Roman"/>
          <w:sz w:val="22"/>
        </w:rPr>
        <w:t>B.名义利率</w:t>
      </w:r>
    </w:p>
    <w:p w14:paraId="44B13C88">
      <w:pPr>
        <w:pStyle w:val="19"/>
        <w:spacing w:before="128" w:line="219" w:lineRule="auto"/>
        <w:rPr>
          <w:rFonts w:ascii="Times New Roman" w:hAnsi="Times New Roman" w:eastAsia="Times New Roman"/>
          <w:sz w:val="22"/>
        </w:rPr>
      </w:pPr>
      <w:r>
        <w:rPr>
          <w:rFonts w:ascii="Times New Roman" w:hAnsi="Times New Roman" w:eastAsia="Times New Roman"/>
          <w:sz w:val="22"/>
        </w:rPr>
        <w:t>C. 浮动利率</w:t>
      </w:r>
    </w:p>
    <w:p w14:paraId="23CA8178">
      <w:pPr>
        <w:pStyle w:val="19"/>
        <w:spacing w:before="128" w:line="219" w:lineRule="auto"/>
        <w:rPr>
          <w:rFonts w:ascii="Times New Roman" w:hAnsi="Times New Roman" w:eastAsia="Times New Roman"/>
          <w:sz w:val="22"/>
        </w:rPr>
      </w:pPr>
      <w:r>
        <w:rPr>
          <w:rFonts w:ascii="Times New Roman" w:hAnsi="Times New Roman" w:eastAsia="Times New Roman"/>
          <w:sz w:val="22"/>
        </w:rPr>
        <w:t>D.基准利率</w:t>
      </w:r>
    </w:p>
    <w:p w14:paraId="5557E4B4">
      <w:pPr>
        <w:pStyle w:val="19"/>
        <w:spacing w:before="128" w:line="219" w:lineRule="auto"/>
        <w:rPr>
          <w:rFonts w:ascii="Times New Roman" w:hAnsi="Times New Roman" w:eastAsia="Times New Roman"/>
          <w:sz w:val="22"/>
        </w:rPr>
      </w:pPr>
      <w:r>
        <w:rPr>
          <w:rFonts w:ascii="Times New Roman" w:hAnsi="Times New Roman" w:eastAsia="Times New Roman"/>
          <w:sz w:val="22"/>
        </w:rPr>
        <w:t>254. 下列行为属于宏观调控经济手段的是(    )。</w:t>
      </w:r>
    </w:p>
    <w:p w14:paraId="66953085">
      <w:pPr>
        <w:pStyle w:val="19"/>
        <w:spacing w:before="128" w:line="219" w:lineRule="auto"/>
        <w:rPr>
          <w:rFonts w:ascii="Times New Roman" w:hAnsi="Times New Roman" w:eastAsia="Times New Roman"/>
          <w:sz w:val="22"/>
        </w:rPr>
      </w:pPr>
      <w:r>
        <w:rPr>
          <w:rFonts w:ascii="Times New Roman" w:hAnsi="Times New Roman" w:eastAsia="Times New Roman"/>
          <w:sz w:val="22"/>
        </w:rPr>
        <w:t>A.国家提高农产品收购价格</w:t>
      </w:r>
    </w:p>
    <w:p w14:paraId="0820F436">
      <w:pPr>
        <w:pStyle w:val="19"/>
        <w:spacing w:before="128" w:line="219" w:lineRule="auto"/>
        <w:rPr>
          <w:rFonts w:ascii="Times New Roman" w:hAnsi="Times New Roman" w:eastAsia="Times New Roman"/>
          <w:sz w:val="22"/>
        </w:rPr>
      </w:pPr>
      <w:r>
        <w:rPr>
          <w:rFonts w:ascii="Times New Roman" w:hAnsi="Times New Roman" w:eastAsia="Times New Roman"/>
          <w:sz w:val="22"/>
        </w:rPr>
        <w:t>B. 物价部门核准公共交通的价格</w:t>
      </w:r>
    </w:p>
    <w:p w14:paraId="6E79C37A">
      <w:pPr>
        <w:pStyle w:val="19"/>
        <w:spacing w:before="128" w:line="219" w:lineRule="auto"/>
        <w:rPr>
          <w:rFonts w:ascii="Times New Roman" w:hAnsi="Times New Roman" w:eastAsia="Times New Roman"/>
          <w:sz w:val="22"/>
        </w:rPr>
      </w:pPr>
      <w:r>
        <w:rPr>
          <w:rFonts w:ascii="Times New Roman" w:hAnsi="Times New Roman" w:eastAsia="Times New Roman"/>
          <w:sz w:val="22"/>
        </w:rPr>
        <w:t>C.国家修订《个人所得税法》</w:t>
      </w:r>
    </w:p>
    <w:p w14:paraId="1DFDCDB1">
      <w:pPr>
        <w:pStyle w:val="19"/>
        <w:spacing w:before="128" w:line="219" w:lineRule="auto"/>
        <w:rPr>
          <w:rFonts w:ascii="Times New Roman" w:hAnsi="Times New Roman" w:eastAsia="Times New Roman"/>
          <w:sz w:val="22"/>
        </w:rPr>
      </w:pPr>
      <w:r>
        <w:rPr>
          <w:rFonts w:ascii="Times New Roman" w:hAnsi="Times New Roman" w:eastAsia="Times New Roman"/>
          <w:sz w:val="22"/>
        </w:rPr>
        <w:t>D. 工商部门给新办企业发放营业执照</w:t>
      </w:r>
    </w:p>
    <w:p w14:paraId="15E00E2A">
      <w:pPr>
        <w:pStyle w:val="19"/>
        <w:spacing w:before="128" w:line="219" w:lineRule="auto"/>
        <w:rPr>
          <w:rFonts w:ascii="Times New Roman" w:hAnsi="Times New Roman" w:eastAsia="Times New Roman"/>
          <w:sz w:val="22"/>
        </w:rPr>
      </w:pPr>
      <w:r>
        <w:rPr>
          <w:rFonts w:ascii="Times New Roman" w:hAnsi="Times New Roman" w:eastAsia="Times New Roman"/>
          <w:sz w:val="22"/>
        </w:rPr>
        <w:t>255. 低碳商品初期很贵，后来便宜，这是因为(    )。</w:t>
      </w:r>
    </w:p>
    <w:p w14:paraId="3A6B2B11">
      <w:pPr>
        <w:pStyle w:val="19"/>
        <w:spacing w:before="128" w:line="219" w:lineRule="auto"/>
        <w:rPr>
          <w:rFonts w:ascii="Times New Roman" w:hAnsi="Times New Roman" w:eastAsia="Times New Roman"/>
          <w:sz w:val="22"/>
        </w:rPr>
      </w:pPr>
      <w:r>
        <w:rPr>
          <w:rFonts w:ascii="Times New Roman" w:hAnsi="Times New Roman" w:eastAsia="Times New Roman"/>
          <w:sz w:val="22"/>
        </w:rPr>
        <w:t>A. 商品的价格由价值决定</w:t>
      </w:r>
    </w:p>
    <w:p w14:paraId="7E76FACA">
      <w:pPr>
        <w:pStyle w:val="19"/>
        <w:spacing w:before="128" w:line="219" w:lineRule="auto"/>
        <w:rPr>
          <w:rFonts w:ascii="Times New Roman" w:hAnsi="Times New Roman" w:eastAsia="Times New Roman"/>
          <w:sz w:val="22"/>
        </w:rPr>
      </w:pPr>
      <w:r>
        <w:rPr>
          <w:rFonts w:ascii="Times New Roman" w:hAnsi="Times New Roman" w:eastAsia="Times New Roman"/>
          <w:sz w:val="22"/>
        </w:rPr>
        <w:t>B.价值规律的作用</w:t>
      </w:r>
    </w:p>
    <w:p w14:paraId="2150386A">
      <w:pPr>
        <w:pStyle w:val="19"/>
        <w:spacing w:before="128" w:line="219" w:lineRule="auto"/>
        <w:rPr>
          <w:rFonts w:ascii="Times New Roman" w:hAnsi="Times New Roman" w:eastAsia="Times New Roman"/>
          <w:sz w:val="22"/>
        </w:rPr>
      </w:pPr>
      <w:r>
        <w:rPr>
          <w:rFonts w:ascii="Times New Roman" w:hAnsi="Times New Roman" w:eastAsia="Times New Roman"/>
          <w:sz w:val="22"/>
        </w:rPr>
        <w:t>C. 社会生产率的提高，供求影响价格</w:t>
      </w:r>
    </w:p>
    <w:p w14:paraId="44F8F145">
      <w:pPr>
        <w:pStyle w:val="19"/>
        <w:spacing w:before="128" w:line="219" w:lineRule="auto"/>
        <w:rPr>
          <w:rFonts w:ascii="Times New Roman" w:hAnsi="Times New Roman" w:eastAsia="Times New Roman"/>
          <w:sz w:val="22"/>
        </w:rPr>
      </w:pPr>
      <w:r>
        <w:rPr>
          <w:rFonts w:ascii="Times New Roman" w:hAnsi="Times New Roman" w:eastAsia="Times New Roman"/>
          <w:sz w:val="22"/>
        </w:rPr>
        <w:t>D.人们的喜好发生改变，买的人少了</w:t>
      </w:r>
    </w:p>
    <w:p w14:paraId="26BAB720">
      <w:pPr>
        <w:pStyle w:val="19"/>
        <w:spacing w:before="128" w:line="219" w:lineRule="auto"/>
        <w:rPr>
          <w:rFonts w:ascii="Times New Roman" w:hAnsi="Times New Roman" w:eastAsia="Times New Roman"/>
          <w:sz w:val="22"/>
        </w:rPr>
      </w:pPr>
      <w:r>
        <w:rPr>
          <w:rFonts w:ascii="Times New Roman" w:hAnsi="Times New Roman" w:eastAsia="Times New Roman"/>
          <w:sz w:val="22"/>
        </w:rPr>
        <w:t>256.国家开发银行属于(   )。</w:t>
      </w:r>
    </w:p>
    <w:p w14:paraId="3F684D83">
      <w:pPr>
        <w:pStyle w:val="19"/>
        <w:spacing w:before="128" w:line="219" w:lineRule="auto"/>
        <w:rPr>
          <w:rFonts w:ascii="Times New Roman" w:hAnsi="Times New Roman" w:eastAsia="Times New Roman"/>
          <w:sz w:val="22"/>
        </w:rPr>
      </w:pPr>
      <w:r>
        <w:rPr>
          <w:rFonts w:ascii="Times New Roman" w:hAnsi="Times New Roman" w:eastAsia="Times New Roman"/>
          <w:sz w:val="22"/>
        </w:rPr>
        <w:t>A.民间信贷机构</w:t>
      </w:r>
    </w:p>
    <w:p w14:paraId="15B6F2C9">
      <w:pPr>
        <w:pStyle w:val="19"/>
        <w:spacing w:before="128" w:line="219" w:lineRule="auto"/>
        <w:rPr>
          <w:rFonts w:ascii="Times New Roman" w:hAnsi="Times New Roman" w:eastAsia="Times New Roman"/>
          <w:sz w:val="22"/>
        </w:rPr>
      </w:pPr>
      <w:r>
        <w:rPr>
          <w:rFonts w:ascii="Times New Roman" w:hAnsi="Times New Roman" w:eastAsia="Times New Roman"/>
          <w:sz w:val="22"/>
        </w:rPr>
        <w:t>B. 营利性银行</w:t>
      </w:r>
    </w:p>
    <w:p w14:paraId="336C9273">
      <w:pPr>
        <w:pStyle w:val="19"/>
        <w:spacing w:before="128" w:line="219" w:lineRule="auto"/>
        <w:rPr>
          <w:rFonts w:ascii="Times New Roman" w:hAnsi="Times New Roman" w:eastAsia="Times New Roman"/>
          <w:sz w:val="22"/>
        </w:rPr>
      </w:pPr>
      <w:r>
        <w:rPr>
          <w:rFonts w:ascii="Times New Roman" w:hAnsi="Times New Roman" w:eastAsia="Times New Roman"/>
          <w:sz w:val="22"/>
        </w:rPr>
        <w:t>C.政策性银行</w:t>
      </w:r>
    </w:p>
    <w:p w14:paraId="0ED5064D">
      <w:pPr>
        <w:pStyle w:val="19"/>
        <w:spacing w:before="128" w:line="219" w:lineRule="auto"/>
        <w:rPr>
          <w:rFonts w:ascii="Times New Roman" w:hAnsi="Times New Roman" w:eastAsia="Times New Roman"/>
          <w:sz w:val="22"/>
        </w:rPr>
      </w:pPr>
      <w:r>
        <w:rPr>
          <w:rFonts w:ascii="Times New Roman" w:hAnsi="Times New Roman" w:eastAsia="Times New Roman"/>
          <w:sz w:val="22"/>
        </w:rPr>
        <w:t>D.银行的银行</w:t>
      </w:r>
    </w:p>
    <w:p w14:paraId="1B0B2B40">
      <w:pPr>
        <w:pStyle w:val="19"/>
        <w:spacing w:before="128" w:line="219" w:lineRule="auto"/>
        <w:rPr>
          <w:rFonts w:ascii="Times New Roman" w:hAnsi="Times New Roman" w:eastAsia="Times New Roman"/>
          <w:sz w:val="22"/>
        </w:rPr>
      </w:pPr>
      <w:r>
        <w:rPr>
          <w:rFonts w:ascii="Times New Roman" w:hAnsi="Times New Roman" w:eastAsia="Times New Roman"/>
          <w:sz w:val="22"/>
        </w:rPr>
        <w:t>257.下列各项，属于国家宏观调控的行政手段的是(   )。</w:t>
      </w:r>
    </w:p>
    <w:p w14:paraId="217183F5">
      <w:pPr>
        <w:pStyle w:val="19"/>
        <w:spacing w:before="128" w:line="219" w:lineRule="auto"/>
        <w:rPr>
          <w:rFonts w:ascii="Times New Roman" w:hAnsi="Times New Roman" w:eastAsia="Times New Roman"/>
          <w:sz w:val="22"/>
        </w:rPr>
      </w:pPr>
      <w:r>
        <w:rPr>
          <w:rFonts w:ascii="Times New Roman" w:hAnsi="Times New Roman" w:eastAsia="Times New Roman"/>
          <w:sz w:val="22"/>
        </w:rPr>
        <w:t>A.中国人民银行调整银行存贷款利率</w:t>
      </w:r>
    </w:p>
    <w:p w14:paraId="26040687">
      <w:pPr>
        <w:pStyle w:val="19"/>
        <w:spacing w:before="128" w:line="219" w:lineRule="auto"/>
        <w:rPr>
          <w:rFonts w:ascii="Times New Roman" w:hAnsi="Times New Roman" w:eastAsia="Times New Roman"/>
          <w:sz w:val="22"/>
        </w:rPr>
      </w:pPr>
      <w:r>
        <w:rPr>
          <w:rFonts w:ascii="Times New Roman" w:hAnsi="Times New Roman" w:eastAsia="Times New Roman"/>
          <w:sz w:val="22"/>
        </w:rPr>
        <w:t>B. 国家制定和施行《价格法》</w:t>
      </w:r>
    </w:p>
    <w:p w14:paraId="4FBD4272">
      <w:pPr>
        <w:pStyle w:val="19"/>
        <w:spacing w:before="128" w:line="219" w:lineRule="auto"/>
        <w:rPr>
          <w:rFonts w:ascii="Times New Roman" w:hAnsi="Times New Roman" w:eastAsia="Times New Roman"/>
          <w:sz w:val="22"/>
        </w:rPr>
      </w:pPr>
      <w:r>
        <w:rPr>
          <w:rFonts w:ascii="Times New Roman" w:hAnsi="Times New Roman" w:eastAsia="Times New Roman"/>
          <w:sz w:val="22"/>
        </w:rPr>
        <w:t>C.国家物价管理部门确定公共交通收费标准</w:t>
      </w:r>
    </w:p>
    <w:p w14:paraId="7EACA77B">
      <w:pPr>
        <w:pStyle w:val="19"/>
        <w:spacing w:before="128" w:line="219" w:lineRule="auto"/>
        <w:rPr>
          <w:rFonts w:ascii="Times New Roman" w:hAnsi="Times New Roman" w:eastAsia="Times New Roman"/>
          <w:sz w:val="22"/>
        </w:rPr>
      </w:pPr>
      <w:r>
        <w:rPr>
          <w:rFonts w:ascii="Times New Roman" w:hAnsi="Times New Roman" w:eastAsia="Times New Roman"/>
          <w:sz w:val="22"/>
        </w:rPr>
        <w:t>D.国家税务管理部门调整消费税税目、税率</w:t>
      </w:r>
    </w:p>
    <w:p w14:paraId="3804F7D4">
      <w:pPr>
        <w:pStyle w:val="19"/>
        <w:spacing w:before="128" w:line="219" w:lineRule="auto"/>
        <w:rPr>
          <w:rFonts w:ascii="Times New Roman" w:hAnsi="Times New Roman" w:eastAsia="Times New Roman"/>
          <w:sz w:val="22"/>
        </w:rPr>
      </w:pPr>
      <w:r>
        <w:rPr>
          <w:rFonts w:ascii="Times New Roman" w:hAnsi="Times New Roman" w:eastAsia="Times New Roman"/>
          <w:sz w:val="22"/>
        </w:rPr>
        <w:t>258.下列属于金融衍生产品的是(   )。</w:t>
      </w:r>
    </w:p>
    <w:p w14:paraId="0DF10BBC">
      <w:pPr>
        <w:pStyle w:val="19"/>
        <w:spacing w:before="128" w:line="219" w:lineRule="auto"/>
        <w:rPr>
          <w:rFonts w:ascii="Times New Roman" w:hAnsi="Times New Roman" w:eastAsia="Times New Roman"/>
          <w:sz w:val="22"/>
        </w:rPr>
      </w:pPr>
      <w:r>
        <w:rPr>
          <w:rFonts w:ascii="Times New Roman" w:hAnsi="Times New Roman" w:eastAsia="Times New Roman"/>
          <w:sz w:val="22"/>
        </w:rPr>
        <w:t>A.股票</w:t>
      </w:r>
    </w:p>
    <w:p w14:paraId="5D55D6F7">
      <w:pPr>
        <w:pStyle w:val="19"/>
        <w:spacing w:before="128" w:line="219" w:lineRule="auto"/>
        <w:rPr>
          <w:rFonts w:ascii="Times New Roman" w:hAnsi="Times New Roman" w:eastAsia="Times New Roman"/>
          <w:sz w:val="22"/>
        </w:rPr>
      </w:pPr>
      <w:r>
        <w:rPr>
          <w:rFonts w:ascii="Times New Roman" w:hAnsi="Times New Roman" w:eastAsia="Times New Roman"/>
          <w:sz w:val="22"/>
        </w:rPr>
        <w:t>B. 债券</w:t>
      </w:r>
    </w:p>
    <w:p w14:paraId="40308A9E">
      <w:pPr>
        <w:pStyle w:val="19"/>
        <w:spacing w:before="128" w:line="219" w:lineRule="auto"/>
        <w:rPr>
          <w:rFonts w:ascii="Times New Roman" w:hAnsi="Times New Roman" w:eastAsia="Times New Roman"/>
          <w:sz w:val="22"/>
        </w:rPr>
      </w:pPr>
      <w:r>
        <w:rPr>
          <w:rFonts w:ascii="Times New Roman" w:hAnsi="Times New Roman" w:eastAsia="Times New Roman"/>
          <w:sz w:val="22"/>
        </w:rPr>
        <w:t>C. 股指期货</w:t>
      </w:r>
    </w:p>
    <w:p w14:paraId="5D808B29">
      <w:pPr>
        <w:pStyle w:val="19"/>
        <w:spacing w:before="128" w:line="219" w:lineRule="auto"/>
        <w:rPr>
          <w:rFonts w:ascii="Times New Roman" w:hAnsi="Times New Roman" w:eastAsia="Times New Roman"/>
          <w:sz w:val="22"/>
        </w:rPr>
      </w:pPr>
      <w:r>
        <w:rPr>
          <w:rFonts w:ascii="Times New Roman" w:hAnsi="Times New Roman" w:eastAsia="Times New Roman"/>
          <w:sz w:val="22"/>
        </w:rPr>
        <w:t>D.活期存款</w:t>
      </w:r>
    </w:p>
    <w:p w14:paraId="608BDAAF">
      <w:pPr>
        <w:pStyle w:val="19"/>
        <w:spacing w:before="128" w:line="219" w:lineRule="auto"/>
        <w:rPr>
          <w:rFonts w:ascii="Times New Roman" w:hAnsi="Times New Roman" w:eastAsia="Times New Roman"/>
          <w:sz w:val="22"/>
        </w:rPr>
      </w:pPr>
      <w:r>
        <w:rPr>
          <w:rFonts w:ascii="Times New Roman" w:hAnsi="Times New Roman" w:eastAsia="Times New Roman"/>
          <w:sz w:val="22"/>
        </w:rPr>
        <w:t>259. 根据投资对象的不同，证券投资基金可分为(    )。</w:t>
      </w:r>
    </w:p>
    <w:p w14:paraId="47563CB2">
      <w:pPr>
        <w:pStyle w:val="19"/>
        <w:spacing w:before="128" w:line="219" w:lineRule="auto"/>
        <w:rPr>
          <w:rFonts w:ascii="Times New Roman" w:hAnsi="Times New Roman" w:eastAsia="Times New Roman"/>
          <w:sz w:val="22"/>
        </w:rPr>
      </w:pPr>
      <w:r>
        <w:rPr>
          <w:rFonts w:ascii="Times New Roman" w:hAnsi="Times New Roman" w:eastAsia="Times New Roman"/>
          <w:sz w:val="22"/>
        </w:rPr>
        <w:t>A. 封闭式、开放式</w:t>
      </w:r>
    </w:p>
    <w:p w14:paraId="0D0B586A">
      <w:pPr>
        <w:pStyle w:val="19"/>
        <w:spacing w:before="128" w:line="219" w:lineRule="auto"/>
        <w:rPr>
          <w:rFonts w:ascii="Times New Roman" w:hAnsi="Times New Roman" w:eastAsia="Times New Roman"/>
          <w:sz w:val="22"/>
        </w:rPr>
      </w:pPr>
      <w:r>
        <w:rPr>
          <w:rFonts w:ascii="Times New Roman" w:hAnsi="Times New Roman" w:eastAsia="Times New Roman"/>
          <w:sz w:val="22"/>
        </w:rPr>
        <w:t>B.股票型、债券型、货币市场型</w:t>
      </w:r>
    </w:p>
    <w:p w14:paraId="60D0333E">
      <w:pPr>
        <w:pStyle w:val="19"/>
        <w:spacing w:before="128" w:line="219" w:lineRule="auto"/>
        <w:rPr>
          <w:rFonts w:ascii="Times New Roman" w:hAnsi="Times New Roman" w:eastAsia="Times New Roman"/>
          <w:sz w:val="22"/>
        </w:rPr>
      </w:pPr>
      <w:r>
        <w:rPr>
          <w:rFonts w:ascii="Times New Roman" w:hAnsi="Times New Roman" w:eastAsia="Times New Roman"/>
          <w:sz w:val="22"/>
        </w:rPr>
        <w:t>C.指数型、保本型</w:t>
      </w:r>
    </w:p>
    <w:p w14:paraId="7250BF08">
      <w:pPr>
        <w:pStyle w:val="19"/>
        <w:spacing w:before="128" w:line="219" w:lineRule="auto"/>
        <w:rPr>
          <w:rFonts w:ascii="Times New Roman" w:hAnsi="Times New Roman" w:eastAsia="Times New Roman"/>
          <w:sz w:val="22"/>
        </w:rPr>
      </w:pPr>
      <w:r>
        <w:rPr>
          <w:rFonts w:ascii="Times New Roman" w:hAnsi="Times New Roman" w:eastAsia="Times New Roman"/>
          <w:sz w:val="22"/>
        </w:rPr>
        <w:t>D.成长型、收益型、平衡型</w:t>
      </w:r>
    </w:p>
    <w:p w14:paraId="2BB88EEA">
      <w:pPr>
        <w:pStyle w:val="19"/>
        <w:spacing w:before="128" w:line="219" w:lineRule="auto"/>
        <w:rPr>
          <w:rFonts w:ascii="Times New Roman" w:hAnsi="Times New Roman" w:eastAsia="Times New Roman"/>
          <w:sz w:val="22"/>
        </w:rPr>
      </w:pPr>
      <w:r>
        <w:rPr>
          <w:rFonts w:ascii="Times New Roman" w:hAnsi="Times New Roman" w:eastAsia="Times New Roman"/>
          <w:sz w:val="22"/>
        </w:rPr>
        <w:t>260. “制造成本价”“批发价”“零售价”,这些“价”所对应的经济活动的环节分别是(    )。</w:t>
      </w:r>
    </w:p>
    <w:p w14:paraId="60E34FFE">
      <w:pPr>
        <w:pStyle w:val="19"/>
        <w:spacing w:before="128" w:line="219" w:lineRule="auto"/>
        <w:rPr>
          <w:rFonts w:ascii="Times New Roman" w:hAnsi="Times New Roman" w:eastAsia="Times New Roman"/>
          <w:sz w:val="22"/>
        </w:rPr>
      </w:pPr>
      <w:r>
        <w:rPr>
          <w:rFonts w:ascii="Times New Roman" w:hAnsi="Times New Roman" w:eastAsia="Times New Roman"/>
          <w:sz w:val="22"/>
        </w:rPr>
        <w:t>A.分配、交换、消费</w:t>
      </w:r>
    </w:p>
    <w:p w14:paraId="32FD9BB4">
      <w:pPr>
        <w:pStyle w:val="19"/>
        <w:spacing w:before="128" w:line="219" w:lineRule="auto"/>
        <w:rPr>
          <w:rFonts w:ascii="Times New Roman" w:hAnsi="Times New Roman" w:eastAsia="Times New Roman"/>
          <w:sz w:val="22"/>
        </w:rPr>
      </w:pPr>
      <w:r>
        <w:rPr>
          <w:rFonts w:ascii="Times New Roman" w:hAnsi="Times New Roman" w:eastAsia="Times New Roman"/>
          <w:sz w:val="22"/>
        </w:rPr>
        <w:t>B. 生产、分配、交换</w:t>
      </w:r>
    </w:p>
    <w:p w14:paraId="2B5F5F47">
      <w:pPr>
        <w:pStyle w:val="19"/>
        <w:spacing w:before="128" w:line="219" w:lineRule="auto"/>
        <w:rPr>
          <w:rFonts w:ascii="Times New Roman" w:hAnsi="Times New Roman" w:eastAsia="Times New Roman"/>
          <w:sz w:val="22"/>
        </w:rPr>
      </w:pPr>
      <w:r>
        <w:rPr>
          <w:rFonts w:ascii="Times New Roman" w:hAnsi="Times New Roman" w:eastAsia="Times New Roman"/>
          <w:sz w:val="22"/>
        </w:rPr>
        <w:t>C. 生产、消费、消费</w:t>
      </w:r>
    </w:p>
    <w:p w14:paraId="78A2B356">
      <w:pPr>
        <w:pStyle w:val="19"/>
        <w:spacing w:before="128" w:line="219" w:lineRule="auto"/>
        <w:rPr>
          <w:rFonts w:ascii="Times New Roman" w:hAnsi="Times New Roman" w:eastAsia="Times New Roman"/>
          <w:sz w:val="22"/>
        </w:rPr>
      </w:pPr>
      <w:r>
        <w:rPr>
          <w:rFonts w:ascii="Times New Roman" w:hAnsi="Times New Roman" w:eastAsia="Times New Roman"/>
          <w:sz w:val="22"/>
        </w:rPr>
        <w:t>D.生产、交换、交换</w:t>
      </w:r>
    </w:p>
    <w:p w14:paraId="3FA2FAD7">
      <w:pPr>
        <w:pStyle w:val="19"/>
        <w:spacing w:before="128" w:line="219" w:lineRule="auto"/>
        <w:rPr>
          <w:rFonts w:ascii="Times New Roman" w:hAnsi="Times New Roman" w:eastAsia="Times New Roman"/>
          <w:sz w:val="22"/>
        </w:rPr>
      </w:pPr>
      <w:r>
        <w:rPr>
          <w:rFonts w:ascii="Times New Roman" w:hAnsi="Times New Roman" w:eastAsia="Times New Roman"/>
          <w:sz w:val="22"/>
        </w:rPr>
        <w:t>261. 市场机制是市场运行的实现机制，是市场机制内的供求、价格、竞争、风险等联系及作用机理，其核 心 是 (    )。</w:t>
      </w:r>
    </w:p>
    <w:p w14:paraId="7FCFDCB7">
      <w:pPr>
        <w:pStyle w:val="19"/>
        <w:spacing w:before="128" w:line="219" w:lineRule="auto"/>
        <w:rPr>
          <w:rFonts w:ascii="Times New Roman" w:hAnsi="Times New Roman" w:eastAsia="Times New Roman"/>
          <w:sz w:val="22"/>
        </w:rPr>
      </w:pPr>
      <w:r>
        <w:rPr>
          <w:rFonts w:ascii="Times New Roman" w:hAnsi="Times New Roman" w:eastAsia="Times New Roman"/>
          <w:sz w:val="22"/>
        </w:rPr>
        <w:t>A.供求机制</w:t>
      </w:r>
    </w:p>
    <w:p w14:paraId="3841E228">
      <w:pPr>
        <w:pStyle w:val="19"/>
        <w:spacing w:before="128" w:line="219" w:lineRule="auto"/>
        <w:rPr>
          <w:rFonts w:ascii="Times New Roman" w:hAnsi="Times New Roman" w:eastAsia="Times New Roman"/>
          <w:sz w:val="22"/>
        </w:rPr>
      </w:pPr>
      <w:r>
        <w:rPr>
          <w:rFonts w:ascii="Times New Roman" w:hAnsi="Times New Roman" w:eastAsia="Times New Roman"/>
          <w:sz w:val="22"/>
        </w:rPr>
        <w:t>B. 价格机制</w:t>
      </w:r>
    </w:p>
    <w:p w14:paraId="20F931EE">
      <w:pPr>
        <w:pStyle w:val="19"/>
        <w:spacing w:before="128" w:line="219" w:lineRule="auto"/>
        <w:rPr>
          <w:rFonts w:ascii="Times New Roman" w:hAnsi="Times New Roman" w:eastAsia="Times New Roman"/>
          <w:sz w:val="22"/>
        </w:rPr>
      </w:pPr>
      <w:r>
        <w:rPr>
          <w:rFonts w:ascii="Times New Roman" w:hAnsi="Times New Roman" w:eastAsia="Times New Roman"/>
          <w:sz w:val="22"/>
        </w:rPr>
        <w:t>C. 竞争机制</w:t>
      </w:r>
    </w:p>
    <w:p w14:paraId="1FA6BB37">
      <w:pPr>
        <w:pStyle w:val="19"/>
        <w:spacing w:before="128" w:line="219" w:lineRule="auto"/>
        <w:rPr>
          <w:rFonts w:ascii="Times New Roman" w:hAnsi="Times New Roman" w:eastAsia="Times New Roman"/>
          <w:sz w:val="22"/>
        </w:rPr>
      </w:pPr>
      <w:r>
        <w:rPr>
          <w:rFonts w:ascii="Times New Roman" w:hAnsi="Times New Roman" w:eastAsia="Times New Roman"/>
          <w:sz w:val="22"/>
        </w:rPr>
        <w:t>D.风险机制</w:t>
      </w:r>
    </w:p>
    <w:p w14:paraId="213210DD">
      <w:pPr>
        <w:pStyle w:val="19"/>
        <w:spacing w:before="128" w:line="219" w:lineRule="auto"/>
        <w:rPr>
          <w:rFonts w:ascii="Times New Roman" w:hAnsi="Times New Roman" w:eastAsia="Times New Roman"/>
          <w:sz w:val="22"/>
        </w:rPr>
      </w:pPr>
      <w:r>
        <w:rPr>
          <w:rFonts w:ascii="Times New Roman" w:hAnsi="Times New Roman" w:eastAsia="Times New Roman"/>
          <w:sz w:val="22"/>
        </w:rPr>
        <w:t>262. 平均利润形成后，价值规律的作用形式变为(    )。</w:t>
      </w:r>
    </w:p>
    <w:p w14:paraId="3425EA3D">
      <w:pPr>
        <w:pStyle w:val="19"/>
        <w:spacing w:before="128" w:line="219" w:lineRule="auto"/>
        <w:rPr>
          <w:rFonts w:ascii="Times New Roman" w:hAnsi="Times New Roman" w:eastAsia="Times New Roman"/>
          <w:sz w:val="22"/>
        </w:rPr>
      </w:pPr>
      <w:r>
        <w:rPr>
          <w:rFonts w:ascii="Times New Roman" w:hAnsi="Times New Roman" w:eastAsia="Times New Roman"/>
          <w:sz w:val="22"/>
        </w:rPr>
        <w:t>A. 市场价格围绕垄断价格上下波动</w:t>
      </w:r>
    </w:p>
    <w:p w14:paraId="18F686B7">
      <w:pPr>
        <w:pStyle w:val="19"/>
        <w:spacing w:before="128" w:line="219" w:lineRule="auto"/>
        <w:rPr>
          <w:rFonts w:ascii="Times New Roman" w:hAnsi="Times New Roman" w:eastAsia="Times New Roman"/>
          <w:sz w:val="22"/>
        </w:rPr>
      </w:pPr>
      <w:r>
        <w:rPr>
          <w:rFonts w:ascii="Times New Roman" w:hAnsi="Times New Roman" w:eastAsia="Times New Roman"/>
          <w:sz w:val="22"/>
        </w:rPr>
        <w:t>B.市场价格围绕平均利润上下波动</w:t>
      </w:r>
    </w:p>
    <w:p w14:paraId="73359FDB">
      <w:pPr>
        <w:pStyle w:val="19"/>
        <w:spacing w:before="128" w:line="219" w:lineRule="auto"/>
        <w:rPr>
          <w:rFonts w:ascii="Times New Roman" w:hAnsi="Times New Roman" w:eastAsia="Times New Roman"/>
          <w:sz w:val="22"/>
        </w:rPr>
      </w:pPr>
      <w:r>
        <w:rPr>
          <w:rFonts w:ascii="Times New Roman" w:hAnsi="Times New Roman" w:eastAsia="Times New Roman"/>
          <w:sz w:val="22"/>
        </w:rPr>
        <w:t>C.市场价格围绕生产价格上下波动</w:t>
      </w:r>
    </w:p>
    <w:p w14:paraId="51D02E51">
      <w:pPr>
        <w:pStyle w:val="19"/>
        <w:spacing w:before="128" w:line="219" w:lineRule="auto"/>
        <w:rPr>
          <w:rFonts w:ascii="Times New Roman" w:hAnsi="Times New Roman" w:eastAsia="Times New Roman"/>
          <w:sz w:val="22"/>
        </w:rPr>
      </w:pPr>
      <w:r>
        <w:rPr>
          <w:rFonts w:ascii="Times New Roman" w:hAnsi="Times New Roman" w:eastAsia="Times New Roman"/>
          <w:sz w:val="22"/>
        </w:rPr>
        <w:t>D. 市场价格围绕生产成本上下波动</w:t>
      </w:r>
    </w:p>
    <w:p w14:paraId="1D321752">
      <w:pPr>
        <w:pStyle w:val="19"/>
        <w:spacing w:before="128" w:line="219" w:lineRule="auto"/>
        <w:rPr>
          <w:rFonts w:ascii="Times New Roman" w:hAnsi="Times New Roman" w:eastAsia="Times New Roman"/>
          <w:sz w:val="22"/>
        </w:rPr>
      </w:pPr>
      <w:r>
        <w:rPr>
          <w:rFonts w:ascii="Times New Roman" w:hAnsi="Times New Roman" w:eastAsia="Times New Roman"/>
          <w:sz w:val="22"/>
        </w:rPr>
        <w:t>263.当市场上现实的产品数量低于均衡数量时(    )。</w:t>
      </w:r>
    </w:p>
    <w:p w14:paraId="11DD348A">
      <w:pPr>
        <w:pStyle w:val="19"/>
        <w:spacing w:before="128" w:line="219" w:lineRule="auto"/>
        <w:rPr>
          <w:rFonts w:ascii="Times New Roman" w:hAnsi="Times New Roman" w:eastAsia="Times New Roman"/>
          <w:sz w:val="22"/>
        </w:rPr>
      </w:pPr>
      <w:r>
        <w:rPr>
          <w:rFonts w:ascii="Times New Roman" w:hAnsi="Times New Roman" w:eastAsia="Times New Roman"/>
          <w:sz w:val="22"/>
        </w:rPr>
        <w:t>A. 需求价格高于供给价格，减少产量会实现资源配置效率提高</w:t>
      </w:r>
    </w:p>
    <w:p w14:paraId="4AF470A2">
      <w:pPr>
        <w:pStyle w:val="19"/>
        <w:spacing w:before="128" w:line="219" w:lineRule="auto"/>
        <w:rPr>
          <w:rFonts w:ascii="Times New Roman" w:hAnsi="Times New Roman" w:eastAsia="Times New Roman"/>
          <w:sz w:val="22"/>
        </w:rPr>
      </w:pPr>
      <w:r>
        <w:rPr>
          <w:rFonts w:ascii="Times New Roman" w:hAnsi="Times New Roman" w:eastAsia="Times New Roman"/>
          <w:sz w:val="22"/>
        </w:rPr>
        <w:t>B. 供给价格高于需求价格，减少产量会实现资源配置效率提高</w:t>
      </w:r>
    </w:p>
    <w:p w14:paraId="2A8B009B">
      <w:pPr>
        <w:pStyle w:val="19"/>
        <w:spacing w:before="128" w:line="219" w:lineRule="auto"/>
        <w:rPr>
          <w:rFonts w:ascii="Times New Roman" w:hAnsi="Times New Roman" w:eastAsia="Times New Roman"/>
          <w:sz w:val="22"/>
        </w:rPr>
      </w:pPr>
      <w:r>
        <w:rPr>
          <w:rFonts w:ascii="Times New Roman" w:hAnsi="Times New Roman" w:eastAsia="Times New Roman"/>
          <w:sz w:val="22"/>
        </w:rPr>
        <w:t>C. 需求价格高于供给价格，增加产量会实现资源配置效率提高</w:t>
      </w:r>
    </w:p>
    <w:p w14:paraId="69785517">
      <w:pPr>
        <w:pStyle w:val="19"/>
        <w:spacing w:before="128" w:line="219" w:lineRule="auto"/>
        <w:rPr>
          <w:rFonts w:ascii="Times New Roman" w:hAnsi="Times New Roman" w:eastAsia="Times New Roman"/>
          <w:sz w:val="22"/>
        </w:rPr>
      </w:pPr>
      <w:r>
        <w:rPr>
          <w:rFonts w:ascii="Times New Roman" w:hAnsi="Times New Roman" w:eastAsia="Times New Roman"/>
          <w:sz w:val="22"/>
        </w:rPr>
        <w:t>D.供给价格高于需求价格，增加产量会实现资源配置效率提高</w:t>
      </w:r>
    </w:p>
    <w:p w14:paraId="2CD8C86C">
      <w:pPr>
        <w:pStyle w:val="19"/>
        <w:spacing w:before="128" w:line="219" w:lineRule="auto"/>
        <w:rPr>
          <w:rFonts w:ascii="Times New Roman" w:hAnsi="Times New Roman" w:eastAsia="Times New Roman"/>
          <w:sz w:val="22"/>
        </w:rPr>
      </w:pPr>
      <w:r>
        <w:rPr>
          <w:rFonts w:ascii="Times New Roman" w:hAnsi="Times New Roman" w:eastAsia="Times New Roman"/>
          <w:sz w:val="22"/>
        </w:rPr>
        <w:t>264.为了鼓励个人和单位使用节能灯，对购买节能灯的个人和单位，国家财政给予一定的补助。这是国家 运 用 (    )手段调节经济。</w:t>
      </w:r>
    </w:p>
    <w:p w14:paraId="02D8D5F9">
      <w:pPr>
        <w:pStyle w:val="19"/>
        <w:spacing w:before="128" w:line="219" w:lineRule="auto"/>
        <w:rPr>
          <w:rFonts w:ascii="Times New Roman" w:hAnsi="Times New Roman" w:eastAsia="Times New Roman"/>
          <w:sz w:val="22"/>
        </w:rPr>
      </w:pPr>
      <w:r>
        <w:rPr>
          <w:rFonts w:ascii="Times New Roman" w:hAnsi="Times New Roman" w:eastAsia="Times New Roman"/>
          <w:sz w:val="22"/>
        </w:rPr>
        <w:t>A.经 济</w:t>
      </w:r>
    </w:p>
    <w:p w14:paraId="6CF0BC0D">
      <w:pPr>
        <w:pStyle w:val="19"/>
        <w:spacing w:before="128" w:line="219" w:lineRule="auto"/>
        <w:rPr>
          <w:rFonts w:ascii="Times New Roman" w:hAnsi="Times New Roman" w:eastAsia="Times New Roman"/>
          <w:sz w:val="22"/>
        </w:rPr>
      </w:pPr>
      <w:r>
        <w:rPr>
          <w:rFonts w:ascii="Times New Roman" w:hAnsi="Times New Roman" w:eastAsia="Times New Roman"/>
          <w:sz w:val="22"/>
        </w:rPr>
        <w:t>B.行 政</w:t>
      </w:r>
    </w:p>
    <w:p w14:paraId="26E8E0CD">
      <w:pPr>
        <w:pStyle w:val="19"/>
        <w:spacing w:before="128" w:line="219" w:lineRule="auto"/>
        <w:rPr>
          <w:rFonts w:ascii="Times New Roman" w:hAnsi="Times New Roman" w:eastAsia="Times New Roman"/>
          <w:sz w:val="22"/>
        </w:rPr>
      </w:pPr>
      <w:r>
        <w:rPr>
          <w:rFonts w:ascii="Times New Roman" w:hAnsi="Times New Roman" w:eastAsia="Times New Roman"/>
          <w:sz w:val="22"/>
        </w:rPr>
        <w:t>C.法律</w:t>
      </w:r>
    </w:p>
    <w:p w14:paraId="73D2E804">
      <w:pPr>
        <w:pStyle w:val="19"/>
        <w:spacing w:before="128" w:line="219" w:lineRule="auto"/>
        <w:rPr>
          <w:rFonts w:ascii="Times New Roman" w:hAnsi="Times New Roman" w:eastAsia="Times New Roman"/>
          <w:sz w:val="22"/>
        </w:rPr>
      </w:pPr>
      <w:r>
        <w:rPr>
          <w:rFonts w:ascii="Times New Roman" w:hAnsi="Times New Roman" w:eastAsia="Times New Roman"/>
          <w:sz w:val="22"/>
        </w:rPr>
        <w:t>D.计划</w:t>
      </w:r>
    </w:p>
    <w:p w14:paraId="60224E9F">
      <w:pPr>
        <w:pStyle w:val="19"/>
        <w:spacing w:before="128" w:line="219" w:lineRule="auto"/>
        <w:rPr>
          <w:rFonts w:ascii="Times New Roman" w:hAnsi="Times New Roman" w:eastAsia="Times New Roman"/>
          <w:sz w:val="22"/>
        </w:rPr>
      </w:pPr>
      <w:r>
        <w:rPr>
          <w:rFonts w:ascii="Times New Roman" w:hAnsi="Times New Roman" w:eastAsia="Times New Roman"/>
          <w:sz w:val="22"/>
        </w:rPr>
        <w:t>265.我国现阶段，不同国有企业的职工，付出同样的劳动，获得的劳动报酬会有所差别，这是因为(   )。</w:t>
      </w:r>
    </w:p>
    <w:p w14:paraId="13EEBA50">
      <w:pPr>
        <w:pStyle w:val="19"/>
        <w:spacing w:before="128" w:line="219" w:lineRule="auto"/>
        <w:rPr>
          <w:rFonts w:ascii="Times New Roman" w:hAnsi="Times New Roman" w:eastAsia="Times New Roman"/>
          <w:sz w:val="22"/>
        </w:rPr>
      </w:pPr>
      <w:r>
        <w:rPr>
          <w:rFonts w:ascii="Times New Roman" w:hAnsi="Times New Roman" w:eastAsia="Times New Roman"/>
          <w:sz w:val="22"/>
        </w:rPr>
        <w:t>A. 贯彻按劳分配会使一部分企业先富起来</w:t>
      </w:r>
    </w:p>
    <w:p w14:paraId="16F6C327">
      <w:pPr>
        <w:pStyle w:val="19"/>
        <w:spacing w:before="128" w:line="219" w:lineRule="auto"/>
        <w:rPr>
          <w:rFonts w:ascii="Times New Roman" w:hAnsi="Times New Roman" w:eastAsia="Times New Roman"/>
          <w:sz w:val="22"/>
        </w:rPr>
      </w:pPr>
      <w:r>
        <w:rPr>
          <w:rFonts w:ascii="Times New Roman" w:hAnsi="Times New Roman" w:eastAsia="Times New Roman"/>
          <w:sz w:val="22"/>
        </w:rPr>
        <w:t>B. 按劳分配与按资分配是结合在一起的</w:t>
      </w:r>
    </w:p>
    <w:p w14:paraId="206CC6AA">
      <w:pPr>
        <w:pStyle w:val="19"/>
        <w:spacing w:before="128" w:line="219" w:lineRule="auto"/>
        <w:rPr>
          <w:rFonts w:ascii="Times New Roman" w:hAnsi="Times New Roman" w:eastAsia="Times New Roman"/>
          <w:sz w:val="22"/>
        </w:rPr>
      </w:pPr>
      <w:r>
        <w:rPr>
          <w:rFonts w:ascii="Times New Roman" w:hAnsi="Times New Roman" w:eastAsia="Times New Roman"/>
          <w:sz w:val="22"/>
        </w:rPr>
        <w:t>C. 按劳分配要贯彻效率优先、兼顾公平的原则</w:t>
      </w:r>
    </w:p>
    <w:p w14:paraId="17039C78">
      <w:pPr>
        <w:pStyle w:val="19"/>
        <w:spacing w:before="128" w:line="219" w:lineRule="auto"/>
        <w:rPr>
          <w:rFonts w:ascii="Times New Roman" w:hAnsi="Times New Roman" w:eastAsia="Times New Roman"/>
          <w:sz w:val="22"/>
        </w:rPr>
      </w:pPr>
      <w:r>
        <w:rPr>
          <w:rFonts w:ascii="Times New Roman" w:hAnsi="Times New Roman" w:eastAsia="Times New Roman"/>
          <w:sz w:val="22"/>
        </w:rPr>
        <w:t>D. 按劳分配的实现程度与企业的经营成果联系在一起</w:t>
      </w:r>
    </w:p>
    <w:p w14:paraId="2912CEDA">
      <w:pPr>
        <w:pStyle w:val="19"/>
        <w:spacing w:before="128" w:line="219" w:lineRule="auto"/>
        <w:rPr>
          <w:rFonts w:ascii="Times New Roman" w:hAnsi="Times New Roman" w:eastAsia="Times New Roman"/>
          <w:sz w:val="22"/>
        </w:rPr>
      </w:pPr>
      <w:r>
        <w:rPr>
          <w:rFonts w:ascii="Times New Roman" w:hAnsi="Times New Roman" w:eastAsia="Times New Roman"/>
          <w:sz w:val="22"/>
        </w:rPr>
        <w:t>266.在商店里，大部分商品都是尾数价格，如一双皮鞋的价格是298元，而不是300元，请问商店根据什 么这样定价?(    )</w:t>
      </w:r>
    </w:p>
    <w:p w14:paraId="2BA8B631">
      <w:pPr>
        <w:pStyle w:val="19"/>
        <w:spacing w:before="128" w:line="219" w:lineRule="auto"/>
        <w:rPr>
          <w:rFonts w:ascii="Times New Roman" w:hAnsi="Times New Roman" w:eastAsia="Times New Roman"/>
          <w:sz w:val="22"/>
        </w:rPr>
      </w:pPr>
      <w:r>
        <w:rPr>
          <w:rFonts w:ascii="Times New Roman" w:hAnsi="Times New Roman" w:eastAsia="Times New Roman"/>
          <w:sz w:val="22"/>
        </w:rPr>
        <w:t>A. 价格法</w:t>
      </w:r>
    </w:p>
    <w:p w14:paraId="731C41AE">
      <w:pPr>
        <w:pStyle w:val="19"/>
        <w:spacing w:before="128" w:line="219" w:lineRule="auto"/>
        <w:rPr>
          <w:rFonts w:ascii="Times New Roman" w:hAnsi="Times New Roman" w:eastAsia="Times New Roman"/>
          <w:sz w:val="22"/>
        </w:rPr>
      </w:pPr>
      <w:r>
        <w:rPr>
          <w:rFonts w:ascii="Times New Roman" w:hAnsi="Times New Roman" w:eastAsia="Times New Roman"/>
          <w:sz w:val="22"/>
        </w:rPr>
        <w:t>B. 行业规定</w:t>
      </w:r>
    </w:p>
    <w:p w14:paraId="45074777">
      <w:pPr>
        <w:pStyle w:val="19"/>
        <w:spacing w:before="128" w:line="219" w:lineRule="auto"/>
        <w:rPr>
          <w:rFonts w:ascii="Times New Roman" w:hAnsi="Times New Roman" w:eastAsia="Times New Roman"/>
          <w:sz w:val="22"/>
        </w:rPr>
      </w:pPr>
      <w:r>
        <w:rPr>
          <w:rFonts w:ascii="Times New Roman" w:hAnsi="Times New Roman" w:eastAsia="Times New Roman"/>
          <w:sz w:val="22"/>
        </w:rPr>
        <w:t>C.经营者偏好</w:t>
      </w:r>
    </w:p>
    <w:p w14:paraId="6BAC4341">
      <w:pPr>
        <w:pStyle w:val="19"/>
        <w:spacing w:before="128" w:line="219" w:lineRule="auto"/>
        <w:rPr>
          <w:rFonts w:ascii="Times New Roman" w:hAnsi="Times New Roman" w:eastAsia="Times New Roman"/>
          <w:sz w:val="22"/>
        </w:rPr>
      </w:pPr>
      <w:r>
        <w:rPr>
          <w:rFonts w:ascii="Times New Roman" w:hAnsi="Times New Roman" w:eastAsia="Times New Roman"/>
          <w:sz w:val="22"/>
        </w:rPr>
        <w:t>D.消费者心理</w:t>
      </w:r>
    </w:p>
    <w:p w14:paraId="2A8686DE">
      <w:pPr>
        <w:pStyle w:val="19"/>
        <w:spacing w:before="128" w:line="219" w:lineRule="auto"/>
        <w:rPr>
          <w:rFonts w:ascii="Times New Roman" w:hAnsi="Times New Roman" w:eastAsia="Times New Roman"/>
          <w:sz w:val="22"/>
        </w:rPr>
      </w:pPr>
      <w:r>
        <w:rPr>
          <w:rFonts w:ascii="Times New Roman" w:hAnsi="Times New Roman" w:eastAsia="Times New Roman"/>
          <w:sz w:val="22"/>
        </w:rPr>
        <w:t>267. 集约型经济主要是依靠(    )。</w:t>
      </w:r>
    </w:p>
    <w:p w14:paraId="7206A538">
      <w:pPr>
        <w:pStyle w:val="19"/>
        <w:spacing w:before="128" w:line="219" w:lineRule="auto"/>
        <w:rPr>
          <w:rFonts w:ascii="Times New Roman" w:hAnsi="Times New Roman" w:eastAsia="Times New Roman"/>
          <w:sz w:val="22"/>
        </w:rPr>
      </w:pPr>
      <w:r>
        <w:rPr>
          <w:rFonts w:ascii="Times New Roman" w:hAnsi="Times New Roman" w:eastAsia="Times New Roman"/>
          <w:sz w:val="22"/>
        </w:rPr>
        <w:t>A. 增加生产资料和劳动力数量</w:t>
      </w:r>
    </w:p>
    <w:p w14:paraId="4EF14258">
      <w:pPr>
        <w:pStyle w:val="19"/>
        <w:spacing w:before="128" w:line="219" w:lineRule="auto"/>
        <w:rPr>
          <w:rFonts w:ascii="Times New Roman" w:hAnsi="Times New Roman" w:eastAsia="Times New Roman"/>
          <w:sz w:val="22"/>
        </w:rPr>
      </w:pPr>
      <w:r>
        <w:rPr>
          <w:rFonts w:ascii="Times New Roman" w:hAnsi="Times New Roman" w:eastAsia="Times New Roman"/>
          <w:sz w:val="22"/>
        </w:rPr>
        <w:t>B. 增加资金和资源的投入量</w:t>
      </w:r>
    </w:p>
    <w:p w14:paraId="573E06D7">
      <w:pPr>
        <w:pStyle w:val="19"/>
        <w:spacing w:before="128" w:line="219" w:lineRule="auto"/>
        <w:rPr>
          <w:rFonts w:ascii="Times New Roman" w:hAnsi="Times New Roman" w:eastAsia="Times New Roman"/>
          <w:sz w:val="22"/>
        </w:rPr>
      </w:pPr>
      <w:r>
        <w:rPr>
          <w:rFonts w:ascii="Times New Roman" w:hAnsi="Times New Roman" w:eastAsia="Times New Roman"/>
          <w:sz w:val="22"/>
        </w:rPr>
        <w:t>C.科技进步和提高劳动者素质</w:t>
      </w:r>
    </w:p>
    <w:p w14:paraId="42ACAF28">
      <w:pPr>
        <w:pStyle w:val="19"/>
        <w:spacing w:before="128" w:line="219" w:lineRule="auto"/>
        <w:rPr>
          <w:rFonts w:ascii="Times New Roman" w:hAnsi="Times New Roman" w:eastAsia="Times New Roman"/>
          <w:sz w:val="22"/>
        </w:rPr>
      </w:pPr>
      <w:r>
        <w:rPr>
          <w:rFonts w:ascii="Times New Roman" w:hAnsi="Times New Roman" w:eastAsia="Times New Roman"/>
          <w:sz w:val="22"/>
        </w:rPr>
        <w:t>D. 增加积累和扩大生产规模</w:t>
      </w:r>
    </w:p>
    <w:p w14:paraId="3BB86A2B">
      <w:pPr>
        <w:pStyle w:val="19"/>
        <w:spacing w:before="128" w:line="219" w:lineRule="auto"/>
        <w:rPr>
          <w:rFonts w:ascii="Times New Roman" w:hAnsi="Times New Roman" w:eastAsia="Times New Roman"/>
          <w:sz w:val="22"/>
        </w:rPr>
      </w:pPr>
      <w:r>
        <w:rPr>
          <w:rFonts w:ascii="Times New Roman" w:hAnsi="Times New Roman" w:eastAsia="Times New Roman"/>
          <w:sz w:val="22"/>
        </w:rPr>
        <w:t>268. 处在相对价值形式上的商品的价值是通过(    )。</w:t>
      </w:r>
    </w:p>
    <w:p w14:paraId="56E523C8">
      <w:pPr>
        <w:pStyle w:val="19"/>
        <w:spacing w:before="128" w:line="219" w:lineRule="auto"/>
        <w:rPr>
          <w:rFonts w:ascii="Times New Roman" w:hAnsi="Times New Roman" w:eastAsia="Times New Roman"/>
          <w:sz w:val="22"/>
        </w:rPr>
      </w:pPr>
      <w:r>
        <w:rPr>
          <w:rFonts w:ascii="Times New Roman" w:hAnsi="Times New Roman" w:eastAsia="Times New Roman"/>
          <w:sz w:val="22"/>
        </w:rPr>
        <w:t>A.本身的使用价值表现出来</w:t>
      </w:r>
    </w:p>
    <w:p w14:paraId="28EFFA4E">
      <w:pPr>
        <w:pStyle w:val="19"/>
        <w:spacing w:before="128" w:line="219" w:lineRule="auto"/>
        <w:rPr>
          <w:rFonts w:ascii="Times New Roman" w:hAnsi="Times New Roman" w:eastAsia="Times New Roman"/>
          <w:sz w:val="22"/>
        </w:rPr>
      </w:pPr>
      <w:r>
        <w:rPr>
          <w:rFonts w:ascii="Times New Roman" w:hAnsi="Times New Roman" w:eastAsia="Times New Roman"/>
          <w:sz w:val="22"/>
        </w:rPr>
        <w:t>B. 抽象劳动表现出来</w:t>
      </w:r>
    </w:p>
    <w:p w14:paraId="237FA594">
      <w:pPr>
        <w:pStyle w:val="19"/>
        <w:spacing w:before="128" w:line="219" w:lineRule="auto"/>
        <w:rPr>
          <w:rFonts w:ascii="Times New Roman" w:hAnsi="Times New Roman" w:eastAsia="Times New Roman"/>
          <w:sz w:val="22"/>
        </w:rPr>
      </w:pPr>
      <w:r>
        <w:rPr>
          <w:rFonts w:ascii="Times New Roman" w:hAnsi="Times New Roman" w:eastAsia="Times New Roman"/>
          <w:sz w:val="22"/>
        </w:rPr>
        <w:t>C. 处在等价形式上的商品价值表现出来</w:t>
      </w:r>
    </w:p>
    <w:p w14:paraId="73967285">
      <w:pPr>
        <w:pStyle w:val="19"/>
        <w:spacing w:before="128" w:line="219" w:lineRule="auto"/>
        <w:rPr>
          <w:rFonts w:ascii="Times New Roman" w:hAnsi="Times New Roman" w:eastAsia="Times New Roman"/>
          <w:sz w:val="22"/>
        </w:rPr>
      </w:pPr>
      <w:r>
        <w:rPr>
          <w:rFonts w:ascii="Times New Roman" w:hAnsi="Times New Roman" w:eastAsia="Times New Roman"/>
          <w:sz w:val="22"/>
        </w:rPr>
        <w:t>D.处在等价形式上的商品使用价值表现出来</w:t>
      </w:r>
    </w:p>
    <w:p w14:paraId="2575D6C2">
      <w:pPr>
        <w:pStyle w:val="19"/>
        <w:spacing w:before="128" w:line="219" w:lineRule="auto"/>
        <w:rPr>
          <w:rFonts w:ascii="Times New Roman" w:hAnsi="Times New Roman" w:eastAsia="Times New Roman"/>
          <w:sz w:val="22"/>
        </w:rPr>
      </w:pPr>
      <w:r>
        <w:rPr>
          <w:rFonts w:ascii="Times New Roman" w:hAnsi="Times New Roman" w:eastAsia="Times New Roman"/>
          <w:sz w:val="22"/>
        </w:rPr>
        <w:t>269.商品的二因素是对立统一的，这对矛盾的解决有赖于(   )。</w:t>
      </w:r>
    </w:p>
    <w:p w14:paraId="79EC7017">
      <w:pPr>
        <w:pStyle w:val="19"/>
        <w:spacing w:before="128" w:line="219" w:lineRule="auto"/>
        <w:rPr>
          <w:rFonts w:ascii="Times New Roman" w:hAnsi="Times New Roman" w:eastAsia="Times New Roman"/>
          <w:sz w:val="22"/>
        </w:rPr>
      </w:pPr>
      <w:r>
        <w:rPr>
          <w:rFonts w:ascii="Times New Roman" w:hAnsi="Times New Roman" w:eastAsia="Times New Roman"/>
          <w:sz w:val="22"/>
        </w:rPr>
        <w:t>A.劳动生产率的不断提高</w:t>
      </w:r>
    </w:p>
    <w:p w14:paraId="59D2B662">
      <w:pPr>
        <w:pStyle w:val="19"/>
        <w:spacing w:before="128" w:line="219" w:lineRule="auto"/>
        <w:rPr>
          <w:rFonts w:ascii="Times New Roman" w:hAnsi="Times New Roman" w:eastAsia="Times New Roman"/>
          <w:sz w:val="22"/>
        </w:rPr>
      </w:pPr>
      <w:r>
        <w:rPr>
          <w:rFonts w:ascii="Times New Roman" w:hAnsi="Times New Roman" w:eastAsia="Times New Roman"/>
          <w:sz w:val="22"/>
        </w:rPr>
        <w:t>B.货币的出现并充当交换媒介</w:t>
      </w:r>
    </w:p>
    <w:p w14:paraId="27248A1A">
      <w:pPr>
        <w:pStyle w:val="19"/>
        <w:spacing w:before="128" w:line="219" w:lineRule="auto"/>
        <w:rPr>
          <w:rFonts w:ascii="Times New Roman" w:hAnsi="Times New Roman" w:eastAsia="Times New Roman"/>
          <w:sz w:val="22"/>
        </w:rPr>
      </w:pPr>
      <w:r>
        <w:rPr>
          <w:rFonts w:ascii="Times New Roman" w:hAnsi="Times New Roman" w:eastAsia="Times New Roman"/>
          <w:sz w:val="22"/>
        </w:rPr>
        <w:t>C. 商品交换的实现</w:t>
      </w:r>
    </w:p>
    <w:p w14:paraId="033AA549">
      <w:pPr>
        <w:pStyle w:val="19"/>
        <w:spacing w:before="128" w:line="219" w:lineRule="auto"/>
        <w:rPr>
          <w:rFonts w:ascii="Times New Roman" w:hAnsi="Times New Roman" w:eastAsia="Times New Roman"/>
          <w:sz w:val="22"/>
        </w:rPr>
      </w:pPr>
      <w:r>
        <w:rPr>
          <w:rFonts w:ascii="Times New Roman" w:hAnsi="Times New Roman" w:eastAsia="Times New Roman"/>
          <w:sz w:val="22"/>
        </w:rPr>
        <w:t>D.商品物质实体的消亡</w:t>
      </w:r>
    </w:p>
    <w:p w14:paraId="50FE7A63">
      <w:pPr>
        <w:pStyle w:val="19"/>
        <w:spacing w:before="128" w:line="219" w:lineRule="auto"/>
        <w:rPr>
          <w:rFonts w:ascii="Times New Roman" w:hAnsi="Times New Roman" w:eastAsia="Times New Roman"/>
          <w:sz w:val="22"/>
        </w:rPr>
      </w:pPr>
      <w:r>
        <w:rPr>
          <w:rFonts w:ascii="Times New Roman" w:hAnsi="Times New Roman" w:eastAsia="Times New Roman"/>
          <w:sz w:val="22"/>
        </w:rPr>
        <w:t>270. 对消费者需求量影响最大的是(    )。</w:t>
      </w:r>
    </w:p>
    <w:p w14:paraId="52C3CD22">
      <w:pPr>
        <w:pStyle w:val="19"/>
        <w:spacing w:before="128" w:line="219" w:lineRule="auto"/>
        <w:rPr>
          <w:rFonts w:ascii="Times New Roman" w:hAnsi="Times New Roman" w:eastAsia="Times New Roman"/>
          <w:sz w:val="22"/>
        </w:rPr>
      </w:pPr>
      <w:r>
        <w:rPr>
          <w:rFonts w:ascii="Times New Roman" w:hAnsi="Times New Roman" w:eastAsia="Times New Roman"/>
          <w:sz w:val="22"/>
        </w:rPr>
        <w:t>A.消费者的偏好</w:t>
      </w:r>
    </w:p>
    <w:p w14:paraId="1DD1B8DF">
      <w:pPr>
        <w:pStyle w:val="19"/>
        <w:spacing w:before="128" w:line="219" w:lineRule="auto"/>
        <w:rPr>
          <w:rFonts w:ascii="Times New Roman" w:hAnsi="Times New Roman" w:eastAsia="Times New Roman"/>
          <w:sz w:val="22"/>
        </w:rPr>
      </w:pPr>
      <w:r>
        <w:rPr>
          <w:rFonts w:ascii="Times New Roman" w:hAnsi="Times New Roman" w:eastAsia="Times New Roman"/>
          <w:sz w:val="22"/>
        </w:rPr>
        <w:t>B. 价格因素</w:t>
      </w:r>
    </w:p>
    <w:p w14:paraId="1F079E9A">
      <w:pPr>
        <w:pStyle w:val="19"/>
        <w:spacing w:before="128" w:line="219" w:lineRule="auto"/>
        <w:rPr>
          <w:rFonts w:ascii="Times New Roman" w:hAnsi="Times New Roman" w:eastAsia="Times New Roman"/>
          <w:sz w:val="22"/>
        </w:rPr>
      </w:pPr>
      <w:r>
        <w:rPr>
          <w:rFonts w:ascii="Times New Roman" w:hAnsi="Times New Roman" w:eastAsia="Times New Roman"/>
          <w:sz w:val="22"/>
        </w:rPr>
        <w:t>C. 消费者的收入</w:t>
      </w:r>
    </w:p>
    <w:p w14:paraId="2410F3BA">
      <w:pPr>
        <w:pStyle w:val="19"/>
        <w:spacing w:before="128" w:line="219" w:lineRule="auto"/>
        <w:rPr>
          <w:rFonts w:ascii="Times New Roman" w:hAnsi="Times New Roman" w:eastAsia="Times New Roman"/>
          <w:sz w:val="22"/>
        </w:rPr>
      </w:pPr>
      <w:r>
        <w:rPr>
          <w:rFonts w:ascii="Times New Roman" w:hAnsi="Times New Roman" w:eastAsia="Times New Roman"/>
          <w:sz w:val="22"/>
        </w:rPr>
        <w:t>D. 替代商品的价格和数量</w:t>
      </w:r>
    </w:p>
    <w:p w14:paraId="6425B141">
      <w:pPr>
        <w:pStyle w:val="19"/>
        <w:spacing w:before="128" w:line="219" w:lineRule="auto"/>
        <w:rPr>
          <w:rFonts w:ascii="Times New Roman" w:hAnsi="Times New Roman" w:eastAsia="Times New Roman"/>
          <w:sz w:val="22"/>
        </w:rPr>
      </w:pPr>
      <w:r>
        <w:rPr>
          <w:rFonts w:ascii="Times New Roman" w:hAnsi="Times New Roman" w:eastAsia="Times New Roman"/>
          <w:sz w:val="22"/>
        </w:rPr>
        <w:t>271. 假如通货膨胀的初始原因是成本推动，如果没有(   )的伴随，将会出现生产萎缩，失业增加，最 终引起严重的经济萧条。</w:t>
      </w:r>
    </w:p>
    <w:p w14:paraId="6AB7AB0B">
      <w:pPr>
        <w:pStyle w:val="19"/>
        <w:spacing w:before="128" w:line="219" w:lineRule="auto"/>
        <w:rPr>
          <w:rFonts w:ascii="Times New Roman" w:hAnsi="Times New Roman" w:eastAsia="Times New Roman"/>
          <w:sz w:val="22"/>
        </w:rPr>
      </w:pPr>
      <w:r>
        <w:rPr>
          <w:rFonts w:ascii="Times New Roman" w:hAnsi="Times New Roman" w:eastAsia="Times New Roman"/>
          <w:sz w:val="22"/>
        </w:rPr>
        <w:t>A. 供给减少</w:t>
      </w:r>
    </w:p>
    <w:p w14:paraId="76EF4EC5">
      <w:pPr>
        <w:pStyle w:val="19"/>
        <w:spacing w:before="128" w:line="219" w:lineRule="auto"/>
        <w:rPr>
          <w:rFonts w:ascii="Times New Roman" w:hAnsi="Times New Roman" w:eastAsia="Times New Roman"/>
          <w:sz w:val="22"/>
        </w:rPr>
      </w:pPr>
      <w:r>
        <w:rPr>
          <w:rFonts w:ascii="Times New Roman" w:hAnsi="Times New Roman" w:eastAsia="Times New Roman"/>
          <w:sz w:val="22"/>
        </w:rPr>
        <w:t>B. 供给增长</w:t>
      </w:r>
    </w:p>
    <w:p w14:paraId="3EDADC9E">
      <w:pPr>
        <w:pStyle w:val="19"/>
        <w:spacing w:before="128" w:line="219" w:lineRule="auto"/>
        <w:rPr>
          <w:rFonts w:ascii="Times New Roman" w:hAnsi="Times New Roman" w:eastAsia="Times New Roman"/>
          <w:sz w:val="22"/>
        </w:rPr>
      </w:pPr>
      <w:r>
        <w:rPr>
          <w:rFonts w:ascii="Times New Roman" w:hAnsi="Times New Roman" w:eastAsia="Times New Roman"/>
          <w:sz w:val="22"/>
        </w:rPr>
        <w:t>C. 需求减少</w:t>
      </w:r>
    </w:p>
    <w:p w14:paraId="0BB5CC12">
      <w:pPr>
        <w:pStyle w:val="19"/>
        <w:spacing w:before="128" w:line="219" w:lineRule="auto"/>
        <w:rPr>
          <w:rFonts w:ascii="Times New Roman" w:hAnsi="Times New Roman" w:eastAsia="Times New Roman"/>
          <w:sz w:val="22"/>
        </w:rPr>
      </w:pPr>
      <w:r>
        <w:rPr>
          <w:rFonts w:ascii="Times New Roman" w:hAnsi="Times New Roman" w:eastAsia="Times New Roman"/>
          <w:sz w:val="22"/>
        </w:rPr>
        <w:t>D. 需求增长</w:t>
      </w:r>
    </w:p>
    <w:p w14:paraId="536A9735">
      <w:pPr>
        <w:pStyle w:val="19"/>
        <w:spacing w:before="128" w:line="219" w:lineRule="auto"/>
        <w:rPr>
          <w:rFonts w:ascii="Times New Roman" w:hAnsi="Times New Roman" w:eastAsia="Times New Roman"/>
          <w:sz w:val="22"/>
        </w:rPr>
      </w:pPr>
      <w:r>
        <w:rPr>
          <w:rFonts w:ascii="Times New Roman" w:hAnsi="Times New Roman" w:eastAsia="Times New Roman"/>
          <w:sz w:val="22"/>
        </w:rPr>
        <w:t>272.从我国取得财政收入的形式来看，国家发行的国库券收入属于哪种收入?(    )</w:t>
      </w:r>
    </w:p>
    <w:p w14:paraId="680B1922">
      <w:pPr>
        <w:pStyle w:val="19"/>
        <w:spacing w:before="128" w:line="219" w:lineRule="auto"/>
        <w:rPr>
          <w:rFonts w:ascii="Times New Roman" w:hAnsi="Times New Roman" w:eastAsia="Times New Roman"/>
          <w:sz w:val="22"/>
        </w:rPr>
      </w:pPr>
      <w:r>
        <w:rPr>
          <w:rFonts w:ascii="Times New Roman" w:hAnsi="Times New Roman" w:eastAsia="Times New Roman"/>
          <w:sz w:val="22"/>
        </w:rPr>
        <w:t>A.税收收入</w:t>
      </w:r>
    </w:p>
    <w:p w14:paraId="705DA2BA">
      <w:pPr>
        <w:pStyle w:val="19"/>
        <w:spacing w:before="128" w:line="219" w:lineRule="auto"/>
        <w:rPr>
          <w:rFonts w:ascii="Times New Roman" w:hAnsi="Times New Roman" w:eastAsia="Times New Roman"/>
          <w:sz w:val="22"/>
        </w:rPr>
      </w:pPr>
      <w:r>
        <w:rPr>
          <w:rFonts w:ascii="Times New Roman" w:hAnsi="Times New Roman" w:eastAsia="Times New Roman"/>
          <w:sz w:val="22"/>
        </w:rPr>
        <w:t>B.债务收入</w:t>
      </w:r>
    </w:p>
    <w:p w14:paraId="1C77D042">
      <w:pPr>
        <w:pStyle w:val="19"/>
        <w:spacing w:before="128" w:line="219" w:lineRule="auto"/>
        <w:rPr>
          <w:rFonts w:ascii="Times New Roman" w:hAnsi="Times New Roman" w:eastAsia="Times New Roman"/>
          <w:sz w:val="22"/>
        </w:rPr>
      </w:pPr>
      <w:r>
        <w:rPr>
          <w:rFonts w:ascii="Times New Roman" w:hAnsi="Times New Roman" w:eastAsia="Times New Roman"/>
          <w:sz w:val="22"/>
        </w:rPr>
        <w:t>C.各种管理费收入</w:t>
      </w:r>
    </w:p>
    <w:p w14:paraId="0369F2FD">
      <w:pPr>
        <w:pStyle w:val="19"/>
        <w:spacing w:before="128" w:line="219" w:lineRule="auto"/>
        <w:rPr>
          <w:rFonts w:ascii="Times New Roman" w:hAnsi="Times New Roman" w:eastAsia="Times New Roman"/>
          <w:sz w:val="22"/>
        </w:rPr>
      </w:pPr>
      <w:r>
        <w:rPr>
          <w:rFonts w:ascii="Times New Roman" w:hAnsi="Times New Roman" w:eastAsia="Times New Roman"/>
          <w:sz w:val="22"/>
        </w:rPr>
        <w:t>D.国有企业上缴的利润收入</w:t>
      </w:r>
    </w:p>
    <w:p w14:paraId="2F2B80C5">
      <w:pPr>
        <w:pStyle w:val="19"/>
        <w:spacing w:before="128" w:line="219" w:lineRule="auto"/>
        <w:rPr>
          <w:rFonts w:ascii="Times New Roman" w:hAnsi="Times New Roman" w:eastAsia="Times New Roman"/>
          <w:sz w:val="22"/>
        </w:rPr>
      </w:pPr>
      <w:r>
        <w:rPr>
          <w:rFonts w:ascii="Times New Roman" w:hAnsi="Times New Roman" w:eastAsia="Times New Roman"/>
          <w:sz w:val="22"/>
        </w:rPr>
        <w:t>273. 国债投资拉动经济增长的原因在于(    )。</w:t>
      </w:r>
    </w:p>
    <w:p w14:paraId="6A536EB1">
      <w:pPr>
        <w:pStyle w:val="19"/>
        <w:spacing w:before="128" w:line="219" w:lineRule="auto"/>
        <w:rPr>
          <w:rFonts w:ascii="Times New Roman" w:hAnsi="Times New Roman" w:eastAsia="Times New Roman"/>
          <w:sz w:val="22"/>
        </w:rPr>
      </w:pPr>
      <w:r>
        <w:rPr>
          <w:rFonts w:ascii="Times New Roman" w:hAnsi="Times New Roman" w:eastAsia="Times New Roman"/>
          <w:sz w:val="22"/>
        </w:rPr>
        <w:t>A. 国债投资加大了消费基金比例，促进了消费增长</w:t>
      </w:r>
    </w:p>
    <w:p w14:paraId="0D759F82">
      <w:pPr>
        <w:pStyle w:val="19"/>
        <w:spacing w:before="128" w:line="219" w:lineRule="auto"/>
        <w:rPr>
          <w:rFonts w:ascii="Times New Roman" w:hAnsi="Times New Roman" w:eastAsia="Times New Roman"/>
          <w:sz w:val="22"/>
        </w:rPr>
      </w:pPr>
      <w:r>
        <w:rPr>
          <w:rFonts w:ascii="Times New Roman" w:hAnsi="Times New Roman" w:eastAsia="Times New Roman"/>
          <w:sz w:val="22"/>
        </w:rPr>
        <w:t>B. 国债投资用于经济建设和形成货币购买力，可以促进经济发展</w:t>
      </w:r>
    </w:p>
    <w:p w14:paraId="062BB73D">
      <w:pPr>
        <w:pStyle w:val="19"/>
        <w:spacing w:before="128" w:line="219" w:lineRule="auto"/>
        <w:rPr>
          <w:rFonts w:ascii="Times New Roman" w:hAnsi="Times New Roman" w:eastAsia="Times New Roman"/>
          <w:sz w:val="22"/>
        </w:rPr>
      </w:pPr>
      <w:r>
        <w:rPr>
          <w:rFonts w:ascii="Times New Roman" w:hAnsi="Times New Roman" w:eastAsia="Times New Roman"/>
          <w:sz w:val="22"/>
        </w:rPr>
        <w:t>C. 国债投资增加了积累基金比例，减少了消费基金</w:t>
      </w:r>
    </w:p>
    <w:p w14:paraId="41892C9F">
      <w:pPr>
        <w:pStyle w:val="19"/>
        <w:spacing w:before="128" w:line="219" w:lineRule="auto"/>
        <w:rPr>
          <w:rFonts w:ascii="Times New Roman" w:hAnsi="Times New Roman" w:eastAsia="Times New Roman"/>
          <w:sz w:val="22"/>
        </w:rPr>
      </w:pPr>
      <w:r>
        <w:rPr>
          <w:rFonts w:ascii="Times New Roman" w:hAnsi="Times New Roman" w:eastAsia="Times New Roman"/>
          <w:sz w:val="22"/>
        </w:rPr>
        <w:t>D.国债投资增加了货币发行量，加快了商品流通速度</w:t>
      </w:r>
    </w:p>
    <w:p w14:paraId="0A57A7A6">
      <w:pPr>
        <w:pStyle w:val="19"/>
        <w:spacing w:before="128" w:line="219" w:lineRule="auto"/>
        <w:rPr>
          <w:rFonts w:ascii="Times New Roman" w:hAnsi="Times New Roman" w:eastAsia="Times New Roman"/>
          <w:sz w:val="22"/>
        </w:rPr>
      </w:pPr>
      <w:r>
        <w:rPr>
          <w:rFonts w:ascii="Times New Roman" w:hAnsi="Times New Roman" w:eastAsia="Times New Roman"/>
          <w:sz w:val="22"/>
        </w:rPr>
        <w:t>274.当市场价格发生变化时，生活必需品的需求(   )。</w:t>
      </w:r>
    </w:p>
    <w:p w14:paraId="0908B2A9">
      <w:pPr>
        <w:pStyle w:val="19"/>
        <w:spacing w:before="128" w:line="219" w:lineRule="auto"/>
        <w:rPr>
          <w:rFonts w:ascii="Times New Roman" w:hAnsi="Times New Roman" w:eastAsia="Times New Roman"/>
          <w:sz w:val="22"/>
        </w:rPr>
      </w:pPr>
      <w:r>
        <w:rPr>
          <w:rFonts w:ascii="Times New Roman" w:hAnsi="Times New Roman" w:eastAsia="Times New Roman"/>
          <w:sz w:val="22"/>
        </w:rPr>
        <w:t>A. 弹性为零</w:t>
      </w:r>
    </w:p>
    <w:p w14:paraId="67C592EF">
      <w:pPr>
        <w:pStyle w:val="19"/>
        <w:spacing w:before="128" w:line="219" w:lineRule="auto"/>
        <w:rPr>
          <w:rFonts w:ascii="Times New Roman" w:hAnsi="Times New Roman" w:eastAsia="Times New Roman"/>
          <w:sz w:val="22"/>
        </w:rPr>
      </w:pPr>
      <w:r>
        <w:rPr>
          <w:rFonts w:ascii="Times New Roman" w:hAnsi="Times New Roman" w:eastAsia="Times New Roman"/>
          <w:sz w:val="22"/>
        </w:rPr>
        <w:t>B.很有弹性</w:t>
      </w:r>
    </w:p>
    <w:p w14:paraId="460ACD55">
      <w:pPr>
        <w:pStyle w:val="19"/>
        <w:spacing w:before="128" w:line="219" w:lineRule="auto"/>
        <w:rPr>
          <w:rFonts w:ascii="Times New Roman" w:hAnsi="Times New Roman" w:eastAsia="Times New Roman"/>
          <w:sz w:val="22"/>
        </w:rPr>
      </w:pPr>
      <w:r>
        <w:rPr>
          <w:rFonts w:ascii="Times New Roman" w:hAnsi="Times New Roman" w:eastAsia="Times New Roman"/>
          <w:sz w:val="22"/>
        </w:rPr>
        <w:t>C. 较缺乏弹性</w:t>
      </w:r>
    </w:p>
    <w:p w14:paraId="65FAB5B8">
      <w:pPr>
        <w:pStyle w:val="19"/>
        <w:spacing w:before="128" w:line="219" w:lineRule="auto"/>
        <w:rPr>
          <w:rFonts w:ascii="Times New Roman" w:hAnsi="Times New Roman" w:eastAsia="Times New Roman"/>
          <w:sz w:val="22"/>
        </w:rPr>
      </w:pPr>
      <w:r>
        <w:rPr>
          <w:rFonts w:ascii="Times New Roman" w:hAnsi="Times New Roman" w:eastAsia="Times New Roman"/>
          <w:sz w:val="22"/>
        </w:rPr>
        <w:t>D.短期内缺乏弹性而长期内弹性较大</w:t>
      </w:r>
    </w:p>
    <w:p w14:paraId="121A251C">
      <w:pPr>
        <w:pStyle w:val="19"/>
        <w:spacing w:before="128" w:line="219" w:lineRule="auto"/>
        <w:rPr>
          <w:rFonts w:ascii="Times New Roman" w:hAnsi="Times New Roman" w:eastAsia="Times New Roman"/>
          <w:sz w:val="22"/>
        </w:rPr>
      </w:pPr>
      <w:r>
        <w:rPr>
          <w:rFonts w:ascii="Times New Roman" w:hAnsi="Times New Roman" w:eastAsia="Times New Roman"/>
          <w:sz w:val="22"/>
        </w:rPr>
        <w:t>275.当社会总需求小于社会总供给时，一般不宜采取(   )。</w:t>
      </w:r>
    </w:p>
    <w:p w14:paraId="5DC03B9B">
      <w:pPr>
        <w:pStyle w:val="19"/>
        <w:spacing w:before="128" w:line="219" w:lineRule="auto"/>
        <w:rPr>
          <w:rFonts w:ascii="Times New Roman" w:hAnsi="Times New Roman" w:eastAsia="Times New Roman"/>
          <w:sz w:val="22"/>
        </w:rPr>
      </w:pPr>
      <w:r>
        <w:rPr>
          <w:rFonts w:ascii="Times New Roman" w:hAnsi="Times New Roman" w:eastAsia="Times New Roman"/>
          <w:sz w:val="22"/>
        </w:rPr>
        <w:t>A.均衡的货币政策</w:t>
      </w:r>
    </w:p>
    <w:p w14:paraId="3936ECBA">
      <w:pPr>
        <w:pStyle w:val="19"/>
        <w:spacing w:before="128" w:line="219" w:lineRule="auto"/>
        <w:rPr>
          <w:rFonts w:ascii="Times New Roman" w:hAnsi="Times New Roman" w:eastAsia="Times New Roman"/>
          <w:sz w:val="22"/>
        </w:rPr>
      </w:pPr>
      <w:r>
        <w:rPr>
          <w:rFonts w:ascii="Times New Roman" w:hAnsi="Times New Roman" w:eastAsia="Times New Roman"/>
          <w:sz w:val="22"/>
        </w:rPr>
        <w:t>B. 紧缩的货币政策</w:t>
      </w:r>
    </w:p>
    <w:p w14:paraId="32327F72">
      <w:pPr>
        <w:pStyle w:val="19"/>
        <w:spacing w:before="128" w:line="219" w:lineRule="auto"/>
        <w:rPr>
          <w:rFonts w:ascii="Times New Roman" w:hAnsi="Times New Roman" w:eastAsia="Times New Roman"/>
          <w:sz w:val="22"/>
        </w:rPr>
      </w:pPr>
      <w:r>
        <w:rPr>
          <w:rFonts w:ascii="Times New Roman" w:hAnsi="Times New Roman" w:eastAsia="Times New Roman"/>
          <w:sz w:val="22"/>
        </w:rPr>
        <w:t>C.扩张的货币政策</w:t>
      </w:r>
    </w:p>
    <w:p w14:paraId="42263720">
      <w:pPr>
        <w:pStyle w:val="19"/>
        <w:spacing w:before="128" w:line="219" w:lineRule="auto"/>
        <w:rPr>
          <w:rFonts w:ascii="Times New Roman" w:hAnsi="Times New Roman" w:eastAsia="Times New Roman"/>
          <w:sz w:val="22"/>
        </w:rPr>
      </w:pPr>
      <w:r>
        <w:rPr>
          <w:rFonts w:ascii="Times New Roman" w:hAnsi="Times New Roman" w:eastAsia="Times New Roman"/>
          <w:sz w:val="22"/>
        </w:rPr>
        <w:t>D.松散的货币政策</w:t>
      </w:r>
    </w:p>
    <w:p w14:paraId="42BABC4C">
      <w:pPr>
        <w:pStyle w:val="19"/>
        <w:spacing w:before="128" w:line="219" w:lineRule="auto"/>
        <w:rPr>
          <w:rFonts w:ascii="Times New Roman" w:hAnsi="Times New Roman" w:eastAsia="Times New Roman"/>
          <w:sz w:val="22"/>
        </w:rPr>
      </w:pPr>
      <w:r>
        <w:rPr>
          <w:rFonts w:ascii="Times New Roman" w:hAnsi="Times New Roman" w:eastAsia="Times New Roman"/>
          <w:sz w:val="22"/>
        </w:rPr>
        <w:t>276. 如果政府把经济增长作为宏观调控的正常目标，通常要实行扩张性的财政政策和货币政策，以刺激总 需求。一般情况下，这会导致(    )。</w:t>
      </w:r>
    </w:p>
    <w:p w14:paraId="533B18CF">
      <w:pPr>
        <w:pStyle w:val="19"/>
        <w:spacing w:before="128" w:line="219" w:lineRule="auto"/>
        <w:rPr>
          <w:rFonts w:ascii="Times New Roman" w:hAnsi="Times New Roman" w:eastAsia="Times New Roman"/>
          <w:sz w:val="22"/>
        </w:rPr>
      </w:pPr>
      <w:r>
        <w:rPr>
          <w:rFonts w:ascii="Times New Roman" w:hAnsi="Times New Roman" w:eastAsia="Times New Roman"/>
          <w:sz w:val="22"/>
        </w:rPr>
        <w:t>A.物价水平下降或通货紧缩</w:t>
      </w:r>
    </w:p>
    <w:p w14:paraId="537339D7">
      <w:pPr>
        <w:pStyle w:val="19"/>
        <w:spacing w:before="128" w:line="219" w:lineRule="auto"/>
        <w:rPr>
          <w:rFonts w:ascii="Times New Roman" w:hAnsi="Times New Roman" w:eastAsia="Times New Roman"/>
          <w:sz w:val="22"/>
        </w:rPr>
      </w:pPr>
      <w:r>
        <w:rPr>
          <w:rFonts w:ascii="Times New Roman" w:hAnsi="Times New Roman" w:eastAsia="Times New Roman"/>
          <w:sz w:val="22"/>
        </w:rPr>
        <w:t>B. 物价水平上升或通货膨胀</w:t>
      </w:r>
    </w:p>
    <w:p w14:paraId="338D5017">
      <w:pPr>
        <w:pStyle w:val="19"/>
        <w:spacing w:before="128" w:line="219" w:lineRule="auto"/>
        <w:rPr>
          <w:rFonts w:ascii="Times New Roman" w:hAnsi="Times New Roman" w:eastAsia="Times New Roman"/>
          <w:sz w:val="22"/>
        </w:rPr>
      </w:pPr>
      <w:r>
        <w:rPr>
          <w:rFonts w:ascii="Times New Roman" w:hAnsi="Times New Roman" w:eastAsia="Times New Roman"/>
          <w:sz w:val="22"/>
        </w:rPr>
        <w:t>C. 就业机会减少或失业率提高</w:t>
      </w:r>
    </w:p>
    <w:p w14:paraId="6709986B">
      <w:pPr>
        <w:pStyle w:val="19"/>
        <w:spacing w:before="128" w:line="219" w:lineRule="auto"/>
        <w:rPr>
          <w:rFonts w:ascii="Times New Roman" w:hAnsi="Times New Roman" w:eastAsia="Times New Roman"/>
          <w:sz w:val="22"/>
        </w:rPr>
      </w:pPr>
      <w:r>
        <w:rPr>
          <w:rFonts w:ascii="Times New Roman" w:hAnsi="Times New Roman" w:eastAsia="Times New Roman"/>
          <w:sz w:val="22"/>
        </w:rPr>
        <w:t>D. 通货紧缩和就业机会增加</w:t>
      </w:r>
    </w:p>
    <w:p w14:paraId="5C487D29">
      <w:pPr>
        <w:pStyle w:val="19"/>
        <w:spacing w:before="128" w:line="219" w:lineRule="auto"/>
        <w:rPr>
          <w:rFonts w:ascii="Times New Roman" w:hAnsi="Times New Roman" w:eastAsia="Times New Roman"/>
          <w:sz w:val="22"/>
        </w:rPr>
      </w:pPr>
      <w:r>
        <w:rPr>
          <w:rFonts w:ascii="Times New Roman" w:hAnsi="Times New Roman" w:eastAsia="Times New Roman"/>
          <w:sz w:val="22"/>
        </w:rPr>
        <w:t>277.总供给问题可以归结为(    )。</w:t>
      </w:r>
    </w:p>
    <w:p w14:paraId="5D8B0490">
      <w:pPr>
        <w:pStyle w:val="19"/>
        <w:spacing w:before="128" w:line="219" w:lineRule="auto"/>
        <w:rPr>
          <w:rFonts w:ascii="Times New Roman" w:hAnsi="Times New Roman" w:eastAsia="Times New Roman"/>
          <w:sz w:val="22"/>
        </w:rPr>
      </w:pPr>
      <w:r>
        <w:rPr>
          <w:rFonts w:ascii="Times New Roman" w:hAnsi="Times New Roman" w:eastAsia="Times New Roman"/>
          <w:sz w:val="22"/>
        </w:rPr>
        <w:t>A.生产问题</w:t>
      </w:r>
    </w:p>
    <w:p w14:paraId="61FCD03C">
      <w:pPr>
        <w:pStyle w:val="19"/>
        <w:spacing w:before="128" w:line="219" w:lineRule="auto"/>
        <w:rPr>
          <w:rFonts w:ascii="Times New Roman" w:hAnsi="Times New Roman" w:eastAsia="Times New Roman"/>
          <w:sz w:val="22"/>
        </w:rPr>
      </w:pPr>
      <w:r>
        <w:rPr>
          <w:rFonts w:ascii="Times New Roman" w:hAnsi="Times New Roman" w:eastAsia="Times New Roman"/>
          <w:sz w:val="22"/>
        </w:rPr>
        <w:t>B. 投资问题</w:t>
      </w:r>
    </w:p>
    <w:p w14:paraId="4202161C">
      <w:pPr>
        <w:pStyle w:val="19"/>
        <w:spacing w:before="128" w:line="219" w:lineRule="auto"/>
        <w:rPr>
          <w:rFonts w:ascii="Times New Roman" w:hAnsi="Times New Roman" w:eastAsia="Times New Roman"/>
          <w:sz w:val="22"/>
        </w:rPr>
      </w:pPr>
      <w:r>
        <w:rPr>
          <w:rFonts w:ascii="Times New Roman" w:hAnsi="Times New Roman" w:eastAsia="Times New Roman"/>
          <w:sz w:val="22"/>
        </w:rPr>
        <w:t>C. 就业问题</w:t>
      </w:r>
    </w:p>
    <w:p w14:paraId="42D1E507">
      <w:pPr>
        <w:pStyle w:val="19"/>
        <w:spacing w:before="128" w:line="219" w:lineRule="auto"/>
        <w:rPr>
          <w:rFonts w:ascii="Times New Roman" w:hAnsi="Times New Roman" w:eastAsia="Times New Roman"/>
          <w:sz w:val="22"/>
        </w:rPr>
      </w:pPr>
      <w:r>
        <w:rPr>
          <w:rFonts w:ascii="Times New Roman" w:hAnsi="Times New Roman" w:eastAsia="Times New Roman"/>
          <w:sz w:val="22"/>
        </w:rPr>
        <w:t>D.消费问题</w:t>
      </w:r>
    </w:p>
    <w:p w14:paraId="1937602D">
      <w:pPr>
        <w:pStyle w:val="19"/>
        <w:spacing w:before="128" w:line="219" w:lineRule="auto"/>
        <w:rPr>
          <w:rFonts w:ascii="Times New Roman" w:hAnsi="Times New Roman" w:eastAsia="Times New Roman"/>
          <w:sz w:val="22"/>
        </w:rPr>
      </w:pPr>
      <w:r>
        <w:rPr>
          <w:rFonts w:ascii="Times New Roman" w:hAnsi="Times New Roman" w:eastAsia="Times New Roman"/>
          <w:sz w:val="22"/>
        </w:rPr>
        <w:t>278.(          )不完全属于一般市场经济国家基本的宏观调控目标。</w:t>
      </w:r>
    </w:p>
    <w:p w14:paraId="030FD6D1">
      <w:pPr>
        <w:pStyle w:val="19"/>
        <w:spacing w:before="128" w:line="219" w:lineRule="auto"/>
        <w:rPr>
          <w:rFonts w:ascii="Times New Roman" w:hAnsi="Times New Roman" w:eastAsia="Times New Roman"/>
          <w:sz w:val="22"/>
        </w:rPr>
      </w:pPr>
      <w:r>
        <w:rPr>
          <w:rFonts w:ascii="Times New Roman" w:hAnsi="Times New Roman" w:eastAsia="Times New Roman"/>
          <w:sz w:val="22"/>
        </w:rPr>
        <w:t>A.经济增长</w:t>
      </w:r>
    </w:p>
    <w:p w14:paraId="09A4DCCA">
      <w:pPr>
        <w:pStyle w:val="19"/>
        <w:spacing w:before="128" w:line="219" w:lineRule="auto"/>
        <w:rPr>
          <w:rFonts w:ascii="Times New Roman" w:hAnsi="Times New Roman" w:eastAsia="Times New Roman"/>
          <w:sz w:val="22"/>
        </w:rPr>
      </w:pPr>
      <w:r>
        <w:rPr>
          <w:rFonts w:ascii="Times New Roman" w:hAnsi="Times New Roman" w:eastAsia="Times New Roman"/>
          <w:sz w:val="22"/>
        </w:rPr>
        <w:t>B.增加就业</w:t>
      </w:r>
    </w:p>
    <w:p w14:paraId="73454D25">
      <w:pPr>
        <w:pStyle w:val="19"/>
        <w:spacing w:before="128" w:line="219" w:lineRule="auto"/>
        <w:rPr>
          <w:rFonts w:ascii="Times New Roman" w:hAnsi="Times New Roman" w:eastAsia="Times New Roman"/>
          <w:sz w:val="22"/>
        </w:rPr>
      </w:pPr>
      <w:r>
        <w:rPr>
          <w:rFonts w:ascii="Times New Roman" w:hAnsi="Times New Roman" w:eastAsia="Times New Roman"/>
          <w:sz w:val="22"/>
        </w:rPr>
        <w:t>C.价格稳定</w:t>
      </w:r>
    </w:p>
    <w:p w14:paraId="12851B6C">
      <w:pPr>
        <w:pStyle w:val="19"/>
        <w:spacing w:before="128" w:line="219" w:lineRule="auto"/>
        <w:rPr>
          <w:rFonts w:ascii="Times New Roman" w:hAnsi="Times New Roman" w:eastAsia="Times New Roman"/>
          <w:sz w:val="22"/>
        </w:rPr>
      </w:pPr>
      <w:r>
        <w:rPr>
          <w:rFonts w:ascii="Times New Roman" w:hAnsi="Times New Roman" w:eastAsia="Times New Roman"/>
          <w:sz w:val="22"/>
        </w:rPr>
        <w:t>D国际收支平衡</w:t>
      </w:r>
    </w:p>
    <w:p w14:paraId="6B20FA8F">
      <w:pPr>
        <w:pStyle w:val="19"/>
        <w:spacing w:before="128" w:line="219" w:lineRule="auto"/>
        <w:rPr>
          <w:rFonts w:ascii="Times New Roman" w:hAnsi="Times New Roman" w:eastAsia="Times New Roman"/>
          <w:sz w:val="22"/>
        </w:rPr>
      </w:pPr>
      <w:r>
        <w:rPr>
          <w:rFonts w:ascii="Times New Roman" w:hAnsi="Times New Roman" w:eastAsia="Times New Roman"/>
          <w:sz w:val="22"/>
        </w:rPr>
        <w:t>279.剩余价值转化为利润，是由于把剩余价值看作是(   )。</w:t>
      </w:r>
    </w:p>
    <w:p w14:paraId="518A9D55">
      <w:pPr>
        <w:pStyle w:val="19"/>
        <w:spacing w:before="128" w:line="219" w:lineRule="auto"/>
        <w:rPr>
          <w:rFonts w:ascii="Times New Roman" w:hAnsi="Times New Roman" w:eastAsia="Times New Roman"/>
          <w:sz w:val="22"/>
        </w:rPr>
      </w:pPr>
      <w:r>
        <w:rPr>
          <w:rFonts w:ascii="Times New Roman" w:hAnsi="Times New Roman" w:eastAsia="Times New Roman"/>
          <w:sz w:val="22"/>
        </w:rPr>
        <w:t>A. 不变资本的产物</w:t>
      </w:r>
    </w:p>
    <w:p w14:paraId="17BEBF95">
      <w:pPr>
        <w:pStyle w:val="19"/>
        <w:spacing w:before="128" w:line="219" w:lineRule="auto"/>
        <w:rPr>
          <w:rFonts w:ascii="Times New Roman" w:hAnsi="Times New Roman" w:eastAsia="Times New Roman"/>
          <w:sz w:val="22"/>
        </w:rPr>
      </w:pPr>
      <w:r>
        <w:rPr>
          <w:rFonts w:ascii="Times New Roman" w:hAnsi="Times New Roman" w:eastAsia="Times New Roman"/>
          <w:sz w:val="22"/>
        </w:rPr>
        <w:t>B. 可变资本的产物</w:t>
      </w:r>
    </w:p>
    <w:p w14:paraId="2C5799EE">
      <w:pPr>
        <w:pStyle w:val="19"/>
        <w:spacing w:before="128" w:line="219" w:lineRule="auto"/>
        <w:rPr>
          <w:rFonts w:ascii="Times New Roman" w:hAnsi="Times New Roman" w:eastAsia="Times New Roman"/>
          <w:sz w:val="22"/>
        </w:rPr>
      </w:pPr>
      <w:r>
        <w:rPr>
          <w:rFonts w:ascii="Times New Roman" w:hAnsi="Times New Roman" w:eastAsia="Times New Roman"/>
          <w:sz w:val="22"/>
        </w:rPr>
        <w:t>C.全部预付资本的产物</w:t>
      </w:r>
    </w:p>
    <w:p w14:paraId="2405B2D9">
      <w:pPr>
        <w:pStyle w:val="19"/>
        <w:spacing w:before="128" w:line="219" w:lineRule="auto"/>
        <w:rPr>
          <w:rFonts w:ascii="Times New Roman" w:hAnsi="Times New Roman" w:eastAsia="Times New Roman"/>
          <w:sz w:val="22"/>
        </w:rPr>
      </w:pPr>
      <w:r>
        <w:rPr>
          <w:rFonts w:ascii="Times New Roman" w:hAnsi="Times New Roman" w:eastAsia="Times New Roman"/>
          <w:sz w:val="22"/>
        </w:rPr>
        <w:t>D.全部所费资本的产物</w:t>
      </w:r>
    </w:p>
    <w:p w14:paraId="59598E95">
      <w:pPr>
        <w:pStyle w:val="19"/>
        <w:spacing w:before="128" w:line="219" w:lineRule="auto"/>
        <w:rPr>
          <w:rFonts w:ascii="Times New Roman" w:hAnsi="Times New Roman" w:eastAsia="Times New Roman"/>
          <w:sz w:val="22"/>
        </w:rPr>
      </w:pPr>
      <w:r>
        <w:rPr>
          <w:rFonts w:ascii="Times New Roman" w:hAnsi="Times New Roman" w:eastAsia="Times New Roman"/>
          <w:sz w:val="22"/>
        </w:rPr>
        <w:t>280. 商业资本所获得的利润相当于(    )。</w:t>
      </w:r>
    </w:p>
    <w:p w14:paraId="5A2C146C">
      <w:pPr>
        <w:pStyle w:val="19"/>
        <w:spacing w:before="128" w:line="219" w:lineRule="auto"/>
        <w:rPr>
          <w:rFonts w:ascii="Times New Roman" w:hAnsi="Times New Roman" w:eastAsia="Times New Roman"/>
          <w:sz w:val="22"/>
        </w:rPr>
      </w:pPr>
      <w:r>
        <w:rPr>
          <w:rFonts w:ascii="Times New Roman" w:hAnsi="Times New Roman" w:eastAsia="Times New Roman"/>
          <w:sz w:val="22"/>
        </w:rPr>
        <w:t>A.平均利润</w:t>
      </w:r>
    </w:p>
    <w:p w14:paraId="060F6566">
      <w:pPr>
        <w:pStyle w:val="19"/>
        <w:spacing w:before="128" w:line="219" w:lineRule="auto"/>
        <w:rPr>
          <w:rFonts w:ascii="Times New Roman" w:hAnsi="Times New Roman" w:eastAsia="Times New Roman"/>
          <w:sz w:val="22"/>
        </w:rPr>
      </w:pPr>
      <w:r>
        <w:rPr>
          <w:rFonts w:ascii="Times New Roman" w:hAnsi="Times New Roman" w:eastAsia="Times New Roman"/>
          <w:sz w:val="22"/>
        </w:rPr>
        <w:t>B. 超额利润</w:t>
      </w:r>
    </w:p>
    <w:p w14:paraId="72E61FBC">
      <w:pPr>
        <w:pStyle w:val="19"/>
        <w:spacing w:before="128" w:line="219" w:lineRule="auto"/>
        <w:rPr>
          <w:rFonts w:ascii="Times New Roman" w:hAnsi="Times New Roman" w:eastAsia="Times New Roman"/>
          <w:sz w:val="22"/>
        </w:rPr>
      </w:pPr>
      <w:r>
        <w:rPr>
          <w:rFonts w:ascii="Times New Roman" w:hAnsi="Times New Roman" w:eastAsia="Times New Roman"/>
          <w:sz w:val="22"/>
        </w:rPr>
        <w:t>C.垄断利润</w:t>
      </w:r>
    </w:p>
    <w:p w14:paraId="40C21FB9">
      <w:pPr>
        <w:pStyle w:val="19"/>
        <w:spacing w:before="128" w:line="219" w:lineRule="auto"/>
        <w:rPr>
          <w:rFonts w:ascii="Times New Roman" w:hAnsi="Times New Roman" w:eastAsia="Times New Roman"/>
          <w:sz w:val="22"/>
        </w:rPr>
      </w:pPr>
      <w:r>
        <w:rPr>
          <w:rFonts w:ascii="Times New Roman" w:hAnsi="Times New Roman" w:eastAsia="Times New Roman"/>
          <w:sz w:val="22"/>
        </w:rPr>
        <w:t>D. 企业利润</w:t>
      </w:r>
    </w:p>
    <w:p w14:paraId="7D13AC2B">
      <w:pPr>
        <w:pStyle w:val="19"/>
        <w:spacing w:before="128" w:line="219" w:lineRule="auto"/>
        <w:rPr>
          <w:rFonts w:ascii="Times New Roman" w:hAnsi="Times New Roman" w:eastAsia="Times New Roman"/>
          <w:sz w:val="22"/>
        </w:rPr>
      </w:pPr>
      <w:r>
        <w:rPr>
          <w:rFonts w:ascii="Times New Roman" w:hAnsi="Times New Roman" w:eastAsia="Times New Roman"/>
          <w:sz w:val="22"/>
        </w:rPr>
        <w:t>281.资本主义地租是(   )。</w:t>
      </w:r>
    </w:p>
    <w:p w14:paraId="60831E0B">
      <w:pPr>
        <w:pStyle w:val="19"/>
        <w:spacing w:before="128" w:line="219" w:lineRule="auto"/>
        <w:rPr>
          <w:rFonts w:ascii="Times New Roman" w:hAnsi="Times New Roman" w:eastAsia="Times New Roman"/>
          <w:sz w:val="22"/>
        </w:rPr>
      </w:pPr>
      <w:r>
        <w:rPr>
          <w:rFonts w:ascii="Times New Roman" w:hAnsi="Times New Roman" w:eastAsia="Times New Roman"/>
          <w:sz w:val="22"/>
        </w:rPr>
        <w:t>A.农产品价值低于生产价格的差额</w:t>
      </w:r>
    </w:p>
    <w:p w14:paraId="168374C9">
      <w:pPr>
        <w:pStyle w:val="19"/>
        <w:spacing w:before="128" w:line="219" w:lineRule="auto"/>
        <w:rPr>
          <w:rFonts w:ascii="Times New Roman" w:hAnsi="Times New Roman" w:eastAsia="Times New Roman"/>
          <w:sz w:val="22"/>
        </w:rPr>
      </w:pPr>
      <w:r>
        <w:rPr>
          <w:rFonts w:ascii="Times New Roman" w:hAnsi="Times New Roman" w:eastAsia="Times New Roman"/>
          <w:sz w:val="22"/>
        </w:rPr>
        <w:t>B. 土地所有者得到的平均利润</w:t>
      </w:r>
    </w:p>
    <w:p w14:paraId="57C38745">
      <w:pPr>
        <w:pStyle w:val="19"/>
        <w:spacing w:before="128" w:line="219" w:lineRule="auto"/>
        <w:rPr>
          <w:rFonts w:ascii="Times New Roman" w:hAnsi="Times New Roman" w:eastAsia="Times New Roman"/>
          <w:sz w:val="22"/>
        </w:rPr>
      </w:pPr>
      <w:r>
        <w:rPr>
          <w:rFonts w:ascii="Times New Roman" w:hAnsi="Times New Roman" w:eastAsia="Times New Roman"/>
          <w:sz w:val="22"/>
        </w:rPr>
        <w:t>C. 超过平均利润的超额利润</w:t>
      </w:r>
    </w:p>
    <w:p w14:paraId="295B7F1C">
      <w:pPr>
        <w:pStyle w:val="19"/>
        <w:spacing w:before="128" w:line="219" w:lineRule="auto"/>
        <w:rPr>
          <w:rFonts w:ascii="Times New Roman" w:hAnsi="Times New Roman" w:eastAsia="Times New Roman"/>
          <w:sz w:val="22"/>
        </w:rPr>
      </w:pPr>
      <w:r>
        <w:rPr>
          <w:rFonts w:ascii="Times New Roman" w:hAnsi="Times New Roman" w:eastAsia="Times New Roman"/>
          <w:sz w:val="22"/>
        </w:rPr>
        <w:t>D.农业工人创造的全部剩余价值</w:t>
      </w:r>
    </w:p>
    <w:p w14:paraId="731C2029">
      <w:pPr>
        <w:pStyle w:val="19"/>
        <w:spacing w:before="128" w:line="219" w:lineRule="auto"/>
        <w:rPr>
          <w:rFonts w:ascii="Times New Roman" w:hAnsi="Times New Roman" w:eastAsia="Times New Roman"/>
          <w:sz w:val="22"/>
        </w:rPr>
      </w:pPr>
      <w:r>
        <w:rPr>
          <w:rFonts w:ascii="Times New Roman" w:hAnsi="Times New Roman" w:eastAsia="Times New Roman"/>
          <w:sz w:val="22"/>
        </w:rPr>
        <w:t>282.垄断资本主义国家事实上的主宰者是(   )。</w:t>
      </w:r>
    </w:p>
    <w:p w14:paraId="09E1E048">
      <w:pPr>
        <w:pStyle w:val="19"/>
        <w:spacing w:before="128" w:line="219" w:lineRule="auto"/>
        <w:rPr>
          <w:rFonts w:ascii="Times New Roman" w:hAnsi="Times New Roman" w:eastAsia="Times New Roman"/>
          <w:sz w:val="22"/>
        </w:rPr>
      </w:pPr>
      <w:r>
        <w:rPr>
          <w:rFonts w:ascii="Times New Roman" w:hAnsi="Times New Roman" w:eastAsia="Times New Roman"/>
          <w:sz w:val="22"/>
        </w:rPr>
        <w:t>A.产业资本家</w:t>
      </w:r>
    </w:p>
    <w:p w14:paraId="6DECB35B">
      <w:pPr>
        <w:pStyle w:val="19"/>
        <w:spacing w:before="128" w:line="219" w:lineRule="auto"/>
        <w:rPr>
          <w:rFonts w:ascii="Times New Roman" w:hAnsi="Times New Roman" w:eastAsia="Times New Roman"/>
          <w:sz w:val="22"/>
        </w:rPr>
      </w:pPr>
      <w:r>
        <w:rPr>
          <w:rFonts w:ascii="Times New Roman" w:hAnsi="Times New Roman" w:eastAsia="Times New Roman"/>
          <w:sz w:val="22"/>
        </w:rPr>
        <w:t>B.商业资本家</w:t>
      </w:r>
    </w:p>
    <w:p w14:paraId="51EBFF0B">
      <w:pPr>
        <w:pStyle w:val="19"/>
        <w:spacing w:before="128" w:line="219" w:lineRule="auto"/>
        <w:rPr>
          <w:rFonts w:ascii="Times New Roman" w:hAnsi="Times New Roman" w:eastAsia="Times New Roman"/>
          <w:sz w:val="22"/>
        </w:rPr>
      </w:pPr>
      <w:r>
        <w:rPr>
          <w:rFonts w:ascii="Times New Roman" w:hAnsi="Times New Roman" w:eastAsia="Times New Roman"/>
          <w:sz w:val="22"/>
        </w:rPr>
        <w:t>C. 大土地所有者</w:t>
      </w:r>
    </w:p>
    <w:p w14:paraId="0DB6B423">
      <w:pPr>
        <w:pStyle w:val="19"/>
        <w:spacing w:before="128" w:line="219" w:lineRule="auto"/>
        <w:rPr>
          <w:rFonts w:ascii="Times New Roman" w:hAnsi="Times New Roman" w:eastAsia="Times New Roman"/>
          <w:sz w:val="22"/>
        </w:rPr>
      </w:pPr>
      <w:r>
        <w:rPr>
          <w:rFonts w:ascii="Times New Roman" w:hAnsi="Times New Roman" w:eastAsia="Times New Roman"/>
          <w:sz w:val="22"/>
        </w:rPr>
        <w:t>D.金融寡头</w:t>
      </w:r>
    </w:p>
    <w:p w14:paraId="79110239">
      <w:pPr>
        <w:pStyle w:val="19"/>
        <w:spacing w:before="128" w:line="219" w:lineRule="auto"/>
        <w:rPr>
          <w:rFonts w:ascii="Times New Roman" w:hAnsi="Times New Roman" w:eastAsia="Times New Roman"/>
          <w:sz w:val="22"/>
        </w:rPr>
      </w:pPr>
      <w:r>
        <w:rPr>
          <w:rFonts w:ascii="Times New Roman" w:hAnsi="Times New Roman" w:eastAsia="Times New Roman"/>
          <w:sz w:val="22"/>
        </w:rPr>
        <w:t>283.资本输出的两种基本形式是(    )。</w:t>
      </w:r>
    </w:p>
    <w:p w14:paraId="19483D0F">
      <w:pPr>
        <w:pStyle w:val="19"/>
        <w:spacing w:before="128" w:line="219" w:lineRule="auto"/>
        <w:rPr>
          <w:rFonts w:ascii="Times New Roman" w:hAnsi="Times New Roman" w:eastAsia="Times New Roman"/>
          <w:sz w:val="22"/>
        </w:rPr>
      </w:pPr>
      <w:r>
        <w:rPr>
          <w:rFonts w:ascii="Times New Roman" w:hAnsi="Times New Roman" w:eastAsia="Times New Roman"/>
          <w:sz w:val="22"/>
        </w:rPr>
        <w:t>A.借贷资本和生产资本输出</w:t>
      </w:r>
    </w:p>
    <w:p w14:paraId="740BDA35">
      <w:pPr>
        <w:pStyle w:val="19"/>
        <w:spacing w:before="128" w:line="219" w:lineRule="auto"/>
        <w:rPr>
          <w:rFonts w:ascii="Times New Roman" w:hAnsi="Times New Roman" w:eastAsia="Times New Roman"/>
          <w:sz w:val="22"/>
        </w:rPr>
      </w:pPr>
      <w:r>
        <w:rPr>
          <w:rFonts w:ascii="Times New Roman" w:hAnsi="Times New Roman" w:eastAsia="Times New Roman"/>
          <w:sz w:val="22"/>
        </w:rPr>
        <w:t>B.借贷资本和商品资本输出</w:t>
      </w:r>
    </w:p>
    <w:p w14:paraId="0E8A4B9D">
      <w:pPr>
        <w:pStyle w:val="19"/>
        <w:spacing w:before="128" w:line="219" w:lineRule="auto"/>
        <w:rPr>
          <w:rFonts w:ascii="Times New Roman" w:hAnsi="Times New Roman" w:eastAsia="Times New Roman"/>
          <w:sz w:val="22"/>
        </w:rPr>
      </w:pPr>
      <w:r>
        <w:rPr>
          <w:rFonts w:ascii="Times New Roman" w:hAnsi="Times New Roman" w:eastAsia="Times New Roman"/>
          <w:sz w:val="22"/>
        </w:rPr>
        <w:t>C.生产资本和商品资本输出</w:t>
      </w:r>
    </w:p>
    <w:p w14:paraId="0ED7951D">
      <w:pPr>
        <w:pStyle w:val="19"/>
        <w:spacing w:before="128" w:line="219" w:lineRule="auto"/>
        <w:rPr>
          <w:rFonts w:ascii="Times New Roman" w:hAnsi="Times New Roman" w:eastAsia="Times New Roman"/>
          <w:sz w:val="22"/>
        </w:rPr>
      </w:pPr>
      <w:r>
        <w:rPr>
          <w:rFonts w:ascii="Times New Roman" w:hAnsi="Times New Roman" w:eastAsia="Times New Roman"/>
          <w:sz w:val="22"/>
        </w:rPr>
        <w:t>D.货币资本和生产资本输出</w:t>
      </w:r>
    </w:p>
    <w:p w14:paraId="31B64C26">
      <w:pPr>
        <w:pStyle w:val="19"/>
        <w:spacing w:before="128" w:line="219" w:lineRule="auto"/>
        <w:rPr>
          <w:rFonts w:ascii="Times New Roman" w:hAnsi="Times New Roman" w:eastAsia="Times New Roman"/>
          <w:sz w:val="22"/>
        </w:rPr>
      </w:pPr>
      <w:r>
        <w:rPr>
          <w:rFonts w:ascii="Times New Roman" w:hAnsi="Times New Roman" w:eastAsia="Times New Roman"/>
          <w:sz w:val="22"/>
        </w:rPr>
        <w:t>284.以私有制为基础的商品经济的基本矛盾是(   )。</w:t>
      </w:r>
    </w:p>
    <w:p w14:paraId="2C615530">
      <w:pPr>
        <w:pStyle w:val="19"/>
        <w:spacing w:before="128" w:line="219" w:lineRule="auto"/>
        <w:rPr>
          <w:rFonts w:ascii="Times New Roman" w:hAnsi="Times New Roman" w:eastAsia="Times New Roman"/>
          <w:sz w:val="22"/>
        </w:rPr>
      </w:pPr>
      <w:r>
        <w:rPr>
          <w:rFonts w:ascii="Times New Roman" w:hAnsi="Times New Roman" w:eastAsia="Times New Roman"/>
          <w:sz w:val="22"/>
        </w:rPr>
        <w:t>A.使用价值和价值的矛盾</w:t>
      </w:r>
    </w:p>
    <w:p w14:paraId="6580E9AA">
      <w:pPr>
        <w:pStyle w:val="19"/>
        <w:spacing w:before="128" w:line="219" w:lineRule="auto"/>
        <w:rPr>
          <w:rFonts w:ascii="Times New Roman" w:hAnsi="Times New Roman" w:eastAsia="Times New Roman"/>
          <w:sz w:val="22"/>
        </w:rPr>
      </w:pPr>
      <w:r>
        <w:rPr>
          <w:rFonts w:ascii="Times New Roman" w:hAnsi="Times New Roman" w:eastAsia="Times New Roman"/>
          <w:sz w:val="22"/>
        </w:rPr>
        <w:t>B. 具体劳动和抽象劳动的矛盾</w:t>
      </w:r>
    </w:p>
    <w:p w14:paraId="4817EB27">
      <w:pPr>
        <w:pStyle w:val="19"/>
        <w:spacing w:before="128" w:line="219" w:lineRule="auto"/>
        <w:rPr>
          <w:rFonts w:ascii="Times New Roman" w:hAnsi="Times New Roman" w:eastAsia="Times New Roman"/>
          <w:sz w:val="22"/>
        </w:rPr>
      </w:pPr>
      <w:r>
        <w:rPr>
          <w:rFonts w:ascii="Times New Roman" w:hAnsi="Times New Roman" w:eastAsia="Times New Roman"/>
          <w:sz w:val="22"/>
        </w:rPr>
        <w:t>C. 价值和交换价值的矛盾</w:t>
      </w:r>
    </w:p>
    <w:p w14:paraId="0AC3044C">
      <w:pPr>
        <w:pStyle w:val="19"/>
        <w:spacing w:before="128" w:line="219" w:lineRule="auto"/>
        <w:rPr>
          <w:rFonts w:ascii="Times New Roman" w:hAnsi="Times New Roman" w:eastAsia="Times New Roman"/>
          <w:sz w:val="22"/>
        </w:rPr>
      </w:pPr>
      <w:r>
        <w:rPr>
          <w:rFonts w:ascii="Times New Roman" w:hAnsi="Times New Roman" w:eastAsia="Times New Roman"/>
          <w:sz w:val="22"/>
        </w:rPr>
        <w:t>D.私人劳动和社会劳动的矛盾</w:t>
      </w:r>
    </w:p>
    <w:p w14:paraId="0B4AFD5D">
      <w:pPr>
        <w:pStyle w:val="19"/>
        <w:spacing w:before="128" w:line="219" w:lineRule="auto"/>
        <w:rPr>
          <w:rFonts w:ascii="Times New Roman" w:hAnsi="Times New Roman" w:eastAsia="Times New Roman"/>
          <w:sz w:val="22"/>
        </w:rPr>
      </w:pPr>
      <w:r>
        <w:rPr>
          <w:rFonts w:ascii="Times New Roman" w:hAnsi="Times New Roman" w:eastAsia="Times New Roman"/>
          <w:sz w:val="22"/>
        </w:rPr>
        <w:t>285.商品经济的基本规律是(    )。</w:t>
      </w:r>
    </w:p>
    <w:p w14:paraId="7AB2F85A">
      <w:pPr>
        <w:pStyle w:val="19"/>
        <w:spacing w:before="128" w:line="219" w:lineRule="auto"/>
        <w:rPr>
          <w:rFonts w:ascii="Times New Roman" w:hAnsi="Times New Roman" w:eastAsia="Times New Roman"/>
          <w:sz w:val="22"/>
        </w:rPr>
      </w:pPr>
      <w:r>
        <w:rPr>
          <w:rFonts w:ascii="Times New Roman" w:hAnsi="Times New Roman" w:eastAsia="Times New Roman"/>
          <w:sz w:val="22"/>
        </w:rPr>
        <w:t>A. 生产关系必须适应生产力状况的规律</w:t>
      </w:r>
    </w:p>
    <w:p w14:paraId="2335CB70">
      <w:pPr>
        <w:pStyle w:val="19"/>
        <w:spacing w:before="128" w:line="219" w:lineRule="auto"/>
        <w:rPr>
          <w:rFonts w:ascii="Times New Roman" w:hAnsi="Times New Roman" w:eastAsia="Times New Roman"/>
          <w:sz w:val="22"/>
        </w:rPr>
      </w:pPr>
      <w:r>
        <w:rPr>
          <w:rFonts w:ascii="Times New Roman" w:hAnsi="Times New Roman" w:eastAsia="Times New Roman"/>
          <w:sz w:val="22"/>
        </w:rPr>
        <w:t>B.价值规律</w:t>
      </w:r>
    </w:p>
    <w:p w14:paraId="3417FFB5">
      <w:pPr>
        <w:pStyle w:val="19"/>
        <w:spacing w:before="128" w:line="219" w:lineRule="auto"/>
        <w:rPr>
          <w:rFonts w:ascii="Times New Roman" w:hAnsi="Times New Roman" w:eastAsia="Times New Roman"/>
          <w:sz w:val="22"/>
        </w:rPr>
      </w:pPr>
      <w:r>
        <w:rPr>
          <w:rFonts w:ascii="Times New Roman" w:hAnsi="Times New Roman" w:eastAsia="Times New Roman"/>
          <w:sz w:val="22"/>
        </w:rPr>
        <w:t>C. 剩余价值规律</w:t>
      </w:r>
    </w:p>
    <w:p w14:paraId="51407C78">
      <w:pPr>
        <w:pStyle w:val="19"/>
        <w:spacing w:before="128" w:line="219" w:lineRule="auto"/>
        <w:rPr>
          <w:rFonts w:ascii="Times New Roman" w:hAnsi="Times New Roman" w:eastAsia="Times New Roman"/>
          <w:sz w:val="22"/>
        </w:rPr>
      </w:pPr>
      <w:r>
        <w:rPr>
          <w:rFonts w:ascii="Times New Roman" w:hAnsi="Times New Roman" w:eastAsia="Times New Roman"/>
          <w:sz w:val="22"/>
        </w:rPr>
        <w:t>D.货币流通规律</w:t>
      </w:r>
    </w:p>
    <w:p w14:paraId="7EA64BD0">
      <w:pPr>
        <w:pStyle w:val="19"/>
        <w:spacing w:before="128" w:line="219" w:lineRule="auto"/>
        <w:rPr>
          <w:rFonts w:ascii="Times New Roman" w:hAnsi="Times New Roman" w:eastAsia="Times New Roman"/>
          <w:sz w:val="22"/>
        </w:rPr>
      </w:pPr>
      <w:r>
        <w:rPr>
          <w:rFonts w:ascii="Times New Roman" w:hAnsi="Times New Roman" w:eastAsia="Times New Roman"/>
          <w:sz w:val="22"/>
        </w:rPr>
        <w:t>286.资本主义生产过程是(    )。</w:t>
      </w:r>
    </w:p>
    <w:p w14:paraId="15CD4214">
      <w:pPr>
        <w:pStyle w:val="19"/>
        <w:spacing w:before="128" w:line="219" w:lineRule="auto"/>
        <w:rPr>
          <w:rFonts w:ascii="Times New Roman" w:hAnsi="Times New Roman" w:eastAsia="Times New Roman"/>
          <w:sz w:val="22"/>
        </w:rPr>
      </w:pPr>
      <w:r>
        <w:rPr>
          <w:rFonts w:ascii="Times New Roman" w:hAnsi="Times New Roman" w:eastAsia="Times New Roman"/>
          <w:sz w:val="22"/>
        </w:rPr>
        <w:t>A.劳动过程和价值形成过程的统一</w:t>
      </w:r>
    </w:p>
    <w:p w14:paraId="4D76A6DB">
      <w:pPr>
        <w:pStyle w:val="19"/>
        <w:spacing w:before="128" w:line="219" w:lineRule="auto"/>
        <w:rPr>
          <w:rFonts w:ascii="Times New Roman" w:hAnsi="Times New Roman" w:eastAsia="Times New Roman"/>
          <w:sz w:val="22"/>
        </w:rPr>
      </w:pPr>
      <w:r>
        <w:rPr>
          <w:rFonts w:ascii="Times New Roman" w:hAnsi="Times New Roman" w:eastAsia="Times New Roman"/>
          <w:sz w:val="22"/>
        </w:rPr>
        <w:t>B. 劳动过程和价值增值过程的统一</w:t>
      </w:r>
    </w:p>
    <w:p w14:paraId="664670F7">
      <w:pPr>
        <w:pStyle w:val="19"/>
        <w:spacing w:before="128" w:line="219" w:lineRule="auto"/>
        <w:rPr>
          <w:rFonts w:ascii="Times New Roman" w:hAnsi="Times New Roman" w:eastAsia="Times New Roman"/>
          <w:sz w:val="22"/>
        </w:rPr>
      </w:pPr>
      <w:r>
        <w:rPr>
          <w:rFonts w:ascii="Times New Roman" w:hAnsi="Times New Roman" w:eastAsia="Times New Roman"/>
          <w:sz w:val="22"/>
        </w:rPr>
        <w:t>C. 劳动过程和劳动力价值创造过程的统一</w:t>
      </w:r>
    </w:p>
    <w:p w14:paraId="24BF158B">
      <w:pPr>
        <w:pStyle w:val="19"/>
        <w:spacing w:before="128" w:line="219" w:lineRule="auto"/>
        <w:rPr>
          <w:rFonts w:ascii="Times New Roman" w:hAnsi="Times New Roman" w:eastAsia="Times New Roman"/>
          <w:sz w:val="22"/>
        </w:rPr>
      </w:pPr>
      <w:r>
        <w:rPr>
          <w:rFonts w:ascii="Times New Roman" w:hAnsi="Times New Roman" w:eastAsia="Times New Roman"/>
          <w:sz w:val="22"/>
        </w:rPr>
        <w:t>D.劳动过程和旧价值转移过程的统一</w:t>
      </w:r>
    </w:p>
    <w:p w14:paraId="55DE8F12">
      <w:pPr>
        <w:pStyle w:val="19"/>
        <w:spacing w:before="128" w:line="219" w:lineRule="auto"/>
        <w:rPr>
          <w:rFonts w:ascii="Times New Roman" w:hAnsi="Times New Roman" w:eastAsia="Times New Roman"/>
          <w:sz w:val="22"/>
        </w:rPr>
      </w:pPr>
      <w:r>
        <w:rPr>
          <w:rFonts w:ascii="Times New Roman" w:hAnsi="Times New Roman" w:eastAsia="Times New Roman"/>
          <w:sz w:val="22"/>
        </w:rPr>
        <w:t>287.以马克思的逻辑看来，资本主义的古典危机与当代危机并无本质不同：都是生产过剩危机。但在古典 危机中，生产过剩直接表现为商品卖不出去，最终引发金融动荡，股市崩溃；而在当代危机中，生产过剩 直接表现为(    )。</w:t>
      </w:r>
    </w:p>
    <w:p w14:paraId="51265D9A">
      <w:pPr>
        <w:pStyle w:val="19"/>
        <w:spacing w:before="128" w:line="219" w:lineRule="auto"/>
        <w:rPr>
          <w:rFonts w:ascii="Times New Roman" w:hAnsi="Times New Roman" w:eastAsia="Times New Roman"/>
          <w:sz w:val="22"/>
        </w:rPr>
      </w:pPr>
      <w:r>
        <w:rPr>
          <w:rFonts w:ascii="Times New Roman" w:hAnsi="Times New Roman" w:eastAsia="Times New Roman"/>
          <w:sz w:val="22"/>
        </w:rPr>
        <w:t>A. 有效需求不足</w:t>
      </w:r>
    </w:p>
    <w:p w14:paraId="5B74F6AA">
      <w:pPr>
        <w:pStyle w:val="19"/>
        <w:spacing w:before="128" w:line="219" w:lineRule="auto"/>
        <w:rPr>
          <w:rFonts w:ascii="Times New Roman" w:hAnsi="Times New Roman" w:eastAsia="Times New Roman"/>
          <w:sz w:val="22"/>
        </w:rPr>
      </w:pPr>
      <w:r>
        <w:rPr>
          <w:rFonts w:ascii="Times New Roman" w:hAnsi="Times New Roman" w:eastAsia="Times New Roman"/>
          <w:sz w:val="22"/>
        </w:rPr>
        <w:t>B. 有效需求旺盛</w:t>
      </w:r>
    </w:p>
    <w:p w14:paraId="56B69FB9">
      <w:pPr>
        <w:pStyle w:val="19"/>
        <w:spacing w:before="128" w:line="219" w:lineRule="auto"/>
        <w:rPr>
          <w:rFonts w:ascii="Times New Roman" w:hAnsi="Times New Roman" w:eastAsia="Times New Roman"/>
          <w:sz w:val="22"/>
        </w:rPr>
      </w:pPr>
      <w:r>
        <w:rPr>
          <w:rFonts w:ascii="Times New Roman" w:hAnsi="Times New Roman" w:eastAsia="Times New Roman"/>
          <w:sz w:val="22"/>
        </w:rPr>
        <w:t>C. “ 透支消费”</w:t>
      </w:r>
    </w:p>
    <w:p w14:paraId="7ECA053E">
      <w:pPr>
        <w:pStyle w:val="19"/>
        <w:spacing w:before="128" w:line="219" w:lineRule="auto"/>
        <w:rPr>
          <w:rFonts w:ascii="Times New Roman" w:hAnsi="Times New Roman" w:eastAsia="Times New Roman"/>
          <w:sz w:val="22"/>
        </w:rPr>
      </w:pPr>
      <w:r>
        <w:rPr>
          <w:rFonts w:ascii="Times New Roman" w:hAnsi="Times New Roman" w:eastAsia="Times New Roman"/>
          <w:sz w:val="22"/>
        </w:rPr>
        <w:t>D. “ 寅吃卯粮”</w:t>
      </w:r>
    </w:p>
    <w:p w14:paraId="1B65C81F">
      <w:pPr>
        <w:pStyle w:val="19"/>
        <w:spacing w:before="128" w:line="219" w:lineRule="auto"/>
        <w:rPr>
          <w:rFonts w:ascii="Times New Roman" w:hAnsi="Times New Roman" w:eastAsia="Times New Roman"/>
          <w:sz w:val="22"/>
        </w:rPr>
      </w:pPr>
      <w:r>
        <w:rPr>
          <w:rFonts w:ascii="Times New Roman" w:hAnsi="Times New Roman" w:eastAsia="Times New Roman"/>
          <w:sz w:val="22"/>
        </w:rPr>
        <w:t>288.当社会总供给小于社会总需求时，要保持社会总供给与社会总需求的基本平衡，政府应采取的货币政 策是(    )。</w:t>
      </w:r>
    </w:p>
    <w:p w14:paraId="0234BE51">
      <w:pPr>
        <w:pStyle w:val="19"/>
        <w:spacing w:before="128" w:line="219" w:lineRule="auto"/>
        <w:rPr>
          <w:rFonts w:ascii="Times New Roman" w:hAnsi="Times New Roman" w:eastAsia="Times New Roman"/>
          <w:sz w:val="22"/>
        </w:rPr>
      </w:pPr>
      <w:r>
        <w:rPr>
          <w:rFonts w:ascii="Times New Roman" w:hAnsi="Times New Roman" w:eastAsia="Times New Roman"/>
          <w:sz w:val="22"/>
        </w:rPr>
        <w:t>A.均衡的货币政策</w:t>
      </w:r>
    </w:p>
    <w:p w14:paraId="4D23E5E9">
      <w:pPr>
        <w:pStyle w:val="19"/>
        <w:spacing w:before="128" w:line="219" w:lineRule="auto"/>
        <w:rPr>
          <w:rFonts w:ascii="Times New Roman" w:hAnsi="Times New Roman" w:eastAsia="Times New Roman"/>
          <w:sz w:val="22"/>
        </w:rPr>
      </w:pPr>
      <w:r>
        <w:rPr>
          <w:rFonts w:ascii="Times New Roman" w:hAnsi="Times New Roman" w:eastAsia="Times New Roman"/>
          <w:sz w:val="22"/>
        </w:rPr>
        <w:t>B. 紧的货币政策</w:t>
      </w:r>
    </w:p>
    <w:p w14:paraId="4A2C717E">
      <w:pPr>
        <w:pStyle w:val="19"/>
        <w:spacing w:before="128" w:line="219" w:lineRule="auto"/>
        <w:rPr>
          <w:rFonts w:ascii="Times New Roman" w:hAnsi="Times New Roman" w:eastAsia="Times New Roman"/>
          <w:sz w:val="22"/>
        </w:rPr>
      </w:pPr>
      <w:r>
        <w:rPr>
          <w:rFonts w:ascii="Times New Roman" w:hAnsi="Times New Roman" w:eastAsia="Times New Roman"/>
          <w:sz w:val="22"/>
        </w:rPr>
        <w:t>C. 松的货币政策</w:t>
      </w:r>
    </w:p>
    <w:p w14:paraId="193BCA60">
      <w:pPr>
        <w:pStyle w:val="19"/>
        <w:spacing w:before="128" w:line="219" w:lineRule="auto"/>
        <w:rPr>
          <w:rFonts w:ascii="Times New Roman" w:hAnsi="Times New Roman" w:eastAsia="Times New Roman"/>
          <w:sz w:val="22"/>
        </w:rPr>
      </w:pPr>
      <w:r>
        <w:rPr>
          <w:rFonts w:ascii="Times New Roman" w:hAnsi="Times New Roman" w:eastAsia="Times New Roman"/>
          <w:sz w:val="22"/>
        </w:rPr>
        <w:t>D.松紧搭配的货币政策</w:t>
      </w:r>
    </w:p>
    <w:p w14:paraId="53C8B0DD">
      <w:pPr>
        <w:pStyle w:val="19"/>
        <w:spacing w:before="128" w:line="219" w:lineRule="auto"/>
        <w:rPr>
          <w:rFonts w:ascii="Times New Roman" w:hAnsi="Times New Roman" w:eastAsia="Times New Roman"/>
          <w:sz w:val="22"/>
        </w:rPr>
      </w:pPr>
      <w:r>
        <w:rPr>
          <w:rFonts w:ascii="Times New Roman" w:hAnsi="Times New Roman" w:eastAsia="Times New Roman"/>
          <w:sz w:val="22"/>
        </w:rPr>
        <w:t>289.下列报表中，通汇行、市清算中心与省清算中心都使用的是(  )。</w:t>
      </w:r>
    </w:p>
    <w:p w14:paraId="2247FF1B">
      <w:pPr>
        <w:pStyle w:val="19"/>
        <w:spacing w:before="128" w:line="219" w:lineRule="auto"/>
        <w:rPr>
          <w:rFonts w:ascii="Times New Roman" w:hAnsi="Times New Roman" w:eastAsia="Times New Roman"/>
          <w:sz w:val="22"/>
        </w:rPr>
      </w:pPr>
      <w:r>
        <w:rPr>
          <w:rFonts w:ascii="Times New Roman" w:hAnsi="Times New Roman" w:eastAsia="Times New Roman"/>
          <w:sz w:val="22"/>
        </w:rPr>
        <w:t>A.支付系统汇总对账表</w:t>
      </w:r>
    </w:p>
    <w:p w14:paraId="5A16DEA5">
      <w:pPr>
        <w:pStyle w:val="19"/>
        <w:spacing w:before="128" w:line="219" w:lineRule="auto"/>
        <w:rPr>
          <w:rFonts w:ascii="Times New Roman" w:hAnsi="Times New Roman" w:eastAsia="Times New Roman"/>
          <w:sz w:val="22"/>
        </w:rPr>
      </w:pPr>
      <w:r>
        <w:rPr>
          <w:rFonts w:ascii="Times New Roman" w:hAnsi="Times New Roman" w:eastAsia="Times New Roman"/>
          <w:sz w:val="22"/>
        </w:rPr>
        <w:t>B.大额资金流向未来</w:t>
      </w:r>
    </w:p>
    <w:p w14:paraId="2B7C257F">
      <w:pPr>
        <w:pStyle w:val="19"/>
        <w:spacing w:before="128" w:line="219" w:lineRule="auto"/>
        <w:rPr>
          <w:rFonts w:ascii="Times New Roman" w:hAnsi="Times New Roman" w:eastAsia="Times New Roman"/>
          <w:sz w:val="22"/>
        </w:rPr>
      </w:pPr>
      <w:r>
        <w:rPr>
          <w:rFonts w:ascii="Times New Roman" w:hAnsi="Times New Roman" w:eastAsia="Times New Roman"/>
          <w:sz w:val="22"/>
        </w:rPr>
        <w:t>C. 授权业务清单</w:t>
      </w:r>
    </w:p>
    <w:p w14:paraId="6D2DC932">
      <w:pPr>
        <w:pStyle w:val="19"/>
        <w:spacing w:before="128" w:line="219" w:lineRule="auto"/>
        <w:rPr>
          <w:rFonts w:ascii="Times New Roman" w:hAnsi="Times New Roman" w:eastAsia="Times New Roman"/>
          <w:sz w:val="22"/>
        </w:rPr>
      </w:pPr>
      <w:r>
        <w:rPr>
          <w:rFonts w:ascii="Times New Roman" w:hAnsi="Times New Roman" w:eastAsia="Times New Roman"/>
          <w:sz w:val="22"/>
        </w:rPr>
        <w:t>D.支付系统退回应答登记簿</w:t>
      </w:r>
    </w:p>
    <w:p w14:paraId="4E780331">
      <w:pPr>
        <w:pStyle w:val="19"/>
        <w:spacing w:before="128" w:line="219" w:lineRule="auto"/>
        <w:rPr>
          <w:rFonts w:ascii="Times New Roman" w:hAnsi="Times New Roman" w:eastAsia="Times New Roman"/>
          <w:sz w:val="22"/>
        </w:rPr>
      </w:pPr>
      <w:r>
        <w:rPr>
          <w:rFonts w:ascii="Times New Roman" w:hAnsi="Times New Roman" w:eastAsia="Times New Roman"/>
          <w:sz w:val="22"/>
        </w:rPr>
        <w:t>290. 资本国际化的根本动因是(    )。</w:t>
      </w:r>
    </w:p>
    <w:p w14:paraId="19BF22C7">
      <w:pPr>
        <w:pStyle w:val="19"/>
        <w:spacing w:before="128" w:line="219" w:lineRule="auto"/>
        <w:rPr>
          <w:rFonts w:ascii="Times New Roman" w:hAnsi="Times New Roman" w:eastAsia="Times New Roman"/>
          <w:sz w:val="22"/>
        </w:rPr>
      </w:pPr>
      <w:r>
        <w:rPr>
          <w:rFonts w:ascii="Times New Roman" w:hAnsi="Times New Roman" w:eastAsia="Times New Roman"/>
          <w:sz w:val="22"/>
        </w:rPr>
        <w:t>A.世界经济共同发展的要求</w:t>
      </w:r>
    </w:p>
    <w:p w14:paraId="5A29AD52">
      <w:pPr>
        <w:pStyle w:val="19"/>
        <w:spacing w:before="128" w:line="219" w:lineRule="auto"/>
        <w:rPr>
          <w:rFonts w:ascii="Times New Roman" w:hAnsi="Times New Roman" w:eastAsia="Times New Roman"/>
          <w:sz w:val="22"/>
        </w:rPr>
      </w:pPr>
      <w:r>
        <w:rPr>
          <w:rFonts w:ascii="Times New Roman" w:hAnsi="Times New Roman" w:eastAsia="Times New Roman"/>
          <w:sz w:val="22"/>
        </w:rPr>
        <w:t>B. 争夺国际市场的需要</w:t>
      </w:r>
    </w:p>
    <w:p w14:paraId="599FD4EA">
      <w:pPr>
        <w:pStyle w:val="19"/>
        <w:spacing w:before="128" w:line="219" w:lineRule="auto"/>
        <w:rPr>
          <w:rFonts w:ascii="Times New Roman" w:hAnsi="Times New Roman" w:eastAsia="Times New Roman"/>
          <w:sz w:val="22"/>
        </w:rPr>
      </w:pPr>
      <w:r>
        <w:rPr>
          <w:rFonts w:ascii="Times New Roman" w:hAnsi="Times New Roman" w:eastAsia="Times New Roman"/>
          <w:sz w:val="22"/>
        </w:rPr>
        <w:t>C. 资本无限增值的内在要求</w:t>
      </w:r>
    </w:p>
    <w:p w14:paraId="5E2BDD04">
      <w:pPr>
        <w:pStyle w:val="19"/>
        <w:spacing w:before="128" w:line="219" w:lineRule="auto"/>
        <w:rPr>
          <w:rFonts w:ascii="Times New Roman" w:hAnsi="Times New Roman" w:eastAsia="Times New Roman"/>
          <w:sz w:val="22"/>
        </w:rPr>
      </w:pPr>
      <w:r>
        <w:rPr>
          <w:rFonts w:ascii="Times New Roman" w:hAnsi="Times New Roman" w:eastAsia="Times New Roman"/>
          <w:sz w:val="22"/>
        </w:rPr>
        <w:t>D. 生产国际化的发展要求</w:t>
      </w:r>
    </w:p>
    <w:p w14:paraId="152CC55C">
      <w:pPr>
        <w:pStyle w:val="19"/>
        <w:spacing w:before="128" w:line="219" w:lineRule="auto"/>
        <w:rPr>
          <w:rFonts w:ascii="Times New Roman" w:hAnsi="Times New Roman" w:eastAsia="Times New Roman"/>
          <w:sz w:val="22"/>
        </w:rPr>
      </w:pPr>
      <w:r>
        <w:rPr>
          <w:rFonts w:ascii="Times New Roman" w:hAnsi="Times New Roman" w:eastAsia="Times New Roman"/>
          <w:sz w:val="22"/>
        </w:rPr>
        <w:t>291.金融市场交易活动的载体是(   )。</w:t>
      </w:r>
    </w:p>
    <w:p w14:paraId="663C0399">
      <w:pPr>
        <w:pStyle w:val="19"/>
        <w:spacing w:before="128" w:line="219" w:lineRule="auto"/>
        <w:rPr>
          <w:rFonts w:ascii="Times New Roman" w:hAnsi="Times New Roman" w:eastAsia="Times New Roman"/>
          <w:sz w:val="22"/>
        </w:rPr>
      </w:pPr>
      <w:r>
        <w:rPr>
          <w:rFonts w:ascii="Times New Roman" w:hAnsi="Times New Roman" w:eastAsia="Times New Roman"/>
          <w:sz w:val="22"/>
        </w:rPr>
        <w:t>A.金融工具</w:t>
      </w:r>
    </w:p>
    <w:p w14:paraId="2F8B7609">
      <w:pPr>
        <w:pStyle w:val="19"/>
        <w:spacing w:before="128" w:line="219" w:lineRule="auto"/>
        <w:rPr>
          <w:rFonts w:ascii="Times New Roman" w:hAnsi="Times New Roman" w:eastAsia="Times New Roman"/>
          <w:sz w:val="22"/>
        </w:rPr>
      </w:pPr>
      <w:r>
        <w:rPr>
          <w:rFonts w:ascii="Times New Roman" w:hAnsi="Times New Roman" w:eastAsia="Times New Roman"/>
          <w:sz w:val="22"/>
        </w:rPr>
        <w:t>B.金融机构</w:t>
      </w:r>
    </w:p>
    <w:p w14:paraId="607CD832">
      <w:pPr>
        <w:pStyle w:val="19"/>
        <w:spacing w:before="128" w:line="219" w:lineRule="auto"/>
        <w:rPr>
          <w:rFonts w:ascii="Times New Roman" w:hAnsi="Times New Roman" w:eastAsia="Times New Roman"/>
          <w:sz w:val="22"/>
        </w:rPr>
      </w:pPr>
      <w:r>
        <w:rPr>
          <w:rFonts w:ascii="Times New Roman" w:hAnsi="Times New Roman" w:eastAsia="Times New Roman"/>
          <w:sz w:val="22"/>
        </w:rPr>
        <w:t>C.有形市场</w:t>
      </w:r>
    </w:p>
    <w:p w14:paraId="6E1635E6">
      <w:pPr>
        <w:pStyle w:val="19"/>
        <w:spacing w:before="128" w:line="219" w:lineRule="auto"/>
        <w:rPr>
          <w:rFonts w:ascii="Times New Roman" w:hAnsi="Times New Roman" w:eastAsia="Times New Roman"/>
          <w:sz w:val="22"/>
        </w:rPr>
      </w:pPr>
      <w:r>
        <w:rPr>
          <w:rFonts w:ascii="Times New Roman" w:hAnsi="Times New Roman" w:eastAsia="Times New Roman"/>
          <w:sz w:val="22"/>
        </w:rPr>
        <w:t>D.无形市场</w:t>
      </w:r>
    </w:p>
    <w:p w14:paraId="7A10AC6A">
      <w:pPr>
        <w:pStyle w:val="19"/>
        <w:spacing w:before="128" w:line="219" w:lineRule="auto"/>
        <w:rPr>
          <w:rFonts w:ascii="Times New Roman" w:hAnsi="Times New Roman" w:eastAsia="Times New Roman"/>
          <w:sz w:val="22"/>
        </w:rPr>
      </w:pPr>
      <w:r>
        <w:rPr>
          <w:rFonts w:ascii="Times New Roman" w:hAnsi="Times New Roman" w:eastAsia="Times New Roman"/>
          <w:sz w:val="22"/>
        </w:rPr>
        <w:t>292. 一些原料等初级产品生产国为增加出口收入而大幅度增产，导致国际市场的原料供应量有较大幅度的 增长，同时，由于工艺技术的进步，对原料的需求却在缩减。这一情况所导致的直接结果是(    )。</w:t>
      </w:r>
    </w:p>
    <w:p w14:paraId="7665688C">
      <w:pPr>
        <w:pStyle w:val="19"/>
        <w:spacing w:before="128" w:line="219" w:lineRule="auto"/>
        <w:rPr>
          <w:rFonts w:ascii="Times New Roman" w:hAnsi="Times New Roman" w:eastAsia="Times New Roman"/>
          <w:sz w:val="22"/>
        </w:rPr>
      </w:pPr>
      <w:r>
        <w:rPr>
          <w:rFonts w:ascii="Times New Roman" w:hAnsi="Times New Roman" w:eastAsia="Times New Roman"/>
          <w:sz w:val="22"/>
        </w:rPr>
        <w:t>A.生产过剩，爆发经济危机</w:t>
      </w:r>
    </w:p>
    <w:p w14:paraId="596BAD44">
      <w:pPr>
        <w:pStyle w:val="19"/>
        <w:spacing w:before="128" w:line="219" w:lineRule="auto"/>
        <w:rPr>
          <w:rFonts w:ascii="Times New Roman" w:hAnsi="Times New Roman" w:eastAsia="Times New Roman"/>
          <w:sz w:val="22"/>
        </w:rPr>
      </w:pPr>
      <w:r>
        <w:rPr>
          <w:rFonts w:ascii="Times New Roman" w:hAnsi="Times New Roman" w:eastAsia="Times New Roman"/>
          <w:sz w:val="22"/>
        </w:rPr>
        <w:t>B. 生产萎缩，出现经济萧条</w:t>
      </w:r>
    </w:p>
    <w:p w14:paraId="41BFA3BB">
      <w:pPr>
        <w:pStyle w:val="19"/>
        <w:spacing w:before="128" w:line="219" w:lineRule="auto"/>
        <w:rPr>
          <w:rFonts w:ascii="Times New Roman" w:hAnsi="Times New Roman" w:eastAsia="Times New Roman"/>
          <w:sz w:val="22"/>
        </w:rPr>
      </w:pPr>
      <w:r>
        <w:rPr>
          <w:rFonts w:ascii="Times New Roman" w:hAnsi="Times New Roman" w:eastAsia="Times New Roman"/>
          <w:sz w:val="22"/>
        </w:rPr>
        <w:t>C. 供大于求，使原料价格下跌</w:t>
      </w:r>
    </w:p>
    <w:p w14:paraId="1CFE96A3">
      <w:pPr>
        <w:pStyle w:val="19"/>
        <w:spacing w:before="128" w:line="219" w:lineRule="auto"/>
        <w:rPr>
          <w:rFonts w:ascii="Times New Roman" w:hAnsi="Times New Roman" w:eastAsia="Times New Roman"/>
          <w:sz w:val="22"/>
        </w:rPr>
      </w:pPr>
      <w:r>
        <w:rPr>
          <w:rFonts w:ascii="Times New Roman" w:hAnsi="Times New Roman" w:eastAsia="Times New Roman"/>
          <w:sz w:val="22"/>
        </w:rPr>
        <w:t>D. 原料充足，刺激二级产品(如巧克力等)生产的增长</w:t>
      </w:r>
    </w:p>
    <w:p w14:paraId="7FC67EF3">
      <w:pPr>
        <w:pStyle w:val="19"/>
        <w:spacing w:before="128" w:line="219" w:lineRule="auto"/>
        <w:rPr>
          <w:rFonts w:ascii="Times New Roman" w:hAnsi="Times New Roman" w:eastAsia="Times New Roman"/>
          <w:sz w:val="22"/>
        </w:rPr>
      </w:pPr>
      <w:r>
        <w:rPr>
          <w:rFonts w:ascii="Times New Roman" w:hAnsi="Times New Roman" w:eastAsia="Times New Roman"/>
          <w:sz w:val="22"/>
        </w:rPr>
        <w:t>293.资本家剥削工人、发财致富的秘密在于(   )。</w:t>
      </w:r>
    </w:p>
    <w:p w14:paraId="641A2204">
      <w:pPr>
        <w:pStyle w:val="19"/>
        <w:spacing w:before="128" w:line="219" w:lineRule="auto"/>
        <w:rPr>
          <w:rFonts w:ascii="Times New Roman" w:hAnsi="Times New Roman" w:eastAsia="Times New Roman"/>
          <w:sz w:val="22"/>
        </w:rPr>
      </w:pPr>
      <w:r>
        <w:rPr>
          <w:rFonts w:ascii="Times New Roman" w:hAnsi="Times New Roman" w:eastAsia="Times New Roman"/>
          <w:sz w:val="22"/>
        </w:rPr>
        <w:t>A.无偿占有工人创造的剩余价值</w:t>
      </w:r>
    </w:p>
    <w:p w14:paraId="68E17752">
      <w:pPr>
        <w:pStyle w:val="19"/>
        <w:spacing w:before="128" w:line="219" w:lineRule="auto"/>
        <w:rPr>
          <w:rFonts w:ascii="Times New Roman" w:hAnsi="Times New Roman" w:eastAsia="Times New Roman"/>
          <w:sz w:val="22"/>
        </w:rPr>
      </w:pPr>
      <w:r>
        <w:rPr>
          <w:rFonts w:ascii="Times New Roman" w:hAnsi="Times New Roman" w:eastAsia="Times New Roman"/>
          <w:sz w:val="22"/>
        </w:rPr>
        <w:t>B. 采用新技术提高劳动生产率</w:t>
      </w:r>
    </w:p>
    <w:p w14:paraId="40768137">
      <w:pPr>
        <w:pStyle w:val="19"/>
        <w:spacing w:before="128" w:line="219" w:lineRule="auto"/>
        <w:rPr>
          <w:rFonts w:ascii="Times New Roman" w:hAnsi="Times New Roman" w:eastAsia="Times New Roman"/>
          <w:sz w:val="22"/>
        </w:rPr>
      </w:pPr>
      <w:r>
        <w:rPr>
          <w:rFonts w:ascii="Times New Roman" w:hAnsi="Times New Roman" w:eastAsia="Times New Roman"/>
          <w:sz w:val="22"/>
        </w:rPr>
        <w:t>C. 占有生产资料，掌握国家政权</w:t>
      </w:r>
    </w:p>
    <w:p w14:paraId="77247C84">
      <w:pPr>
        <w:pStyle w:val="19"/>
        <w:spacing w:before="128" w:line="219" w:lineRule="auto"/>
        <w:rPr>
          <w:rFonts w:ascii="Times New Roman" w:hAnsi="Times New Roman" w:eastAsia="Times New Roman"/>
          <w:sz w:val="22"/>
        </w:rPr>
      </w:pPr>
      <w:r>
        <w:rPr>
          <w:rFonts w:ascii="Times New Roman" w:hAnsi="Times New Roman" w:eastAsia="Times New Roman"/>
          <w:sz w:val="22"/>
        </w:rPr>
        <w:t>D.勤劳节俭，善于经营</w:t>
      </w:r>
    </w:p>
    <w:p w14:paraId="45D4360A">
      <w:pPr>
        <w:pStyle w:val="19"/>
        <w:spacing w:before="128" w:line="219" w:lineRule="auto"/>
        <w:rPr>
          <w:rFonts w:ascii="Times New Roman" w:hAnsi="Times New Roman" w:eastAsia="Times New Roman"/>
          <w:sz w:val="22"/>
        </w:rPr>
      </w:pPr>
      <w:r>
        <w:rPr>
          <w:rFonts w:ascii="Times New Roman" w:hAnsi="Times New Roman" w:eastAsia="Times New Roman"/>
          <w:sz w:val="22"/>
        </w:rPr>
        <w:t>294. 市场在资源配置中发挥越来越重要的作用，面对世界金融危机，市场的失控引起了各国政府的重视。 这说明市场不具有的功能是()。</w:t>
      </w:r>
    </w:p>
    <w:p w14:paraId="5E5A3ADF">
      <w:pPr>
        <w:pStyle w:val="19"/>
        <w:spacing w:before="128" w:line="219" w:lineRule="auto"/>
        <w:rPr>
          <w:rFonts w:ascii="Times New Roman" w:hAnsi="Times New Roman" w:eastAsia="Times New Roman"/>
          <w:sz w:val="22"/>
        </w:rPr>
      </w:pPr>
      <w:r>
        <w:rPr>
          <w:rFonts w:ascii="Times New Roman" w:hAnsi="Times New Roman" w:eastAsia="Times New Roman"/>
          <w:sz w:val="22"/>
        </w:rPr>
        <w:t>A. 价格形成</w:t>
      </w:r>
    </w:p>
    <w:p w14:paraId="3602DE7D">
      <w:pPr>
        <w:pStyle w:val="19"/>
        <w:spacing w:before="128" w:line="219" w:lineRule="auto"/>
        <w:rPr>
          <w:rFonts w:ascii="Times New Roman" w:hAnsi="Times New Roman" w:eastAsia="Times New Roman"/>
          <w:sz w:val="22"/>
        </w:rPr>
      </w:pPr>
      <w:r>
        <w:rPr>
          <w:rFonts w:ascii="Times New Roman" w:hAnsi="Times New Roman" w:eastAsia="Times New Roman"/>
          <w:sz w:val="22"/>
        </w:rPr>
        <w:t>B.信息引导</w:t>
      </w:r>
    </w:p>
    <w:p w14:paraId="3A09876C">
      <w:pPr>
        <w:pStyle w:val="19"/>
        <w:spacing w:before="128" w:line="219" w:lineRule="auto"/>
        <w:rPr>
          <w:rFonts w:ascii="Times New Roman" w:hAnsi="Times New Roman" w:eastAsia="Times New Roman"/>
          <w:sz w:val="22"/>
        </w:rPr>
      </w:pPr>
      <w:r>
        <w:rPr>
          <w:rFonts w:ascii="Times New Roman" w:hAnsi="Times New Roman" w:eastAsia="Times New Roman"/>
          <w:sz w:val="22"/>
        </w:rPr>
        <w:t>C. 收入分配</w:t>
      </w:r>
    </w:p>
    <w:p w14:paraId="220C91C9">
      <w:pPr>
        <w:pStyle w:val="19"/>
        <w:spacing w:before="128" w:line="219" w:lineRule="auto"/>
        <w:rPr>
          <w:rFonts w:ascii="Times New Roman" w:hAnsi="Times New Roman" w:eastAsia="Times New Roman"/>
          <w:sz w:val="22"/>
        </w:rPr>
      </w:pPr>
      <w:r>
        <w:rPr>
          <w:rFonts w:ascii="Times New Roman" w:hAnsi="Times New Roman" w:eastAsia="Times New Roman"/>
          <w:sz w:val="22"/>
        </w:rPr>
        <w:t>D.宏观调控</w:t>
      </w:r>
    </w:p>
    <w:p w14:paraId="6C53EF25">
      <w:pPr>
        <w:pStyle w:val="19"/>
        <w:spacing w:before="128" w:line="219" w:lineRule="auto"/>
        <w:rPr>
          <w:rFonts w:ascii="Times New Roman" w:hAnsi="Times New Roman" w:eastAsia="Times New Roman"/>
          <w:sz w:val="22"/>
        </w:rPr>
      </w:pPr>
      <w:r>
        <w:rPr>
          <w:rFonts w:ascii="Times New Roman" w:hAnsi="Times New Roman" w:eastAsia="Times New Roman"/>
          <w:sz w:val="22"/>
        </w:rPr>
        <w:t>295.经济学上所推崇的“橄榄型”收入分配结构，是指低收入者和高收入者相对较少、中等收入者占绝大 多数的分配结构。我国正在采取措施，实施“提低、扩中、调高、打非、保困”的方针，使收入分配朝着 “橄榄型”方向发展。这主要是为了促进(    )。</w:t>
      </w:r>
    </w:p>
    <w:p w14:paraId="15F5761E">
      <w:pPr>
        <w:pStyle w:val="19"/>
        <w:spacing w:before="128" w:line="219" w:lineRule="auto"/>
        <w:rPr>
          <w:rFonts w:ascii="Times New Roman" w:hAnsi="Times New Roman" w:eastAsia="Times New Roman"/>
          <w:sz w:val="22"/>
        </w:rPr>
      </w:pPr>
      <w:r>
        <w:rPr>
          <w:rFonts w:ascii="Times New Roman" w:hAnsi="Times New Roman" w:eastAsia="Times New Roman"/>
          <w:sz w:val="22"/>
        </w:rPr>
        <w:t>A. 生产的发展</w:t>
      </w:r>
    </w:p>
    <w:p w14:paraId="22B29CA8">
      <w:pPr>
        <w:pStyle w:val="19"/>
        <w:spacing w:before="128" w:line="219" w:lineRule="auto"/>
        <w:rPr>
          <w:rFonts w:ascii="Times New Roman" w:hAnsi="Times New Roman" w:eastAsia="Times New Roman"/>
          <w:sz w:val="22"/>
        </w:rPr>
      </w:pPr>
      <w:r>
        <w:rPr>
          <w:rFonts w:ascii="Times New Roman" w:hAnsi="Times New Roman" w:eastAsia="Times New Roman"/>
          <w:sz w:val="22"/>
        </w:rPr>
        <w:t>B.效率的提高</w:t>
      </w:r>
    </w:p>
    <w:p w14:paraId="46972ACF">
      <w:pPr>
        <w:pStyle w:val="19"/>
        <w:spacing w:before="128" w:line="219" w:lineRule="auto"/>
        <w:rPr>
          <w:rFonts w:ascii="Times New Roman" w:hAnsi="Times New Roman" w:eastAsia="Times New Roman"/>
          <w:sz w:val="22"/>
        </w:rPr>
      </w:pPr>
      <w:r>
        <w:rPr>
          <w:rFonts w:ascii="Times New Roman" w:hAnsi="Times New Roman" w:eastAsia="Times New Roman"/>
          <w:sz w:val="22"/>
        </w:rPr>
        <w:t>C.社会的公平本</w:t>
      </w:r>
    </w:p>
    <w:p w14:paraId="4E5231FC">
      <w:pPr>
        <w:pStyle w:val="19"/>
        <w:spacing w:before="128" w:line="219" w:lineRule="auto"/>
        <w:rPr>
          <w:rFonts w:ascii="Times New Roman" w:hAnsi="Times New Roman" w:eastAsia="Times New Roman"/>
          <w:sz w:val="22"/>
        </w:rPr>
      </w:pPr>
      <w:r>
        <w:rPr>
          <w:rFonts w:ascii="Times New Roman" w:hAnsi="Times New Roman" w:eastAsia="Times New Roman"/>
          <w:sz w:val="22"/>
        </w:rPr>
        <w:t>D.内需的扩大</w:t>
      </w:r>
    </w:p>
    <w:p w14:paraId="4DB5EE28">
      <w:pPr>
        <w:pStyle w:val="19"/>
        <w:spacing w:before="128" w:line="219" w:lineRule="auto"/>
        <w:rPr>
          <w:rFonts w:ascii="Times New Roman" w:hAnsi="Times New Roman" w:eastAsia="Times New Roman"/>
          <w:sz w:val="22"/>
        </w:rPr>
      </w:pPr>
      <w:r>
        <w:rPr>
          <w:rFonts w:ascii="Times New Roman" w:hAnsi="Times New Roman" w:eastAsia="Times New Roman"/>
          <w:sz w:val="22"/>
        </w:rPr>
        <w:t>296. 之所以说垄断组织在一定程度上推动了生产力的发展，是因为它(    )。</w:t>
      </w:r>
    </w:p>
    <w:p w14:paraId="634E37D3">
      <w:pPr>
        <w:pStyle w:val="19"/>
        <w:spacing w:before="128" w:line="219" w:lineRule="auto"/>
        <w:rPr>
          <w:rFonts w:ascii="Times New Roman" w:hAnsi="Times New Roman" w:eastAsia="Times New Roman"/>
          <w:sz w:val="22"/>
        </w:rPr>
      </w:pPr>
      <w:r>
        <w:rPr>
          <w:rFonts w:ascii="Times New Roman" w:hAnsi="Times New Roman" w:eastAsia="Times New Roman"/>
          <w:sz w:val="22"/>
        </w:rPr>
        <w:t>A.按政府的安排进行生产，减少了盲目性</w:t>
      </w:r>
    </w:p>
    <w:p w14:paraId="15FF29FA">
      <w:pPr>
        <w:pStyle w:val="19"/>
        <w:spacing w:before="128" w:line="219" w:lineRule="auto"/>
        <w:rPr>
          <w:rFonts w:ascii="Times New Roman" w:hAnsi="Times New Roman" w:eastAsia="Times New Roman"/>
          <w:sz w:val="22"/>
        </w:rPr>
      </w:pPr>
      <w:r>
        <w:rPr>
          <w:rFonts w:ascii="Times New Roman" w:hAnsi="Times New Roman" w:eastAsia="Times New Roman"/>
          <w:sz w:val="22"/>
        </w:rPr>
        <w:t>B. 通过优胜劣汰实现了优化组合</w:t>
      </w:r>
    </w:p>
    <w:p w14:paraId="69E77307">
      <w:pPr>
        <w:pStyle w:val="19"/>
        <w:spacing w:before="128" w:line="219" w:lineRule="auto"/>
        <w:rPr>
          <w:rFonts w:ascii="Times New Roman" w:hAnsi="Times New Roman" w:eastAsia="Times New Roman"/>
          <w:sz w:val="22"/>
        </w:rPr>
      </w:pPr>
      <w:r>
        <w:rPr>
          <w:rFonts w:ascii="Times New Roman" w:hAnsi="Times New Roman" w:eastAsia="Times New Roman"/>
          <w:sz w:val="22"/>
        </w:rPr>
        <w:t>C. 减少生产社会化与私人占有制之间的矛盾</w:t>
      </w:r>
    </w:p>
    <w:p w14:paraId="29C7F476">
      <w:pPr>
        <w:pStyle w:val="19"/>
        <w:spacing w:before="128" w:line="219" w:lineRule="auto"/>
        <w:rPr>
          <w:rFonts w:ascii="Times New Roman" w:hAnsi="Times New Roman" w:eastAsia="Times New Roman"/>
          <w:sz w:val="22"/>
        </w:rPr>
      </w:pPr>
      <w:r>
        <w:rPr>
          <w:rFonts w:ascii="Times New Roman" w:hAnsi="Times New Roman" w:eastAsia="Times New Roman"/>
          <w:sz w:val="22"/>
        </w:rPr>
        <w:t>D.消除了竞争</w:t>
      </w:r>
    </w:p>
    <w:p w14:paraId="3B69B172">
      <w:pPr>
        <w:pStyle w:val="19"/>
        <w:spacing w:before="128" w:line="219" w:lineRule="auto"/>
        <w:rPr>
          <w:rFonts w:ascii="Times New Roman" w:hAnsi="Times New Roman" w:eastAsia="Times New Roman"/>
          <w:sz w:val="22"/>
        </w:rPr>
      </w:pPr>
      <w:r>
        <w:rPr>
          <w:rFonts w:ascii="Times New Roman" w:hAnsi="Times New Roman" w:eastAsia="Times New Roman"/>
          <w:sz w:val="22"/>
        </w:rPr>
        <w:t>297. 我国宏观经济调控的主体是(    )。</w:t>
      </w:r>
    </w:p>
    <w:p w14:paraId="66112682">
      <w:pPr>
        <w:pStyle w:val="19"/>
        <w:spacing w:before="128" w:line="219" w:lineRule="auto"/>
        <w:rPr>
          <w:rFonts w:ascii="Times New Roman" w:hAnsi="Times New Roman" w:eastAsia="Times New Roman"/>
          <w:sz w:val="22"/>
        </w:rPr>
      </w:pPr>
      <w:r>
        <w:rPr>
          <w:rFonts w:ascii="Times New Roman" w:hAnsi="Times New Roman" w:eastAsia="Times New Roman"/>
          <w:sz w:val="22"/>
        </w:rPr>
        <w:t>A. 市场</w:t>
      </w:r>
    </w:p>
    <w:p w14:paraId="07A6D3F3">
      <w:pPr>
        <w:pStyle w:val="19"/>
        <w:spacing w:before="128" w:line="219" w:lineRule="auto"/>
        <w:rPr>
          <w:rFonts w:ascii="Times New Roman" w:hAnsi="Times New Roman" w:eastAsia="Times New Roman"/>
          <w:sz w:val="22"/>
        </w:rPr>
      </w:pPr>
      <w:r>
        <w:rPr>
          <w:rFonts w:ascii="Times New Roman" w:hAnsi="Times New Roman" w:eastAsia="Times New Roman"/>
          <w:sz w:val="22"/>
        </w:rPr>
        <w:t>B.政府</w:t>
      </w:r>
    </w:p>
    <w:p w14:paraId="28C3A109">
      <w:pPr>
        <w:pStyle w:val="19"/>
        <w:spacing w:before="128" w:line="219" w:lineRule="auto"/>
        <w:rPr>
          <w:rFonts w:ascii="Times New Roman" w:hAnsi="Times New Roman" w:eastAsia="Times New Roman"/>
          <w:sz w:val="22"/>
        </w:rPr>
      </w:pPr>
      <w:r>
        <w:rPr>
          <w:rFonts w:ascii="Times New Roman" w:hAnsi="Times New Roman" w:eastAsia="Times New Roman"/>
          <w:sz w:val="22"/>
        </w:rPr>
        <w:t>C.银行</w:t>
      </w:r>
    </w:p>
    <w:p w14:paraId="1057CDC0">
      <w:pPr>
        <w:pStyle w:val="19"/>
        <w:spacing w:before="128" w:line="219" w:lineRule="auto"/>
        <w:rPr>
          <w:rFonts w:ascii="Times New Roman" w:hAnsi="Times New Roman" w:eastAsia="Times New Roman"/>
          <w:sz w:val="22"/>
        </w:rPr>
      </w:pPr>
      <w:r>
        <w:rPr>
          <w:rFonts w:ascii="Times New Roman" w:hAnsi="Times New Roman" w:eastAsia="Times New Roman"/>
          <w:sz w:val="22"/>
        </w:rPr>
        <w:t>D. 企业</w:t>
      </w:r>
    </w:p>
    <w:p w14:paraId="44B9C7C8">
      <w:pPr>
        <w:pStyle w:val="19"/>
        <w:spacing w:before="128" w:line="219" w:lineRule="auto"/>
        <w:rPr>
          <w:rFonts w:ascii="Times New Roman" w:hAnsi="Times New Roman" w:eastAsia="Times New Roman"/>
          <w:sz w:val="22"/>
        </w:rPr>
      </w:pPr>
      <w:r>
        <w:rPr>
          <w:rFonts w:ascii="Times New Roman" w:hAnsi="Times New Roman" w:eastAsia="Times New Roman"/>
          <w:sz w:val="22"/>
        </w:rPr>
        <w:t>298.剩余价值率是(    )。</w:t>
      </w:r>
    </w:p>
    <w:p w14:paraId="5F43CDED">
      <w:pPr>
        <w:pStyle w:val="19"/>
        <w:spacing w:before="128" w:line="219" w:lineRule="auto"/>
        <w:rPr>
          <w:rFonts w:ascii="Times New Roman" w:hAnsi="Times New Roman" w:eastAsia="Times New Roman"/>
          <w:sz w:val="22"/>
        </w:rPr>
      </w:pPr>
      <w:r>
        <w:rPr>
          <w:rFonts w:ascii="Times New Roman" w:hAnsi="Times New Roman" w:eastAsia="Times New Roman"/>
          <w:sz w:val="22"/>
        </w:rPr>
        <w:t>A.剩余价值与不变资本的比率</w:t>
      </w:r>
    </w:p>
    <w:p w14:paraId="26E650A9">
      <w:pPr>
        <w:pStyle w:val="19"/>
        <w:spacing w:before="128" w:line="219" w:lineRule="auto"/>
        <w:rPr>
          <w:rFonts w:ascii="Times New Roman" w:hAnsi="Times New Roman" w:eastAsia="Times New Roman"/>
          <w:sz w:val="22"/>
        </w:rPr>
      </w:pPr>
      <w:r>
        <w:rPr>
          <w:rFonts w:ascii="Times New Roman" w:hAnsi="Times New Roman" w:eastAsia="Times New Roman"/>
          <w:sz w:val="22"/>
        </w:rPr>
        <w:t>B.剩余价值和可变资本的比率</w:t>
      </w:r>
    </w:p>
    <w:p w14:paraId="09F71F71">
      <w:pPr>
        <w:pStyle w:val="19"/>
        <w:spacing w:before="128" w:line="219" w:lineRule="auto"/>
        <w:rPr>
          <w:rFonts w:ascii="Times New Roman" w:hAnsi="Times New Roman" w:eastAsia="Times New Roman"/>
          <w:sz w:val="22"/>
        </w:rPr>
      </w:pPr>
      <w:r>
        <w:rPr>
          <w:rFonts w:ascii="Times New Roman" w:hAnsi="Times New Roman" w:eastAsia="Times New Roman"/>
          <w:sz w:val="22"/>
        </w:rPr>
        <w:t>C. 年剩余价值和预付资本之间的比率</w:t>
      </w:r>
    </w:p>
    <w:p w14:paraId="02A00FCB">
      <w:pPr>
        <w:pStyle w:val="19"/>
        <w:spacing w:before="128" w:line="219" w:lineRule="auto"/>
        <w:rPr>
          <w:rFonts w:ascii="Times New Roman" w:hAnsi="Times New Roman" w:eastAsia="Times New Roman"/>
          <w:sz w:val="22"/>
        </w:rPr>
      </w:pPr>
      <w:r>
        <w:rPr>
          <w:rFonts w:ascii="Times New Roman" w:hAnsi="Times New Roman" w:eastAsia="Times New Roman"/>
          <w:sz w:val="22"/>
        </w:rPr>
        <w:t>D.剩余价值总额和社会资本总额的比率</w:t>
      </w:r>
    </w:p>
    <w:p w14:paraId="32D328E2">
      <w:pPr>
        <w:pStyle w:val="19"/>
        <w:spacing w:before="128" w:line="219" w:lineRule="auto"/>
        <w:rPr>
          <w:rFonts w:ascii="Times New Roman" w:hAnsi="Times New Roman" w:eastAsia="Times New Roman"/>
          <w:sz w:val="22"/>
        </w:rPr>
      </w:pPr>
      <w:r>
        <w:rPr>
          <w:rFonts w:ascii="Times New Roman" w:hAnsi="Times New Roman" w:eastAsia="Times New Roman"/>
          <w:sz w:val="22"/>
        </w:rPr>
        <w:t>299.要让科技真正进村入户，就得把农民和科技人员“绑”在一起，使农民的利益和科技人员的利益统一 起来，这种捆绑不是生拉硬扯，而是要建立一种符合市场原则的激励机制。这里所说的“统一”,从经济 学上看就是(   )。</w:t>
      </w:r>
    </w:p>
    <w:p w14:paraId="076ED1AF">
      <w:pPr>
        <w:pStyle w:val="19"/>
        <w:spacing w:before="128" w:line="219" w:lineRule="auto"/>
        <w:rPr>
          <w:rFonts w:ascii="Times New Roman" w:hAnsi="Times New Roman" w:eastAsia="Times New Roman"/>
          <w:sz w:val="22"/>
        </w:rPr>
      </w:pPr>
      <w:r>
        <w:rPr>
          <w:rFonts w:ascii="Times New Roman" w:hAnsi="Times New Roman" w:eastAsia="Times New Roman"/>
          <w:sz w:val="22"/>
        </w:rPr>
        <w:t>A.按劳分配和按资分配的统一</w:t>
      </w:r>
    </w:p>
    <w:p w14:paraId="212D8BED">
      <w:pPr>
        <w:pStyle w:val="19"/>
        <w:spacing w:before="128" w:line="219" w:lineRule="auto"/>
        <w:rPr>
          <w:rFonts w:ascii="Times New Roman" w:hAnsi="Times New Roman" w:eastAsia="Times New Roman"/>
          <w:sz w:val="22"/>
        </w:rPr>
      </w:pPr>
      <w:r>
        <w:rPr>
          <w:rFonts w:ascii="Times New Roman" w:hAnsi="Times New Roman" w:eastAsia="Times New Roman"/>
          <w:sz w:val="22"/>
        </w:rPr>
        <w:t>B. 按劳分配和按技术要素分配的统一</w:t>
      </w:r>
    </w:p>
    <w:p w14:paraId="7BCB709A">
      <w:pPr>
        <w:pStyle w:val="19"/>
        <w:spacing w:before="128" w:line="219" w:lineRule="auto"/>
        <w:rPr>
          <w:rFonts w:ascii="Times New Roman" w:hAnsi="Times New Roman" w:eastAsia="Times New Roman"/>
          <w:sz w:val="22"/>
        </w:rPr>
      </w:pPr>
      <w:r>
        <w:rPr>
          <w:rFonts w:ascii="Times New Roman" w:hAnsi="Times New Roman" w:eastAsia="Times New Roman"/>
          <w:sz w:val="22"/>
        </w:rPr>
        <w:t>C. 按土地资源与按生产要素分配的统一</w:t>
      </w:r>
    </w:p>
    <w:p w14:paraId="229511F8">
      <w:pPr>
        <w:pStyle w:val="19"/>
        <w:spacing w:before="128" w:line="219" w:lineRule="auto"/>
        <w:rPr>
          <w:rFonts w:ascii="Times New Roman" w:hAnsi="Times New Roman" w:eastAsia="Times New Roman"/>
          <w:sz w:val="22"/>
        </w:rPr>
      </w:pPr>
      <w:r>
        <w:rPr>
          <w:rFonts w:ascii="Times New Roman" w:hAnsi="Times New Roman" w:eastAsia="Times New Roman"/>
          <w:sz w:val="22"/>
        </w:rPr>
        <w:t>D. 按土地资源与按技术要素分配的统一</w:t>
      </w:r>
    </w:p>
    <w:p w14:paraId="57BCF6C1">
      <w:pPr>
        <w:pStyle w:val="19"/>
        <w:spacing w:before="128" w:line="219" w:lineRule="auto"/>
        <w:rPr>
          <w:rFonts w:ascii="Times New Roman" w:hAnsi="Times New Roman" w:eastAsia="Times New Roman"/>
          <w:sz w:val="22"/>
        </w:rPr>
      </w:pPr>
      <w:r>
        <w:rPr>
          <w:rFonts w:ascii="Times New Roman" w:hAnsi="Times New Roman" w:eastAsia="Times New Roman"/>
          <w:sz w:val="22"/>
        </w:rPr>
        <w:t>300.改革开放30多年来，我国经济迅速发展，走出了短缺经济，形成了“既有剩余又买不起”双重因素的 买方市场。由于没有足够的市场消费需求使得生产增长乏力，面对这一转变，从消费者方面来说应(    )。</w:t>
      </w:r>
    </w:p>
    <w:p w14:paraId="65CB100E">
      <w:pPr>
        <w:pStyle w:val="19"/>
        <w:spacing w:before="128" w:line="219" w:lineRule="auto"/>
        <w:rPr>
          <w:rFonts w:ascii="Times New Roman" w:hAnsi="Times New Roman" w:eastAsia="Times New Roman"/>
          <w:sz w:val="22"/>
        </w:rPr>
      </w:pPr>
      <w:r>
        <w:rPr>
          <w:rFonts w:ascii="Times New Roman" w:hAnsi="Times New Roman" w:eastAsia="Times New Roman"/>
          <w:sz w:val="22"/>
        </w:rPr>
        <w:t>A.积极存款，支援国家建设</w:t>
      </w:r>
    </w:p>
    <w:p w14:paraId="46D2B567">
      <w:pPr>
        <w:pStyle w:val="19"/>
        <w:spacing w:before="128" w:line="219" w:lineRule="auto"/>
        <w:rPr>
          <w:rFonts w:ascii="Times New Roman" w:hAnsi="Times New Roman" w:eastAsia="Times New Roman"/>
          <w:sz w:val="22"/>
        </w:rPr>
      </w:pPr>
      <w:r>
        <w:rPr>
          <w:rFonts w:ascii="Times New Roman" w:hAnsi="Times New Roman" w:eastAsia="Times New Roman"/>
          <w:sz w:val="22"/>
        </w:rPr>
        <w:t>B. 转变消费观念，适应经济发展要求</w:t>
      </w:r>
    </w:p>
    <w:p w14:paraId="107ABDE6">
      <w:pPr>
        <w:pStyle w:val="19"/>
        <w:spacing w:before="128" w:line="219" w:lineRule="auto"/>
        <w:rPr>
          <w:rFonts w:ascii="Times New Roman" w:hAnsi="Times New Roman" w:eastAsia="Times New Roman"/>
          <w:sz w:val="22"/>
        </w:rPr>
      </w:pPr>
      <w:r>
        <w:rPr>
          <w:rFonts w:ascii="Times New Roman" w:hAnsi="Times New Roman" w:eastAsia="Times New Roman"/>
          <w:sz w:val="22"/>
        </w:rPr>
        <w:t>C. 保持和发扬攒够了钱再用的传统</w:t>
      </w:r>
    </w:p>
    <w:p w14:paraId="0BED9EB7">
      <w:pPr>
        <w:pStyle w:val="19"/>
        <w:spacing w:before="128" w:line="219" w:lineRule="auto"/>
        <w:rPr>
          <w:rFonts w:ascii="Times New Roman" w:hAnsi="Times New Roman" w:eastAsia="Times New Roman"/>
          <w:sz w:val="22"/>
        </w:rPr>
      </w:pPr>
      <w:r>
        <w:rPr>
          <w:rFonts w:ascii="Times New Roman" w:hAnsi="Times New Roman" w:eastAsia="Times New Roman"/>
          <w:sz w:val="22"/>
        </w:rPr>
        <w:t>D. 调整消费政策</w:t>
      </w:r>
    </w:p>
    <w:p w14:paraId="0A097FD5">
      <w:pPr>
        <w:pStyle w:val="19"/>
        <w:spacing w:before="128" w:line="219" w:lineRule="auto"/>
        <w:rPr>
          <w:rFonts w:ascii="Times New Roman" w:hAnsi="Times New Roman" w:eastAsia="Times New Roman"/>
          <w:sz w:val="22"/>
        </w:rPr>
      </w:pPr>
      <w:r>
        <w:rPr>
          <w:rFonts w:ascii="Times New Roman" w:hAnsi="Times New Roman" w:eastAsia="Times New Roman"/>
          <w:sz w:val="22"/>
        </w:rPr>
        <w:t>301. 社会总需求是指对一国总产出的意愿购买量，它包括(    )。</w:t>
      </w:r>
    </w:p>
    <w:p w14:paraId="74C813D5">
      <w:pPr>
        <w:pStyle w:val="19"/>
        <w:spacing w:before="128" w:line="219" w:lineRule="auto"/>
        <w:rPr>
          <w:rFonts w:ascii="Times New Roman" w:hAnsi="Times New Roman" w:eastAsia="Times New Roman"/>
          <w:sz w:val="22"/>
        </w:rPr>
      </w:pPr>
      <w:r>
        <w:rPr>
          <w:rFonts w:ascii="Times New Roman" w:hAnsi="Times New Roman" w:eastAsia="Times New Roman"/>
          <w:sz w:val="22"/>
        </w:rPr>
        <w:t>A.企业需求、家庭需求和政府需求</w:t>
      </w:r>
    </w:p>
    <w:p w14:paraId="7539C115">
      <w:pPr>
        <w:pStyle w:val="19"/>
        <w:spacing w:before="128" w:line="219" w:lineRule="auto"/>
        <w:rPr>
          <w:rFonts w:ascii="Times New Roman" w:hAnsi="Times New Roman" w:eastAsia="Times New Roman"/>
          <w:sz w:val="22"/>
        </w:rPr>
      </w:pPr>
      <w:r>
        <w:rPr>
          <w:rFonts w:ascii="Times New Roman" w:hAnsi="Times New Roman" w:eastAsia="Times New Roman"/>
          <w:sz w:val="22"/>
        </w:rPr>
        <w:t>B.居民消费需求、企业投资需求、政府购买需求和出口需求</w:t>
      </w:r>
    </w:p>
    <w:p w14:paraId="05F491A6">
      <w:pPr>
        <w:pStyle w:val="19"/>
        <w:spacing w:before="128" w:line="219" w:lineRule="auto"/>
        <w:rPr>
          <w:rFonts w:ascii="Times New Roman" w:hAnsi="Times New Roman" w:eastAsia="Times New Roman"/>
          <w:sz w:val="22"/>
        </w:rPr>
      </w:pPr>
      <w:r>
        <w:rPr>
          <w:rFonts w:ascii="Times New Roman" w:hAnsi="Times New Roman" w:eastAsia="Times New Roman"/>
          <w:sz w:val="22"/>
        </w:rPr>
        <w:t>C. 劳动力需求、要素需求和科技需求</w:t>
      </w:r>
    </w:p>
    <w:p w14:paraId="73451CEB">
      <w:pPr>
        <w:pStyle w:val="19"/>
        <w:spacing w:before="128" w:line="219" w:lineRule="auto"/>
        <w:rPr>
          <w:rFonts w:ascii="Times New Roman" w:hAnsi="Times New Roman" w:eastAsia="Times New Roman"/>
          <w:sz w:val="22"/>
        </w:rPr>
      </w:pPr>
      <w:r>
        <w:rPr>
          <w:rFonts w:ascii="Times New Roman" w:hAnsi="Times New Roman" w:eastAsia="Times New Roman"/>
          <w:sz w:val="22"/>
        </w:rPr>
        <w:t>D.工资、利润和折旧</w:t>
      </w:r>
    </w:p>
    <w:p w14:paraId="5ED4550C">
      <w:pPr>
        <w:pStyle w:val="19"/>
        <w:spacing w:before="128" w:line="219" w:lineRule="auto"/>
        <w:rPr>
          <w:rFonts w:ascii="Times New Roman" w:hAnsi="Times New Roman" w:eastAsia="Times New Roman"/>
          <w:sz w:val="22"/>
        </w:rPr>
      </w:pPr>
      <w:r>
        <w:rPr>
          <w:rFonts w:ascii="Times New Roman" w:hAnsi="Times New Roman" w:eastAsia="Times New Roman"/>
          <w:sz w:val="22"/>
        </w:rPr>
        <w:t>302.区域经济一体化程度最高的是(    )。</w:t>
      </w:r>
    </w:p>
    <w:p w14:paraId="1DE742B6">
      <w:pPr>
        <w:pStyle w:val="19"/>
        <w:spacing w:before="128" w:line="219" w:lineRule="auto"/>
        <w:rPr>
          <w:rFonts w:ascii="Times New Roman" w:hAnsi="Times New Roman" w:eastAsia="Times New Roman"/>
          <w:sz w:val="22"/>
        </w:rPr>
      </w:pPr>
      <w:r>
        <w:rPr>
          <w:rFonts w:ascii="Times New Roman" w:hAnsi="Times New Roman" w:eastAsia="Times New Roman"/>
          <w:sz w:val="22"/>
        </w:rPr>
        <w:t>A.欧盟</w:t>
      </w:r>
    </w:p>
    <w:p w14:paraId="460F74CA">
      <w:pPr>
        <w:pStyle w:val="19"/>
        <w:spacing w:before="128" w:line="219" w:lineRule="auto"/>
        <w:rPr>
          <w:rFonts w:ascii="Times New Roman" w:hAnsi="Times New Roman" w:eastAsia="Times New Roman"/>
          <w:sz w:val="22"/>
        </w:rPr>
      </w:pPr>
      <w:r>
        <w:rPr>
          <w:rFonts w:ascii="Times New Roman" w:hAnsi="Times New Roman" w:eastAsia="Times New Roman"/>
          <w:sz w:val="22"/>
        </w:rPr>
        <w:t>B亚太经济合作组织</w:t>
      </w:r>
    </w:p>
    <w:p w14:paraId="7A405FD5">
      <w:pPr>
        <w:pStyle w:val="19"/>
        <w:spacing w:before="128" w:line="219" w:lineRule="auto"/>
        <w:rPr>
          <w:rFonts w:ascii="Times New Roman" w:hAnsi="Times New Roman" w:eastAsia="Times New Roman"/>
          <w:sz w:val="22"/>
        </w:rPr>
      </w:pPr>
      <w:r>
        <w:rPr>
          <w:rFonts w:ascii="Times New Roman" w:hAnsi="Times New Roman" w:eastAsia="Times New Roman"/>
          <w:sz w:val="22"/>
        </w:rPr>
        <w:t>C.北美自由贸易区</w:t>
      </w:r>
    </w:p>
    <w:p w14:paraId="7DC5DD38">
      <w:pPr>
        <w:pStyle w:val="19"/>
        <w:spacing w:before="128" w:line="219" w:lineRule="auto"/>
        <w:rPr>
          <w:rFonts w:ascii="Times New Roman" w:hAnsi="Times New Roman" w:eastAsia="Times New Roman"/>
          <w:sz w:val="22"/>
        </w:rPr>
      </w:pPr>
      <w:r>
        <w:rPr>
          <w:rFonts w:ascii="Times New Roman" w:hAnsi="Times New Roman" w:eastAsia="Times New Roman"/>
          <w:sz w:val="22"/>
        </w:rPr>
        <w:t>D. 东盟</w:t>
      </w:r>
    </w:p>
    <w:p w14:paraId="196AB660">
      <w:pPr>
        <w:pStyle w:val="19"/>
        <w:spacing w:before="128" w:line="219" w:lineRule="auto"/>
        <w:rPr>
          <w:rFonts w:ascii="Times New Roman" w:hAnsi="Times New Roman" w:eastAsia="Times New Roman"/>
          <w:sz w:val="22"/>
        </w:rPr>
      </w:pPr>
      <w:r>
        <w:rPr>
          <w:rFonts w:ascii="Times New Roman" w:hAnsi="Times New Roman" w:eastAsia="Times New Roman"/>
          <w:sz w:val="22"/>
        </w:rPr>
        <w:t>303. 金融市场最基本的功能是(   )。</w:t>
      </w:r>
    </w:p>
    <w:p w14:paraId="341C4111">
      <w:pPr>
        <w:pStyle w:val="19"/>
        <w:spacing w:before="128" w:line="219" w:lineRule="auto"/>
        <w:rPr>
          <w:rFonts w:ascii="Times New Roman" w:hAnsi="Times New Roman" w:eastAsia="Times New Roman"/>
          <w:sz w:val="22"/>
        </w:rPr>
      </w:pPr>
      <w:r>
        <w:rPr>
          <w:rFonts w:ascii="Times New Roman" w:hAnsi="Times New Roman" w:eastAsia="Times New Roman"/>
          <w:sz w:val="22"/>
        </w:rPr>
        <w:t>A.积累资金</w:t>
      </w:r>
    </w:p>
    <w:p w14:paraId="3C363421">
      <w:pPr>
        <w:pStyle w:val="19"/>
        <w:spacing w:before="128" w:line="219" w:lineRule="auto"/>
        <w:rPr>
          <w:rFonts w:ascii="Times New Roman" w:hAnsi="Times New Roman" w:eastAsia="Times New Roman"/>
          <w:sz w:val="22"/>
        </w:rPr>
      </w:pPr>
      <w:r>
        <w:rPr>
          <w:rFonts w:ascii="Times New Roman" w:hAnsi="Times New Roman" w:eastAsia="Times New Roman"/>
          <w:sz w:val="22"/>
        </w:rPr>
        <w:t>B. 转移风险</w:t>
      </w:r>
    </w:p>
    <w:p w14:paraId="5E9DC2DE">
      <w:pPr>
        <w:pStyle w:val="19"/>
        <w:spacing w:before="128" w:line="219" w:lineRule="auto"/>
        <w:rPr>
          <w:rFonts w:ascii="Times New Roman" w:hAnsi="Times New Roman" w:eastAsia="Times New Roman"/>
          <w:sz w:val="22"/>
        </w:rPr>
      </w:pPr>
      <w:r>
        <w:rPr>
          <w:rFonts w:ascii="Times New Roman" w:hAnsi="Times New Roman" w:eastAsia="Times New Roman"/>
          <w:sz w:val="22"/>
        </w:rPr>
        <w:t>C. 转换资金</w:t>
      </w:r>
    </w:p>
    <w:p w14:paraId="7701113C">
      <w:pPr>
        <w:pStyle w:val="19"/>
        <w:spacing w:before="128" w:line="219" w:lineRule="auto"/>
        <w:rPr>
          <w:rFonts w:ascii="Times New Roman" w:hAnsi="Times New Roman" w:eastAsia="Times New Roman"/>
          <w:sz w:val="22"/>
        </w:rPr>
      </w:pPr>
      <w:r>
        <w:rPr>
          <w:rFonts w:ascii="Times New Roman" w:hAnsi="Times New Roman" w:eastAsia="Times New Roman"/>
          <w:sz w:val="22"/>
        </w:rPr>
        <w:t>D. 融通资金</w:t>
      </w:r>
    </w:p>
    <w:p w14:paraId="451CBA6F">
      <w:pPr>
        <w:pStyle w:val="19"/>
        <w:spacing w:before="128" w:line="219" w:lineRule="auto"/>
        <w:rPr>
          <w:rFonts w:ascii="Times New Roman" w:hAnsi="Times New Roman" w:eastAsia="Times New Roman"/>
          <w:sz w:val="22"/>
        </w:rPr>
      </w:pPr>
      <w:r>
        <w:rPr>
          <w:rFonts w:ascii="Times New Roman" w:hAnsi="Times New Roman" w:eastAsia="Times New Roman"/>
          <w:sz w:val="22"/>
        </w:rPr>
        <w:t>304.市场价格低于均衡价格将会引起的经济现象是(    )。</w:t>
      </w:r>
    </w:p>
    <w:p w14:paraId="2228AD2B">
      <w:pPr>
        <w:pStyle w:val="19"/>
        <w:spacing w:before="128" w:line="219" w:lineRule="auto"/>
        <w:rPr>
          <w:rFonts w:ascii="Times New Roman" w:hAnsi="Times New Roman" w:eastAsia="Times New Roman"/>
          <w:sz w:val="22"/>
        </w:rPr>
      </w:pPr>
      <w:r>
        <w:rPr>
          <w:rFonts w:ascii="Times New Roman" w:hAnsi="Times New Roman" w:eastAsia="Times New Roman"/>
          <w:sz w:val="22"/>
        </w:rPr>
        <w:t>A. 商品短缺</w:t>
      </w:r>
    </w:p>
    <w:p w14:paraId="7FC7E745">
      <w:pPr>
        <w:pStyle w:val="19"/>
        <w:spacing w:before="128" w:line="219" w:lineRule="auto"/>
        <w:rPr>
          <w:rFonts w:ascii="Times New Roman" w:hAnsi="Times New Roman" w:eastAsia="Times New Roman"/>
          <w:sz w:val="22"/>
        </w:rPr>
      </w:pPr>
      <w:r>
        <w:rPr>
          <w:rFonts w:ascii="Times New Roman" w:hAnsi="Times New Roman" w:eastAsia="Times New Roman"/>
          <w:sz w:val="22"/>
        </w:rPr>
        <w:t>B.厂商成本增加</w:t>
      </w:r>
    </w:p>
    <w:p w14:paraId="09B77DA8">
      <w:pPr>
        <w:pStyle w:val="19"/>
        <w:spacing w:before="128" w:line="219" w:lineRule="auto"/>
        <w:rPr>
          <w:rFonts w:ascii="Times New Roman" w:hAnsi="Times New Roman" w:eastAsia="Times New Roman"/>
          <w:sz w:val="22"/>
        </w:rPr>
      </w:pPr>
      <w:r>
        <w:rPr>
          <w:rFonts w:ascii="Times New Roman" w:hAnsi="Times New Roman" w:eastAsia="Times New Roman"/>
          <w:sz w:val="22"/>
        </w:rPr>
        <w:t>C.商品过剩</w:t>
      </w:r>
    </w:p>
    <w:p w14:paraId="6CF9EED5">
      <w:pPr>
        <w:pStyle w:val="19"/>
        <w:spacing w:before="128" w:line="219" w:lineRule="auto"/>
        <w:rPr>
          <w:rFonts w:ascii="Times New Roman" w:hAnsi="Times New Roman" w:eastAsia="Times New Roman"/>
          <w:sz w:val="22"/>
        </w:rPr>
      </w:pPr>
      <w:r>
        <w:rPr>
          <w:rFonts w:ascii="Times New Roman" w:hAnsi="Times New Roman" w:eastAsia="Times New Roman"/>
          <w:sz w:val="22"/>
        </w:rPr>
        <w:t>D.厂商盈利增加</w:t>
      </w:r>
    </w:p>
    <w:p w14:paraId="61C309BE">
      <w:pPr>
        <w:pStyle w:val="19"/>
        <w:spacing w:before="128" w:line="219" w:lineRule="auto"/>
        <w:rPr>
          <w:rFonts w:ascii="Times New Roman" w:hAnsi="Times New Roman" w:eastAsia="Times New Roman"/>
          <w:sz w:val="22"/>
        </w:rPr>
      </w:pPr>
      <w:r>
        <w:rPr>
          <w:rFonts w:ascii="Times New Roman" w:hAnsi="Times New Roman" w:eastAsia="Times New Roman"/>
          <w:sz w:val="22"/>
        </w:rPr>
        <w:t>305.我国个人所得税中工资薪金所得适用的税率是(    )。</w:t>
      </w:r>
    </w:p>
    <w:p w14:paraId="320AC937">
      <w:pPr>
        <w:pStyle w:val="19"/>
        <w:spacing w:before="128" w:line="219" w:lineRule="auto"/>
        <w:rPr>
          <w:rFonts w:ascii="Times New Roman" w:hAnsi="Times New Roman" w:eastAsia="Times New Roman"/>
          <w:sz w:val="22"/>
        </w:rPr>
      </w:pPr>
      <w:r>
        <w:rPr>
          <w:rFonts w:ascii="Times New Roman" w:hAnsi="Times New Roman" w:eastAsia="Times New Roman"/>
          <w:sz w:val="22"/>
        </w:rPr>
        <w:t>A.超额累退税率</w:t>
      </w:r>
    </w:p>
    <w:p w14:paraId="0E2360A6">
      <w:pPr>
        <w:pStyle w:val="19"/>
        <w:spacing w:before="128" w:line="219" w:lineRule="auto"/>
        <w:rPr>
          <w:rFonts w:ascii="Times New Roman" w:hAnsi="Times New Roman" w:eastAsia="Times New Roman"/>
          <w:sz w:val="22"/>
        </w:rPr>
      </w:pPr>
      <w:r>
        <w:rPr>
          <w:rFonts w:ascii="Times New Roman" w:hAnsi="Times New Roman" w:eastAsia="Times New Roman"/>
          <w:sz w:val="22"/>
        </w:rPr>
        <w:t>B.超额累进税率</w:t>
      </w:r>
    </w:p>
    <w:p w14:paraId="3739F300">
      <w:pPr>
        <w:pStyle w:val="19"/>
        <w:spacing w:before="128" w:line="219" w:lineRule="auto"/>
        <w:rPr>
          <w:rFonts w:ascii="Times New Roman" w:hAnsi="Times New Roman" w:eastAsia="Times New Roman"/>
          <w:sz w:val="22"/>
        </w:rPr>
      </w:pPr>
      <w:r>
        <w:rPr>
          <w:rFonts w:ascii="Times New Roman" w:hAnsi="Times New Roman" w:eastAsia="Times New Roman"/>
          <w:sz w:val="22"/>
        </w:rPr>
        <w:t>C.从价税率</w:t>
      </w:r>
    </w:p>
    <w:p w14:paraId="6CFE9062">
      <w:pPr>
        <w:pStyle w:val="19"/>
        <w:spacing w:before="128" w:line="219" w:lineRule="auto"/>
        <w:rPr>
          <w:rFonts w:ascii="Times New Roman" w:hAnsi="Times New Roman" w:eastAsia="Times New Roman"/>
          <w:sz w:val="22"/>
        </w:rPr>
      </w:pPr>
      <w:r>
        <w:rPr>
          <w:rFonts w:ascii="Times New Roman" w:hAnsi="Times New Roman" w:eastAsia="Times New Roman"/>
          <w:sz w:val="22"/>
        </w:rPr>
        <w:t>D.从量税率</w:t>
      </w:r>
    </w:p>
    <w:p w14:paraId="247A2F12">
      <w:pPr>
        <w:pStyle w:val="19"/>
        <w:spacing w:before="128" w:line="219" w:lineRule="auto"/>
        <w:rPr>
          <w:rFonts w:ascii="Times New Roman" w:hAnsi="Times New Roman" w:eastAsia="Times New Roman"/>
          <w:sz w:val="22"/>
        </w:rPr>
      </w:pPr>
      <w:r>
        <w:rPr>
          <w:rFonts w:ascii="Times New Roman" w:hAnsi="Times New Roman" w:eastAsia="Times New Roman"/>
          <w:sz w:val="22"/>
        </w:rPr>
        <w:t>306. 从经济学角度看，政府对受灾农民的补偿资金属于(   )。</w:t>
      </w:r>
    </w:p>
    <w:p w14:paraId="1D22B9C5">
      <w:pPr>
        <w:pStyle w:val="19"/>
        <w:spacing w:before="128" w:line="219" w:lineRule="auto"/>
        <w:rPr>
          <w:rFonts w:ascii="Times New Roman" w:hAnsi="Times New Roman" w:eastAsia="Times New Roman"/>
          <w:sz w:val="22"/>
        </w:rPr>
      </w:pPr>
      <w:r>
        <w:rPr>
          <w:rFonts w:ascii="Times New Roman" w:hAnsi="Times New Roman" w:eastAsia="Times New Roman"/>
          <w:sz w:val="22"/>
        </w:rPr>
        <w:t>A.扩大再生产资金</w:t>
      </w:r>
    </w:p>
    <w:p w14:paraId="1748E825">
      <w:pPr>
        <w:pStyle w:val="19"/>
        <w:spacing w:before="128" w:line="219" w:lineRule="auto"/>
        <w:rPr>
          <w:rFonts w:ascii="Times New Roman" w:hAnsi="Times New Roman" w:eastAsia="Times New Roman"/>
          <w:sz w:val="22"/>
        </w:rPr>
      </w:pPr>
      <w:r>
        <w:rPr>
          <w:rFonts w:ascii="Times New Roman" w:hAnsi="Times New Roman" w:eastAsia="Times New Roman"/>
          <w:sz w:val="22"/>
        </w:rPr>
        <w:t>B.非生产性基本建设资金</w:t>
      </w:r>
    </w:p>
    <w:p w14:paraId="436FDEE0">
      <w:pPr>
        <w:pStyle w:val="19"/>
        <w:spacing w:before="128" w:line="219" w:lineRule="auto"/>
        <w:rPr>
          <w:rFonts w:ascii="Times New Roman" w:hAnsi="Times New Roman" w:eastAsia="Times New Roman"/>
          <w:sz w:val="22"/>
        </w:rPr>
      </w:pPr>
      <w:r>
        <w:rPr>
          <w:rFonts w:ascii="Times New Roman" w:hAnsi="Times New Roman" w:eastAsia="Times New Roman"/>
          <w:sz w:val="22"/>
        </w:rPr>
        <w:t>C.社会物资储备资金</w:t>
      </w:r>
    </w:p>
    <w:p w14:paraId="07D17E84">
      <w:pPr>
        <w:pStyle w:val="19"/>
        <w:spacing w:before="128" w:line="219" w:lineRule="auto"/>
        <w:rPr>
          <w:rFonts w:ascii="Times New Roman" w:hAnsi="Times New Roman" w:eastAsia="Times New Roman"/>
          <w:sz w:val="22"/>
        </w:rPr>
      </w:pPr>
      <w:r>
        <w:rPr>
          <w:rFonts w:ascii="Times New Roman" w:hAnsi="Times New Roman" w:eastAsia="Times New Roman"/>
          <w:sz w:val="22"/>
        </w:rPr>
        <w:t>D. 公共消费资金</w:t>
      </w:r>
    </w:p>
    <w:p w14:paraId="523D3AC2">
      <w:pPr>
        <w:pStyle w:val="19"/>
        <w:spacing w:before="128" w:line="219" w:lineRule="auto"/>
        <w:rPr>
          <w:rFonts w:ascii="Times New Roman" w:hAnsi="Times New Roman" w:eastAsia="Times New Roman"/>
          <w:sz w:val="22"/>
        </w:rPr>
      </w:pPr>
      <w:r>
        <w:rPr>
          <w:rFonts w:ascii="Times New Roman" w:hAnsi="Times New Roman" w:eastAsia="Times New Roman"/>
          <w:sz w:val="22"/>
        </w:rPr>
        <w:t>307.以下不属于政府可以采取的扩大内需的措施是(    )。</w:t>
      </w:r>
    </w:p>
    <w:p w14:paraId="66EEFF06">
      <w:pPr>
        <w:pStyle w:val="19"/>
        <w:spacing w:before="128" w:line="219" w:lineRule="auto"/>
        <w:rPr>
          <w:rFonts w:ascii="Times New Roman" w:hAnsi="Times New Roman" w:eastAsia="Times New Roman"/>
          <w:sz w:val="22"/>
        </w:rPr>
      </w:pPr>
      <w:r>
        <w:rPr>
          <w:rFonts w:ascii="Times New Roman" w:hAnsi="Times New Roman" w:eastAsia="Times New Roman"/>
          <w:sz w:val="22"/>
        </w:rPr>
        <w:t>A. 提高存贷款利率</w:t>
      </w:r>
    </w:p>
    <w:p w14:paraId="7245ED6D">
      <w:pPr>
        <w:pStyle w:val="19"/>
        <w:spacing w:before="128" w:line="219" w:lineRule="auto"/>
        <w:rPr>
          <w:rFonts w:ascii="Times New Roman" w:hAnsi="Times New Roman" w:eastAsia="Times New Roman"/>
          <w:sz w:val="22"/>
        </w:rPr>
      </w:pPr>
      <w:r>
        <w:rPr>
          <w:rFonts w:ascii="Times New Roman" w:hAnsi="Times New Roman" w:eastAsia="Times New Roman"/>
          <w:sz w:val="22"/>
        </w:rPr>
        <w:t>B. 增加国债发行规模</w:t>
      </w:r>
    </w:p>
    <w:p w14:paraId="0400A0A6">
      <w:pPr>
        <w:pStyle w:val="19"/>
        <w:spacing w:before="128" w:line="219" w:lineRule="auto"/>
        <w:rPr>
          <w:rFonts w:ascii="Times New Roman" w:hAnsi="Times New Roman" w:eastAsia="Times New Roman"/>
          <w:sz w:val="22"/>
        </w:rPr>
      </w:pPr>
      <w:r>
        <w:rPr>
          <w:rFonts w:ascii="Times New Roman" w:hAnsi="Times New Roman" w:eastAsia="Times New Roman"/>
          <w:sz w:val="22"/>
        </w:rPr>
        <w:t>C. 降低税率增加公共开支 D增加财政补贴规模</w:t>
      </w:r>
    </w:p>
    <w:p w14:paraId="4BB7B812">
      <w:pPr>
        <w:pStyle w:val="19"/>
        <w:spacing w:before="128" w:line="219" w:lineRule="auto"/>
        <w:rPr>
          <w:rFonts w:ascii="Times New Roman" w:hAnsi="Times New Roman" w:eastAsia="Times New Roman"/>
          <w:sz w:val="22"/>
        </w:rPr>
      </w:pPr>
      <w:r>
        <w:rPr>
          <w:rFonts w:ascii="Times New Roman" w:hAnsi="Times New Roman" w:eastAsia="Times New Roman"/>
          <w:sz w:val="22"/>
        </w:rPr>
        <w:t>308. 如果美元贬值，由此可能产生的后果是(    )。</w:t>
      </w:r>
    </w:p>
    <w:p w14:paraId="7214C711">
      <w:pPr>
        <w:pStyle w:val="19"/>
        <w:spacing w:before="128" w:line="219" w:lineRule="auto"/>
        <w:rPr>
          <w:rFonts w:ascii="Times New Roman" w:hAnsi="Times New Roman" w:eastAsia="Times New Roman"/>
          <w:sz w:val="22"/>
        </w:rPr>
      </w:pPr>
      <w:r>
        <w:rPr>
          <w:rFonts w:ascii="Times New Roman" w:hAnsi="Times New Roman" w:eastAsia="Times New Roman"/>
          <w:sz w:val="22"/>
        </w:rPr>
        <w:t>A. 以美元计价的大宗商品价格上涨</w:t>
      </w:r>
    </w:p>
    <w:p w14:paraId="7416D0DF">
      <w:pPr>
        <w:pStyle w:val="19"/>
        <w:spacing w:before="128" w:line="219" w:lineRule="auto"/>
        <w:rPr>
          <w:rFonts w:ascii="Times New Roman" w:hAnsi="Times New Roman" w:eastAsia="Times New Roman"/>
          <w:sz w:val="22"/>
        </w:rPr>
      </w:pPr>
      <w:r>
        <w:rPr>
          <w:rFonts w:ascii="Times New Roman" w:hAnsi="Times New Roman" w:eastAsia="Times New Roman"/>
          <w:sz w:val="22"/>
        </w:rPr>
        <w:t>B.世界新兴经济体将增加美元储备</w:t>
      </w:r>
    </w:p>
    <w:p w14:paraId="0B0F2C91">
      <w:pPr>
        <w:pStyle w:val="19"/>
        <w:spacing w:before="128" w:line="219" w:lineRule="auto"/>
        <w:rPr>
          <w:rFonts w:ascii="Times New Roman" w:hAnsi="Times New Roman" w:eastAsia="Times New Roman"/>
          <w:sz w:val="22"/>
        </w:rPr>
      </w:pPr>
      <w:r>
        <w:rPr>
          <w:rFonts w:ascii="Times New Roman" w:hAnsi="Times New Roman" w:eastAsia="Times New Roman"/>
          <w:sz w:val="22"/>
        </w:rPr>
        <w:t>C.我国产品在美国市场竞争力上升</w:t>
      </w:r>
    </w:p>
    <w:p w14:paraId="3DC1A9A0">
      <w:pPr>
        <w:pStyle w:val="19"/>
        <w:spacing w:before="128" w:line="219" w:lineRule="auto"/>
        <w:rPr>
          <w:rFonts w:ascii="Times New Roman" w:hAnsi="Times New Roman" w:eastAsia="Times New Roman"/>
          <w:sz w:val="22"/>
        </w:rPr>
      </w:pPr>
      <w:r>
        <w:rPr>
          <w:rFonts w:ascii="Times New Roman" w:hAnsi="Times New Roman" w:eastAsia="Times New Roman"/>
          <w:sz w:val="22"/>
        </w:rPr>
        <w:t>D.我国经销商将减少进口美国产品</w:t>
      </w:r>
    </w:p>
    <w:p w14:paraId="5BA4C444">
      <w:pPr>
        <w:pStyle w:val="19"/>
        <w:spacing w:before="128" w:line="219" w:lineRule="auto"/>
        <w:rPr>
          <w:rFonts w:ascii="Times New Roman" w:hAnsi="Times New Roman" w:eastAsia="Times New Roman"/>
          <w:sz w:val="22"/>
        </w:rPr>
      </w:pPr>
      <w:r>
        <w:rPr>
          <w:rFonts w:ascii="Times New Roman" w:hAnsi="Times New Roman" w:eastAsia="Times New Roman"/>
          <w:sz w:val="22"/>
        </w:rPr>
        <w:t>309.《诗经 · 卫风 · 氓》中有“抱布贸丝”的说法，意指进行商品交易。下列与“布”具有相同作用的物 品 是 (    )。</w:t>
      </w:r>
    </w:p>
    <w:p w14:paraId="6D8229BC">
      <w:pPr>
        <w:pStyle w:val="19"/>
        <w:spacing w:before="128" w:line="219" w:lineRule="auto"/>
        <w:rPr>
          <w:rFonts w:ascii="Times New Roman" w:hAnsi="Times New Roman" w:eastAsia="Times New Roman"/>
          <w:sz w:val="22"/>
        </w:rPr>
      </w:pPr>
      <w:r>
        <w:rPr>
          <w:rFonts w:ascii="Times New Roman" w:hAnsi="Times New Roman" w:eastAsia="Times New Roman"/>
          <w:sz w:val="22"/>
        </w:rPr>
        <w:t>A. 贝壳 B.Q币</w:t>
      </w:r>
    </w:p>
    <w:p w14:paraId="2FDE9F8E">
      <w:pPr>
        <w:pStyle w:val="19"/>
        <w:spacing w:before="128" w:line="219" w:lineRule="auto"/>
        <w:rPr>
          <w:rFonts w:ascii="Times New Roman" w:hAnsi="Times New Roman" w:eastAsia="Times New Roman"/>
          <w:sz w:val="22"/>
        </w:rPr>
      </w:pPr>
      <w:r>
        <w:rPr>
          <w:rFonts w:ascii="Times New Roman" w:hAnsi="Times New Roman" w:eastAsia="Times New Roman"/>
          <w:sz w:val="22"/>
        </w:rPr>
        <w:t>C.交子</w:t>
      </w:r>
    </w:p>
    <w:p w14:paraId="47D60A10">
      <w:pPr>
        <w:pStyle w:val="19"/>
        <w:spacing w:before="128" w:line="219" w:lineRule="auto"/>
        <w:rPr>
          <w:rFonts w:ascii="Times New Roman" w:hAnsi="Times New Roman" w:eastAsia="Times New Roman"/>
          <w:sz w:val="22"/>
        </w:rPr>
      </w:pPr>
      <w:r>
        <w:rPr>
          <w:rFonts w:ascii="Times New Roman" w:hAnsi="Times New Roman" w:eastAsia="Times New Roman"/>
          <w:sz w:val="22"/>
        </w:rPr>
        <w:t>D. 支票</w:t>
      </w:r>
    </w:p>
    <w:p w14:paraId="3BC5F6A0">
      <w:pPr>
        <w:pStyle w:val="19"/>
        <w:spacing w:before="128" w:line="219" w:lineRule="auto"/>
        <w:rPr>
          <w:rFonts w:ascii="Times New Roman" w:hAnsi="Times New Roman" w:eastAsia="Times New Roman"/>
          <w:sz w:val="22"/>
        </w:rPr>
      </w:pPr>
      <w:r>
        <w:rPr>
          <w:rFonts w:ascii="Times New Roman" w:hAnsi="Times New Roman" w:eastAsia="Times New Roman"/>
          <w:sz w:val="22"/>
        </w:rPr>
        <w:t>310. “曲高和寡”出自战国宋玉的《对楚王问》,这一成语的本义是曲调高深，能跟着唱的人就少，多指 知音难得。引申义是言论或作品不通俗，能了解的人很少如果从经济学的角度来理解，它所体现出的道理 是 (    )。</w:t>
      </w:r>
    </w:p>
    <w:p w14:paraId="70811C95">
      <w:pPr>
        <w:pStyle w:val="19"/>
        <w:spacing w:before="128" w:line="219" w:lineRule="auto"/>
        <w:rPr>
          <w:rFonts w:ascii="Times New Roman" w:hAnsi="Times New Roman" w:eastAsia="Times New Roman"/>
          <w:sz w:val="22"/>
        </w:rPr>
      </w:pPr>
      <w:r>
        <w:rPr>
          <w:rFonts w:ascii="Times New Roman" w:hAnsi="Times New Roman" w:eastAsia="Times New Roman"/>
          <w:sz w:val="22"/>
        </w:rPr>
        <w:t>A.价格应定在边际成本上</w:t>
      </w:r>
    </w:p>
    <w:p w14:paraId="58927E1E">
      <w:pPr>
        <w:pStyle w:val="19"/>
        <w:spacing w:before="128" w:line="219" w:lineRule="auto"/>
        <w:rPr>
          <w:rFonts w:ascii="Times New Roman" w:hAnsi="Times New Roman" w:eastAsia="Times New Roman"/>
          <w:sz w:val="22"/>
        </w:rPr>
      </w:pPr>
      <w:r>
        <w:rPr>
          <w:rFonts w:ascii="Times New Roman" w:hAnsi="Times New Roman" w:eastAsia="Times New Roman"/>
          <w:sz w:val="22"/>
        </w:rPr>
        <w:t>B. 价格应定在消费者的需求线上</w:t>
      </w:r>
    </w:p>
    <w:p w14:paraId="333E9E86">
      <w:pPr>
        <w:pStyle w:val="19"/>
        <w:spacing w:before="128" w:line="219" w:lineRule="auto"/>
        <w:rPr>
          <w:rFonts w:ascii="Times New Roman" w:hAnsi="Times New Roman" w:eastAsia="Times New Roman"/>
          <w:sz w:val="22"/>
        </w:rPr>
      </w:pPr>
      <w:r>
        <w:rPr>
          <w:rFonts w:ascii="Times New Roman" w:hAnsi="Times New Roman" w:eastAsia="Times New Roman"/>
          <w:sz w:val="22"/>
        </w:rPr>
        <w:t>C.价格应该由政府整合调控好</w:t>
      </w:r>
    </w:p>
    <w:p w14:paraId="002C82E5">
      <w:pPr>
        <w:pStyle w:val="19"/>
        <w:spacing w:before="128" w:line="219" w:lineRule="auto"/>
        <w:rPr>
          <w:rFonts w:ascii="Times New Roman" w:hAnsi="Times New Roman" w:eastAsia="Times New Roman"/>
          <w:sz w:val="22"/>
        </w:rPr>
      </w:pPr>
      <w:r>
        <w:rPr>
          <w:rFonts w:ascii="Times New Roman" w:hAnsi="Times New Roman" w:eastAsia="Times New Roman"/>
          <w:sz w:val="22"/>
        </w:rPr>
        <w:t>D.价格应定在社会实际需求上</w:t>
      </w:r>
    </w:p>
    <w:p w14:paraId="3DD6E8E0">
      <w:pPr>
        <w:pStyle w:val="19"/>
        <w:spacing w:before="128" w:line="219" w:lineRule="auto"/>
        <w:rPr>
          <w:rFonts w:ascii="Times New Roman" w:hAnsi="Times New Roman" w:eastAsia="Times New Roman"/>
          <w:sz w:val="22"/>
        </w:rPr>
      </w:pPr>
      <w:r>
        <w:rPr>
          <w:rFonts w:ascii="Times New Roman" w:hAnsi="Times New Roman" w:eastAsia="Times New Roman"/>
          <w:sz w:val="22"/>
        </w:rPr>
        <w:t>311.下列对</w:t>
      </w:r>
      <w:r>
        <w:rPr>
          <w:rFonts w:ascii="Times New Roman" w:hAnsi="Times New Roman" w:eastAsia="Times New Roman"/>
          <w:sz w:val="22"/>
        </w:rPr>
        <w:t>CPI ( 居民消费价格指数)的认识正确的是(   )。</w:t>
      </w:r>
    </w:p>
    <w:p w14:paraId="52CAF807">
      <w:pPr>
        <w:pStyle w:val="19"/>
        <w:spacing w:before="128" w:line="219" w:lineRule="auto"/>
        <w:rPr>
          <w:rFonts w:ascii="Times New Roman" w:hAnsi="Times New Roman" w:eastAsia="Times New Roman"/>
          <w:sz w:val="22"/>
        </w:rPr>
      </w:pPr>
      <w:r>
        <w:rPr>
          <w:rFonts w:ascii="Times New Roman" w:hAnsi="Times New Roman" w:eastAsia="Times New Roman"/>
          <w:sz w:val="22"/>
        </w:rPr>
        <w:t>A.CPI 反映一定时期内居民所购生活消费品的价格程度的绝对数 B.PI  用来分析消费品非零售价对居民生活费用支出的影响程度  C.CPI 反映居民所购生活消费品的价值和服务项目价格变动趋势 D.CPI 是采取指数商品加权平均的方法算出来的</w:t>
      </w:r>
    </w:p>
    <w:p w14:paraId="5ECE149A">
      <w:pPr>
        <w:pStyle w:val="19"/>
        <w:spacing w:before="128" w:line="219" w:lineRule="auto"/>
        <w:rPr>
          <w:rFonts w:ascii="Times New Roman" w:hAnsi="Times New Roman" w:eastAsia="Times New Roman"/>
          <w:sz w:val="22"/>
        </w:rPr>
      </w:pPr>
      <w:r>
        <w:rPr>
          <w:rFonts w:ascii="Times New Roman" w:hAnsi="Times New Roman" w:eastAsia="Times New Roman"/>
          <w:sz w:val="22"/>
        </w:rPr>
        <w:t>312. 一枝花平时1元钱，七夕节期间涨到10元。这里影响价格的因素是(   )。</w:t>
      </w:r>
    </w:p>
    <w:p w14:paraId="2D89F560">
      <w:pPr>
        <w:pStyle w:val="19"/>
        <w:spacing w:before="128" w:line="219" w:lineRule="auto"/>
        <w:rPr>
          <w:rFonts w:ascii="Times New Roman" w:hAnsi="Times New Roman" w:eastAsia="Times New Roman"/>
          <w:sz w:val="22"/>
        </w:rPr>
      </w:pPr>
      <w:r>
        <w:rPr>
          <w:rFonts w:ascii="Times New Roman" w:hAnsi="Times New Roman" w:eastAsia="Times New Roman"/>
          <w:sz w:val="22"/>
        </w:rPr>
        <w:t>A. 文化</w:t>
      </w:r>
    </w:p>
    <w:p w14:paraId="1EA612DB">
      <w:pPr>
        <w:pStyle w:val="19"/>
        <w:spacing w:before="128" w:line="219" w:lineRule="auto"/>
        <w:rPr>
          <w:rFonts w:ascii="Times New Roman" w:hAnsi="Times New Roman" w:eastAsia="Times New Roman"/>
          <w:sz w:val="22"/>
        </w:rPr>
      </w:pPr>
      <w:r>
        <w:rPr>
          <w:rFonts w:ascii="Times New Roman" w:hAnsi="Times New Roman" w:eastAsia="Times New Roman"/>
          <w:sz w:val="22"/>
        </w:rPr>
        <w:t>B. 地城</w:t>
      </w:r>
    </w:p>
    <w:p w14:paraId="0DA1D445">
      <w:pPr>
        <w:pStyle w:val="19"/>
        <w:spacing w:before="128" w:line="219" w:lineRule="auto"/>
        <w:rPr>
          <w:rFonts w:ascii="Times New Roman" w:hAnsi="Times New Roman" w:eastAsia="Times New Roman"/>
          <w:sz w:val="22"/>
        </w:rPr>
      </w:pPr>
      <w:r>
        <w:rPr>
          <w:rFonts w:ascii="Times New Roman" w:hAnsi="Times New Roman" w:eastAsia="Times New Roman"/>
          <w:sz w:val="22"/>
        </w:rPr>
        <w:t>C.章节</w:t>
      </w:r>
    </w:p>
    <w:p w14:paraId="3500B407">
      <w:pPr>
        <w:pStyle w:val="19"/>
        <w:spacing w:before="128" w:line="219" w:lineRule="auto"/>
        <w:rPr>
          <w:rFonts w:ascii="Times New Roman" w:hAnsi="Times New Roman" w:eastAsia="Times New Roman"/>
          <w:sz w:val="22"/>
        </w:rPr>
      </w:pPr>
      <w:r>
        <w:rPr>
          <w:rFonts w:ascii="Times New Roman" w:hAnsi="Times New Roman" w:eastAsia="Times New Roman"/>
          <w:sz w:val="22"/>
        </w:rPr>
        <w:t>D.生产</w:t>
      </w:r>
    </w:p>
    <w:p w14:paraId="32BB30FB">
      <w:pPr>
        <w:pStyle w:val="19"/>
        <w:spacing w:before="128" w:line="219" w:lineRule="auto"/>
        <w:rPr>
          <w:rFonts w:ascii="Times New Roman" w:hAnsi="Times New Roman" w:eastAsia="Times New Roman"/>
          <w:sz w:val="22"/>
        </w:rPr>
      </w:pPr>
      <w:r>
        <w:rPr>
          <w:rFonts w:ascii="Times New Roman" w:hAnsi="Times New Roman" w:eastAsia="Times New Roman"/>
          <w:sz w:val="22"/>
        </w:rPr>
        <w:t>313.一般情况下，飞机票的折扣再大也比火车硬座的价格贵得多。二者价格的差异根本上是由(   ) 决 定的</w:t>
      </w:r>
    </w:p>
    <w:p w14:paraId="295EF458">
      <w:pPr>
        <w:pStyle w:val="19"/>
        <w:spacing w:before="128" w:line="219" w:lineRule="auto"/>
        <w:rPr>
          <w:rFonts w:ascii="Times New Roman" w:hAnsi="Times New Roman" w:eastAsia="Times New Roman"/>
          <w:sz w:val="22"/>
        </w:rPr>
      </w:pPr>
      <w:r>
        <w:rPr>
          <w:rFonts w:ascii="Times New Roman" w:hAnsi="Times New Roman" w:eastAsia="Times New Roman"/>
          <w:sz w:val="22"/>
        </w:rPr>
        <w:t>A. 提供的服务水平不同</w:t>
      </w:r>
    </w:p>
    <w:p w14:paraId="28D22953">
      <w:pPr>
        <w:pStyle w:val="19"/>
        <w:spacing w:before="128" w:line="219" w:lineRule="auto"/>
        <w:rPr>
          <w:rFonts w:ascii="Times New Roman" w:hAnsi="Times New Roman" w:eastAsia="Times New Roman"/>
          <w:sz w:val="22"/>
        </w:rPr>
      </w:pPr>
      <w:r>
        <w:rPr>
          <w:rFonts w:ascii="Times New Roman" w:hAnsi="Times New Roman" w:eastAsia="Times New Roman"/>
          <w:sz w:val="22"/>
        </w:rPr>
        <w:t>B.个别劳动时间不同</w:t>
      </w:r>
    </w:p>
    <w:p w14:paraId="3276EBDC">
      <w:pPr>
        <w:pStyle w:val="19"/>
        <w:spacing w:before="128" w:line="219" w:lineRule="auto"/>
        <w:rPr>
          <w:rFonts w:ascii="Times New Roman" w:hAnsi="Times New Roman" w:eastAsia="Times New Roman"/>
          <w:sz w:val="22"/>
        </w:rPr>
      </w:pPr>
      <w:r>
        <w:rPr>
          <w:rFonts w:ascii="Times New Roman" w:hAnsi="Times New Roman" w:eastAsia="Times New Roman"/>
          <w:sz w:val="22"/>
        </w:rPr>
        <w:t>C. 消费者的需求不同</w:t>
      </w:r>
    </w:p>
    <w:p w14:paraId="21A9B169">
      <w:pPr>
        <w:pStyle w:val="19"/>
        <w:spacing w:before="128" w:line="219" w:lineRule="auto"/>
        <w:rPr>
          <w:rFonts w:ascii="Times New Roman" w:hAnsi="Times New Roman" w:eastAsia="Times New Roman"/>
          <w:sz w:val="22"/>
        </w:rPr>
      </w:pPr>
      <w:r>
        <w:rPr>
          <w:rFonts w:ascii="Times New Roman" w:hAnsi="Times New Roman" w:eastAsia="Times New Roman"/>
          <w:sz w:val="22"/>
        </w:rPr>
        <w:t>D. 飞机和火车的制造和运作成本不同</w:t>
      </w:r>
    </w:p>
    <w:p w14:paraId="1B751A8A">
      <w:pPr>
        <w:pStyle w:val="19"/>
        <w:spacing w:before="128" w:line="219" w:lineRule="auto"/>
        <w:rPr>
          <w:rFonts w:ascii="Times New Roman" w:hAnsi="Times New Roman" w:eastAsia="Times New Roman"/>
          <w:sz w:val="22"/>
        </w:rPr>
      </w:pPr>
      <w:r>
        <w:rPr>
          <w:rFonts w:ascii="Times New Roman" w:hAnsi="Times New Roman" w:eastAsia="Times New Roman"/>
          <w:sz w:val="22"/>
        </w:rPr>
        <w:t>314.小李在网上购得一张电影票，去电影院进行了观看，从经济活动的角度看，小李的行为属于(   )。</w:t>
      </w:r>
    </w:p>
    <w:p w14:paraId="660F93A6">
      <w:pPr>
        <w:pStyle w:val="19"/>
        <w:spacing w:before="128" w:line="219" w:lineRule="auto"/>
        <w:rPr>
          <w:rFonts w:ascii="Times New Roman" w:hAnsi="Times New Roman" w:eastAsia="Times New Roman"/>
          <w:sz w:val="22"/>
        </w:rPr>
      </w:pPr>
      <w:r>
        <w:rPr>
          <w:rFonts w:ascii="Times New Roman" w:hAnsi="Times New Roman" w:eastAsia="Times New Roman"/>
          <w:sz w:val="22"/>
        </w:rPr>
        <w:t>A. 生产活动与交换活动</w:t>
      </w:r>
    </w:p>
    <w:p w14:paraId="4B8A0861">
      <w:pPr>
        <w:pStyle w:val="19"/>
        <w:spacing w:before="128" w:line="219" w:lineRule="auto"/>
        <w:rPr>
          <w:rFonts w:ascii="Times New Roman" w:hAnsi="Times New Roman" w:eastAsia="Times New Roman"/>
          <w:sz w:val="22"/>
        </w:rPr>
      </w:pPr>
      <w:r>
        <w:rPr>
          <w:rFonts w:ascii="Times New Roman" w:hAnsi="Times New Roman" w:eastAsia="Times New Roman"/>
          <w:sz w:val="22"/>
        </w:rPr>
        <w:t>B. 交换活动与分配活动</w:t>
      </w:r>
    </w:p>
    <w:p w14:paraId="2122D930">
      <w:pPr>
        <w:pStyle w:val="19"/>
        <w:spacing w:before="128" w:line="219" w:lineRule="auto"/>
        <w:rPr>
          <w:rFonts w:ascii="Times New Roman" w:hAnsi="Times New Roman" w:eastAsia="Times New Roman"/>
          <w:sz w:val="22"/>
        </w:rPr>
      </w:pPr>
      <w:r>
        <w:rPr>
          <w:rFonts w:ascii="Times New Roman" w:hAnsi="Times New Roman" w:eastAsia="Times New Roman"/>
          <w:sz w:val="22"/>
        </w:rPr>
        <w:t>C. 分配活动与消费活动</w:t>
      </w:r>
    </w:p>
    <w:p w14:paraId="3E8E383E">
      <w:pPr>
        <w:pStyle w:val="19"/>
        <w:spacing w:before="128" w:line="219" w:lineRule="auto"/>
        <w:rPr>
          <w:rFonts w:ascii="Times New Roman" w:hAnsi="Times New Roman" w:eastAsia="Times New Roman"/>
          <w:sz w:val="22"/>
        </w:rPr>
      </w:pPr>
      <w:r>
        <w:rPr>
          <w:rFonts w:ascii="Times New Roman" w:hAnsi="Times New Roman" w:eastAsia="Times New Roman"/>
          <w:sz w:val="22"/>
        </w:rPr>
        <w:t>D.交换活动与消费活动</w:t>
      </w:r>
    </w:p>
    <w:p w14:paraId="7AE82A4D">
      <w:pPr>
        <w:pStyle w:val="19"/>
        <w:spacing w:before="128" w:line="219" w:lineRule="auto"/>
        <w:rPr>
          <w:rFonts w:ascii="Times New Roman" w:hAnsi="Times New Roman" w:eastAsia="Times New Roman"/>
          <w:sz w:val="22"/>
        </w:rPr>
      </w:pPr>
      <w:r>
        <w:rPr>
          <w:rFonts w:ascii="Times New Roman" w:hAnsi="Times New Roman" w:eastAsia="Times New Roman"/>
          <w:sz w:val="22"/>
        </w:rPr>
        <w:t>315.一碗牛肉粉的售价是5元5角，这是的“元”“角”是(  )。</w:t>
      </w:r>
    </w:p>
    <w:p w14:paraId="0DF1C302">
      <w:pPr>
        <w:pStyle w:val="19"/>
        <w:spacing w:before="128" w:line="219" w:lineRule="auto"/>
        <w:rPr>
          <w:rFonts w:ascii="Times New Roman" w:hAnsi="Times New Roman" w:eastAsia="Times New Roman"/>
          <w:sz w:val="22"/>
        </w:rPr>
      </w:pPr>
      <w:r>
        <w:rPr>
          <w:rFonts w:ascii="Times New Roman" w:hAnsi="Times New Roman" w:eastAsia="Times New Roman"/>
          <w:sz w:val="22"/>
        </w:rPr>
        <w:t>A.价值尺度</w:t>
      </w:r>
    </w:p>
    <w:p w14:paraId="1845C49D">
      <w:pPr>
        <w:pStyle w:val="19"/>
        <w:spacing w:before="128" w:line="219" w:lineRule="auto"/>
        <w:rPr>
          <w:rFonts w:ascii="Times New Roman" w:hAnsi="Times New Roman" w:eastAsia="Times New Roman"/>
          <w:sz w:val="22"/>
        </w:rPr>
      </w:pPr>
      <w:r>
        <w:rPr>
          <w:rFonts w:ascii="Times New Roman" w:hAnsi="Times New Roman" w:eastAsia="Times New Roman"/>
          <w:sz w:val="22"/>
        </w:rPr>
        <w:t>B. 货币价值</w:t>
      </w:r>
    </w:p>
    <w:p w14:paraId="7E047E14">
      <w:pPr>
        <w:pStyle w:val="19"/>
        <w:spacing w:before="128" w:line="219" w:lineRule="auto"/>
        <w:rPr>
          <w:rFonts w:ascii="Times New Roman" w:hAnsi="Times New Roman" w:eastAsia="Times New Roman"/>
          <w:sz w:val="22"/>
        </w:rPr>
      </w:pPr>
      <w:r>
        <w:rPr>
          <w:rFonts w:ascii="Times New Roman" w:hAnsi="Times New Roman" w:eastAsia="Times New Roman"/>
          <w:sz w:val="22"/>
        </w:rPr>
        <w:t>C.价格标准</w:t>
      </w:r>
    </w:p>
    <w:p w14:paraId="134D4794">
      <w:pPr>
        <w:pStyle w:val="19"/>
        <w:spacing w:before="128" w:line="219" w:lineRule="auto"/>
        <w:rPr>
          <w:rFonts w:ascii="Times New Roman" w:hAnsi="Times New Roman" w:eastAsia="Times New Roman"/>
          <w:sz w:val="22"/>
        </w:rPr>
      </w:pPr>
      <w:r>
        <w:rPr>
          <w:rFonts w:ascii="Times New Roman" w:hAnsi="Times New Roman" w:eastAsia="Times New Roman"/>
          <w:sz w:val="22"/>
        </w:rPr>
        <w:t>D.观念货币</w:t>
      </w:r>
    </w:p>
    <w:p w14:paraId="643CACA6">
      <w:pPr>
        <w:pStyle w:val="19"/>
        <w:spacing w:before="128" w:line="219" w:lineRule="auto"/>
        <w:rPr>
          <w:rFonts w:ascii="Times New Roman" w:hAnsi="Times New Roman" w:eastAsia="Times New Roman"/>
          <w:sz w:val="22"/>
        </w:rPr>
      </w:pPr>
      <w:r>
        <w:rPr>
          <w:rFonts w:ascii="Times New Roman" w:hAnsi="Times New Roman" w:eastAsia="Times New Roman"/>
          <w:sz w:val="22"/>
        </w:rPr>
        <w:t>316.下列关于汇率表述正确的是(   )。</w:t>
      </w:r>
    </w:p>
    <w:p w14:paraId="5316B043">
      <w:pPr>
        <w:pStyle w:val="19"/>
        <w:spacing w:before="128" w:line="219" w:lineRule="auto"/>
        <w:rPr>
          <w:rFonts w:ascii="Times New Roman" w:hAnsi="Times New Roman" w:eastAsia="Times New Roman"/>
          <w:sz w:val="22"/>
        </w:rPr>
      </w:pPr>
      <w:r>
        <w:rPr>
          <w:rFonts w:ascii="Times New Roman" w:hAnsi="Times New Roman" w:eastAsia="Times New Roman"/>
          <w:sz w:val="22"/>
        </w:rPr>
        <w:t>A.国内外通货膨胀差异会影响汇率的长期趋势</w:t>
      </w:r>
    </w:p>
    <w:p w14:paraId="6CCF00C5">
      <w:pPr>
        <w:pStyle w:val="19"/>
        <w:spacing w:before="128" w:line="219" w:lineRule="auto"/>
        <w:rPr>
          <w:rFonts w:ascii="Times New Roman" w:hAnsi="Times New Roman" w:eastAsia="Times New Roman"/>
          <w:sz w:val="22"/>
        </w:rPr>
      </w:pPr>
      <w:r>
        <w:rPr>
          <w:rFonts w:ascii="Times New Roman" w:hAnsi="Times New Roman" w:eastAsia="Times New Roman"/>
          <w:sz w:val="22"/>
        </w:rPr>
        <w:t>B.一国国际收支盈余可以导致外汇汇率的上升</w:t>
      </w:r>
    </w:p>
    <w:p w14:paraId="2AE5EA33">
      <w:pPr>
        <w:pStyle w:val="19"/>
        <w:spacing w:before="128" w:line="219" w:lineRule="auto"/>
        <w:rPr>
          <w:rFonts w:ascii="Times New Roman" w:hAnsi="Times New Roman" w:eastAsia="Times New Roman"/>
          <w:sz w:val="22"/>
        </w:rPr>
      </w:pPr>
      <w:r>
        <w:rPr>
          <w:rFonts w:ascii="Times New Roman" w:hAnsi="Times New Roman" w:eastAsia="Times New Roman"/>
          <w:sz w:val="22"/>
        </w:rPr>
        <w:t>C.一国经济增长短期内会使本市币值稳中趋升</w:t>
      </w:r>
    </w:p>
    <w:p w14:paraId="2FC5FA9A">
      <w:pPr>
        <w:pStyle w:val="19"/>
        <w:spacing w:before="128" w:line="219" w:lineRule="auto"/>
        <w:rPr>
          <w:rFonts w:ascii="Times New Roman" w:hAnsi="Times New Roman" w:eastAsia="Times New Roman"/>
          <w:sz w:val="22"/>
        </w:rPr>
      </w:pPr>
      <w:r>
        <w:rPr>
          <w:rFonts w:ascii="Times New Roman" w:hAnsi="Times New Roman" w:eastAsia="Times New Roman"/>
          <w:sz w:val="22"/>
        </w:rPr>
        <w:t>D.货币管理当局的干预可影响汇率的长期趋势</w:t>
      </w:r>
    </w:p>
    <w:p w14:paraId="604035F4">
      <w:pPr>
        <w:pStyle w:val="19"/>
        <w:spacing w:before="128" w:line="219" w:lineRule="auto"/>
        <w:rPr>
          <w:rFonts w:ascii="Times New Roman" w:hAnsi="Times New Roman" w:eastAsia="Times New Roman"/>
          <w:sz w:val="22"/>
        </w:rPr>
      </w:pPr>
      <w:r>
        <w:rPr>
          <w:rFonts w:ascii="Times New Roman" w:hAnsi="Times New Roman" w:eastAsia="Times New Roman"/>
          <w:sz w:val="22"/>
        </w:rPr>
        <w:t>317. 在国际金融问题上进行协商与协作，促进国际货币合作；促进国际贸易的扩大和平衡发展；纠正国际 收支的失调，而不采取危害本国或国际繁荣的措施，缩短成员国国际收支不平衡的时间，减轻不平衡的程 度。以上是下列哪个国际组织的主要职能?(    )</w:t>
      </w:r>
    </w:p>
    <w:p w14:paraId="2F32D027">
      <w:pPr>
        <w:pStyle w:val="19"/>
        <w:spacing w:before="128" w:line="219" w:lineRule="auto"/>
        <w:rPr>
          <w:rFonts w:ascii="Times New Roman" w:hAnsi="Times New Roman" w:eastAsia="Times New Roman"/>
          <w:sz w:val="22"/>
        </w:rPr>
      </w:pPr>
      <w:r>
        <w:rPr>
          <w:rFonts w:ascii="Times New Roman" w:hAnsi="Times New Roman" w:eastAsia="Times New Roman"/>
          <w:sz w:val="22"/>
        </w:rPr>
        <w:t>A.世界贸易组织</w:t>
      </w:r>
    </w:p>
    <w:p w14:paraId="565D17A1">
      <w:pPr>
        <w:pStyle w:val="19"/>
        <w:spacing w:before="128" w:line="219" w:lineRule="auto"/>
        <w:rPr>
          <w:rFonts w:ascii="Times New Roman" w:hAnsi="Times New Roman" w:eastAsia="Times New Roman"/>
          <w:sz w:val="22"/>
        </w:rPr>
      </w:pPr>
      <w:r>
        <w:rPr>
          <w:rFonts w:ascii="Times New Roman" w:hAnsi="Times New Roman" w:eastAsia="Times New Roman"/>
          <w:sz w:val="22"/>
        </w:rPr>
        <w:t>B. 国际货币基金组织</w:t>
      </w:r>
    </w:p>
    <w:p w14:paraId="66C41978">
      <w:pPr>
        <w:pStyle w:val="19"/>
        <w:spacing w:before="128" w:line="219" w:lineRule="auto"/>
        <w:rPr>
          <w:rFonts w:ascii="Times New Roman" w:hAnsi="Times New Roman" w:eastAsia="Times New Roman"/>
          <w:sz w:val="22"/>
        </w:rPr>
      </w:pPr>
      <w:r>
        <w:rPr>
          <w:rFonts w:ascii="Times New Roman" w:hAnsi="Times New Roman" w:eastAsia="Times New Roman"/>
          <w:sz w:val="22"/>
        </w:rPr>
        <w:t>C.世界银行</w:t>
      </w:r>
    </w:p>
    <w:p w14:paraId="0D2650AD">
      <w:pPr>
        <w:pStyle w:val="19"/>
        <w:spacing w:before="128" w:line="219" w:lineRule="auto"/>
        <w:rPr>
          <w:rFonts w:ascii="Times New Roman" w:hAnsi="Times New Roman" w:eastAsia="Times New Roman"/>
          <w:sz w:val="22"/>
        </w:rPr>
      </w:pPr>
      <w:r>
        <w:rPr>
          <w:rFonts w:ascii="Times New Roman" w:hAnsi="Times New Roman" w:eastAsia="Times New Roman"/>
          <w:sz w:val="22"/>
        </w:rPr>
        <w:t>D.经济合作发展组织</w:t>
      </w:r>
    </w:p>
    <w:p w14:paraId="7C48596B">
      <w:pPr>
        <w:pStyle w:val="19"/>
        <w:spacing w:before="128" w:line="219" w:lineRule="auto"/>
        <w:rPr>
          <w:rFonts w:ascii="Times New Roman" w:hAnsi="Times New Roman" w:eastAsia="Times New Roman"/>
          <w:sz w:val="22"/>
        </w:rPr>
      </w:pPr>
      <w:r>
        <w:rPr>
          <w:rFonts w:ascii="Times New Roman" w:hAnsi="Times New Roman" w:eastAsia="Times New Roman"/>
          <w:sz w:val="22"/>
        </w:rPr>
        <w:t>318. 下列各项中共体现了货币的(    )种职能。</w:t>
      </w:r>
    </w:p>
    <w:p w14:paraId="059DE5D6">
      <w:pPr>
        <w:pStyle w:val="19"/>
        <w:spacing w:before="128" w:line="219" w:lineRule="auto"/>
        <w:rPr>
          <w:rFonts w:ascii="Times New Roman" w:hAnsi="Times New Roman" w:eastAsia="Times New Roman"/>
          <w:sz w:val="22"/>
        </w:rPr>
      </w:pPr>
      <w:r>
        <w:rPr>
          <w:rFonts w:ascii="Times New Roman" w:hAnsi="Times New Roman" w:eastAsia="Times New Roman"/>
          <w:sz w:val="22"/>
        </w:rPr>
        <w:t>①一辆自行车标价500元</w:t>
      </w:r>
    </w:p>
    <w:p w14:paraId="1E47836A">
      <w:pPr>
        <w:pStyle w:val="19"/>
        <w:spacing w:before="128" w:line="219" w:lineRule="auto"/>
        <w:rPr>
          <w:rFonts w:ascii="Times New Roman" w:hAnsi="Times New Roman" w:eastAsia="Times New Roman"/>
          <w:sz w:val="22"/>
        </w:rPr>
      </w:pPr>
      <w:r>
        <w:rPr>
          <w:rFonts w:ascii="Times New Roman" w:hAnsi="Times New Roman" w:eastAsia="Times New Roman"/>
          <w:sz w:val="22"/>
        </w:rPr>
        <w:t>②小王用5元买了一个菠萝</w:t>
      </w:r>
    </w:p>
    <w:p w14:paraId="7E69ADD2">
      <w:pPr>
        <w:pStyle w:val="19"/>
        <w:spacing w:before="128" w:line="219" w:lineRule="auto"/>
        <w:rPr>
          <w:rFonts w:ascii="Times New Roman" w:hAnsi="Times New Roman" w:eastAsia="Times New Roman"/>
          <w:sz w:val="22"/>
        </w:rPr>
      </w:pPr>
      <w:r>
        <w:rPr>
          <w:rFonts w:ascii="Times New Roman" w:hAnsi="Times New Roman" w:eastAsia="Times New Roman"/>
          <w:sz w:val="22"/>
        </w:rPr>
        <w:t>③小李用分期付款的方式购买了一套200万元的楼房</w:t>
      </w:r>
    </w:p>
    <w:p w14:paraId="289A5853">
      <w:pPr>
        <w:pStyle w:val="19"/>
        <w:spacing w:before="128" w:line="219" w:lineRule="auto"/>
        <w:rPr>
          <w:rFonts w:ascii="Times New Roman" w:hAnsi="Times New Roman" w:eastAsia="Times New Roman"/>
          <w:sz w:val="22"/>
        </w:rPr>
      </w:pPr>
      <w:r>
        <w:rPr>
          <w:rFonts w:ascii="Times New Roman" w:hAnsi="Times New Roman" w:eastAsia="Times New Roman"/>
          <w:sz w:val="22"/>
        </w:rPr>
        <w:t>④小王缴纳了税收1000元 A.1</w:t>
      </w:r>
    </w:p>
    <w:p w14:paraId="5EDE5C0F">
      <w:pPr>
        <w:pStyle w:val="19"/>
        <w:spacing w:before="128" w:line="219" w:lineRule="auto"/>
        <w:rPr>
          <w:rFonts w:ascii="Times New Roman" w:hAnsi="Times New Roman" w:eastAsia="Times New Roman"/>
          <w:sz w:val="22"/>
        </w:rPr>
      </w:pPr>
      <w:r>
        <w:rPr>
          <w:rFonts w:ascii="Times New Roman" w:hAnsi="Times New Roman" w:eastAsia="Times New Roman"/>
          <w:sz w:val="22"/>
        </w:rPr>
        <w:t>B.2</w:t>
      </w:r>
    </w:p>
    <w:p w14:paraId="64CF546F">
      <w:pPr>
        <w:pStyle w:val="19"/>
        <w:spacing w:before="128" w:line="219" w:lineRule="auto"/>
        <w:rPr>
          <w:rFonts w:ascii="Times New Roman" w:hAnsi="Times New Roman" w:eastAsia="Times New Roman"/>
          <w:sz w:val="22"/>
        </w:rPr>
      </w:pPr>
      <w:r>
        <w:rPr>
          <w:rFonts w:ascii="Times New Roman" w:hAnsi="Times New Roman" w:eastAsia="Times New Roman"/>
          <w:sz w:val="22"/>
        </w:rPr>
        <w:t>C.3</w:t>
      </w:r>
    </w:p>
    <w:p w14:paraId="385D269A">
      <w:pPr>
        <w:pStyle w:val="19"/>
        <w:spacing w:before="128" w:line="219" w:lineRule="auto"/>
        <w:rPr>
          <w:rFonts w:ascii="Times New Roman" w:hAnsi="Times New Roman" w:eastAsia="Times New Roman"/>
          <w:sz w:val="22"/>
        </w:rPr>
      </w:pPr>
      <w:r>
        <w:rPr>
          <w:rFonts w:ascii="Times New Roman" w:hAnsi="Times New Roman" w:eastAsia="Times New Roman"/>
          <w:sz w:val="22"/>
        </w:rPr>
        <w:t>D.4</w:t>
      </w:r>
    </w:p>
    <w:p w14:paraId="09674E59">
      <w:pPr>
        <w:pStyle w:val="19"/>
        <w:spacing w:before="128" w:line="219" w:lineRule="auto"/>
        <w:rPr>
          <w:rFonts w:ascii="Times New Roman" w:hAnsi="Times New Roman" w:eastAsia="Times New Roman"/>
          <w:sz w:val="22"/>
        </w:rPr>
      </w:pPr>
      <w:r>
        <w:rPr>
          <w:rFonts w:ascii="Times New Roman" w:hAnsi="Times New Roman" w:eastAsia="Times New Roman"/>
          <w:sz w:val="22"/>
        </w:rPr>
        <w:t>319.(           )是一国经济的立身之本，是财富创造的根本源泉，是国家强盛的重要支柱。</w:t>
      </w:r>
    </w:p>
    <w:p w14:paraId="41E36E2C">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A. 实体经济                                </w:t>
      </w:r>
      <w:r>
        <w:rPr>
          <w:rFonts w:ascii="Times New Roman" w:hAnsi="Times New Roman" w:eastAsia="Times New Roman"/>
          <w:sz w:val="22"/>
        </w:rPr>
        <w:t>B. 金融产业</w:t>
      </w:r>
    </w:p>
    <w:p w14:paraId="691BE44D">
      <w:pPr>
        <w:pStyle w:val="19"/>
        <w:spacing w:before="128" w:line="219" w:lineRule="auto"/>
        <w:rPr>
          <w:rFonts w:ascii="Times New Roman" w:hAnsi="Times New Roman" w:eastAsia="Times New Roman"/>
          <w:sz w:val="22"/>
        </w:rPr>
      </w:pPr>
      <w:r>
        <w:rPr>
          <w:rFonts w:ascii="Times New Roman" w:hAnsi="Times New Roman" w:eastAsia="Times New Roman"/>
          <w:sz w:val="22"/>
        </w:rPr>
        <w:t>C.新型工业化                             D. 新型城镇化</w:t>
      </w:r>
    </w:p>
    <w:p w14:paraId="1640BB20">
      <w:pPr>
        <w:pStyle w:val="19"/>
        <w:spacing w:before="128" w:line="219" w:lineRule="auto"/>
        <w:rPr>
          <w:rFonts w:ascii="Times New Roman" w:hAnsi="Times New Roman" w:eastAsia="Times New Roman"/>
          <w:sz w:val="22"/>
        </w:rPr>
      </w:pPr>
      <w:r>
        <w:rPr>
          <w:rFonts w:ascii="Times New Roman" w:hAnsi="Times New Roman" w:eastAsia="Times New Roman"/>
          <w:sz w:val="22"/>
        </w:rPr>
        <w:t>320.2018年10月1日起我国个税征收施行最新起征点和税率，个税的部分税率级距进一步优化调整，减税 向中低收入倾斜，多项支出可抵税。今后计算个税，在扣除基本减除费用标准和“三险一金”等专项扣除</w:t>
      </w:r>
    </w:p>
    <w:p w14:paraId="197D3E09">
      <w:pPr>
        <w:pStyle w:val="19"/>
        <w:spacing w:before="128" w:line="219" w:lineRule="auto"/>
        <w:rPr>
          <w:rFonts w:ascii="Times New Roman" w:hAnsi="Times New Roman" w:eastAsia="Times New Roman"/>
          <w:sz w:val="22"/>
        </w:rPr>
      </w:pPr>
      <w:r>
        <w:rPr>
          <w:rFonts w:ascii="Times New Roman" w:hAnsi="Times New Roman" w:eastAsia="Times New Roman"/>
          <w:sz w:val="22"/>
        </w:rPr>
        <w:t>外，还增加了专项附加扣除项目。这些调整说明(   )</w:t>
      </w:r>
    </w:p>
    <w:p w14:paraId="59C0353F">
      <w:pPr>
        <w:pStyle w:val="19"/>
        <w:spacing w:before="128" w:line="219" w:lineRule="auto"/>
        <w:rPr>
          <w:rFonts w:ascii="Times New Roman" w:hAnsi="Times New Roman" w:eastAsia="Times New Roman"/>
          <w:sz w:val="22"/>
        </w:rPr>
      </w:pPr>
      <w:r>
        <w:rPr>
          <w:rFonts w:ascii="Times New Roman" w:hAnsi="Times New Roman" w:eastAsia="Times New Roman"/>
          <w:sz w:val="22"/>
        </w:rPr>
        <w:t>A.劳动报酬在初次分配中比重提高           B. 再分配更加注重公平</w:t>
      </w:r>
    </w:p>
    <w:p w14:paraId="067F7EEF">
      <w:pPr>
        <w:pStyle w:val="19"/>
        <w:spacing w:before="128" w:line="219" w:lineRule="auto"/>
        <w:rPr>
          <w:rFonts w:ascii="Times New Roman" w:hAnsi="Times New Roman" w:eastAsia="Times New Roman"/>
          <w:sz w:val="22"/>
        </w:rPr>
      </w:pPr>
      <w:r>
        <w:rPr>
          <w:rFonts w:ascii="Times New Roman" w:hAnsi="Times New Roman" w:eastAsia="Times New Roman"/>
          <w:sz w:val="22"/>
        </w:rPr>
        <w:t>C. 初次分配注重效率                       D. 按劳分配与按生产要素分配相结合</w:t>
      </w:r>
    </w:p>
    <w:p w14:paraId="6C9D5884">
      <w:pPr>
        <w:pStyle w:val="19"/>
        <w:spacing w:before="128" w:line="219" w:lineRule="auto"/>
        <w:rPr>
          <w:rFonts w:ascii="Times New Roman" w:hAnsi="Times New Roman" w:eastAsia="Times New Roman"/>
          <w:sz w:val="22"/>
        </w:rPr>
      </w:pPr>
      <w:r>
        <w:rPr>
          <w:rFonts w:ascii="Times New Roman" w:hAnsi="Times New Roman" w:eastAsia="Times New Roman"/>
          <w:sz w:val="22"/>
        </w:rPr>
        <w:t>321.(        )认为通货膨胀是由供给因素变动的。</w:t>
      </w:r>
    </w:p>
    <w:p w14:paraId="5609601A">
      <w:pPr>
        <w:pStyle w:val="19"/>
        <w:spacing w:before="128" w:line="219" w:lineRule="auto"/>
        <w:rPr>
          <w:rFonts w:ascii="Times New Roman" w:hAnsi="Times New Roman" w:eastAsia="Times New Roman"/>
          <w:sz w:val="22"/>
        </w:rPr>
      </w:pPr>
      <w:r>
        <w:rPr>
          <w:rFonts w:ascii="Times New Roman" w:hAnsi="Times New Roman" w:eastAsia="Times New Roman"/>
          <w:sz w:val="22"/>
        </w:rPr>
        <w:t>A.需求拉上型通货膨胀                    B.成本推进型通货膨胀</w:t>
      </w:r>
    </w:p>
    <w:p w14:paraId="489A199C">
      <w:pPr>
        <w:pStyle w:val="19"/>
        <w:spacing w:before="128" w:line="219" w:lineRule="auto"/>
        <w:rPr>
          <w:rFonts w:ascii="Times New Roman" w:hAnsi="Times New Roman" w:eastAsia="Times New Roman"/>
          <w:sz w:val="22"/>
        </w:rPr>
      </w:pPr>
      <w:r>
        <w:rPr>
          <w:rFonts w:ascii="Times New Roman" w:hAnsi="Times New Roman" w:eastAsia="Times New Roman"/>
          <w:sz w:val="22"/>
        </w:rPr>
        <w:t>C. 结构型通货膨胀                        D.供求混合推进型通货膨胀</w:t>
      </w:r>
    </w:p>
    <w:p w14:paraId="78637999">
      <w:pPr>
        <w:pStyle w:val="19"/>
        <w:spacing w:before="128" w:line="219" w:lineRule="auto"/>
        <w:rPr>
          <w:rFonts w:ascii="Times New Roman" w:hAnsi="Times New Roman" w:eastAsia="Times New Roman"/>
          <w:sz w:val="22"/>
        </w:rPr>
      </w:pPr>
      <w:r>
        <w:rPr>
          <w:rFonts w:ascii="Times New Roman" w:hAnsi="Times New Roman" w:eastAsia="Times New Roman"/>
          <w:sz w:val="22"/>
        </w:rPr>
        <w:t>322.为保护农民利益，防止“谷贱伤农”,2017年我国继续在小麦主产区实行了最低收购价，这采用的是 (   )。</w:t>
      </w:r>
    </w:p>
    <w:p w14:paraId="3B017471">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A. 行政手段                              </w:t>
      </w:r>
      <w:r>
        <w:rPr>
          <w:rFonts w:ascii="Times New Roman" w:hAnsi="Times New Roman" w:eastAsia="Times New Roman"/>
          <w:sz w:val="22"/>
        </w:rPr>
        <w:t>B.舆论手段</w:t>
      </w:r>
    </w:p>
    <w:p w14:paraId="76D2291E">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C.经济手段                              </w:t>
      </w:r>
      <w:r>
        <w:rPr>
          <w:rFonts w:ascii="Times New Roman" w:hAnsi="Times New Roman" w:eastAsia="Times New Roman"/>
          <w:sz w:val="22"/>
        </w:rPr>
        <w:t>D.法律手段</w:t>
      </w:r>
    </w:p>
    <w:p w14:paraId="192B9EF8">
      <w:pPr>
        <w:pStyle w:val="19"/>
        <w:spacing w:before="128" w:line="219" w:lineRule="auto"/>
        <w:rPr>
          <w:rFonts w:ascii="Times New Roman" w:hAnsi="Times New Roman" w:eastAsia="Times New Roman"/>
          <w:sz w:val="22"/>
        </w:rPr>
      </w:pPr>
      <w:r>
        <w:rPr>
          <w:rFonts w:ascii="Times New Roman" w:hAnsi="Times New Roman" w:eastAsia="Times New Roman"/>
          <w:sz w:val="22"/>
        </w:rPr>
        <w:t>322.【答案】A。解析：行政手段指依靠行政机构，采取强制性的命令、指示、规定等行政方式来调节经济 活动，以达到宏观调控目标的一种手段。行政手段具有权威性、纵向性、无偿性及速效性等特点。题干实  行最低收购价政策，是运用了行政手段。故本题选A。</w:t>
      </w:r>
    </w:p>
    <w:p w14:paraId="4AE9FA1D">
      <w:pPr>
        <w:pStyle w:val="19"/>
        <w:spacing w:before="128" w:line="219" w:lineRule="auto"/>
        <w:rPr>
          <w:rFonts w:ascii="Times New Roman" w:hAnsi="Times New Roman" w:eastAsia="Times New Roman"/>
          <w:sz w:val="22"/>
        </w:rPr>
      </w:pPr>
      <w:r>
        <w:rPr>
          <w:rFonts w:ascii="Times New Roman" w:hAnsi="Times New Roman" w:eastAsia="Times New Roman"/>
          <w:sz w:val="22"/>
        </w:rPr>
        <w:t>323.我国政策性银行的资金来源渠道为(   )。</w:t>
      </w:r>
    </w:p>
    <w:p w14:paraId="6611FF79">
      <w:pPr>
        <w:pStyle w:val="19"/>
        <w:spacing w:before="128" w:line="219" w:lineRule="auto"/>
        <w:rPr>
          <w:rFonts w:ascii="Times New Roman" w:hAnsi="Times New Roman" w:eastAsia="Times New Roman"/>
          <w:sz w:val="22"/>
        </w:rPr>
      </w:pPr>
      <w:r>
        <w:rPr>
          <w:rFonts w:ascii="Times New Roman" w:hAnsi="Times New Roman" w:eastAsia="Times New Roman"/>
          <w:sz w:val="22"/>
        </w:rPr>
        <w:t>①财政拨款②金融债券③负债业务④各专业银行划出的资本金</w:t>
      </w:r>
    </w:p>
    <w:p w14:paraId="4B05C0E5">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A.①②③                                </w:t>
      </w:r>
      <w:r>
        <w:rPr>
          <w:rFonts w:ascii="Times New Roman" w:hAnsi="Times New Roman" w:eastAsia="Times New Roman"/>
          <w:sz w:val="22"/>
        </w:rPr>
        <w:t>B.①②④</w:t>
      </w:r>
    </w:p>
    <w:p w14:paraId="789551AB">
      <w:pPr>
        <w:pStyle w:val="19"/>
        <w:spacing w:before="128" w:line="219" w:lineRule="auto"/>
        <w:rPr>
          <w:rFonts w:ascii="Times New Roman" w:hAnsi="Times New Roman" w:eastAsia="Times New Roman"/>
          <w:sz w:val="22"/>
        </w:rPr>
      </w:pPr>
      <w:r>
        <w:rPr>
          <w:rFonts w:ascii="Times New Roman" w:hAnsi="Times New Roman" w:eastAsia="Times New Roman"/>
          <w:sz w:val="22"/>
        </w:rPr>
        <w:t>C.①③④                                D.②③④</w:t>
      </w:r>
    </w:p>
    <w:p w14:paraId="3CAF55AF">
      <w:pPr>
        <w:pStyle w:val="19"/>
        <w:spacing w:before="128" w:line="219" w:lineRule="auto"/>
        <w:rPr>
          <w:rFonts w:ascii="Times New Roman" w:hAnsi="Times New Roman" w:eastAsia="Times New Roman"/>
          <w:sz w:val="22"/>
        </w:rPr>
      </w:pPr>
      <w:r>
        <w:rPr>
          <w:rFonts w:ascii="Times New Roman" w:hAnsi="Times New Roman" w:eastAsia="Times New Roman"/>
          <w:sz w:val="22"/>
        </w:rPr>
        <w:t>324.党的十九届三中全会审议通过的《中共中央关于深化党和国家机构改革的决定》和《深化党和国家机 构改革方案》,围绕党的十九大确立的建设现代化经济体系战略目标，坚持问题导向，抓重点、补短板、 强弱项、防风险，提出了科学设定政府宏观管理部门职责权限，调整优化相关机构设置的重要举措，这(   )</w:t>
      </w:r>
    </w:p>
    <w:p w14:paraId="76F9AECE">
      <w:pPr>
        <w:pStyle w:val="19"/>
        <w:spacing w:before="128" w:line="219" w:lineRule="auto"/>
        <w:rPr>
          <w:rFonts w:ascii="Times New Roman" w:hAnsi="Times New Roman" w:eastAsia="Times New Roman"/>
          <w:sz w:val="22"/>
        </w:rPr>
      </w:pPr>
      <w:r>
        <w:rPr>
          <w:rFonts w:ascii="Times New Roman" w:hAnsi="Times New Roman" w:eastAsia="Times New Roman"/>
          <w:sz w:val="22"/>
        </w:rPr>
        <w:t>①是科学的宏观调控在弥补市场失灵的内在要求</w:t>
      </w:r>
    </w:p>
    <w:p w14:paraId="33FBDA95">
      <w:pPr>
        <w:pStyle w:val="19"/>
        <w:spacing w:before="128" w:line="219" w:lineRule="auto"/>
        <w:rPr>
          <w:rFonts w:ascii="Times New Roman" w:hAnsi="Times New Roman" w:eastAsia="Times New Roman"/>
          <w:sz w:val="22"/>
        </w:rPr>
      </w:pPr>
      <w:r>
        <w:rPr>
          <w:rFonts w:ascii="Times New Roman" w:hAnsi="Times New Roman" w:eastAsia="Times New Roman"/>
          <w:sz w:val="22"/>
        </w:rPr>
        <w:t>②有利于构建宏观调控政策协调和工作协同机制</w:t>
      </w:r>
    </w:p>
    <w:p w14:paraId="2DA34EE2">
      <w:pPr>
        <w:pStyle w:val="19"/>
        <w:spacing w:before="128" w:line="219" w:lineRule="auto"/>
        <w:rPr>
          <w:rFonts w:ascii="Times New Roman" w:hAnsi="Times New Roman" w:eastAsia="Times New Roman"/>
          <w:sz w:val="22"/>
        </w:rPr>
      </w:pPr>
      <w:r>
        <w:rPr>
          <w:rFonts w:ascii="Times New Roman" w:hAnsi="Times New Roman" w:eastAsia="Times New Roman"/>
          <w:sz w:val="22"/>
        </w:rPr>
        <w:t>③有利于优化宏观调控部门职责</w:t>
      </w:r>
    </w:p>
    <w:p w14:paraId="176D8345">
      <w:pPr>
        <w:pStyle w:val="19"/>
        <w:spacing w:before="128" w:line="219" w:lineRule="auto"/>
        <w:rPr>
          <w:rFonts w:ascii="Times New Roman" w:hAnsi="Times New Roman" w:eastAsia="Times New Roman"/>
          <w:sz w:val="22"/>
        </w:rPr>
      </w:pPr>
      <w:r>
        <w:rPr>
          <w:rFonts w:ascii="Times New Roman" w:hAnsi="Times New Roman" w:eastAsia="Times New Roman"/>
          <w:sz w:val="22"/>
        </w:rPr>
        <w:t>④有利于实施科学有效的宏观管理、坚持社会主义经济改革方向</w:t>
      </w:r>
    </w:p>
    <w:p w14:paraId="34797219">
      <w:pPr>
        <w:pStyle w:val="19"/>
        <w:spacing w:before="128" w:line="219" w:lineRule="auto"/>
        <w:rPr>
          <w:rFonts w:ascii="Times New Roman" w:hAnsi="Times New Roman" w:eastAsia="Times New Roman"/>
          <w:sz w:val="22"/>
        </w:rPr>
      </w:pPr>
      <w:r>
        <w:rPr>
          <w:rFonts w:ascii="Times New Roman" w:hAnsi="Times New Roman" w:eastAsia="Times New Roman"/>
          <w:sz w:val="22"/>
        </w:rPr>
        <w:t>A.①③④                              B.①②③④</w:t>
      </w:r>
    </w:p>
    <w:p w14:paraId="57D5D391">
      <w:pPr>
        <w:pStyle w:val="19"/>
        <w:spacing w:before="128" w:line="219" w:lineRule="auto"/>
        <w:rPr>
          <w:rFonts w:ascii="Times New Roman" w:hAnsi="Times New Roman" w:eastAsia="Times New Roman"/>
          <w:sz w:val="22"/>
        </w:rPr>
      </w:pPr>
      <w:r>
        <w:rPr>
          <w:rFonts w:ascii="Times New Roman" w:hAnsi="Times New Roman" w:eastAsia="Times New Roman"/>
          <w:sz w:val="22"/>
        </w:rPr>
        <w:t>C.①②③                                D.②③④</w:t>
      </w:r>
    </w:p>
    <w:p w14:paraId="13BA210E">
      <w:pPr>
        <w:pStyle w:val="19"/>
        <w:spacing w:before="128" w:line="219" w:lineRule="auto"/>
        <w:rPr>
          <w:rFonts w:ascii="Times New Roman" w:hAnsi="Times New Roman" w:eastAsia="Times New Roman"/>
          <w:sz w:val="22"/>
        </w:rPr>
      </w:pPr>
      <w:r>
        <w:rPr>
          <w:rFonts w:ascii="Times New Roman" w:hAnsi="Times New Roman" w:eastAsia="Times New Roman"/>
          <w:sz w:val="22"/>
        </w:rPr>
        <w:t>325. 引起收入分配不平等的原因不包括(    )</w:t>
      </w:r>
    </w:p>
    <w:p w14:paraId="690B076C">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A. 社会经济发展状况                       </w:t>
      </w:r>
      <w:r>
        <w:rPr>
          <w:rFonts w:ascii="Times New Roman" w:hAnsi="Times New Roman" w:eastAsia="Times New Roman"/>
          <w:sz w:val="22"/>
        </w:rPr>
        <w:t>B. 制度</w:t>
      </w:r>
    </w:p>
    <w:p w14:paraId="3FB3A9BD">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C.个人原因                             </w:t>
      </w:r>
      <w:r>
        <w:rPr>
          <w:rFonts w:ascii="Times New Roman" w:hAnsi="Times New Roman" w:eastAsia="Times New Roman"/>
          <w:sz w:val="22"/>
        </w:rPr>
        <w:t>D. 国际经济形势</w:t>
      </w:r>
    </w:p>
    <w:p w14:paraId="0DDAC6EF">
      <w:pPr>
        <w:pStyle w:val="19"/>
        <w:spacing w:before="128" w:line="219" w:lineRule="auto"/>
        <w:rPr>
          <w:rFonts w:ascii="Times New Roman" w:hAnsi="Times New Roman" w:eastAsia="Times New Roman"/>
          <w:sz w:val="22"/>
        </w:rPr>
      </w:pPr>
      <w:r>
        <w:rPr>
          <w:rFonts w:ascii="Times New Roman" w:hAnsi="Times New Roman" w:eastAsia="Times New Roman"/>
          <w:sz w:val="22"/>
        </w:rPr>
        <w:t>326.下列关于商品价值和使用价值的说法，错误的是(    )。</w:t>
      </w:r>
    </w:p>
    <w:p w14:paraId="01E5AF7F">
      <w:pPr>
        <w:pStyle w:val="19"/>
        <w:spacing w:before="128" w:line="219" w:lineRule="auto"/>
        <w:rPr>
          <w:rFonts w:ascii="Times New Roman" w:hAnsi="Times New Roman" w:eastAsia="Times New Roman"/>
          <w:sz w:val="22"/>
        </w:rPr>
      </w:pPr>
      <w:r>
        <w:rPr>
          <w:rFonts w:ascii="Times New Roman" w:hAnsi="Times New Roman" w:eastAsia="Times New Roman"/>
          <w:sz w:val="22"/>
        </w:rPr>
        <w:t>A. 价值是商品特有的社会属性</w:t>
      </w:r>
    </w:p>
    <w:p w14:paraId="193EEAF2">
      <w:pPr>
        <w:pStyle w:val="19"/>
        <w:spacing w:before="128" w:line="219" w:lineRule="auto"/>
        <w:rPr>
          <w:rFonts w:ascii="Times New Roman" w:hAnsi="Times New Roman" w:eastAsia="Times New Roman"/>
          <w:sz w:val="22"/>
        </w:rPr>
      </w:pPr>
      <w:r>
        <w:rPr>
          <w:rFonts w:ascii="Times New Roman" w:hAnsi="Times New Roman" w:eastAsia="Times New Roman"/>
          <w:sz w:val="22"/>
        </w:rPr>
        <w:t>B. 商品的价值和使用价值是相互排斥的，二者不可得兼</w:t>
      </w:r>
    </w:p>
    <w:p w14:paraId="285AC2FE">
      <w:pPr>
        <w:pStyle w:val="19"/>
        <w:spacing w:before="128" w:line="219" w:lineRule="auto"/>
        <w:rPr>
          <w:rFonts w:ascii="Times New Roman" w:hAnsi="Times New Roman" w:eastAsia="Times New Roman"/>
          <w:sz w:val="22"/>
        </w:rPr>
      </w:pPr>
      <w:r>
        <w:rPr>
          <w:rFonts w:ascii="Times New Roman" w:hAnsi="Times New Roman" w:eastAsia="Times New Roman"/>
          <w:sz w:val="22"/>
        </w:rPr>
        <w:t>C.作为商品，使用价值和价值二者缺一不可</w:t>
      </w:r>
    </w:p>
    <w:p w14:paraId="4BBE9A12">
      <w:pPr>
        <w:pStyle w:val="19"/>
        <w:spacing w:before="128" w:line="219" w:lineRule="auto"/>
        <w:rPr>
          <w:rFonts w:ascii="Times New Roman" w:hAnsi="Times New Roman" w:eastAsia="Times New Roman"/>
          <w:sz w:val="22"/>
        </w:rPr>
      </w:pPr>
      <w:r>
        <w:rPr>
          <w:rFonts w:ascii="Times New Roman" w:hAnsi="Times New Roman" w:eastAsia="Times New Roman"/>
          <w:sz w:val="22"/>
        </w:rPr>
        <w:t>D. 具体劳动形成商品的价值实体，抽象劳动形成商品的使用价值</w:t>
      </w:r>
    </w:p>
    <w:p w14:paraId="7A6EF4CB">
      <w:pPr>
        <w:pStyle w:val="19"/>
        <w:spacing w:before="128" w:line="219" w:lineRule="auto"/>
        <w:rPr>
          <w:rFonts w:ascii="Times New Roman" w:hAnsi="Times New Roman" w:eastAsia="Times New Roman"/>
          <w:sz w:val="22"/>
        </w:rPr>
      </w:pPr>
      <w:r>
        <w:rPr>
          <w:rFonts w:ascii="Times New Roman" w:hAnsi="Times New Roman" w:eastAsia="Times New Roman"/>
          <w:sz w:val="22"/>
        </w:rPr>
        <w:t>327. 受疫情影响，猪肉价格近来持续上涨，同时生猪存栏量呈周期性下滑，上半年全国生猪出栏3.13亿头，</w:t>
      </w:r>
    </w:p>
    <w:p w14:paraId="459C7270">
      <w:pPr>
        <w:pStyle w:val="19"/>
        <w:spacing w:before="128" w:line="219" w:lineRule="auto"/>
        <w:rPr>
          <w:rFonts w:ascii="Times New Roman" w:hAnsi="Times New Roman" w:eastAsia="Times New Roman"/>
          <w:sz w:val="22"/>
        </w:rPr>
      </w:pPr>
      <w:r>
        <w:rPr>
          <w:rFonts w:ascii="Times New Roman" w:hAnsi="Times New Roman" w:eastAsia="Times New Roman"/>
          <w:sz w:val="22"/>
        </w:rPr>
        <w:t>同比下降6.2%,可供上市的肥猪数量不足，这表明(   )。</w:t>
      </w:r>
    </w:p>
    <w:p w14:paraId="4AC2A637">
      <w:pPr>
        <w:pStyle w:val="19"/>
        <w:spacing w:before="128" w:line="219" w:lineRule="auto"/>
        <w:rPr>
          <w:rFonts w:ascii="Times New Roman" w:hAnsi="Times New Roman" w:eastAsia="Times New Roman"/>
          <w:sz w:val="22"/>
        </w:rPr>
      </w:pPr>
      <w:r>
        <w:rPr>
          <w:rFonts w:ascii="Times New Roman" w:hAnsi="Times New Roman" w:eastAsia="Times New Roman"/>
          <w:sz w:val="22"/>
        </w:rPr>
        <w:t>A.价格影响供给                            B.价格影响需求</w:t>
      </w:r>
    </w:p>
    <w:p w14:paraId="6EE9D4FC">
      <w:pPr>
        <w:pStyle w:val="19"/>
        <w:spacing w:before="128" w:line="219" w:lineRule="auto"/>
        <w:rPr>
          <w:rFonts w:ascii="Times New Roman" w:hAnsi="Times New Roman" w:eastAsia="Times New Roman"/>
          <w:sz w:val="22"/>
        </w:rPr>
      </w:pPr>
      <w:r>
        <w:rPr>
          <w:rFonts w:ascii="Times New Roman" w:hAnsi="Times New Roman" w:eastAsia="Times New Roman"/>
          <w:sz w:val="22"/>
        </w:rPr>
        <w:t>C. 价值决定价格                           D.供求影响价格</w:t>
      </w:r>
    </w:p>
    <w:p w14:paraId="273828AA">
      <w:pPr>
        <w:pStyle w:val="19"/>
        <w:spacing w:before="128" w:line="219" w:lineRule="auto"/>
        <w:rPr>
          <w:rFonts w:ascii="Times New Roman" w:hAnsi="Times New Roman" w:eastAsia="Times New Roman"/>
          <w:sz w:val="22"/>
        </w:rPr>
      </w:pPr>
      <w:r>
        <w:rPr>
          <w:rFonts w:ascii="Times New Roman" w:hAnsi="Times New Roman" w:eastAsia="Times New Roman"/>
          <w:sz w:val="22"/>
        </w:rPr>
        <w:t>328.2019年9月19日，1美元兑换71033元人民币，两种货币之间的兑换比率称为(   )。</w:t>
      </w:r>
    </w:p>
    <w:p w14:paraId="2159A405">
      <w:pPr>
        <w:pStyle w:val="19"/>
        <w:spacing w:before="128" w:line="219" w:lineRule="auto"/>
        <w:rPr>
          <w:rFonts w:ascii="Times New Roman" w:hAnsi="Times New Roman" w:eastAsia="Times New Roman"/>
          <w:sz w:val="22"/>
        </w:rPr>
      </w:pPr>
      <w:r>
        <w:rPr>
          <w:rFonts w:ascii="Times New Roman" w:hAnsi="Times New Roman" w:eastAsia="Times New Roman"/>
          <w:sz w:val="22"/>
        </w:rPr>
        <w:t>A.利率                                  B. 股息</w:t>
      </w:r>
    </w:p>
    <w:p w14:paraId="6F5C7AFA">
      <w:pPr>
        <w:pStyle w:val="19"/>
        <w:spacing w:before="128" w:line="219" w:lineRule="auto"/>
        <w:rPr>
          <w:rFonts w:ascii="Times New Roman" w:hAnsi="Times New Roman" w:eastAsia="Times New Roman"/>
          <w:sz w:val="22"/>
        </w:rPr>
      </w:pPr>
      <w:r>
        <w:rPr>
          <w:rFonts w:ascii="Times New Roman" w:hAnsi="Times New Roman" w:eastAsia="Times New Roman"/>
          <w:sz w:val="22"/>
        </w:rPr>
        <w:t>C.利息                                      D.汇 率</w:t>
      </w:r>
    </w:p>
    <w:p w14:paraId="70A56D69">
      <w:pPr>
        <w:pStyle w:val="19"/>
        <w:spacing w:before="128" w:line="219" w:lineRule="auto"/>
        <w:rPr>
          <w:rFonts w:ascii="Times New Roman" w:hAnsi="Times New Roman" w:eastAsia="Times New Roman"/>
          <w:sz w:val="22"/>
        </w:rPr>
      </w:pPr>
      <w:r>
        <w:rPr>
          <w:rFonts w:ascii="Times New Roman" w:hAnsi="Times New Roman" w:eastAsia="Times New Roman"/>
          <w:sz w:val="22"/>
        </w:rPr>
        <w:t>329. 被大众公认的“免费财富”——空气，摇身一变有了售价。近日，在某大型植树现场，一商家瞄准商  机，出售罐装“秦岭深处富氧空气”,每罐装7升空气，售价18元。下列关于商家的行为说法正确的是(    )。</w:t>
      </w:r>
    </w:p>
    <w:p w14:paraId="57F264B3">
      <w:pPr>
        <w:pStyle w:val="19"/>
        <w:spacing w:before="128" w:line="219" w:lineRule="auto"/>
        <w:rPr>
          <w:rFonts w:ascii="Times New Roman" w:hAnsi="Times New Roman" w:eastAsia="Times New Roman"/>
          <w:sz w:val="22"/>
        </w:rPr>
      </w:pPr>
      <w:r>
        <w:rPr>
          <w:rFonts w:ascii="Times New Roman" w:hAnsi="Times New Roman" w:eastAsia="Times New Roman"/>
          <w:sz w:val="22"/>
        </w:rPr>
        <w:t>A. 罐装“秦岭深处富氧空气”属于劳动产品</w:t>
      </w:r>
    </w:p>
    <w:p w14:paraId="2AC5D490">
      <w:pPr>
        <w:pStyle w:val="19"/>
        <w:spacing w:before="128" w:line="219" w:lineRule="auto"/>
        <w:rPr>
          <w:rFonts w:ascii="Times New Roman" w:hAnsi="Times New Roman" w:eastAsia="Times New Roman"/>
          <w:sz w:val="22"/>
        </w:rPr>
      </w:pPr>
      <w:r>
        <w:rPr>
          <w:rFonts w:ascii="Times New Roman" w:hAnsi="Times New Roman" w:eastAsia="Times New Roman"/>
          <w:sz w:val="22"/>
        </w:rPr>
        <w:t>B.罐装“秦岭深处富氧空气”不属于商品</w:t>
      </w:r>
    </w:p>
    <w:p w14:paraId="082FE81C">
      <w:pPr>
        <w:pStyle w:val="19"/>
        <w:spacing w:before="128" w:line="219" w:lineRule="auto"/>
        <w:rPr>
          <w:rFonts w:ascii="Times New Roman" w:hAnsi="Times New Roman" w:eastAsia="Times New Roman"/>
          <w:sz w:val="22"/>
        </w:rPr>
      </w:pPr>
      <w:r>
        <w:rPr>
          <w:rFonts w:ascii="Times New Roman" w:hAnsi="Times New Roman" w:eastAsia="Times New Roman"/>
          <w:sz w:val="22"/>
        </w:rPr>
        <w:t>C. 空气属于全人类共有，该商家无权出售罐装空气</w:t>
      </w:r>
    </w:p>
    <w:p w14:paraId="0CEE31A1">
      <w:pPr>
        <w:pStyle w:val="19"/>
        <w:spacing w:before="128" w:line="219" w:lineRule="auto"/>
        <w:rPr>
          <w:rFonts w:ascii="Times New Roman" w:hAnsi="Times New Roman" w:eastAsia="Times New Roman"/>
          <w:sz w:val="22"/>
        </w:rPr>
      </w:pPr>
      <w:r>
        <w:rPr>
          <w:rFonts w:ascii="Times New Roman" w:hAnsi="Times New Roman" w:eastAsia="Times New Roman"/>
          <w:sz w:val="22"/>
        </w:rPr>
        <w:t>D. 该商家同时兼得罐装“秦岭深处富氧空气”的价值和使用价值</w:t>
      </w:r>
    </w:p>
    <w:p w14:paraId="7CF3D69A">
      <w:pPr>
        <w:pStyle w:val="19"/>
        <w:spacing w:before="128" w:line="219" w:lineRule="auto"/>
        <w:rPr>
          <w:rFonts w:ascii="Times New Roman" w:hAnsi="Times New Roman" w:eastAsia="Times New Roman"/>
          <w:sz w:val="22"/>
        </w:rPr>
      </w:pPr>
      <w:r>
        <w:rPr>
          <w:rFonts w:ascii="Times New Roman" w:hAnsi="Times New Roman" w:eastAsia="Times New Roman"/>
          <w:sz w:val="22"/>
        </w:rPr>
        <w:t>330.下列关于价值规律的说法正确的是(    )。</w:t>
      </w:r>
    </w:p>
    <w:p w14:paraId="2A665485">
      <w:pPr>
        <w:pStyle w:val="19"/>
        <w:spacing w:before="128" w:line="219" w:lineRule="auto"/>
        <w:rPr>
          <w:rFonts w:ascii="Times New Roman" w:hAnsi="Times New Roman" w:eastAsia="Times New Roman"/>
          <w:sz w:val="22"/>
        </w:rPr>
      </w:pPr>
      <w:r>
        <w:rPr>
          <w:rFonts w:ascii="Times New Roman" w:hAnsi="Times New Roman" w:eastAsia="Times New Roman"/>
          <w:sz w:val="22"/>
        </w:rPr>
        <w:t>A. 商品的价值量取决于生产该商品的个别劳动时间</w:t>
      </w:r>
    </w:p>
    <w:p w14:paraId="15F33F30">
      <w:pPr>
        <w:pStyle w:val="19"/>
        <w:spacing w:before="128" w:line="219" w:lineRule="auto"/>
        <w:rPr>
          <w:rFonts w:ascii="Times New Roman" w:hAnsi="Times New Roman" w:eastAsia="Times New Roman"/>
          <w:sz w:val="22"/>
        </w:rPr>
      </w:pPr>
      <w:r>
        <w:rPr>
          <w:rFonts w:ascii="Times New Roman" w:hAnsi="Times New Roman" w:eastAsia="Times New Roman"/>
          <w:sz w:val="22"/>
        </w:rPr>
        <w:t>B.价值规律是人类社会的基本规律(</w:t>
      </w:r>
    </w:p>
    <w:p w14:paraId="6B0DA4EA">
      <w:pPr>
        <w:pStyle w:val="19"/>
        <w:spacing w:before="128" w:line="219" w:lineRule="auto"/>
        <w:rPr>
          <w:rFonts w:ascii="Times New Roman" w:hAnsi="Times New Roman" w:eastAsia="Times New Roman"/>
          <w:sz w:val="22"/>
        </w:rPr>
      </w:pPr>
      <w:r>
        <w:rPr>
          <w:rFonts w:ascii="Times New Roman" w:hAnsi="Times New Roman" w:eastAsia="Times New Roman"/>
          <w:sz w:val="22"/>
        </w:rPr>
        <w:t>C.商品实行等价交换是价值规律的表现形式</w:t>
      </w:r>
    </w:p>
    <w:p w14:paraId="54D479F5">
      <w:pPr>
        <w:pStyle w:val="19"/>
        <w:spacing w:before="128" w:line="219" w:lineRule="auto"/>
        <w:rPr>
          <w:rFonts w:ascii="Times New Roman" w:hAnsi="Times New Roman" w:eastAsia="Times New Roman"/>
          <w:sz w:val="22"/>
        </w:rPr>
      </w:pPr>
      <w:r>
        <w:rPr>
          <w:rFonts w:ascii="Times New Roman" w:hAnsi="Times New Roman" w:eastAsia="Times New Roman"/>
          <w:sz w:val="22"/>
        </w:rPr>
        <w:t>D.价格围绕价值上下波动是价值规律的表现形式</w:t>
      </w:r>
    </w:p>
    <w:p w14:paraId="1F68E0E9">
      <w:pPr>
        <w:pStyle w:val="19"/>
        <w:spacing w:before="128" w:line="219" w:lineRule="auto"/>
        <w:rPr>
          <w:rFonts w:ascii="Times New Roman" w:hAnsi="Times New Roman" w:eastAsia="Times New Roman"/>
          <w:sz w:val="22"/>
        </w:rPr>
      </w:pPr>
      <w:r>
        <w:rPr>
          <w:rFonts w:ascii="Times New Roman" w:hAnsi="Times New Roman" w:eastAsia="Times New Roman"/>
          <w:sz w:val="22"/>
        </w:rPr>
        <w:t>331.影响商品价值量和商品价值总量的分别是(   )。</w:t>
      </w:r>
    </w:p>
    <w:p w14:paraId="2FD49511">
      <w:pPr>
        <w:pStyle w:val="19"/>
        <w:spacing w:before="128" w:line="219" w:lineRule="auto"/>
        <w:rPr>
          <w:rFonts w:ascii="Times New Roman" w:hAnsi="Times New Roman" w:eastAsia="Times New Roman"/>
          <w:sz w:val="22"/>
        </w:rPr>
      </w:pPr>
      <w:r>
        <w:rPr>
          <w:rFonts w:ascii="Times New Roman" w:hAnsi="Times New Roman" w:eastAsia="Times New Roman"/>
          <w:sz w:val="22"/>
        </w:rPr>
        <w:t>A. 社会劳动生产率、个别劳动生产率</w:t>
      </w:r>
    </w:p>
    <w:p w14:paraId="7C99FD48">
      <w:pPr>
        <w:pStyle w:val="19"/>
        <w:spacing w:before="128" w:line="219" w:lineRule="auto"/>
        <w:rPr>
          <w:rFonts w:ascii="Times New Roman" w:hAnsi="Times New Roman" w:eastAsia="Times New Roman"/>
          <w:sz w:val="22"/>
        </w:rPr>
      </w:pPr>
      <w:r>
        <w:rPr>
          <w:rFonts w:ascii="Times New Roman" w:hAnsi="Times New Roman" w:eastAsia="Times New Roman"/>
          <w:sz w:val="22"/>
        </w:rPr>
        <w:t>B. 社会必要劳动时间、社会劳动生产率</w:t>
      </w:r>
    </w:p>
    <w:p w14:paraId="69CCFE49">
      <w:pPr>
        <w:pStyle w:val="19"/>
        <w:spacing w:before="128" w:line="219" w:lineRule="auto"/>
        <w:rPr>
          <w:rFonts w:ascii="Times New Roman" w:hAnsi="Times New Roman" w:eastAsia="Times New Roman"/>
          <w:sz w:val="22"/>
        </w:rPr>
      </w:pPr>
      <w:r>
        <w:rPr>
          <w:rFonts w:ascii="Times New Roman" w:hAnsi="Times New Roman" w:eastAsia="Times New Roman"/>
          <w:sz w:val="22"/>
        </w:rPr>
        <w:t>C.个别劳动生产率、个别劳动时间</w:t>
      </w:r>
    </w:p>
    <w:p w14:paraId="77DE3FD4">
      <w:pPr>
        <w:pStyle w:val="19"/>
        <w:spacing w:before="128" w:line="219" w:lineRule="auto"/>
        <w:rPr>
          <w:rFonts w:ascii="Times New Roman" w:hAnsi="Times New Roman" w:eastAsia="Times New Roman"/>
          <w:sz w:val="22"/>
        </w:rPr>
      </w:pPr>
      <w:r>
        <w:rPr>
          <w:rFonts w:ascii="Times New Roman" w:hAnsi="Times New Roman" w:eastAsia="Times New Roman"/>
          <w:sz w:val="22"/>
        </w:rPr>
        <w:t>D.个别劳动时间、社会必要劳动时间</w:t>
      </w:r>
    </w:p>
    <w:p w14:paraId="779ECA64">
      <w:pPr>
        <w:pStyle w:val="19"/>
        <w:spacing w:before="128" w:line="219" w:lineRule="auto"/>
        <w:rPr>
          <w:rFonts w:ascii="Times New Roman" w:hAnsi="Times New Roman" w:eastAsia="Times New Roman"/>
          <w:sz w:val="22"/>
        </w:rPr>
      </w:pPr>
      <w:r>
        <w:rPr>
          <w:rFonts w:ascii="Times New Roman" w:hAnsi="Times New Roman" w:eastAsia="Times New Roman"/>
          <w:sz w:val="22"/>
        </w:rPr>
        <w:t>332.甲、乙两厂均为</w:t>
      </w:r>
      <w:r>
        <w:rPr>
          <w:rFonts w:ascii="Times New Roman" w:hAnsi="Times New Roman" w:eastAsia="Times New Roman"/>
          <w:sz w:val="22"/>
        </w:rPr>
        <w:t>A产品的生产商，且所占市场份额相同，甲厂因为优化了生产工艺，生产效率超过了 乙厂。对此，下列说法正确的是(   )</w:t>
      </w:r>
    </w:p>
    <w:p w14:paraId="5BBA8772">
      <w:pPr>
        <w:pStyle w:val="19"/>
        <w:spacing w:before="128" w:line="219" w:lineRule="auto"/>
        <w:rPr>
          <w:rFonts w:ascii="Times New Roman" w:hAnsi="Times New Roman" w:eastAsia="Times New Roman"/>
          <w:sz w:val="22"/>
        </w:rPr>
      </w:pPr>
      <w:r>
        <w:rPr>
          <w:rFonts w:ascii="Times New Roman" w:hAnsi="Times New Roman" w:eastAsia="Times New Roman"/>
          <w:sz w:val="22"/>
        </w:rPr>
        <w:t>A. 甲厂生产的</w:t>
      </w:r>
      <w:r>
        <w:rPr>
          <w:rFonts w:ascii="Times New Roman" w:hAnsi="Times New Roman" w:eastAsia="Times New Roman"/>
          <w:sz w:val="22"/>
        </w:rPr>
        <w:t>A产品价值量较大</w:t>
      </w:r>
    </w:p>
    <w:p w14:paraId="1563D252">
      <w:pPr>
        <w:pStyle w:val="19"/>
        <w:spacing w:before="128" w:line="219" w:lineRule="auto"/>
        <w:rPr>
          <w:rFonts w:ascii="Times New Roman" w:hAnsi="Times New Roman" w:eastAsia="Times New Roman"/>
          <w:sz w:val="22"/>
        </w:rPr>
      </w:pPr>
      <w:r>
        <w:rPr>
          <w:rFonts w:ascii="Times New Roman" w:hAnsi="Times New Roman" w:eastAsia="Times New Roman"/>
          <w:sz w:val="22"/>
        </w:rPr>
        <w:t>B.甲厂生产的</w:t>
      </w:r>
      <w:r>
        <w:rPr>
          <w:rFonts w:ascii="Times New Roman" w:hAnsi="Times New Roman" w:eastAsia="Times New Roman"/>
          <w:sz w:val="22"/>
        </w:rPr>
        <w:t>A产品价值量较小</w:t>
      </w:r>
    </w:p>
    <w:p w14:paraId="7A6F2509">
      <w:pPr>
        <w:pStyle w:val="19"/>
        <w:spacing w:before="128" w:line="219" w:lineRule="auto"/>
        <w:rPr>
          <w:rFonts w:ascii="Times New Roman" w:hAnsi="Times New Roman" w:eastAsia="Times New Roman"/>
          <w:sz w:val="22"/>
        </w:rPr>
      </w:pPr>
      <w:r>
        <w:rPr>
          <w:rFonts w:ascii="Times New Roman" w:hAnsi="Times New Roman" w:eastAsia="Times New Roman"/>
          <w:sz w:val="22"/>
        </w:rPr>
        <w:t>C.甲厂获得的剩余价值增加</w:t>
      </w:r>
    </w:p>
    <w:p w14:paraId="797DE585">
      <w:pPr>
        <w:pStyle w:val="19"/>
        <w:spacing w:before="128" w:line="219" w:lineRule="auto"/>
        <w:rPr>
          <w:rFonts w:ascii="Times New Roman" w:hAnsi="Times New Roman" w:eastAsia="Times New Roman"/>
          <w:sz w:val="22"/>
        </w:rPr>
      </w:pPr>
      <w:r>
        <w:rPr>
          <w:rFonts w:ascii="Times New Roman" w:hAnsi="Times New Roman" w:eastAsia="Times New Roman"/>
          <w:sz w:val="22"/>
        </w:rPr>
        <w:t>D. 甲厂获得的剩余价值减小</w:t>
      </w:r>
    </w:p>
    <w:p w14:paraId="089736DE">
      <w:pPr>
        <w:pStyle w:val="19"/>
        <w:spacing w:before="128" w:line="219" w:lineRule="auto"/>
        <w:rPr>
          <w:rFonts w:ascii="Times New Roman" w:hAnsi="Times New Roman" w:eastAsia="Times New Roman"/>
          <w:sz w:val="22"/>
        </w:rPr>
      </w:pPr>
      <w:r>
        <w:rPr>
          <w:rFonts w:ascii="Times New Roman" w:hAnsi="Times New Roman" w:eastAsia="Times New Roman"/>
          <w:sz w:val="22"/>
        </w:rPr>
        <w:t>333.剩余价值产生的关键在于资本家在市场上买到了(    )这一商品。</w:t>
      </w:r>
    </w:p>
    <w:p w14:paraId="499D1F28">
      <w:pPr>
        <w:pStyle w:val="19"/>
        <w:spacing w:before="128" w:line="219" w:lineRule="auto"/>
        <w:rPr>
          <w:rFonts w:ascii="Times New Roman" w:hAnsi="Times New Roman" w:eastAsia="Times New Roman"/>
          <w:sz w:val="22"/>
        </w:rPr>
      </w:pPr>
      <w:r>
        <w:rPr>
          <w:rFonts w:ascii="Times New Roman" w:hAnsi="Times New Roman" w:eastAsia="Times New Roman"/>
          <w:sz w:val="22"/>
        </w:rPr>
        <w:t>A.劳动资料</w:t>
      </w:r>
    </w:p>
    <w:p w14:paraId="18F29C64">
      <w:pPr>
        <w:pStyle w:val="19"/>
        <w:spacing w:before="128" w:line="219" w:lineRule="auto"/>
        <w:rPr>
          <w:rFonts w:ascii="Times New Roman" w:hAnsi="Times New Roman" w:eastAsia="Times New Roman"/>
          <w:sz w:val="22"/>
        </w:rPr>
      </w:pPr>
      <w:r>
        <w:rPr>
          <w:rFonts w:ascii="Times New Roman" w:hAnsi="Times New Roman" w:eastAsia="Times New Roman"/>
          <w:sz w:val="22"/>
        </w:rPr>
        <w:t>B. 劳动对象</w:t>
      </w:r>
    </w:p>
    <w:p w14:paraId="4D800EFD">
      <w:pPr>
        <w:pStyle w:val="19"/>
        <w:spacing w:before="128" w:line="219" w:lineRule="auto"/>
        <w:rPr>
          <w:rFonts w:ascii="Times New Roman" w:hAnsi="Times New Roman" w:eastAsia="Times New Roman"/>
          <w:sz w:val="22"/>
        </w:rPr>
      </w:pPr>
      <w:r>
        <w:rPr>
          <w:rFonts w:ascii="Times New Roman" w:hAnsi="Times New Roman" w:eastAsia="Times New Roman"/>
          <w:sz w:val="22"/>
        </w:rPr>
        <w:t>C. 劳动</w:t>
      </w:r>
    </w:p>
    <w:p w14:paraId="6EBB5134">
      <w:pPr>
        <w:pStyle w:val="19"/>
        <w:spacing w:before="128" w:line="219" w:lineRule="auto"/>
        <w:rPr>
          <w:rFonts w:ascii="Times New Roman" w:hAnsi="Times New Roman" w:eastAsia="Times New Roman"/>
          <w:sz w:val="22"/>
        </w:rPr>
      </w:pPr>
      <w:r>
        <w:rPr>
          <w:rFonts w:ascii="Times New Roman" w:hAnsi="Times New Roman" w:eastAsia="Times New Roman"/>
          <w:sz w:val="22"/>
        </w:rPr>
        <w:t>D.劳动力</w:t>
      </w:r>
    </w:p>
    <w:p w14:paraId="0A1D9FC1">
      <w:pPr>
        <w:pStyle w:val="19"/>
        <w:spacing w:before="128" w:line="219" w:lineRule="auto"/>
        <w:rPr>
          <w:rFonts w:ascii="Times New Roman" w:hAnsi="Times New Roman" w:eastAsia="Times New Roman"/>
          <w:sz w:val="22"/>
        </w:rPr>
      </w:pPr>
      <w:r>
        <w:rPr>
          <w:rFonts w:ascii="Times New Roman" w:hAnsi="Times New Roman" w:eastAsia="Times New Roman"/>
          <w:sz w:val="22"/>
        </w:rPr>
        <w:t>334. 小张做生意很有一套，他自家产的优质的芒果会租用冷库保鲜，到春节再拿出来高价卖出。这种现象 表明(    )。</w:t>
      </w:r>
    </w:p>
    <w:p w14:paraId="31D73AEC">
      <w:pPr>
        <w:pStyle w:val="19"/>
        <w:spacing w:before="128" w:line="219" w:lineRule="auto"/>
        <w:rPr>
          <w:rFonts w:ascii="Times New Roman" w:hAnsi="Times New Roman" w:eastAsia="Times New Roman"/>
          <w:sz w:val="22"/>
        </w:rPr>
      </w:pPr>
      <w:r>
        <w:rPr>
          <w:rFonts w:ascii="Times New Roman" w:hAnsi="Times New Roman" w:eastAsia="Times New Roman"/>
          <w:sz w:val="22"/>
        </w:rPr>
        <w:t>A.供求决定价格  B价格由价值决定</w:t>
      </w:r>
    </w:p>
    <w:p w14:paraId="14C145E7">
      <w:pPr>
        <w:pStyle w:val="19"/>
        <w:spacing w:before="128" w:line="219" w:lineRule="auto"/>
        <w:rPr>
          <w:rFonts w:ascii="Times New Roman" w:hAnsi="Times New Roman" w:eastAsia="Times New Roman"/>
          <w:sz w:val="22"/>
        </w:rPr>
      </w:pPr>
      <w:r>
        <w:rPr>
          <w:rFonts w:ascii="Times New Roman" w:hAnsi="Times New Roman" w:eastAsia="Times New Roman"/>
          <w:sz w:val="22"/>
        </w:rPr>
        <w:t>C. 价格的变化是无规律可循的</w:t>
      </w:r>
    </w:p>
    <w:p w14:paraId="1B209537">
      <w:pPr>
        <w:pStyle w:val="19"/>
        <w:spacing w:before="128" w:line="219" w:lineRule="auto"/>
        <w:rPr>
          <w:rFonts w:ascii="Times New Roman" w:hAnsi="Times New Roman" w:eastAsia="Times New Roman"/>
          <w:sz w:val="22"/>
        </w:rPr>
      </w:pPr>
      <w:r>
        <w:rPr>
          <w:rFonts w:ascii="Times New Roman" w:hAnsi="Times New Roman" w:eastAsia="Times New Roman"/>
          <w:sz w:val="22"/>
        </w:rPr>
        <w:t>D.供求影响价格</w:t>
      </w:r>
    </w:p>
    <w:p w14:paraId="3D116D5D">
      <w:pPr>
        <w:pStyle w:val="19"/>
        <w:spacing w:before="128" w:line="219" w:lineRule="auto"/>
        <w:rPr>
          <w:rFonts w:ascii="Times New Roman" w:hAnsi="Times New Roman" w:eastAsia="Times New Roman"/>
          <w:sz w:val="22"/>
        </w:rPr>
      </w:pPr>
      <w:r>
        <w:rPr>
          <w:rFonts w:ascii="Times New Roman" w:hAnsi="Times New Roman" w:eastAsia="Times New Roman"/>
          <w:sz w:val="22"/>
        </w:rPr>
        <w:t>335.小明“双十一”在某电商网购买了一部手机，标价5000元。小明在付款时选择了首付1500</w:t>
      </w:r>
    </w:p>
    <w:p w14:paraId="15359109">
      <w:pPr>
        <w:pStyle w:val="19"/>
        <w:spacing w:before="128" w:line="219" w:lineRule="auto"/>
        <w:rPr>
          <w:rFonts w:ascii="Times New Roman" w:hAnsi="Times New Roman" w:eastAsia="Times New Roman"/>
          <w:sz w:val="22"/>
        </w:rPr>
      </w:pPr>
      <w:r>
        <w:rPr>
          <w:rFonts w:ascii="Times New Roman" w:hAnsi="Times New Roman" w:eastAsia="Times New Roman"/>
          <w:sz w:val="22"/>
        </w:rPr>
        <w:t>元，之后分24期付款的方式进行购买，那么本次购买活动中24期的分期付款执行的是货币的(   )。</w:t>
      </w:r>
    </w:p>
    <w:p w14:paraId="388FEF1E">
      <w:pPr>
        <w:pStyle w:val="19"/>
        <w:spacing w:before="128" w:line="219" w:lineRule="auto"/>
        <w:rPr>
          <w:rFonts w:ascii="Times New Roman" w:hAnsi="Times New Roman" w:eastAsia="Times New Roman"/>
          <w:sz w:val="22"/>
        </w:rPr>
      </w:pPr>
      <w:r>
        <w:rPr>
          <w:rFonts w:ascii="Times New Roman" w:hAnsi="Times New Roman" w:eastAsia="Times New Roman"/>
          <w:sz w:val="22"/>
        </w:rPr>
        <w:t>A.贮藏手段职能</w:t>
      </w:r>
    </w:p>
    <w:p w14:paraId="39D52196">
      <w:pPr>
        <w:pStyle w:val="19"/>
        <w:spacing w:before="128" w:line="219" w:lineRule="auto"/>
        <w:rPr>
          <w:rFonts w:ascii="Times New Roman" w:hAnsi="Times New Roman" w:eastAsia="Times New Roman"/>
          <w:sz w:val="22"/>
        </w:rPr>
      </w:pPr>
      <w:r>
        <w:rPr>
          <w:rFonts w:ascii="Times New Roman" w:hAnsi="Times New Roman" w:eastAsia="Times New Roman"/>
          <w:sz w:val="22"/>
        </w:rPr>
        <w:t>B. 价值尺度职能</w:t>
      </w:r>
    </w:p>
    <w:p w14:paraId="4DBAE554">
      <w:pPr>
        <w:pStyle w:val="19"/>
        <w:spacing w:before="128" w:line="219" w:lineRule="auto"/>
        <w:rPr>
          <w:rFonts w:ascii="Times New Roman" w:hAnsi="Times New Roman" w:eastAsia="Times New Roman"/>
          <w:sz w:val="22"/>
        </w:rPr>
      </w:pPr>
      <w:r>
        <w:rPr>
          <w:rFonts w:ascii="Times New Roman" w:hAnsi="Times New Roman" w:eastAsia="Times New Roman"/>
          <w:sz w:val="22"/>
        </w:rPr>
        <w:t>C. 流通手段职能</w:t>
      </w:r>
    </w:p>
    <w:p w14:paraId="37A23DC2">
      <w:pPr>
        <w:pStyle w:val="19"/>
        <w:spacing w:before="128" w:line="219" w:lineRule="auto"/>
        <w:rPr>
          <w:rFonts w:ascii="Times New Roman" w:hAnsi="Times New Roman" w:eastAsia="Times New Roman"/>
          <w:sz w:val="22"/>
        </w:rPr>
      </w:pPr>
      <w:r>
        <w:rPr>
          <w:rFonts w:ascii="Times New Roman" w:hAnsi="Times New Roman" w:eastAsia="Times New Roman"/>
          <w:sz w:val="22"/>
        </w:rPr>
        <w:t>D.支付手段职能</w:t>
      </w:r>
    </w:p>
    <w:p w14:paraId="4F13E082">
      <w:pPr>
        <w:pStyle w:val="19"/>
        <w:spacing w:before="128" w:line="219" w:lineRule="auto"/>
        <w:rPr>
          <w:rFonts w:ascii="Times New Roman" w:hAnsi="Times New Roman" w:eastAsia="Times New Roman"/>
          <w:sz w:val="22"/>
        </w:rPr>
      </w:pPr>
      <w:r>
        <w:rPr>
          <w:rFonts w:ascii="Times New Roman" w:hAnsi="Times New Roman" w:eastAsia="Times New Roman"/>
          <w:sz w:val="22"/>
        </w:rPr>
        <w:t>336.国家主席习近平于2018年10月1日在北京主持召开民营企业座谈会并发表重要讲话，强调要毫不动  摇地鼓励、支持、引导非公有制经济发展，支持民营企业发展，并走向更加广阔的舞台。这有利于(   )。</w:t>
      </w:r>
    </w:p>
    <w:p w14:paraId="3515811B">
      <w:pPr>
        <w:pStyle w:val="19"/>
        <w:spacing w:before="128" w:line="219" w:lineRule="auto"/>
        <w:rPr>
          <w:rFonts w:ascii="Times New Roman" w:hAnsi="Times New Roman" w:eastAsia="Times New Roman"/>
          <w:sz w:val="22"/>
        </w:rPr>
      </w:pPr>
      <w:r>
        <w:rPr>
          <w:rFonts w:ascii="Times New Roman" w:hAnsi="Times New Roman" w:eastAsia="Times New Roman"/>
          <w:sz w:val="22"/>
        </w:rPr>
        <w:t>A.提高所有企业经济效益                   B.增强国有经济的控制力</w:t>
      </w:r>
    </w:p>
    <w:p w14:paraId="6CD89346">
      <w:pPr>
        <w:pStyle w:val="19"/>
        <w:spacing w:before="128" w:line="219" w:lineRule="auto"/>
        <w:rPr>
          <w:rFonts w:ascii="Times New Roman" w:hAnsi="Times New Roman" w:eastAsia="Times New Roman"/>
          <w:sz w:val="22"/>
        </w:rPr>
      </w:pPr>
      <w:r>
        <w:rPr>
          <w:rFonts w:ascii="Times New Roman" w:hAnsi="Times New Roman" w:eastAsia="Times New Roman"/>
          <w:sz w:val="22"/>
        </w:rPr>
        <w:t>C. 依法监督非公有制经济                   D.完善我国的所有制结构</w:t>
      </w:r>
    </w:p>
    <w:p w14:paraId="22B9F2C5">
      <w:pPr>
        <w:pStyle w:val="19"/>
        <w:spacing w:before="128" w:line="219" w:lineRule="auto"/>
        <w:rPr>
          <w:rFonts w:ascii="Times New Roman" w:hAnsi="Times New Roman" w:eastAsia="Times New Roman"/>
          <w:sz w:val="22"/>
        </w:rPr>
      </w:pPr>
      <w:r>
        <w:rPr>
          <w:rFonts w:ascii="Times New Roman" w:hAnsi="Times New Roman" w:eastAsia="Times New Roman"/>
          <w:sz w:val="22"/>
        </w:rPr>
        <w:t>337.为打造整洁美丽的乡村环境。浙江省温州市洞头区推出流动式垃圾兑换超市。一经开张就生意火爆， 村民们纷纷拎着报纸、塑料瓶、烟蒂等废品。前往超市兑换盐、肥皂等生活用品。这种兑换方式(   )。</w:t>
      </w:r>
    </w:p>
    <w:p w14:paraId="0E5B8525">
      <w:pPr>
        <w:pStyle w:val="19"/>
        <w:spacing w:before="128" w:line="219" w:lineRule="auto"/>
        <w:rPr>
          <w:rFonts w:ascii="Times New Roman" w:hAnsi="Times New Roman" w:eastAsia="Times New Roman"/>
          <w:sz w:val="22"/>
        </w:rPr>
      </w:pPr>
      <w:r>
        <w:rPr>
          <w:rFonts w:ascii="Times New Roman" w:hAnsi="Times New Roman" w:eastAsia="Times New Roman"/>
          <w:sz w:val="22"/>
        </w:rPr>
        <w:t>①属于商品流通②属于商品交换③有助于形成文明的生活习惯④表明废品仍有使用价值</w:t>
      </w:r>
    </w:p>
    <w:p w14:paraId="1C22ED70">
      <w:pPr>
        <w:pStyle w:val="19"/>
        <w:spacing w:before="128" w:line="219" w:lineRule="auto"/>
        <w:rPr>
          <w:rFonts w:ascii="Times New Roman" w:hAnsi="Times New Roman" w:eastAsia="Times New Roman"/>
          <w:sz w:val="22"/>
        </w:rPr>
      </w:pPr>
      <w:r>
        <w:rPr>
          <w:rFonts w:ascii="Times New Roman" w:hAnsi="Times New Roman" w:eastAsia="Times New Roman"/>
          <w:sz w:val="22"/>
        </w:rPr>
        <w:t>A.①③                                  B.①④</w:t>
      </w:r>
    </w:p>
    <w:p w14:paraId="5334376F">
      <w:pPr>
        <w:pStyle w:val="19"/>
        <w:spacing w:before="128" w:line="219" w:lineRule="auto"/>
        <w:rPr>
          <w:rFonts w:ascii="Times New Roman" w:hAnsi="Times New Roman" w:eastAsia="Times New Roman"/>
          <w:sz w:val="22"/>
        </w:rPr>
      </w:pPr>
      <w:r>
        <w:rPr>
          <w:rFonts w:ascii="Times New Roman" w:hAnsi="Times New Roman" w:eastAsia="Times New Roman"/>
          <w:sz w:val="22"/>
        </w:rPr>
        <w:t>C.②③                                     D.②③④</w:t>
      </w:r>
    </w:p>
    <w:p w14:paraId="7114105F">
      <w:pPr>
        <w:pStyle w:val="19"/>
        <w:spacing w:before="128" w:line="219" w:lineRule="auto"/>
        <w:rPr>
          <w:rFonts w:ascii="Times New Roman" w:hAnsi="Times New Roman" w:eastAsia="Times New Roman"/>
          <w:sz w:val="22"/>
        </w:rPr>
      </w:pPr>
      <w:r>
        <w:rPr>
          <w:rFonts w:ascii="Times New Roman" w:hAnsi="Times New Roman" w:eastAsia="Times New Roman"/>
          <w:sz w:val="22"/>
        </w:rPr>
        <w:t>33338.2018年8月。受台风温比亚过境影响，被誉为中国蔬菜之都的寿光引发了水灾。香菜价格竟逼近40 元每斤。香菜价格飞涨的原因是(   )。</w:t>
      </w:r>
    </w:p>
    <w:p w14:paraId="38E6F885">
      <w:pPr>
        <w:pStyle w:val="19"/>
        <w:spacing w:before="128" w:line="219" w:lineRule="auto"/>
        <w:rPr>
          <w:rFonts w:ascii="Times New Roman" w:hAnsi="Times New Roman" w:eastAsia="Times New Roman"/>
          <w:sz w:val="22"/>
        </w:rPr>
      </w:pPr>
      <w:r>
        <w:rPr>
          <w:rFonts w:ascii="Times New Roman" w:hAnsi="Times New Roman" w:eastAsia="Times New Roman"/>
          <w:sz w:val="22"/>
        </w:rPr>
        <w:t>①物以稀为贵②处于买方市场③市场决定价格④流动性陷阱</w:t>
      </w:r>
    </w:p>
    <w:p w14:paraId="4E89DC44">
      <w:pPr>
        <w:pStyle w:val="19"/>
        <w:spacing w:before="128" w:line="219" w:lineRule="auto"/>
        <w:rPr>
          <w:rFonts w:ascii="Times New Roman" w:hAnsi="Times New Roman" w:eastAsia="Times New Roman"/>
          <w:sz w:val="22"/>
        </w:rPr>
      </w:pPr>
      <w:r>
        <w:rPr>
          <w:rFonts w:ascii="Times New Roman" w:hAnsi="Times New Roman" w:eastAsia="Times New Roman"/>
          <w:sz w:val="22"/>
        </w:rPr>
        <w:t>A.①③                               B.①④</w:t>
      </w:r>
    </w:p>
    <w:p w14:paraId="32A8431F">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C.②③                                  </w:t>
      </w:r>
      <w:r>
        <w:rPr>
          <w:rFonts w:ascii="Times New Roman" w:hAnsi="Times New Roman" w:eastAsia="Times New Roman"/>
          <w:sz w:val="22"/>
        </w:rPr>
        <w:t>D.①②④</w:t>
      </w:r>
    </w:p>
    <w:p w14:paraId="7A2332DF">
      <w:pPr>
        <w:pStyle w:val="19"/>
        <w:spacing w:before="128" w:line="219" w:lineRule="auto"/>
        <w:rPr>
          <w:rFonts w:ascii="Times New Roman" w:hAnsi="Times New Roman" w:eastAsia="Times New Roman"/>
          <w:sz w:val="22"/>
        </w:rPr>
      </w:pPr>
      <w:r>
        <w:rPr>
          <w:rFonts w:ascii="Times New Roman" w:hAnsi="Times New Roman" w:eastAsia="Times New Roman"/>
          <w:sz w:val="22"/>
        </w:rPr>
        <w:t>339.2018年11月5日至10日。首届中国国际进口博览会在上海举行，习近平总书记在会上作了共创、创 新、包容的开放型世界经济的主题报告。在新时代，伴随着中国经济的高质量发展，中国的贸易政策正逐 渐从(   ) 向 (   )转变。</w:t>
      </w:r>
    </w:p>
    <w:p w14:paraId="030A0015">
      <w:pPr>
        <w:pStyle w:val="19"/>
        <w:spacing w:before="128" w:line="219" w:lineRule="auto"/>
        <w:rPr>
          <w:rFonts w:ascii="Times New Roman" w:hAnsi="Times New Roman" w:eastAsia="Times New Roman"/>
          <w:sz w:val="22"/>
        </w:rPr>
      </w:pPr>
      <w:r>
        <w:rPr>
          <w:rFonts w:ascii="Times New Roman" w:hAnsi="Times New Roman" w:eastAsia="Times New Roman"/>
          <w:sz w:val="22"/>
        </w:rPr>
        <w:t>A.进口导向型，出口导向型                 B.出口导向型，进口导向型</w:t>
      </w:r>
    </w:p>
    <w:p w14:paraId="63FBEF64">
      <w:pPr>
        <w:pStyle w:val="19"/>
        <w:spacing w:before="128" w:line="219" w:lineRule="auto"/>
        <w:rPr>
          <w:rFonts w:ascii="Times New Roman" w:hAnsi="Times New Roman" w:eastAsia="Times New Roman"/>
          <w:sz w:val="22"/>
        </w:rPr>
      </w:pPr>
      <w:r>
        <w:rPr>
          <w:rFonts w:ascii="Times New Roman" w:hAnsi="Times New Roman" w:eastAsia="Times New Roman"/>
          <w:sz w:val="22"/>
        </w:rPr>
        <w:t>C. 出口导向型，进出口平衡型               D.进口导向型，进出口平衡性</w:t>
      </w:r>
    </w:p>
    <w:p w14:paraId="36955327">
      <w:pPr>
        <w:pStyle w:val="19"/>
        <w:spacing w:before="128" w:line="219" w:lineRule="auto"/>
        <w:rPr>
          <w:rFonts w:ascii="Times New Roman" w:hAnsi="Times New Roman" w:eastAsia="Times New Roman"/>
          <w:sz w:val="22"/>
        </w:rPr>
      </w:pPr>
      <w:r>
        <w:rPr>
          <w:rFonts w:ascii="Times New Roman" w:hAnsi="Times New Roman" w:eastAsia="Times New Roman"/>
          <w:sz w:val="22"/>
        </w:rPr>
        <w:t>340.“率土荒俭，一匹绢只得一斗粟。乃至岁收丰稔，一匹绢可得十余石粟。”关于这种现象，下列说法 正确的是(   )。</w:t>
      </w:r>
    </w:p>
    <w:p w14:paraId="4B83BA52">
      <w:pPr>
        <w:pStyle w:val="19"/>
        <w:spacing w:before="128" w:line="219" w:lineRule="auto"/>
        <w:rPr>
          <w:rFonts w:ascii="Times New Roman" w:hAnsi="Times New Roman" w:eastAsia="Times New Roman"/>
          <w:sz w:val="22"/>
        </w:rPr>
      </w:pPr>
      <w:r>
        <w:rPr>
          <w:rFonts w:ascii="Times New Roman" w:hAnsi="Times New Roman" w:eastAsia="Times New Roman"/>
          <w:sz w:val="22"/>
        </w:rPr>
        <w:t>A. 绢的价值量上升</w:t>
      </w:r>
    </w:p>
    <w:p w14:paraId="541B235C">
      <w:pPr>
        <w:pStyle w:val="19"/>
        <w:spacing w:before="128" w:line="219" w:lineRule="auto"/>
        <w:rPr>
          <w:rFonts w:ascii="Times New Roman" w:hAnsi="Times New Roman" w:eastAsia="Times New Roman"/>
          <w:sz w:val="22"/>
        </w:rPr>
      </w:pPr>
      <w:r>
        <w:rPr>
          <w:rFonts w:ascii="Times New Roman" w:hAnsi="Times New Roman" w:eastAsia="Times New Roman"/>
          <w:sz w:val="22"/>
        </w:rPr>
        <w:t>B. 绢的价值量下降</w:t>
      </w:r>
    </w:p>
    <w:p w14:paraId="64A9A44D">
      <w:pPr>
        <w:pStyle w:val="19"/>
        <w:spacing w:before="128" w:line="219" w:lineRule="auto"/>
        <w:rPr>
          <w:rFonts w:ascii="Times New Roman" w:hAnsi="Times New Roman" w:eastAsia="Times New Roman"/>
          <w:sz w:val="22"/>
        </w:rPr>
      </w:pPr>
      <w:r>
        <w:rPr>
          <w:rFonts w:ascii="Times New Roman" w:hAnsi="Times New Roman" w:eastAsia="Times New Roman"/>
          <w:sz w:val="22"/>
        </w:rPr>
        <w:t>C. 供求影响价格</w:t>
      </w:r>
    </w:p>
    <w:p w14:paraId="56019D31">
      <w:pPr>
        <w:pStyle w:val="19"/>
        <w:spacing w:before="128" w:line="219" w:lineRule="auto"/>
        <w:rPr>
          <w:rFonts w:ascii="Times New Roman" w:hAnsi="Times New Roman" w:eastAsia="Times New Roman"/>
          <w:sz w:val="22"/>
        </w:rPr>
      </w:pPr>
      <w:r>
        <w:rPr>
          <w:rFonts w:ascii="Times New Roman" w:hAnsi="Times New Roman" w:eastAsia="Times New Roman"/>
          <w:sz w:val="22"/>
        </w:rPr>
        <w:t>D.市场决定价格</w:t>
      </w:r>
    </w:p>
    <w:p w14:paraId="4CDEDF73">
      <w:pPr>
        <w:pStyle w:val="19"/>
        <w:spacing w:before="128" w:line="219" w:lineRule="auto"/>
        <w:rPr>
          <w:rFonts w:ascii="Times New Roman" w:hAnsi="Times New Roman" w:eastAsia="Times New Roman"/>
          <w:sz w:val="22"/>
        </w:rPr>
      </w:pPr>
      <w:r>
        <w:rPr>
          <w:rFonts w:ascii="Times New Roman" w:hAnsi="Times New Roman" w:eastAsia="Times New Roman"/>
          <w:sz w:val="22"/>
        </w:rPr>
        <w:t>341.近几年来，预付式消费铺天盖地。所谓的预付式消费，即先支付费用，后享受服务的消费模式，这样 可以享受到力度较大的优惠。仅从货币职能的角度看，这里货币执行的职能最可能是(   )。</w:t>
      </w:r>
    </w:p>
    <w:p w14:paraId="4338AAA6">
      <w:pPr>
        <w:pStyle w:val="19"/>
        <w:spacing w:before="128" w:line="219" w:lineRule="auto"/>
        <w:rPr>
          <w:rFonts w:ascii="Times New Roman" w:hAnsi="Times New Roman" w:eastAsia="Times New Roman"/>
          <w:sz w:val="22"/>
        </w:rPr>
      </w:pPr>
      <w:r>
        <w:rPr>
          <w:rFonts w:ascii="Times New Roman" w:hAnsi="Times New Roman" w:eastAsia="Times New Roman"/>
          <w:sz w:val="22"/>
        </w:rPr>
        <w:t>A. 支付手段</w:t>
      </w:r>
    </w:p>
    <w:p w14:paraId="4FBCD950">
      <w:pPr>
        <w:pStyle w:val="19"/>
        <w:spacing w:before="128" w:line="219" w:lineRule="auto"/>
        <w:rPr>
          <w:rFonts w:ascii="Times New Roman" w:hAnsi="Times New Roman" w:eastAsia="Times New Roman"/>
          <w:sz w:val="22"/>
        </w:rPr>
      </w:pPr>
      <w:r>
        <w:rPr>
          <w:rFonts w:ascii="Times New Roman" w:hAnsi="Times New Roman" w:eastAsia="Times New Roman"/>
          <w:sz w:val="22"/>
        </w:rPr>
        <w:t>B.流通手段</w:t>
      </w:r>
    </w:p>
    <w:p w14:paraId="368B800B">
      <w:pPr>
        <w:pStyle w:val="19"/>
        <w:spacing w:before="128" w:line="219" w:lineRule="auto"/>
        <w:rPr>
          <w:rFonts w:ascii="Times New Roman" w:hAnsi="Times New Roman" w:eastAsia="Times New Roman"/>
          <w:sz w:val="22"/>
        </w:rPr>
      </w:pPr>
      <w:r>
        <w:rPr>
          <w:rFonts w:ascii="Times New Roman" w:hAnsi="Times New Roman" w:eastAsia="Times New Roman"/>
          <w:sz w:val="22"/>
        </w:rPr>
        <w:t>C. 价值尺度</w:t>
      </w:r>
    </w:p>
    <w:p w14:paraId="76008831">
      <w:pPr>
        <w:pStyle w:val="19"/>
        <w:spacing w:before="128" w:line="219" w:lineRule="auto"/>
        <w:rPr>
          <w:rFonts w:ascii="Times New Roman" w:hAnsi="Times New Roman" w:eastAsia="Times New Roman"/>
          <w:sz w:val="22"/>
        </w:rPr>
      </w:pPr>
      <w:r>
        <w:rPr>
          <w:rFonts w:ascii="Times New Roman" w:hAnsi="Times New Roman" w:eastAsia="Times New Roman"/>
          <w:sz w:val="22"/>
        </w:rPr>
        <w:t>D.贮藏手段</w:t>
      </w:r>
    </w:p>
    <w:p w14:paraId="7094EF04">
      <w:pPr>
        <w:pStyle w:val="19"/>
        <w:spacing w:before="128" w:line="219" w:lineRule="auto"/>
        <w:rPr>
          <w:rFonts w:ascii="Times New Roman" w:hAnsi="Times New Roman" w:eastAsia="Times New Roman"/>
          <w:sz w:val="22"/>
        </w:rPr>
      </w:pPr>
      <w:r>
        <w:rPr>
          <w:rFonts w:ascii="Times New Roman" w:hAnsi="Times New Roman" w:eastAsia="Times New Roman"/>
          <w:sz w:val="22"/>
        </w:rPr>
        <w:t>342.中国的白酒文化已经成为中华文化的重要组成部分，尤其是作为国酒代表的茅台其所具备的商品属性 中又附带了等价交换物的货币属性，一瓶茅台可以到任何一家烟酒店兑换你所需要的商品。下列关于等价 交换说法理解正确的是(    )</w:t>
      </w:r>
    </w:p>
    <w:p w14:paraId="079A1925">
      <w:pPr>
        <w:pStyle w:val="19"/>
        <w:spacing w:before="128" w:line="219" w:lineRule="auto"/>
        <w:rPr>
          <w:rFonts w:ascii="Times New Roman" w:hAnsi="Times New Roman" w:eastAsia="Times New Roman"/>
          <w:sz w:val="22"/>
        </w:rPr>
      </w:pPr>
      <w:r>
        <w:rPr>
          <w:rFonts w:ascii="Times New Roman" w:hAnsi="Times New Roman" w:eastAsia="Times New Roman"/>
          <w:sz w:val="22"/>
        </w:rPr>
        <w:t>A.从长期的趋势来看，价格与价值相符</w:t>
      </w:r>
    </w:p>
    <w:p w14:paraId="00D84DEF">
      <w:pPr>
        <w:pStyle w:val="19"/>
        <w:spacing w:before="128" w:line="219" w:lineRule="auto"/>
        <w:rPr>
          <w:rFonts w:ascii="Times New Roman" w:hAnsi="Times New Roman" w:eastAsia="Times New Roman"/>
          <w:sz w:val="22"/>
        </w:rPr>
      </w:pPr>
      <w:r>
        <w:rPr>
          <w:rFonts w:ascii="Times New Roman" w:hAnsi="Times New Roman" w:eastAsia="Times New Roman"/>
          <w:sz w:val="22"/>
        </w:rPr>
        <w:t>B.每次商品交换都能做到价格与价值相等</w:t>
      </w:r>
    </w:p>
    <w:p w14:paraId="20983F62">
      <w:pPr>
        <w:pStyle w:val="19"/>
        <w:spacing w:before="128" w:line="219" w:lineRule="auto"/>
        <w:rPr>
          <w:rFonts w:ascii="Times New Roman" w:hAnsi="Times New Roman" w:eastAsia="Times New Roman"/>
          <w:sz w:val="22"/>
        </w:rPr>
      </w:pPr>
      <w:r>
        <w:rPr>
          <w:rFonts w:ascii="Times New Roman" w:hAnsi="Times New Roman" w:eastAsia="Times New Roman"/>
          <w:sz w:val="22"/>
        </w:rPr>
        <w:t>C.作为一条商品交换法则，等价交换也适用于社会领域</w:t>
      </w:r>
    </w:p>
    <w:p w14:paraId="79A30D56">
      <w:pPr>
        <w:pStyle w:val="19"/>
        <w:spacing w:before="128" w:line="219" w:lineRule="auto"/>
        <w:rPr>
          <w:rFonts w:ascii="Times New Roman" w:hAnsi="Times New Roman" w:eastAsia="Times New Roman"/>
          <w:sz w:val="22"/>
        </w:rPr>
      </w:pPr>
      <w:r>
        <w:rPr>
          <w:rFonts w:ascii="Times New Roman" w:hAnsi="Times New Roman" w:eastAsia="Times New Roman"/>
          <w:sz w:val="22"/>
        </w:rPr>
        <w:t>D. 在商品交换过程中绝大多数场合是等价交换，少数场合是不等价的</w:t>
      </w:r>
    </w:p>
    <w:p w14:paraId="24E3EF6F">
      <w:pPr>
        <w:pStyle w:val="19"/>
        <w:spacing w:before="128" w:line="219" w:lineRule="auto"/>
        <w:rPr>
          <w:rFonts w:ascii="Times New Roman" w:hAnsi="Times New Roman" w:eastAsia="Times New Roman"/>
          <w:sz w:val="22"/>
        </w:rPr>
      </w:pPr>
      <w:r>
        <w:rPr>
          <w:rFonts w:ascii="Times New Roman" w:hAnsi="Times New Roman" w:eastAsia="Times New Roman"/>
          <w:sz w:val="22"/>
        </w:rPr>
        <w:t>343.假定生产一件</w:t>
      </w:r>
      <w:r>
        <w:rPr>
          <w:rFonts w:ascii="Times New Roman" w:hAnsi="Times New Roman" w:eastAsia="Times New Roman"/>
          <w:sz w:val="22"/>
        </w:rPr>
        <w:t>A产品的社会必要劳动时间为3小时，价值为30元。如果生产者贾某生产该商品的个别 劳动时间为1小时，那么,贾某在5小时内生产的使用价值总量、生产出的商品的交换价值总量和单位商  品的价值量分别是(   )</w:t>
      </w:r>
    </w:p>
    <w:p w14:paraId="212D1508">
      <w:pPr>
        <w:pStyle w:val="19"/>
        <w:spacing w:before="128" w:line="219" w:lineRule="auto"/>
        <w:rPr>
          <w:rFonts w:ascii="Times New Roman" w:hAnsi="Times New Roman" w:eastAsia="Times New Roman"/>
          <w:sz w:val="22"/>
        </w:rPr>
      </w:pPr>
      <w:r>
        <w:rPr>
          <w:rFonts w:ascii="Times New Roman" w:hAnsi="Times New Roman" w:eastAsia="Times New Roman"/>
          <w:sz w:val="22"/>
        </w:rPr>
        <w:t>A.3 、90 、30                                                                B.5 、30 、10</w:t>
      </w:r>
    </w:p>
    <w:p w14:paraId="094033F7">
      <w:pPr>
        <w:pStyle w:val="19"/>
        <w:spacing w:before="128" w:line="219" w:lineRule="auto"/>
        <w:rPr>
          <w:rFonts w:ascii="Times New Roman" w:hAnsi="Times New Roman" w:eastAsia="Times New Roman"/>
          <w:sz w:val="22"/>
        </w:rPr>
      </w:pPr>
      <w:r>
        <w:rPr>
          <w:rFonts w:ascii="Times New Roman" w:hAnsi="Times New Roman" w:eastAsia="Times New Roman"/>
          <w:sz w:val="22"/>
        </w:rPr>
        <w:t>C.1 、150 、30                                                               D.5 、150 、30</w:t>
      </w:r>
    </w:p>
    <w:p w14:paraId="3E368B15">
      <w:pPr>
        <w:pStyle w:val="19"/>
        <w:spacing w:before="128" w:line="219" w:lineRule="auto"/>
        <w:rPr>
          <w:rFonts w:ascii="Times New Roman" w:hAnsi="Times New Roman" w:eastAsia="Times New Roman"/>
          <w:sz w:val="22"/>
        </w:rPr>
      </w:pPr>
      <w:r>
        <w:rPr>
          <w:rFonts w:ascii="Times New Roman" w:hAnsi="Times New Roman" w:eastAsia="Times New Roman"/>
          <w:sz w:val="22"/>
        </w:rPr>
        <w:t>344.2019年春节期间，杭州全市共接待中外游客较去年增长2.9%;旅游总收入61.02亿元人民币，同比 增长5.04%。杭州市旅游总消费持续增长将带来的影响是(    )</w:t>
      </w:r>
    </w:p>
    <w:p w14:paraId="36EFF314">
      <w:pPr>
        <w:pStyle w:val="19"/>
        <w:spacing w:before="128" w:line="219" w:lineRule="auto"/>
        <w:rPr>
          <w:rFonts w:ascii="Times New Roman" w:hAnsi="Times New Roman" w:eastAsia="Times New Roman"/>
          <w:sz w:val="22"/>
        </w:rPr>
      </w:pPr>
      <w:r>
        <w:rPr>
          <w:rFonts w:ascii="Times New Roman" w:hAnsi="Times New Roman" w:eastAsia="Times New Roman"/>
          <w:sz w:val="22"/>
        </w:rPr>
        <w:t>A.居民收入提高 →增强居民消费预期 →促进享受型消费发展</w:t>
      </w:r>
    </w:p>
    <w:p w14:paraId="4F9857CC">
      <w:pPr>
        <w:pStyle w:val="19"/>
        <w:spacing w:before="128" w:line="219" w:lineRule="auto"/>
        <w:rPr>
          <w:rFonts w:ascii="Times New Roman" w:hAnsi="Times New Roman" w:eastAsia="Times New Roman"/>
          <w:sz w:val="22"/>
        </w:rPr>
      </w:pPr>
      <w:r>
        <w:rPr>
          <w:rFonts w:ascii="Times New Roman" w:hAnsi="Times New Roman" w:eastAsia="Times New Roman"/>
          <w:sz w:val="22"/>
        </w:rPr>
        <w:t>B.促进相关产业发展→扩大消费需求→生产供给增加</w:t>
      </w:r>
    </w:p>
    <w:p w14:paraId="309208D2">
      <w:pPr>
        <w:pStyle w:val="19"/>
        <w:spacing w:before="128" w:line="219" w:lineRule="auto"/>
        <w:rPr>
          <w:rFonts w:ascii="Times New Roman" w:hAnsi="Times New Roman" w:eastAsia="Times New Roman"/>
          <w:sz w:val="22"/>
        </w:rPr>
      </w:pPr>
      <w:r>
        <w:rPr>
          <w:rFonts w:ascii="Times New Roman" w:hAnsi="Times New Roman" w:eastAsia="Times New Roman"/>
          <w:sz w:val="22"/>
        </w:rPr>
        <w:t>C.扩大内部需求→刺激旅游业发展一拉动经济增长</w:t>
      </w:r>
    </w:p>
    <w:p w14:paraId="4C851B2F">
      <w:pPr>
        <w:pStyle w:val="19"/>
        <w:spacing w:before="128" w:line="219" w:lineRule="auto"/>
        <w:rPr>
          <w:rFonts w:ascii="Times New Roman" w:hAnsi="Times New Roman" w:eastAsia="Times New Roman"/>
          <w:sz w:val="22"/>
        </w:rPr>
      </w:pPr>
      <w:r>
        <w:rPr>
          <w:rFonts w:ascii="Times New Roman" w:hAnsi="Times New Roman" w:eastAsia="Times New Roman"/>
          <w:sz w:val="22"/>
        </w:rPr>
        <w:t>D. 消费需求增加→相关企业扩大规模一企业盈利能力增强</w:t>
      </w:r>
    </w:p>
    <w:p w14:paraId="6DCD85DB">
      <w:pPr>
        <w:pStyle w:val="19"/>
        <w:spacing w:before="128" w:line="219" w:lineRule="auto"/>
        <w:rPr>
          <w:rFonts w:ascii="Times New Roman" w:hAnsi="Times New Roman" w:eastAsia="Times New Roman"/>
          <w:sz w:val="22"/>
        </w:rPr>
      </w:pPr>
      <w:r>
        <w:rPr>
          <w:rFonts w:ascii="Times New Roman" w:hAnsi="Times New Roman" w:eastAsia="Times New Roman"/>
          <w:sz w:val="22"/>
        </w:rPr>
        <w:t>345.2018年，浙江省市场监管局制定《2018浙江省价格监管与反垄断工作要点》,全面实施公平竞争审查 制度，推进反垄断执法常态化、精准化，强调创新市场价格监管，着力清理规范价格收费秩序，完善重点  领域市场价格行为规范和监管规则。这一改革旨在(    )</w:t>
      </w:r>
    </w:p>
    <w:p w14:paraId="68F1DD61">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A. 弱化政府对市场价格的决定作用          </w:t>
      </w:r>
      <w:r>
        <w:rPr>
          <w:rFonts w:ascii="Times New Roman" w:hAnsi="Times New Roman" w:eastAsia="Times New Roman"/>
          <w:sz w:val="22"/>
        </w:rPr>
        <w:t>B.凸显社会主义市场经济的三大基本特征</w:t>
      </w:r>
    </w:p>
    <w:p w14:paraId="734BD51E">
      <w:pPr>
        <w:pStyle w:val="19"/>
        <w:spacing w:before="128" w:line="219" w:lineRule="auto"/>
        <w:rPr>
          <w:rFonts w:ascii="Times New Roman" w:hAnsi="Times New Roman" w:eastAsia="Times New Roman"/>
          <w:sz w:val="22"/>
        </w:rPr>
      </w:pPr>
      <w:r>
        <w:rPr>
          <w:rFonts w:ascii="Times New Roman" w:hAnsi="Times New Roman" w:eastAsia="Times New Roman"/>
          <w:sz w:val="22"/>
        </w:rPr>
        <w:t>C.充分发挥市场在资源配置中的决定性作用  D. 降低商品价格以满足消费者多样化的需求</w:t>
      </w:r>
    </w:p>
    <w:p w14:paraId="6416BA87">
      <w:pPr>
        <w:pStyle w:val="19"/>
        <w:spacing w:before="128" w:line="219" w:lineRule="auto"/>
        <w:rPr>
          <w:rFonts w:ascii="Times New Roman" w:hAnsi="Times New Roman" w:eastAsia="Times New Roman"/>
          <w:sz w:val="22"/>
        </w:rPr>
      </w:pPr>
      <w:r>
        <w:rPr>
          <w:rFonts w:ascii="Times New Roman" w:hAnsi="Times New Roman" w:eastAsia="Times New Roman"/>
          <w:sz w:val="22"/>
        </w:rPr>
        <w:t>346.资本之所以是资本，是因为(  )。</w:t>
      </w:r>
    </w:p>
    <w:p w14:paraId="35373E27">
      <w:pPr>
        <w:pStyle w:val="19"/>
        <w:spacing w:before="128" w:line="219" w:lineRule="auto"/>
        <w:rPr>
          <w:rFonts w:ascii="Times New Roman" w:hAnsi="Times New Roman" w:eastAsia="Times New Roman"/>
          <w:sz w:val="22"/>
        </w:rPr>
      </w:pPr>
      <w:r>
        <w:rPr>
          <w:rFonts w:ascii="Times New Roman" w:hAnsi="Times New Roman" w:eastAsia="Times New Roman"/>
          <w:sz w:val="22"/>
        </w:rPr>
        <w:t>A.它以货币的形式体现</w:t>
      </w:r>
    </w:p>
    <w:p w14:paraId="7BFD28AB">
      <w:pPr>
        <w:pStyle w:val="19"/>
        <w:spacing w:before="128" w:line="219" w:lineRule="auto"/>
        <w:rPr>
          <w:rFonts w:ascii="Times New Roman" w:hAnsi="Times New Roman" w:eastAsia="Times New Roman"/>
          <w:sz w:val="22"/>
        </w:rPr>
      </w:pPr>
      <w:r>
        <w:rPr>
          <w:rFonts w:ascii="Times New Roman" w:hAnsi="Times New Roman" w:eastAsia="Times New Roman"/>
          <w:sz w:val="22"/>
        </w:rPr>
        <w:t>B. 它是产生剩余价值的源泉</w:t>
      </w:r>
    </w:p>
    <w:p w14:paraId="58587024">
      <w:pPr>
        <w:pStyle w:val="19"/>
        <w:spacing w:before="128" w:line="219" w:lineRule="auto"/>
        <w:rPr>
          <w:rFonts w:ascii="Times New Roman" w:hAnsi="Times New Roman" w:eastAsia="Times New Roman"/>
          <w:sz w:val="22"/>
        </w:rPr>
      </w:pPr>
      <w:r>
        <w:rPr>
          <w:rFonts w:ascii="Times New Roman" w:hAnsi="Times New Roman" w:eastAsia="Times New Roman"/>
          <w:sz w:val="22"/>
        </w:rPr>
        <w:t>C. 它是可以带来剩余价值的价值</w:t>
      </w:r>
    </w:p>
    <w:p w14:paraId="66E73174">
      <w:pPr>
        <w:pStyle w:val="19"/>
        <w:spacing w:before="128" w:line="219" w:lineRule="auto"/>
        <w:rPr>
          <w:rFonts w:ascii="Times New Roman" w:hAnsi="Times New Roman" w:eastAsia="Times New Roman"/>
          <w:sz w:val="22"/>
        </w:rPr>
      </w:pPr>
      <w:r>
        <w:rPr>
          <w:rFonts w:ascii="Times New Roman" w:hAnsi="Times New Roman" w:eastAsia="Times New Roman"/>
          <w:sz w:val="22"/>
        </w:rPr>
        <w:t>D.它可以通过各种具体物品体现</w:t>
      </w:r>
    </w:p>
    <w:p w14:paraId="7A14040F">
      <w:pPr>
        <w:pStyle w:val="19"/>
        <w:spacing w:before="128" w:line="219" w:lineRule="auto"/>
        <w:rPr>
          <w:rFonts w:ascii="Times New Roman" w:hAnsi="Times New Roman" w:eastAsia="Times New Roman"/>
          <w:sz w:val="22"/>
        </w:rPr>
      </w:pPr>
      <w:r>
        <w:rPr>
          <w:rFonts w:ascii="Times New Roman" w:hAnsi="Times New Roman" w:eastAsia="Times New Roman"/>
          <w:sz w:val="22"/>
        </w:rPr>
        <w:t>347. 马克思说：“一种商品变成货币，首先是作为价值尺度和流通手段的统一。换句话说，价值尺度和流</w:t>
      </w:r>
    </w:p>
    <w:p w14:paraId="1AF92C8C">
      <w:pPr>
        <w:pStyle w:val="19"/>
        <w:spacing w:before="128" w:line="219" w:lineRule="auto"/>
        <w:rPr>
          <w:rFonts w:ascii="Times New Roman" w:hAnsi="Times New Roman" w:eastAsia="Times New Roman"/>
          <w:sz w:val="22"/>
        </w:rPr>
      </w:pPr>
      <w:r>
        <w:rPr>
          <w:rFonts w:ascii="Times New Roman" w:hAnsi="Times New Roman" w:eastAsia="Times New Roman"/>
          <w:sz w:val="22"/>
        </w:rPr>
        <w:t>通手段的统一是货币。”以下说法错误的是(    )。</w:t>
      </w:r>
    </w:p>
    <w:p w14:paraId="4A987A69">
      <w:pPr>
        <w:pStyle w:val="19"/>
        <w:spacing w:before="128" w:line="219" w:lineRule="auto"/>
        <w:rPr>
          <w:rFonts w:ascii="Times New Roman" w:hAnsi="Times New Roman" w:eastAsia="Times New Roman"/>
          <w:sz w:val="22"/>
        </w:rPr>
      </w:pPr>
      <w:r>
        <w:rPr>
          <w:rFonts w:ascii="Times New Roman" w:hAnsi="Times New Roman" w:eastAsia="Times New Roman"/>
          <w:sz w:val="22"/>
        </w:rPr>
        <w:t>A.价值尺度和流通手段是货币的两个基本职能</w:t>
      </w:r>
    </w:p>
    <w:p w14:paraId="71E3A4F5">
      <w:pPr>
        <w:pStyle w:val="19"/>
        <w:spacing w:before="128" w:line="219" w:lineRule="auto"/>
        <w:rPr>
          <w:rFonts w:ascii="Times New Roman" w:hAnsi="Times New Roman" w:eastAsia="Times New Roman"/>
          <w:sz w:val="22"/>
        </w:rPr>
      </w:pPr>
      <w:r>
        <w:rPr>
          <w:rFonts w:ascii="Times New Roman" w:hAnsi="Times New Roman" w:eastAsia="Times New Roman"/>
          <w:sz w:val="22"/>
        </w:rPr>
        <w:t>B. 货币作为流通手段可以是观念上的货币</w:t>
      </w:r>
    </w:p>
    <w:p w14:paraId="5A9E27D7">
      <w:pPr>
        <w:pStyle w:val="19"/>
        <w:spacing w:before="128" w:line="219" w:lineRule="auto"/>
        <w:rPr>
          <w:rFonts w:ascii="Times New Roman" w:hAnsi="Times New Roman" w:eastAsia="Times New Roman"/>
          <w:sz w:val="22"/>
        </w:rPr>
      </w:pPr>
      <w:r>
        <w:rPr>
          <w:rFonts w:ascii="Times New Roman" w:hAnsi="Times New Roman" w:eastAsia="Times New Roman"/>
          <w:sz w:val="22"/>
        </w:rPr>
        <w:t>C. 货币之所以能执行价值尺度职能是因为它本身也具有价值</w:t>
      </w:r>
    </w:p>
    <w:p w14:paraId="4C55C3CB">
      <w:pPr>
        <w:pStyle w:val="19"/>
        <w:spacing w:before="128" w:line="219" w:lineRule="auto"/>
        <w:rPr>
          <w:rFonts w:ascii="Times New Roman" w:hAnsi="Times New Roman" w:eastAsia="Times New Roman"/>
          <w:sz w:val="22"/>
        </w:rPr>
      </w:pPr>
      <w:r>
        <w:rPr>
          <w:rFonts w:ascii="Times New Roman" w:hAnsi="Times New Roman" w:eastAsia="Times New Roman"/>
          <w:sz w:val="22"/>
        </w:rPr>
        <w:t>D.价值尺度是货币职能中最重要的</w:t>
      </w:r>
    </w:p>
    <w:p w14:paraId="20FD6501">
      <w:pPr>
        <w:pStyle w:val="19"/>
        <w:spacing w:before="128" w:line="219" w:lineRule="auto"/>
        <w:rPr>
          <w:rFonts w:ascii="Times New Roman" w:hAnsi="Times New Roman" w:eastAsia="Times New Roman"/>
          <w:sz w:val="22"/>
        </w:rPr>
      </w:pPr>
      <w:r>
        <w:rPr>
          <w:rFonts w:ascii="Times New Roman" w:hAnsi="Times New Roman" w:eastAsia="Times New Roman"/>
          <w:sz w:val="22"/>
        </w:rPr>
        <w:t>348.在马克思主义政治经济学中，关于剩余价值，下列说法错误的是(    )。</w:t>
      </w:r>
    </w:p>
    <w:p w14:paraId="4152D98E">
      <w:pPr>
        <w:pStyle w:val="19"/>
        <w:spacing w:before="128" w:line="219" w:lineRule="auto"/>
        <w:rPr>
          <w:rFonts w:ascii="Times New Roman" w:hAnsi="Times New Roman" w:eastAsia="Times New Roman"/>
          <w:sz w:val="22"/>
        </w:rPr>
      </w:pPr>
      <w:r>
        <w:rPr>
          <w:rFonts w:ascii="Times New Roman" w:hAnsi="Times New Roman" w:eastAsia="Times New Roman"/>
          <w:sz w:val="22"/>
        </w:rPr>
        <w:t>A. 凝结在商品中无差别的人类劳动</w:t>
      </w:r>
    </w:p>
    <w:p w14:paraId="2CF79FD4">
      <w:pPr>
        <w:pStyle w:val="19"/>
        <w:spacing w:before="128" w:line="219" w:lineRule="auto"/>
        <w:rPr>
          <w:rFonts w:ascii="Times New Roman" w:hAnsi="Times New Roman" w:eastAsia="Times New Roman"/>
          <w:sz w:val="22"/>
        </w:rPr>
      </w:pPr>
      <w:r>
        <w:rPr>
          <w:rFonts w:ascii="Times New Roman" w:hAnsi="Times New Roman" w:eastAsia="Times New Roman"/>
          <w:sz w:val="22"/>
        </w:rPr>
        <w:t>B. 劳动创造的价值和工资之间的差异</w:t>
      </w:r>
    </w:p>
    <w:p w14:paraId="4B1A6FD7">
      <w:pPr>
        <w:pStyle w:val="19"/>
        <w:spacing w:before="128" w:line="219" w:lineRule="auto"/>
        <w:rPr>
          <w:rFonts w:ascii="Times New Roman" w:hAnsi="Times New Roman" w:eastAsia="Times New Roman"/>
          <w:sz w:val="22"/>
        </w:rPr>
      </w:pPr>
      <w:r>
        <w:rPr>
          <w:rFonts w:ascii="Times New Roman" w:hAnsi="Times New Roman" w:eastAsia="Times New Roman"/>
          <w:sz w:val="22"/>
        </w:rPr>
        <w:t>C.劳动者创造的被资产阶级无偿占有的劳动</w:t>
      </w:r>
    </w:p>
    <w:p w14:paraId="4962CEA5">
      <w:pPr>
        <w:pStyle w:val="19"/>
        <w:spacing w:before="128" w:line="219" w:lineRule="auto"/>
        <w:rPr>
          <w:rFonts w:ascii="Times New Roman" w:hAnsi="Times New Roman" w:eastAsia="Times New Roman"/>
          <w:sz w:val="22"/>
        </w:rPr>
      </w:pPr>
      <w:r>
        <w:rPr>
          <w:rFonts w:ascii="Times New Roman" w:hAnsi="Times New Roman" w:eastAsia="Times New Roman"/>
          <w:sz w:val="22"/>
        </w:rPr>
        <w:t>D.体现了资本家和雇佣工人之间剥削和被剥削的关系</w:t>
      </w:r>
    </w:p>
    <w:p w14:paraId="37E330EE">
      <w:pPr>
        <w:pStyle w:val="19"/>
        <w:spacing w:before="128" w:line="219" w:lineRule="auto"/>
        <w:rPr>
          <w:rFonts w:ascii="Times New Roman" w:hAnsi="Times New Roman" w:eastAsia="Times New Roman"/>
          <w:sz w:val="22"/>
        </w:rPr>
      </w:pPr>
      <w:r>
        <w:rPr>
          <w:rFonts w:ascii="Times New Roman" w:hAnsi="Times New Roman" w:eastAsia="Times New Roman"/>
          <w:sz w:val="22"/>
        </w:rPr>
        <w:t>349. 世界银行报告显示，在美国，5%的人口掌握了60%的财富，造成这种现象的根本原因是(    )。</w:t>
      </w:r>
    </w:p>
    <w:p w14:paraId="49465A3A">
      <w:pPr>
        <w:pStyle w:val="19"/>
        <w:spacing w:before="128" w:line="219" w:lineRule="auto"/>
        <w:rPr>
          <w:rFonts w:ascii="Times New Roman" w:hAnsi="Times New Roman" w:eastAsia="Times New Roman"/>
          <w:sz w:val="22"/>
        </w:rPr>
      </w:pPr>
      <w:r>
        <w:rPr>
          <w:rFonts w:ascii="Times New Roman" w:hAnsi="Times New Roman" w:eastAsia="Times New Roman"/>
          <w:sz w:val="22"/>
        </w:rPr>
        <w:t>A. 资本主义生产的高度社会化</w:t>
      </w:r>
    </w:p>
    <w:p w14:paraId="06FE4FC4">
      <w:pPr>
        <w:pStyle w:val="19"/>
        <w:spacing w:before="128" w:line="219" w:lineRule="auto"/>
        <w:rPr>
          <w:rFonts w:ascii="Times New Roman" w:hAnsi="Times New Roman" w:eastAsia="Times New Roman"/>
          <w:sz w:val="22"/>
        </w:rPr>
      </w:pPr>
      <w:r>
        <w:rPr>
          <w:rFonts w:ascii="Times New Roman" w:hAnsi="Times New Roman" w:eastAsia="Times New Roman"/>
          <w:sz w:val="22"/>
        </w:rPr>
        <w:t>B.资本的有机构成</w:t>
      </w:r>
    </w:p>
    <w:p w14:paraId="6F97465E">
      <w:pPr>
        <w:pStyle w:val="19"/>
        <w:spacing w:before="128" w:line="219" w:lineRule="auto"/>
        <w:rPr>
          <w:rFonts w:ascii="Times New Roman" w:hAnsi="Times New Roman" w:eastAsia="Times New Roman"/>
          <w:sz w:val="22"/>
        </w:rPr>
      </w:pPr>
      <w:r>
        <w:rPr>
          <w:rFonts w:ascii="Times New Roman" w:hAnsi="Times New Roman" w:eastAsia="Times New Roman"/>
          <w:sz w:val="22"/>
        </w:rPr>
        <w:t>C. 资本积累</w:t>
      </w:r>
    </w:p>
    <w:p w14:paraId="0AFEA25B">
      <w:pPr>
        <w:pStyle w:val="19"/>
        <w:spacing w:before="128" w:line="219" w:lineRule="auto"/>
        <w:rPr>
          <w:rFonts w:ascii="Times New Roman" w:hAnsi="Times New Roman" w:eastAsia="Times New Roman"/>
          <w:sz w:val="22"/>
        </w:rPr>
      </w:pPr>
      <w:r>
        <w:rPr>
          <w:rFonts w:ascii="Times New Roman" w:hAnsi="Times New Roman" w:eastAsia="Times New Roman"/>
          <w:sz w:val="22"/>
        </w:rPr>
        <w:t>D. 泡沫经济</w:t>
      </w:r>
    </w:p>
    <w:p w14:paraId="065736A2">
      <w:pPr>
        <w:pStyle w:val="19"/>
        <w:spacing w:before="128" w:line="219" w:lineRule="auto"/>
        <w:rPr>
          <w:rFonts w:ascii="Times New Roman" w:hAnsi="Times New Roman" w:eastAsia="Times New Roman"/>
          <w:sz w:val="22"/>
        </w:rPr>
      </w:pPr>
      <w:r>
        <w:rPr>
          <w:rFonts w:ascii="Times New Roman" w:hAnsi="Times New Roman" w:eastAsia="Times New Roman"/>
          <w:sz w:val="22"/>
        </w:rPr>
        <w:t>350.小丽一家三口出国自助旅游，提前在网络上预订了标价为1500元的套间，先预支押金200元，到酒店 后再支付剩余的1300元房费，旅游过程中购买金饰花费5000元。这里的押金200元房费1300元，还有购 买金饰5000元，分别执行货币的(   )职能。</w:t>
      </w:r>
    </w:p>
    <w:p w14:paraId="3014915E">
      <w:pPr>
        <w:pStyle w:val="19"/>
        <w:spacing w:before="128" w:line="219" w:lineRule="auto"/>
        <w:rPr>
          <w:rFonts w:ascii="Times New Roman" w:hAnsi="Times New Roman" w:eastAsia="Times New Roman"/>
          <w:sz w:val="22"/>
        </w:rPr>
      </w:pPr>
      <w:r>
        <w:rPr>
          <w:rFonts w:ascii="Times New Roman" w:hAnsi="Times New Roman" w:eastAsia="Times New Roman"/>
          <w:sz w:val="22"/>
        </w:rPr>
        <w:t>A.价值尺度、流通手段、支付手段</w:t>
      </w:r>
    </w:p>
    <w:p w14:paraId="3E988D10">
      <w:pPr>
        <w:pStyle w:val="19"/>
        <w:spacing w:before="128" w:line="219" w:lineRule="auto"/>
        <w:rPr>
          <w:rFonts w:ascii="Times New Roman" w:hAnsi="Times New Roman" w:eastAsia="Times New Roman"/>
          <w:sz w:val="22"/>
        </w:rPr>
      </w:pPr>
      <w:r>
        <w:rPr>
          <w:rFonts w:ascii="Times New Roman" w:hAnsi="Times New Roman" w:eastAsia="Times New Roman"/>
          <w:sz w:val="22"/>
        </w:rPr>
        <w:t>B. 支付手段、价值尺度、贮藏手段</w:t>
      </w:r>
    </w:p>
    <w:p w14:paraId="08510EF6">
      <w:pPr>
        <w:pStyle w:val="19"/>
        <w:spacing w:before="128" w:line="219" w:lineRule="auto"/>
        <w:rPr>
          <w:rFonts w:ascii="Times New Roman" w:hAnsi="Times New Roman" w:eastAsia="Times New Roman"/>
          <w:sz w:val="22"/>
        </w:rPr>
      </w:pPr>
      <w:r>
        <w:rPr>
          <w:rFonts w:ascii="Times New Roman" w:hAnsi="Times New Roman" w:eastAsia="Times New Roman"/>
          <w:sz w:val="22"/>
        </w:rPr>
        <w:t>C. 流通手段、支付手段、价值尺度</w:t>
      </w:r>
    </w:p>
    <w:p w14:paraId="277A6F00">
      <w:pPr>
        <w:pStyle w:val="19"/>
        <w:spacing w:before="128" w:line="219" w:lineRule="auto"/>
        <w:rPr>
          <w:rFonts w:ascii="Times New Roman" w:hAnsi="Times New Roman" w:eastAsia="Times New Roman"/>
          <w:sz w:val="22"/>
        </w:rPr>
      </w:pPr>
      <w:r>
        <w:rPr>
          <w:rFonts w:ascii="Times New Roman" w:hAnsi="Times New Roman" w:eastAsia="Times New Roman"/>
          <w:sz w:val="22"/>
        </w:rPr>
        <w:t>D.支付手段、流通手段、流通手段</w:t>
      </w:r>
    </w:p>
    <w:p w14:paraId="43E9434C">
      <w:pPr>
        <w:pStyle w:val="19"/>
        <w:spacing w:before="128" w:line="219" w:lineRule="auto"/>
        <w:rPr>
          <w:rFonts w:ascii="Times New Roman" w:hAnsi="Times New Roman" w:eastAsia="Times New Roman"/>
          <w:sz w:val="22"/>
        </w:rPr>
      </w:pPr>
      <w:r>
        <w:rPr>
          <w:rFonts w:ascii="Times New Roman" w:hAnsi="Times New Roman" w:eastAsia="Times New Roman"/>
          <w:sz w:val="22"/>
        </w:rPr>
        <w:t>351.单位商品的价值量与社会劳动生产率成(    ),而与体现在商品中的社会必要劳动量成(    )。</w:t>
      </w:r>
    </w:p>
    <w:p w14:paraId="572AAC2A">
      <w:pPr>
        <w:pStyle w:val="19"/>
        <w:spacing w:before="128" w:line="219" w:lineRule="auto"/>
        <w:rPr>
          <w:rFonts w:ascii="Times New Roman" w:hAnsi="Times New Roman" w:eastAsia="Times New Roman"/>
          <w:sz w:val="22"/>
        </w:rPr>
      </w:pPr>
      <w:r>
        <w:rPr>
          <w:rFonts w:ascii="Times New Roman" w:hAnsi="Times New Roman" w:eastAsia="Times New Roman"/>
          <w:sz w:val="22"/>
        </w:rPr>
        <w:t>A. 反比 正比</w:t>
      </w:r>
    </w:p>
    <w:p w14:paraId="67FE6A22">
      <w:pPr>
        <w:pStyle w:val="19"/>
        <w:spacing w:before="128" w:line="219" w:lineRule="auto"/>
        <w:rPr>
          <w:rFonts w:ascii="Times New Roman" w:hAnsi="Times New Roman" w:eastAsia="Times New Roman"/>
          <w:sz w:val="22"/>
        </w:rPr>
      </w:pPr>
      <w:r>
        <w:rPr>
          <w:rFonts w:ascii="Times New Roman" w:hAnsi="Times New Roman" w:eastAsia="Times New Roman"/>
          <w:sz w:val="22"/>
        </w:rPr>
        <w:t>B. 反比  反比</w:t>
      </w:r>
    </w:p>
    <w:p w14:paraId="23E27D2C">
      <w:pPr>
        <w:pStyle w:val="19"/>
        <w:spacing w:before="128" w:line="219" w:lineRule="auto"/>
        <w:rPr>
          <w:rFonts w:ascii="Times New Roman" w:hAnsi="Times New Roman" w:eastAsia="Times New Roman"/>
          <w:sz w:val="22"/>
        </w:rPr>
      </w:pPr>
      <w:r>
        <w:rPr>
          <w:rFonts w:ascii="Times New Roman" w:hAnsi="Times New Roman" w:eastAsia="Times New Roman"/>
          <w:sz w:val="22"/>
        </w:rPr>
        <w:t>C. 正比  反比</w:t>
      </w:r>
    </w:p>
    <w:p w14:paraId="55A5AD0F">
      <w:pPr>
        <w:pStyle w:val="19"/>
        <w:spacing w:before="128" w:line="219" w:lineRule="auto"/>
        <w:rPr>
          <w:rFonts w:ascii="Times New Roman" w:hAnsi="Times New Roman" w:eastAsia="Times New Roman"/>
          <w:sz w:val="22"/>
        </w:rPr>
      </w:pPr>
      <w:r>
        <w:rPr>
          <w:rFonts w:ascii="Times New Roman" w:hAnsi="Times New Roman" w:eastAsia="Times New Roman"/>
          <w:sz w:val="22"/>
        </w:rPr>
        <w:t>D. 正比 正比</w:t>
      </w:r>
    </w:p>
    <w:p w14:paraId="4119C1B3">
      <w:pPr>
        <w:pStyle w:val="19"/>
        <w:spacing w:before="128" w:line="219" w:lineRule="auto"/>
        <w:rPr>
          <w:rFonts w:ascii="Times New Roman" w:hAnsi="Times New Roman" w:eastAsia="Times New Roman"/>
          <w:sz w:val="22"/>
        </w:rPr>
      </w:pPr>
      <w:r>
        <w:rPr>
          <w:rFonts w:ascii="Times New Roman" w:hAnsi="Times New Roman" w:eastAsia="Times New Roman"/>
          <w:sz w:val="22"/>
        </w:rPr>
        <w:t>352. 甲国因政策改革，使得国内经济活跃起来较去年，待售商品价格总额增加为两倍，货币流通速度由原 来的一年2次增加到一年5次。假设该国的货币发行量不变，则下列现象中最有可能出现的是(   )。</w:t>
      </w:r>
    </w:p>
    <w:p w14:paraId="2B181D90">
      <w:pPr>
        <w:pStyle w:val="19"/>
        <w:spacing w:before="128" w:line="219" w:lineRule="auto"/>
        <w:rPr>
          <w:rFonts w:ascii="Times New Roman" w:hAnsi="Times New Roman" w:eastAsia="Times New Roman"/>
          <w:sz w:val="22"/>
        </w:rPr>
      </w:pPr>
      <w:r>
        <w:rPr>
          <w:rFonts w:ascii="Times New Roman" w:hAnsi="Times New Roman" w:eastAsia="Times New Roman"/>
          <w:sz w:val="22"/>
        </w:rPr>
        <w:t>A. 该国商品价格上涨</w:t>
      </w:r>
    </w:p>
    <w:p w14:paraId="0A5AF8D9">
      <w:pPr>
        <w:pStyle w:val="19"/>
        <w:spacing w:before="128" w:line="219" w:lineRule="auto"/>
        <w:rPr>
          <w:rFonts w:ascii="Times New Roman" w:hAnsi="Times New Roman" w:eastAsia="Times New Roman"/>
          <w:sz w:val="22"/>
        </w:rPr>
      </w:pPr>
      <w:r>
        <w:rPr>
          <w:rFonts w:ascii="Times New Roman" w:hAnsi="Times New Roman" w:eastAsia="Times New Roman"/>
          <w:sz w:val="22"/>
        </w:rPr>
        <w:t>B.该国商品价格下跌</w:t>
      </w:r>
    </w:p>
    <w:p w14:paraId="6B637C6F">
      <w:pPr>
        <w:pStyle w:val="19"/>
        <w:spacing w:before="128" w:line="219" w:lineRule="auto"/>
        <w:rPr>
          <w:rFonts w:ascii="Times New Roman" w:hAnsi="Times New Roman" w:eastAsia="Times New Roman"/>
          <w:sz w:val="22"/>
        </w:rPr>
      </w:pPr>
      <w:r>
        <w:rPr>
          <w:rFonts w:ascii="Times New Roman" w:hAnsi="Times New Roman" w:eastAsia="Times New Roman"/>
          <w:sz w:val="22"/>
        </w:rPr>
        <w:t>C.该国商品价值量增加</w:t>
      </w:r>
    </w:p>
    <w:p w14:paraId="5E47B1CA">
      <w:pPr>
        <w:pStyle w:val="19"/>
        <w:spacing w:before="128" w:line="219" w:lineRule="auto"/>
        <w:rPr>
          <w:rFonts w:ascii="Times New Roman" w:hAnsi="Times New Roman" w:eastAsia="Times New Roman"/>
          <w:sz w:val="22"/>
        </w:rPr>
      </w:pPr>
      <w:r>
        <w:rPr>
          <w:rFonts w:ascii="Times New Roman" w:hAnsi="Times New Roman" w:eastAsia="Times New Roman"/>
          <w:sz w:val="22"/>
        </w:rPr>
        <w:t>D.该国商品价值量减少</w:t>
      </w:r>
    </w:p>
    <w:p w14:paraId="1CD16C86">
      <w:pPr>
        <w:pStyle w:val="19"/>
        <w:spacing w:before="128" w:line="219" w:lineRule="auto"/>
        <w:rPr>
          <w:rFonts w:ascii="Times New Roman" w:hAnsi="Times New Roman" w:eastAsia="Times New Roman"/>
          <w:sz w:val="22"/>
        </w:rPr>
      </w:pPr>
      <w:r>
        <w:rPr>
          <w:rFonts w:ascii="Times New Roman" w:hAnsi="Times New Roman" w:eastAsia="Times New Roman"/>
          <w:sz w:val="22"/>
        </w:rPr>
        <w:t>353.市场体系是在社会化大生产充分发展的基础上，由各类市场组成的有机联系的整体。其三大主要支柱 是 (   )。</w:t>
      </w:r>
    </w:p>
    <w:p w14:paraId="0938B10C">
      <w:pPr>
        <w:pStyle w:val="19"/>
        <w:spacing w:before="128" w:line="219" w:lineRule="auto"/>
        <w:rPr>
          <w:rFonts w:ascii="Times New Roman" w:hAnsi="Times New Roman" w:eastAsia="Times New Roman"/>
          <w:sz w:val="22"/>
        </w:rPr>
      </w:pPr>
      <w:r>
        <w:rPr>
          <w:rFonts w:ascii="Times New Roman" w:hAnsi="Times New Roman" w:eastAsia="Times New Roman"/>
          <w:sz w:val="22"/>
        </w:rPr>
        <w:t>A. 商品市场、消费者市场、劳动力市场       B.商品市场、资本市场、劳动力市场</w:t>
      </w:r>
    </w:p>
    <w:p w14:paraId="414A6FC4">
      <w:pPr>
        <w:pStyle w:val="19"/>
        <w:spacing w:before="128" w:line="219" w:lineRule="auto"/>
        <w:rPr>
          <w:rFonts w:ascii="Times New Roman" w:hAnsi="Times New Roman" w:eastAsia="Times New Roman"/>
          <w:sz w:val="22"/>
        </w:rPr>
      </w:pPr>
      <w:r>
        <w:rPr>
          <w:rFonts w:ascii="Times New Roman" w:hAnsi="Times New Roman" w:eastAsia="Times New Roman"/>
          <w:sz w:val="22"/>
        </w:rPr>
        <w:t>C. 资本市场、劳动要素市场、卖方市场       D.金融市场、期货市场、技术和信息市场</w:t>
      </w:r>
    </w:p>
    <w:p w14:paraId="4140D2CD">
      <w:pPr>
        <w:pStyle w:val="19"/>
        <w:spacing w:before="128" w:line="219" w:lineRule="auto"/>
        <w:rPr>
          <w:rFonts w:ascii="Times New Roman" w:hAnsi="Times New Roman" w:eastAsia="Times New Roman"/>
          <w:sz w:val="22"/>
        </w:rPr>
      </w:pPr>
      <w:r>
        <w:rPr>
          <w:rFonts w:ascii="Times New Roman" w:hAnsi="Times New Roman" w:eastAsia="Times New Roman"/>
          <w:sz w:val="22"/>
        </w:rPr>
        <w:t>354.商品的价值量由生产这种商品的(   )决定。</w:t>
      </w:r>
    </w:p>
    <w:p w14:paraId="39E13A67">
      <w:pPr>
        <w:pStyle w:val="19"/>
        <w:spacing w:before="128" w:line="219" w:lineRule="auto"/>
        <w:rPr>
          <w:rFonts w:ascii="Times New Roman" w:hAnsi="Times New Roman" w:eastAsia="Times New Roman"/>
          <w:sz w:val="22"/>
        </w:rPr>
      </w:pPr>
      <w:r>
        <w:rPr>
          <w:rFonts w:ascii="Times New Roman" w:hAnsi="Times New Roman" w:eastAsia="Times New Roman"/>
          <w:sz w:val="22"/>
        </w:rPr>
        <w:t>A.劳动时间                               B. 社会必要劳动时间</w:t>
      </w:r>
    </w:p>
    <w:p w14:paraId="44168F2A">
      <w:pPr>
        <w:pStyle w:val="19"/>
        <w:spacing w:before="128" w:line="219" w:lineRule="auto"/>
        <w:rPr>
          <w:rFonts w:ascii="Times New Roman" w:hAnsi="Times New Roman" w:eastAsia="Times New Roman"/>
          <w:sz w:val="22"/>
        </w:rPr>
      </w:pPr>
      <w:r>
        <w:rPr>
          <w:rFonts w:ascii="Times New Roman" w:hAnsi="Times New Roman" w:eastAsia="Times New Roman"/>
          <w:sz w:val="22"/>
        </w:rPr>
        <w:t>C. 有效劳动时间                           D.人力成本</w:t>
      </w:r>
    </w:p>
    <w:p w14:paraId="58689F2B">
      <w:pPr>
        <w:pStyle w:val="19"/>
        <w:spacing w:before="128" w:line="219" w:lineRule="auto"/>
        <w:rPr>
          <w:rFonts w:ascii="Times New Roman" w:hAnsi="Times New Roman" w:eastAsia="Times New Roman"/>
          <w:sz w:val="22"/>
        </w:rPr>
      </w:pPr>
      <w:r>
        <w:rPr>
          <w:rFonts w:ascii="Times New Roman" w:hAnsi="Times New Roman" w:eastAsia="Times New Roman"/>
          <w:sz w:val="22"/>
        </w:rPr>
        <w:t>355.资本是能够带来剩余价值的价值，体现着资本家剥削工人的关系，马克思根据资本在剩余价值生产中 所起的作用不同，把资本区分为(    )。</w:t>
      </w:r>
    </w:p>
    <w:p w14:paraId="312DB1EC">
      <w:pPr>
        <w:pStyle w:val="19"/>
        <w:spacing w:before="128" w:line="219" w:lineRule="auto"/>
        <w:rPr>
          <w:rFonts w:ascii="Times New Roman" w:hAnsi="Times New Roman" w:eastAsia="Times New Roman"/>
          <w:sz w:val="22"/>
        </w:rPr>
      </w:pPr>
      <w:r>
        <w:rPr>
          <w:rFonts w:ascii="Times New Roman" w:hAnsi="Times New Roman" w:eastAsia="Times New Roman"/>
          <w:sz w:val="22"/>
        </w:rPr>
        <w:t>A.原始资本和积累资本                      B. 不变资本和可变资本</w:t>
      </w:r>
    </w:p>
    <w:p w14:paraId="55E2A10B">
      <w:pPr>
        <w:pStyle w:val="19"/>
        <w:spacing w:before="128" w:line="219" w:lineRule="auto"/>
        <w:rPr>
          <w:rFonts w:ascii="Times New Roman" w:hAnsi="Times New Roman" w:eastAsia="Times New Roman"/>
          <w:sz w:val="22"/>
        </w:rPr>
      </w:pPr>
      <w:r>
        <w:rPr>
          <w:rFonts w:ascii="Times New Roman" w:hAnsi="Times New Roman" w:eastAsia="Times New Roman"/>
          <w:sz w:val="22"/>
        </w:rPr>
        <w:t>C. 实物资本和货币资本                     D. 有形资本和无形资本</w:t>
      </w:r>
    </w:p>
    <w:p w14:paraId="577C632E">
      <w:pPr>
        <w:pStyle w:val="19"/>
        <w:spacing w:before="128" w:line="219" w:lineRule="auto"/>
        <w:rPr>
          <w:rFonts w:ascii="Times New Roman" w:hAnsi="Times New Roman" w:eastAsia="Times New Roman"/>
          <w:sz w:val="22"/>
        </w:rPr>
      </w:pPr>
      <w:r>
        <w:rPr>
          <w:rFonts w:ascii="Times New Roman" w:hAnsi="Times New Roman" w:eastAsia="Times New Roman"/>
          <w:sz w:val="22"/>
        </w:rPr>
        <w:t>356.劳动生产率的计算公式可以表示为：劳动生产率=(   )。</w:t>
      </w:r>
    </w:p>
    <w:p w14:paraId="6AE09609">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A.产品数量/劳动时间                    </w:t>
      </w:r>
      <w:r>
        <w:rPr>
          <w:rFonts w:ascii="Times New Roman" w:hAnsi="Times New Roman" w:eastAsia="Times New Roman"/>
          <w:sz w:val="22"/>
        </w:rPr>
        <w:t>B.社会总产品/社会价值</w:t>
      </w:r>
    </w:p>
    <w:p w14:paraId="0EC2F871">
      <w:pPr>
        <w:pStyle w:val="19"/>
        <w:spacing w:before="128" w:line="219" w:lineRule="auto"/>
        <w:rPr>
          <w:rFonts w:ascii="Times New Roman" w:hAnsi="Times New Roman" w:eastAsia="Times New Roman"/>
          <w:sz w:val="22"/>
        </w:rPr>
      </w:pPr>
      <w:r>
        <w:rPr>
          <w:rFonts w:ascii="Times New Roman" w:hAnsi="Times New Roman" w:eastAsia="Times New Roman"/>
          <w:sz w:val="22"/>
        </w:rPr>
        <w:t>C.剩余价值/劳动时间                     D.产品总量/社会价值</w:t>
      </w:r>
    </w:p>
    <w:p w14:paraId="1DD129D2">
      <w:pPr>
        <w:pStyle w:val="19"/>
        <w:spacing w:before="128" w:line="219" w:lineRule="auto"/>
        <w:rPr>
          <w:rFonts w:ascii="Times New Roman" w:hAnsi="Times New Roman" w:eastAsia="Times New Roman"/>
          <w:sz w:val="22"/>
        </w:rPr>
      </w:pPr>
      <w:r>
        <w:rPr>
          <w:rFonts w:ascii="Times New Roman" w:hAnsi="Times New Roman" w:eastAsia="Times New Roman"/>
          <w:sz w:val="22"/>
        </w:rPr>
        <w:t>357.一般地，基尼系数是用来衡量(   )的指标。</w:t>
      </w:r>
    </w:p>
    <w:p w14:paraId="1E225F15">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A. 通货膨胀率                           </w:t>
      </w:r>
      <w:r>
        <w:rPr>
          <w:rFonts w:ascii="Times New Roman" w:hAnsi="Times New Roman" w:eastAsia="Times New Roman"/>
          <w:sz w:val="22"/>
        </w:rPr>
        <w:t>B. 失业率</w:t>
      </w:r>
    </w:p>
    <w:p w14:paraId="28E83065">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C.收入差距                             </w:t>
      </w:r>
      <w:r>
        <w:rPr>
          <w:rFonts w:ascii="Times New Roman" w:hAnsi="Times New Roman" w:eastAsia="Times New Roman"/>
          <w:sz w:val="22"/>
        </w:rPr>
        <w:t>D.贫困</w:t>
      </w:r>
    </w:p>
    <w:p w14:paraId="4C8297A7">
      <w:pPr>
        <w:pStyle w:val="19"/>
        <w:spacing w:before="128" w:line="219" w:lineRule="auto"/>
        <w:rPr>
          <w:rFonts w:ascii="Times New Roman" w:hAnsi="Times New Roman" w:eastAsia="Times New Roman"/>
          <w:sz w:val="22"/>
        </w:rPr>
      </w:pPr>
      <w:r>
        <w:rPr>
          <w:rFonts w:ascii="Times New Roman" w:hAnsi="Times New Roman" w:eastAsia="Times New Roman"/>
          <w:sz w:val="22"/>
        </w:rPr>
        <w:t>358.GDP 常被公认为衡量国家经济状况的最佳指标。下列选项中，不应计入GDP的 是 (   )。</w:t>
      </w:r>
    </w:p>
    <w:p w14:paraId="1FD5EEA8">
      <w:pPr>
        <w:pStyle w:val="19"/>
        <w:spacing w:before="128" w:line="219" w:lineRule="auto"/>
        <w:rPr>
          <w:rFonts w:ascii="Times New Roman" w:hAnsi="Times New Roman" w:eastAsia="Times New Roman"/>
          <w:sz w:val="22"/>
        </w:rPr>
      </w:pPr>
      <w:r>
        <w:rPr>
          <w:rFonts w:ascii="Times New Roman" w:hAnsi="Times New Roman" w:eastAsia="Times New Roman"/>
          <w:sz w:val="22"/>
        </w:rPr>
        <w:t>A.政府转移支付                           B. 中介费用</w:t>
      </w:r>
    </w:p>
    <w:p w14:paraId="01867D49">
      <w:pPr>
        <w:pStyle w:val="19"/>
        <w:spacing w:before="128" w:line="219" w:lineRule="auto"/>
        <w:rPr>
          <w:rFonts w:ascii="Times New Roman" w:hAnsi="Times New Roman" w:eastAsia="Times New Roman"/>
          <w:sz w:val="22"/>
        </w:rPr>
      </w:pPr>
      <w:r>
        <w:rPr>
          <w:rFonts w:ascii="Times New Roman" w:hAnsi="Times New Roman" w:eastAsia="Times New Roman"/>
          <w:sz w:val="22"/>
        </w:rPr>
        <w:t>C. 蔬菜运输费                             D. 劳动者工资性收入</w:t>
      </w:r>
    </w:p>
    <w:p w14:paraId="5E98790E">
      <w:pPr>
        <w:pStyle w:val="19"/>
        <w:spacing w:before="128" w:line="219" w:lineRule="auto"/>
        <w:rPr>
          <w:rFonts w:ascii="Times New Roman" w:hAnsi="Times New Roman" w:eastAsia="Times New Roman"/>
          <w:sz w:val="22"/>
        </w:rPr>
      </w:pPr>
      <w:r>
        <w:rPr>
          <w:rFonts w:ascii="Times New Roman" w:hAnsi="Times New Roman" w:eastAsia="Times New Roman"/>
          <w:sz w:val="22"/>
        </w:rPr>
        <w:t>359.“随地乱扔垃圾”“往河里排泄废水”在经济学上属于(    )。</w:t>
      </w:r>
    </w:p>
    <w:p w14:paraId="35A7BDC2">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A. 内部经济  </w:t>
      </w:r>
      <w:r>
        <w:rPr>
          <w:rFonts w:ascii="Times New Roman" w:hAnsi="Times New Roman" w:eastAsia="Times New Roman"/>
          <w:sz w:val="22"/>
        </w:rPr>
        <w:t xml:space="preserve">B. 外部不经济 </w:t>
      </w:r>
      <w:r>
        <w:rPr>
          <w:rFonts w:ascii="Times New Roman" w:hAnsi="Times New Roman" w:eastAsia="Times New Roman"/>
          <w:sz w:val="22"/>
        </w:rPr>
        <w:t>C. 范围经济    D.微观经济</w:t>
      </w:r>
    </w:p>
    <w:p w14:paraId="4EB1F9F9">
      <w:pPr>
        <w:pStyle w:val="19"/>
        <w:spacing w:before="128" w:line="219" w:lineRule="auto"/>
        <w:rPr>
          <w:rFonts w:ascii="Times New Roman" w:hAnsi="Times New Roman" w:eastAsia="Times New Roman"/>
          <w:sz w:val="22"/>
        </w:rPr>
      </w:pPr>
      <w:r>
        <w:rPr>
          <w:rFonts w:ascii="Times New Roman" w:hAnsi="Times New Roman" w:eastAsia="Times New Roman"/>
          <w:sz w:val="22"/>
        </w:rPr>
        <w:t>360. 在市场经济体制下，三种配置资源的方式是指(    )。</w:t>
      </w:r>
    </w:p>
    <w:p w14:paraId="0EC733E3">
      <w:pPr>
        <w:pStyle w:val="19"/>
        <w:spacing w:before="128" w:line="219" w:lineRule="auto"/>
        <w:rPr>
          <w:rFonts w:ascii="Times New Roman" w:hAnsi="Times New Roman" w:eastAsia="Times New Roman"/>
          <w:sz w:val="22"/>
        </w:rPr>
      </w:pPr>
      <w:r>
        <w:rPr>
          <w:rFonts w:ascii="Times New Roman" w:hAnsi="Times New Roman" w:eastAsia="Times New Roman"/>
          <w:sz w:val="22"/>
        </w:rPr>
        <w:t>①供求机制 ②竞争机制  ③国家宏观调控机制 ④价格机制</w:t>
      </w:r>
    </w:p>
    <w:p w14:paraId="587A98FF">
      <w:pPr>
        <w:pStyle w:val="19"/>
        <w:spacing w:before="128" w:line="219" w:lineRule="auto"/>
        <w:rPr>
          <w:rFonts w:ascii="Times New Roman" w:hAnsi="Times New Roman" w:eastAsia="Times New Roman"/>
          <w:sz w:val="22"/>
        </w:rPr>
      </w:pPr>
      <w:r>
        <w:rPr>
          <w:rFonts w:ascii="Times New Roman" w:hAnsi="Times New Roman" w:eastAsia="Times New Roman"/>
          <w:sz w:val="22"/>
        </w:rPr>
        <w:t>A.①③④                                B.①②③</w:t>
      </w:r>
    </w:p>
    <w:p w14:paraId="6178DF7D">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C.②③④                               </w:t>
      </w:r>
      <w:r>
        <w:rPr>
          <w:rFonts w:ascii="Times New Roman" w:hAnsi="Times New Roman" w:eastAsia="Times New Roman"/>
          <w:sz w:val="22"/>
        </w:rPr>
        <w:t>D.①②④</w:t>
      </w:r>
    </w:p>
    <w:p w14:paraId="2D62B156">
      <w:pPr>
        <w:pStyle w:val="19"/>
        <w:spacing w:before="128" w:line="219" w:lineRule="auto"/>
        <w:rPr>
          <w:rFonts w:ascii="Times New Roman" w:hAnsi="Times New Roman" w:eastAsia="Times New Roman"/>
          <w:sz w:val="22"/>
        </w:rPr>
      </w:pPr>
      <w:r>
        <w:rPr>
          <w:rFonts w:ascii="Times New Roman" w:hAnsi="Times New Roman" w:eastAsia="Times New Roman"/>
          <w:sz w:val="22"/>
        </w:rPr>
        <w:t>361. 利率就表现形式来说，是指一定时期内利息同借贷资本总额的比率。当前，世界各国频繁运用利率杠 杆实施宏观调控，在我国由(    )管控利率。</w:t>
      </w:r>
    </w:p>
    <w:p w14:paraId="5D969D37">
      <w:pPr>
        <w:pStyle w:val="19"/>
        <w:spacing w:before="128" w:line="219" w:lineRule="auto"/>
        <w:rPr>
          <w:rFonts w:ascii="Times New Roman" w:hAnsi="Times New Roman" w:eastAsia="Times New Roman"/>
          <w:sz w:val="22"/>
        </w:rPr>
      </w:pPr>
      <w:r>
        <w:rPr>
          <w:rFonts w:ascii="Times New Roman" w:hAnsi="Times New Roman" w:eastAsia="Times New Roman"/>
          <w:sz w:val="22"/>
        </w:rPr>
        <w:t>A.外管局                                 B. 中国银行</w:t>
      </w:r>
    </w:p>
    <w:p w14:paraId="52E22BAF">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C. 中国人民银行                           </w:t>
      </w:r>
      <w:r>
        <w:rPr>
          <w:rFonts w:ascii="Times New Roman" w:hAnsi="Times New Roman" w:eastAsia="Times New Roman"/>
          <w:sz w:val="22"/>
        </w:rPr>
        <w:t>D. 银保监会</w:t>
      </w:r>
    </w:p>
    <w:p w14:paraId="1C0EEB16">
      <w:pPr>
        <w:pStyle w:val="19"/>
        <w:spacing w:before="128" w:line="219" w:lineRule="auto"/>
        <w:rPr>
          <w:rFonts w:ascii="Times New Roman" w:hAnsi="Times New Roman" w:eastAsia="Times New Roman"/>
          <w:sz w:val="22"/>
        </w:rPr>
      </w:pPr>
      <w:r>
        <w:rPr>
          <w:rFonts w:ascii="Times New Roman" w:hAnsi="Times New Roman" w:eastAsia="Times New Roman"/>
          <w:sz w:val="22"/>
        </w:rPr>
        <w:t>362. 在国际贸易摩擦期间，一些出口企业依靠自主创新，不断提高劳动生产率和产品的技术含量积极应对 危机，在逆势中取得了巨大的经济效益，这主要体现了(    )。</w:t>
      </w:r>
    </w:p>
    <w:p w14:paraId="106687FA">
      <w:pPr>
        <w:pStyle w:val="19"/>
        <w:spacing w:before="128" w:line="219" w:lineRule="auto"/>
        <w:rPr>
          <w:rFonts w:ascii="Times New Roman" w:hAnsi="Times New Roman" w:eastAsia="Times New Roman"/>
          <w:sz w:val="22"/>
        </w:rPr>
      </w:pPr>
      <w:r>
        <w:rPr>
          <w:rFonts w:ascii="Times New Roman" w:hAnsi="Times New Roman" w:eastAsia="Times New Roman"/>
          <w:sz w:val="22"/>
        </w:rPr>
        <w:t>A.产品的技术含量决定产品价格的高低</w:t>
      </w:r>
    </w:p>
    <w:p w14:paraId="1BB2BB29">
      <w:pPr>
        <w:pStyle w:val="19"/>
        <w:spacing w:before="128" w:line="219" w:lineRule="auto"/>
        <w:rPr>
          <w:rFonts w:ascii="Times New Roman" w:hAnsi="Times New Roman" w:eastAsia="Times New Roman"/>
          <w:sz w:val="22"/>
        </w:rPr>
      </w:pPr>
      <w:r>
        <w:rPr>
          <w:rFonts w:ascii="Times New Roman" w:hAnsi="Times New Roman" w:eastAsia="Times New Roman"/>
          <w:sz w:val="22"/>
        </w:rPr>
        <w:t>B. 减少个别劳动时间可以形成价格优势</w:t>
      </w:r>
    </w:p>
    <w:p w14:paraId="7C46BC8A">
      <w:pPr>
        <w:pStyle w:val="19"/>
        <w:spacing w:before="128" w:line="219" w:lineRule="auto"/>
        <w:rPr>
          <w:rFonts w:ascii="Times New Roman" w:hAnsi="Times New Roman" w:eastAsia="Times New Roman"/>
          <w:sz w:val="22"/>
        </w:rPr>
      </w:pPr>
      <w:r>
        <w:rPr>
          <w:rFonts w:ascii="Times New Roman" w:hAnsi="Times New Roman" w:eastAsia="Times New Roman"/>
          <w:sz w:val="22"/>
        </w:rPr>
        <w:t>C.采用先进技术能提高产品质量和价值量</w:t>
      </w:r>
    </w:p>
    <w:p w14:paraId="0B2FF15D">
      <w:pPr>
        <w:pStyle w:val="19"/>
        <w:spacing w:before="128" w:line="219" w:lineRule="auto"/>
        <w:rPr>
          <w:rFonts w:ascii="Times New Roman" w:hAnsi="Times New Roman" w:eastAsia="Times New Roman"/>
          <w:sz w:val="22"/>
        </w:rPr>
      </w:pPr>
      <w:r>
        <w:rPr>
          <w:rFonts w:ascii="Times New Roman" w:hAnsi="Times New Roman" w:eastAsia="Times New Roman"/>
          <w:sz w:val="22"/>
        </w:rPr>
        <w:t>D.企业降低劳动消耗可以减少社会必要劳动时间</w:t>
      </w:r>
    </w:p>
    <w:p w14:paraId="5D7E3530">
      <w:pPr>
        <w:pStyle w:val="19"/>
        <w:spacing w:before="128" w:line="219" w:lineRule="auto"/>
        <w:rPr>
          <w:rFonts w:ascii="Times New Roman" w:hAnsi="Times New Roman" w:eastAsia="Times New Roman"/>
          <w:sz w:val="22"/>
        </w:rPr>
      </w:pPr>
      <w:r>
        <w:rPr>
          <w:rFonts w:ascii="Times New Roman" w:hAnsi="Times New Roman" w:eastAsia="Times New Roman"/>
          <w:sz w:val="22"/>
        </w:rPr>
        <w:t>363.一个市场中有许多厂商生产和销售有差别的同种产品，这种市场结构是(    )。</w:t>
      </w:r>
    </w:p>
    <w:p w14:paraId="53D8B172">
      <w:pPr>
        <w:pStyle w:val="19"/>
        <w:spacing w:before="128" w:line="219" w:lineRule="auto"/>
        <w:rPr>
          <w:rFonts w:ascii="Times New Roman" w:hAnsi="Times New Roman" w:eastAsia="Times New Roman"/>
          <w:sz w:val="22"/>
        </w:rPr>
      </w:pPr>
      <w:r>
        <w:rPr>
          <w:rFonts w:ascii="Times New Roman" w:hAnsi="Times New Roman" w:eastAsia="Times New Roman"/>
          <w:sz w:val="22"/>
        </w:rPr>
        <w:t>A.完全竞争市场                            B.垄断竞争市场</w:t>
      </w:r>
    </w:p>
    <w:p w14:paraId="64FEADE4">
      <w:pPr>
        <w:pStyle w:val="19"/>
        <w:spacing w:before="128" w:line="219" w:lineRule="auto"/>
        <w:rPr>
          <w:rFonts w:ascii="Times New Roman" w:hAnsi="Times New Roman" w:eastAsia="Times New Roman"/>
          <w:sz w:val="22"/>
        </w:rPr>
      </w:pPr>
      <w:r>
        <w:rPr>
          <w:rFonts w:ascii="Times New Roman" w:hAnsi="Times New Roman" w:eastAsia="Times New Roman"/>
          <w:sz w:val="22"/>
        </w:rPr>
        <w:t>C. 寡头垄断市场                            D.充分竞争市场</w:t>
      </w:r>
    </w:p>
    <w:p w14:paraId="712B27DE">
      <w:pPr>
        <w:pStyle w:val="19"/>
        <w:spacing w:before="128" w:line="219" w:lineRule="auto"/>
        <w:rPr>
          <w:rFonts w:ascii="Times New Roman" w:hAnsi="Times New Roman" w:eastAsia="Times New Roman"/>
          <w:sz w:val="22"/>
        </w:rPr>
      </w:pPr>
      <w:r>
        <w:rPr>
          <w:rFonts w:ascii="Times New Roman" w:hAnsi="Times New Roman" w:eastAsia="Times New Roman"/>
          <w:sz w:val="22"/>
        </w:rPr>
        <w:t>364. 关于公共物品，下列说法错误的是(    )。</w:t>
      </w:r>
    </w:p>
    <w:p w14:paraId="1F876E31">
      <w:pPr>
        <w:pStyle w:val="19"/>
        <w:spacing w:before="128" w:line="219" w:lineRule="auto"/>
        <w:rPr>
          <w:rFonts w:ascii="Times New Roman" w:hAnsi="Times New Roman" w:eastAsia="Times New Roman"/>
          <w:sz w:val="22"/>
        </w:rPr>
      </w:pPr>
      <w:r>
        <w:rPr>
          <w:rFonts w:ascii="Times New Roman" w:hAnsi="Times New Roman" w:eastAsia="Times New Roman"/>
          <w:sz w:val="22"/>
        </w:rPr>
        <w:t>A.公共物品是由集体消费的物品，具有消费的非排他性和非竞争性</w:t>
      </w:r>
    </w:p>
    <w:p w14:paraId="1729130E">
      <w:pPr>
        <w:pStyle w:val="19"/>
        <w:spacing w:before="128" w:line="219" w:lineRule="auto"/>
        <w:rPr>
          <w:rFonts w:ascii="Times New Roman" w:hAnsi="Times New Roman" w:eastAsia="Times New Roman"/>
          <w:sz w:val="22"/>
        </w:rPr>
      </w:pPr>
      <w:r>
        <w:rPr>
          <w:rFonts w:ascii="Times New Roman" w:hAnsi="Times New Roman" w:eastAsia="Times New Roman"/>
          <w:sz w:val="22"/>
        </w:rPr>
        <w:t>B. 绝大多数的公共物品消费中必然出现“搭便车”现象</w:t>
      </w:r>
    </w:p>
    <w:p w14:paraId="7F41D837">
      <w:pPr>
        <w:pStyle w:val="19"/>
        <w:spacing w:before="128" w:line="219" w:lineRule="auto"/>
        <w:rPr>
          <w:rFonts w:ascii="Times New Roman" w:hAnsi="Times New Roman" w:eastAsia="Times New Roman"/>
          <w:sz w:val="22"/>
        </w:rPr>
      </w:pPr>
      <w:r>
        <w:rPr>
          <w:rFonts w:ascii="Times New Roman" w:hAnsi="Times New Roman" w:eastAsia="Times New Roman"/>
          <w:sz w:val="22"/>
        </w:rPr>
        <w:t>C.如国防、治安、公共卫生、教育等具有完全的非竞争性和完全非排他性的物品属于纯公共物品</w:t>
      </w:r>
    </w:p>
    <w:p w14:paraId="5B8C0455">
      <w:pPr>
        <w:pStyle w:val="19"/>
        <w:spacing w:before="128" w:line="219" w:lineRule="auto"/>
        <w:rPr>
          <w:rFonts w:ascii="Times New Roman" w:hAnsi="Times New Roman" w:eastAsia="Times New Roman"/>
          <w:sz w:val="22"/>
        </w:rPr>
      </w:pPr>
      <w:r>
        <w:rPr>
          <w:rFonts w:ascii="Times New Roman" w:hAnsi="Times New Roman" w:eastAsia="Times New Roman"/>
          <w:sz w:val="22"/>
        </w:rPr>
        <w:t>D.公共物品的市场需求曲线是所有消费者需求曲线的纵向综合</w:t>
      </w:r>
    </w:p>
    <w:p w14:paraId="7DECAAE8">
      <w:pPr>
        <w:pStyle w:val="19"/>
        <w:spacing w:before="128" w:line="219" w:lineRule="auto"/>
        <w:rPr>
          <w:rFonts w:ascii="Times New Roman" w:hAnsi="Times New Roman" w:eastAsia="Times New Roman"/>
          <w:sz w:val="22"/>
        </w:rPr>
      </w:pPr>
      <w:r>
        <w:rPr>
          <w:rFonts w:ascii="Times New Roman" w:hAnsi="Times New Roman" w:eastAsia="Times New Roman"/>
          <w:sz w:val="22"/>
        </w:rPr>
        <w:t>365.量化宽松政策是指央行通过向银行体系注入(   )资金，为经济体系创造新的流动性，以鼓励开支 和借贷。最早实行量化宽松政策的国家是日本。</w:t>
      </w:r>
    </w:p>
    <w:p w14:paraId="6AF0598B">
      <w:pPr>
        <w:pStyle w:val="19"/>
        <w:spacing w:before="128" w:line="219" w:lineRule="auto"/>
        <w:rPr>
          <w:rFonts w:ascii="Times New Roman" w:hAnsi="Times New Roman" w:eastAsia="Times New Roman"/>
          <w:sz w:val="22"/>
        </w:rPr>
      </w:pPr>
      <w:r>
        <w:rPr>
          <w:rFonts w:ascii="Times New Roman" w:hAnsi="Times New Roman" w:eastAsia="Times New Roman"/>
          <w:sz w:val="22"/>
        </w:rPr>
        <w:t>A.超额                                  B. 等额</w:t>
      </w:r>
    </w:p>
    <w:p w14:paraId="51818D1D">
      <w:pPr>
        <w:pStyle w:val="19"/>
        <w:spacing w:before="128" w:line="219" w:lineRule="auto"/>
        <w:rPr>
          <w:rFonts w:ascii="Times New Roman" w:hAnsi="Times New Roman" w:eastAsia="Times New Roman"/>
          <w:sz w:val="22"/>
        </w:rPr>
      </w:pPr>
      <w:r>
        <w:rPr>
          <w:rFonts w:ascii="Times New Roman" w:hAnsi="Times New Roman" w:eastAsia="Times New Roman"/>
          <w:sz w:val="22"/>
        </w:rPr>
        <w:t>C.少额                                   D. 以上均不对</w:t>
      </w:r>
    </w:p>
    <w:p w14:paraId="0D0A9C27">
      <w:pPr>
        <w:pStyle w:val="19"/>
        <w:spacing w:before="128" w:line="219" w:lineRule="auto"/>
        <w:rPr>
          <w:rFonts w:ascii="Times New Roman" w:hAnsi="Times New Roman" w:eastAsia="Times New Roman"/>
          <w:sz w:val="22"/>
        </w:rPr>
      </w:pPr>
      <w:r>
        <w:rPr>
          <w:rFonts w:ascii="Times New Roman" w:hAnsi="Times New Roman" w:eastAsia="Times New Roman"/>
          <w:sz w:val="22"/>
        </w:rPr>
        <w:t>366. 不考虑其他情况，关于价值量，下列说法正确的一项是(    )。</w:t>
      </w:r>
    </w:p>
    <w:p w14:paraId="1EFCA505">
      <w:pPr>
        <w:pStyle w:val="19"/>
        <w:spacing w:before="128" w:line="219" w:lineRule="auto"/>
        <w:rPr>
          <w:rFonts w:ascii="Times New Roman" w:hAnsi="Times New Roman" w:eastAsia="Times New Roman"/>
          <w:sz w:val="22"/>
        </w:rPr>
      </w:pPr>
      <w:r>
        <w:rPr>
          <w:rFonts w:ascii="Times New Roman" w:hAnsi="Times New Roman" w:eastAsia="Times New Roman"/>
          <w:sz w:val="22"/>
        </w:rPr>
        <w:t>A.商品的价值量是指商品价格的大小</w:t>
      </w:r>
    </w:p>
    <w:p w14:paraId="0E2BA48B">
      <w:pPr>
        <w:pStyle w:val="19"/>
        <w:spacing w:before="128" w:line="219" w:lineRule="auto"/>
        <w:rPr>
          <w:rFonts w:ascii="Times New Roman" w:hAnsi="Times New Roman" w:eastAsia="Times New Roman"/>
          <w:sz w:val="22"/>
        </w:rPr>
      </w:pPr>
      <w:r>
        <w:rPr>
          <w:rFonts w:ascii="Times New Roman" w:hAnsi="Times New Roman" w:eastAsia="Times New Roman"/>
          <w:sz w:val="22"/>
        </w:rPr>
        <w:t>B. 商品的价值量由社会劳动时间决定</w:t>
      </w:r>
    </w:p>
    <w:p w14:paraId="258AF49C">
      <w:pPr>
        <w:pStyle w:val="19"/>
        <w:spacing w:before="128" w:line="219" w:lineRule="auto"/>
        <w:rPr>
          <w:rFonts w:ascii="Times New Roman" w:hAnsi="Times New Roman" w:eastAsia="Times New Roman"/>
          <w:sz w:val="22"/>
        </w:rPr>
      </w:pPr>
      <w:r>
        <w:rPr>
          <w:rFonts w:ascii="Times New Roman" w:hAnsi="Times New Roman" w:eastAsia="Times New Roman"/>
          <w:sz w:val="22"/>
        </w:rPr>
        <w:t>C. 商品的价值量一般和价格成正比</w:t>
      </w:r>
    </w:p>
    <w:p w14:paraId="7F55CEDB">
      <w:pPr>
        <w:pStyle w:val="19"/>
        <w:spacing w:before="128" w:line="219" w:lineRule="auto"/>
        <w:rPr>
          <w:rFonts w:ascii="Times New Roman" w:hAnsi="Times New Roman" w:eastAsia="Times New Roman"/>
          <w:sz w:val="22"/>
        </w:rPr>
      </w:pPr>
      <w:r>
        <w:rPr>
          <w:rFonts w:ascii="Times New Roman" w:hAnsi="Times New Roman" w:eastAsia="Times New Roman"/>
          <w:sz w:val="22"/>
        </w:rPr>
        <w:t>D单位商品的价值量一般和生产该商品的社会必要劳动生产率成正比</w:t>
      </w:r>
    </w:p>
    <w:p w14:paraId="741AC2DB">
      <w:pPr>
        <w:pStyle w:val="19"/>
        <w:spacing w:before="128" w:line="219" w:lineRule="auto"/>
        <w:rPr>
          <w:rFonts w:ascii="Times New Roman" w:hAnsi="Times New Roman" w:eastAsia="Times New Roman"/>
          <w:sz w:val="22"/>
        </w:rPr>
      </w:pPr>
      <w:r>
        <w:rPr>
          <w:rFonts w:ascii="Times New Roman" w:hAnsi="Times New Roman" w:eastAsia="Times New Roman"/>
          <w:sz w:val="22"/>
        </w:rPr>
        <w:t>367. 王尔德曾经说过：“什么是不辨是非的人?他通晓世间万物的价码，但对其价值却一无所知。”下列 关于价值的说法中，不正确的是(    )。</w:t>
      </w:r>
    </w:p>
    <w:p w14:paraId="7550771B">
      <w:pPr>
        <w:pStyle w:val="19"/>
        <w:spacing w:before="128" w:line="219" w:lineRule="auto"/>
        <w:rPr>
          <w:rFonts w:ascii="Times New Roman" w:hAnsi="Times New Roman" w:eastAsia="Times New Roman"/>
          <w:sz w:val="22"/>
        </w:rPr>
      </w:pPr>
      <w:r>
        <w:rPr>
          <w:rFonts w:ascii="Times New Roman" w:hAnsi="Times New Roman" w:eastAsia="Times New Roman"/>
          <w:sz w:val="22"/>
        </w:rPr>
        <w:t>A.在商品经济条件下，使用价值是价值的物质承担者</w:t>
      </w:r>
    </w:p>
    <w:p w14:paraId="6A21EEBB">
      <w:pPr>
        <w:pStyle w:val="19"/>
        <w:spacing w:before="128" w:line="219" w:lineRule="auto"/>
        <w:rPr>
          <w:rFonts w:ascii="Times New Roman" w:hAnsi="Times New Roman" w:eastAsia="Times New Roman"/>
          <w:sz w:val="22"/>
        </w:rPr>
      </w:pPr>
      <w:r>
        <w:rPr>
          <w:rFonts w:ascii="Times New Roman" w:hAnsi="Times New Roman" w:eastAsia="Times New Roman"/>
          <w:sz w:val="22"/>
        </w:rPr>
        <w:t>B.无差别的人类抽象劳动凝结在商品中形成商品价值</w:t>
      </w:r>
    </w:p>
    <w:p w14:paraId="116B5668">
      <w:pPr>
        <w:pStyle w:val="19"/>
        <w:spacing w:before="128" w:line="219" w:lineRule="auto"/>
        <w:rPr>
          <w:rFonts w:ascii="Times New Roman" w:hAnsi="Times New Roman" w:eastAsia="Times New Roman"/>
          <w:sz w:val="22"/>
        </w:rPr>
      </w:pPr>
      <w:r>
        <w:rPr>
          <w:rFonts w:ascii="Times New Roman" w:hAnsi="Times New Roman" w:eastAsia="Times New Roman"/>
          <w:sz w:val="22"/>
        </w:rPr>
        <w:t>C.商品生产者不可能同时占有使用价值和价值</w:t>
      </w:r>
    </w:p>
    <w:p w14:paraId="244817A9">
      <w:pPr>
        <w:pStyle w:val="19"/>
        <w:spacing w:before="128" w:line="219" w:lineRule="auto"/>
        <w:rPr>
          <w:rFonts w:ascii="Times New Roman" w:hAnsi="Times New Roman" w:eastAsia="Times New Roman"/>
          <w:sz w:val="22"/>
        </w:rPr>
      </w:pPr>
      <w:r>
        <w:rPr>
          <w:rFonts w:ascii="Times New Roman" w:hAnsi="Times New Roman" w:eastAsia="Times New Roman"/>
          <w:sz w:val="22"/>
        </w:rPr>
        <w:t>D. 商品的价值量取决于生产者生产该种商品所耗费的劳动时间</w:t>
      </w:r>
    </w:p>
    <w:p w14:paraId="49C866DC">
      <w:pPr>
        <w:pStyle w:val="19"/>
        <w:spacing w:before="128" w:line="219" w:lineRule="auto"/>
        <w:rPr>
          <w:rFonts w:ascii="Times New Roman" w:hAnsi="Times New Roman" w:eastAsia="Times New Roman"/>
          <w:sz w:val="22"/>
        </w:rPr>
      </w:pPr>
      <w:r>
        <w:rPr>
          <w:rFonts w:ascii="Times New Roman" w:hAnsi="Times New Roman" w:eastAsia="Times New Roman"/>
          <w:sz w:val="22"/>
        </w:rPr>
        <w:t>368.根据国际通用的按货币流动性强弱进行划分的原则，国际货币基金组织将货币划分为(   )个层次。</w:t>
      </w:r>
    </w:p>
    <w:p w14:paraId="59921B83">
      <w:pPr>
        <w:pStyle w:val="19"/>
        <w:spacing w:before="128" w:line="219" w:lineRule="auto"/>
        <w:rPr>
          <w:rFonts w:ascii="Times New Roman" w:hAnsi="Times New Roman" w:eastAsia="Times New Roman"/>
          <w:sz w:val="22"/>
        </w:rPr>
      </w:pPr>
      <w:r>
        <w:rPr>
          <w:rFonts w:ascii="Times New Roman" w:hAnsi="Times New Roman" w:eastAsia="Times New Roman"/>
          <w:sz w:val="22"/>
        </w:rPr>
        <w:t>A.1                                                                                B.2</w:t>
      </w:r>
    </w:p>
    <w:p w14:paraId="621825C8">
      <w:pPr>
        <w:pStyle w:val="19"/>
        <w:spacing w:before="128" w:line="219" w:lineRule="auto"/>
        <w:rPr>
          <w:rFonts w:ascii="Times New Roman" w:hAnsi="Times New Roman" w:eastAsia="Times New Roman"/>
          <w:sz w:val="22"/>
        </w:rPr>
      </w:pPr>
      <w:r>
        <w:rPr>
          <w:rFonts w:ascii="Times New Roman" w:hAnsi="Times New Roman" w:eastAsia="Times New Roman"/>
          <w:sz w:val="22"/>
        </w:rPr>
        <w:t>C.3                                                                                      D.4</w:t>
      </w:r>
    </w:p>
    <w:p w14:paraId="77760D3E">
      <w:pPr>
        <w:pStyle w:val="19"/>
        <w:spacing w:before="128" w:line="219" w:lineRule="auto"/>
        <w:rPr>
          <w:rFonts w:ascii="Times New Roman" w:hAnsi="Times New Roman" w:eastAsia="Times New Roman"/>
          <w:sz w:val="22"/>
        </w:rPr>
      </w:pPr>
      <w:r>
        <w:rPr>
          <w:rFonts w:ascii="Times New Roman" w:hAnsi="Times New Roman" w:eastAsia="Times New Roman"/>
          <w:sz w:val="22"/>
        </w:rPr>
        <w:t>369.为保证关系国民经济全局和社会发展的重点建设顺利进行，我国设立政策性银行为国家重点建设融通 资金，其中(   )不是政策性银行。</w:t>
      </w:r>
    </w:p>
    <w:p w14:paraId="038F05FD">
      <w:pPr>
        <w:pStyle w:val="19"/>
        <w:spacing w:before="128" w:line="219" w:lineRule="auto"/>
        <w:rPr>
          <w:rFonts w:ascii="Times New Roman" w:hAnsi="Times New Roman" w:eastAsia="Times New Roman"/>
          <w:sz w:val="22"/>
        </w:rPr>
      </w:pPr>
      <w:r>
        <w:rPr>
          <w:rFonts w:ascii="Times New Roman" w:hAnsi="Times New Roman" w:eastAsia="Times New Roman"/>
          <w:sz w:val="22"/>
        </w:rPr>
        <w:t>A.国家开发银行                           B. 中国进出口银行</w:t>
      </w:r>
    </w:p>
    <w:p w14:paraId="634A7F19">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C. 中国农业发展银行                       </w:t>
      </w:r>
      <w:r>
        <w:rPr>
          <w:rFonts w:ascii="Times New Roman" w:hAnsi="Times New Roman" w:eastAsia="Times New Roman"/>
          <w:sz w:val="22"/>
        </w:rPr>
        <w:t>D. 中国银行</w:t>
      </w:r>
    </w:p>
    <w:p w14:paraId="72A26DDE">
      <w:pPr>
        <w:pStyle w:val="19"/>
        <w:spacing w:before="128" w:line="219" w:lineRule="auto"/>
        <w:rPr>
          <w:rFonts w:ascii="Times New Roman" w:hAnsi="Times New Roman" w:eastAsia="Times New Roman"/>
          <w:sz w:val="22"/>
        </w:rPr>
      </w:pPr>
      <w:r>
        <w:rPr>
          <w:rFonts w:ascii="Times New Roman" w:hAnsi="Times New Roman" w:eastAsia="Times New Roman"/>
          <w:sz w:val="22"/>
        </w:rPr>
        <w:t>370. 发生持续性巨额逆差的国家由于外汇短缺，必然引起(    )</w:t>
      </w:r>
    </w:p>
    <w:p w14:paraId="73363A74">
      <w:pPr>
        <w:pStyle w:val="19"/>
        <w:spacing w:before="128" w:line="219" w:lineRule="auto"/>
        <w:rPr>
          <w:rFonts w:ascii="Times New Roman" w:hAnsi="Times New Roman" w:eastAsia="Times New Roman"/>
          <w:sz w:val="22"/>
        </w:rPr>
      </w:pPr>
      <w:r>
        <w:rPr>
          <w:rFonts w:ascii="Times New Roman" w:hAnsi="Times New Roman" w:eastAsia="Times New Roman"/>
          <w:sz w:val="22"/>
        </w:rPr>
        <w:t>A.外汇汇率上升                           B. 该国货币升值</w:t>
      </w:r>
    </w:p>
    <w:p w14:paraId="007F3B43">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C.增强该国货币的国际地位                </w:t>
      </w:r>
      <w:r>
        <w:rPr>
          <w:rFonts w:ascii="Times New Roman" w:hAnsi="Times New Roman" w:eastAsia="Times New Roman"/>
          <w:sz w:val="22"/>
        </w:rPr>
        <w:t>D.有利于该国就业</w:t>
      </w:r>
    </w:p>
    <w:p w14:paraId="05E5394B">
      <w:pPr>
        <w:pStyle w:val="19"/>
        <w:spacing w:before="128" w:line="219" w:lineRule="auto"/>
        <w:rPr>
          <w:rFonts w:ascii="Times New Roman" w:hAnsi="Times New Roman" w:eastAsia="Times New Roman"/>
          <w:sz w:val="22"/>
        </w:rPr>
      </w:pPr>
      <w:r>
        <w:rPr>
          <w:rFonts w:ascii="Times New Roman" w:hAnsi="Times New Roman" w:eastAsia="Times New Roman"/>
          <w:sz w:val="22"/>
        </w:rPr>
        <w:t>371.对于一般国家而言，一笔资产被认为是外汇应同时具备(    )</w:t>
      </w:r>
    </w:p>
    <w:p w14:paraId="4A5AEA1C">
      <w:pPr>
        <w:pStyle w:val="19"/>
        <w:spacing w:before="128" w:line="219" w:lineRule="auto"/>
        <w:rPr>
          <w:rFonts w:ascii="Times New Roman" w:hAnsi="Times New Roman" w:eastAsia="Times New Roman"/>
          <w:sz w:val="22"/>
        </w:rPr>
      </w:pPr>
      <w:r>
        <w:rPr>
          <w:rFonts w:ascii="Times New Roman" w:hAnsi="Times New Roman" w:eastAsia="Times New Roman"/>
          <w:sz w:val="22"/>
        </w:rPr>
        <w:t>①外币性             ②可兑换性         ③普遍接受性         ④无偿性</w:t>
      </w:r>
    </w:p>
    <w:p w14:paraId="04A7F7C7">
      <w:pPr>
        <w:pStyle w:val="19"/>
        <w:spacing w:before="128" w:line="219" w:lineRule="auto"/>
        <w:rPr>
          <w:rFonts w:ascii="Times New Roman" w:hAnsi="Times New Roman" w:eastAsia="Times New Roman"/>
          <w:sz w:val="22"/>
        </w:rPr>
      </w:pPr>
      <w:r>
        <w:rPr>
          <w:rFonts w:ascii="Times New Roman" w:hAnsi="Times New Roman" w:eastAsia="Times New Roman"/>
          <w:sz w:val="22"/>
        </w:rPr>
        <w:t>A.①②                              B.②③</w:t>
      </w:r>
    </w:p>
    <w:p w14:paraId="25D701DC">
      <w:pPr>
        <w:pStyle w:val="19"/>
        <w:spacing w:before="128" w:line="219" w:lineRule="auto"/>
        <w:rPr>
          <w:rFonts w:ascii="Times New Roman" w:hAnsi="Times New Roman" w:eastAsia="Times New Roman"/>
          <w:sz w:val="22"/>
        </w:rPr>
      </w:pPr>
      <w:r>
        <w:rPr>
          <w:rFonts w:ascii="Times New Roman" w:hAnsi="Times New Roman" w:eastAsia="Times New Roman"/>
          <w:sz w:val="22"/>
        </w:rPr>
        <w:t>C.①②③                               D.①②③④</w:t>
      </w:r>
    </w:p>
    <w:p w14:paraId="00A96816">
      <w:pPr>
        <w:pStyle w:val="19"/>
        <w:spacing w:before="128" w:line="219" w:lineRule="auto"/>
        <w:rPr>
          <w:rFonts w:ascii="Times New Roman" w:hAnsi="Times New Roman" w:eastAsia="Times New Roman"/>
          <w:sz w:val="22"/>
        </w:rPr>
      </w:pPr>
      <w:r>
        <w:rPr>
          <w:rFonts w:ascii="Times New Roman" w:hAnsi="Times New Roman" w:eastAsia="Times New Roman"/>
          <w:sz w:val="22"/>
        </w:rPr>
        <w:t>372. 资本家获得的巨大利润，来源于(    )。</w:t>
      </w:r>
    </w:p>
    <w:p w14:paraId="3A27D9BB">
      <w:pPr>
        <w:pStyle w:val="19"/>
        <w:spacing w:before="128" w:line="219" w:lineRule="auto"/>
        <w:rPr>
          <w:rFonts w:ascii="Times New Roman" w:hAnsi="Times New Roman" w:eastAsia="Times New Roman"/>
          <w:sz w:val="22"/>
        </w:rPr>
      </w:pPr>
      <w:r>
        <w:rPr>
          <w:rFonts w:ascii="Times New Roman" w:hAnsi="Times New Roman" w:eastAsia="Times New Roman"/>
          <w:sz w:val="22"/>
        </w:rPr>
        <w:t>A.商业职工销售获得的剩余价值</w:t>
      </w:r>
    </w:p>
    <w:p w14:paraId="2A2A7F4C">
      <w:pPr>
        <w:pStyle w:val="19"/>
        <w:spacing w:before="128" w:line="219" w:lineRule="auto"/>
        <w:rPr>
          <w:rFonts w:ascii="Times New Roman" w:hAnsi="Times New Roman" w:eastAsia="Times New Roman"/>
          <w:sz w:val="22"/>
        </w:rPr>
      </w:pPr>
      <w:r>
        <w:rPr>
          <w:rFonts w:ascii="Times New Roman" w:hAnsi="Times New Roman" w:eastAsia="Times New Roman"/>
          <w:sz w:val="22"/>
        </w:rPr>
        <w:t>B. 产业工人创造的剩余价值</w:t>
      </w:r>
    </w:p>
    <w:p w14:paraId="04717B2B">
      <w:pPr>
        <w:pStyle w:val="19"/>
        <w:spacing w:before="128" w:line="219" w:lineRule="auto"/>
        <w:rPr>
          <w:rFonts w:ascii="Times New Roman" w:hAnsi="Times New Roman" w:eastAsia="Times New Roman"/>
          <w:sz w:val="22"/>
        </w:rPr>
      </w:pPr>
      <w:r>
        <w:rPr>
          <w:rFonts w:ascii="Times New Roman" w:hAnsi="Times New Roman" w:eastAsia="Times New Roman"/>
          <w:sz w:val="22"/>
        </w:rPr>
        <w:t>C. 资本家所拥有的雄厚资本</w:t>
      </w:r>
    </w:p>
    <w:p w14:paraId="5E7B0C32">
      <w:pPr>
        <w:pStyle w:val="19"/>
        <w:spacing w:before="128" w:line="219" w:lineRule="auto"/>
        <w:rPr>
          <w:rFonts w:ascii="Times New Roman" w:hAnsi="Times New Roman" w:eastAsia="Times New Roman"/>
          <w:sz w:val="22"/>
        </w:rPr>
      </w:pPr>
      <w:r>
        <w:rPr>
          <w:rFonts w:ascii="Times New Roman" w:hAnsi="Times New Roman" w:eastAsia="Times New Roman"/>
          <w:sz w:val="22"/>
        </w:rPr>
        <w:t>D.消费者剩余</w:t>
      </w:r>
    </w:p>
    <w:p w14:paraId="7F69CB0E">
      <w:pPr>
        <w:pStyle w:val="19"/>
        <w:spacing w:before="128" w:line="219" w:lineRule="auto"/>
        <w:rPr>
          <w:rFonts w:ascii="Times New Roman" w:hAnsi="Times New Roman" w:eastAsia="Times New Roman"/>
          <w:sz w:val="22"/>
        </w:rPr>
      </w:pPr>
      <w:r>
        <w:rPr>
          <w:rFonts w:ascii="Times New Roman" w:hAnsi="Times New Roman" w:eastAsia="Times New Roman"/>
          <w:sz w:val="22"/>
        </w:rPr>
        <w:t>373.市场经济和计划经济是一种(    )。</w:t>
      </w:r>
    </w:p>
    <w:p w14:paraId="778FE773">
      <w:pPr>
        <w:pStyle w:val="19"/>
        <w:spacing w:before="128" w:line="219" w:lineRule="auto"/>
        <w:rPr>
          <w:rFonts w:ascii="Times New Roman" w:hAnsi="Times New Roman" w:eastAsia="Times New Roman"/>
          <w:sz w:val="22"/>
        </w:rPr>
      </w:pPr>
      <w:r>
        <w:rPr>
          <w:rFonts w:ascii="Times New Roman" w:hAnsi="Times New Roman" w:eastAsia="Times New Roman"/>
          <w:sz w:val="22"/>
        </w:rPr>
        <w:t>A.经济运行方式</w:t>
      </w:r>
    </w:p>
    <w:p w14:paraId="3B716E3D">
      <w:pPr>
        <w:pStyle w:val="19"/>
        <w:spacing w:before="128" w:line="219" w:lineRule="auto"/>
        <w:rPr>
          <w:rFonts w:ascii="Times New Roman" w:hAnsi="Times New Roman" w:eastAsia="Times New Roman"/>
          <w:sz w:val="22"/>
        </w:rPr>
      </w:pPr>
      <w:r>
        <w:rPr>
          <w:rFonts w:ascii="Times New Roman" w:hAnsi="Times New Roman" w:eastAsia="Times New Roman"/>
          <w:sz w:val="22"/>
        </w:rPr>
        <w:t>B. 经济制度</w:t>
      </w:r>
    </w:p>
    <w:p w14:paraId="185ACF2D">
      <w:pPr>
        <w:pStyle w:val="19"/>
        <w:spacing w:before="128" w:line="219" w:lineRule="auto"/>
        <w:rPr>
          <w:rFonts w:ascii="Times New Roman" w:hAnsi="Times New Roman" w:eastAsia="Times New Roman"/>
          <w:sz w:val="22"/>
        </w:rPr>
      </w:pPr>
      <w:r>
        <w:rPr>
          <w:rFonts w:ascii="Times New Roman" w:hAnsi="Times New Roman" w:eastAsia="Times New Roman"/>
          <w:sz w:val="22"/>
        </w:rPr>
        <w:t>C.社会制度</w:t>
      </w:r>
    </w:p>
    <w:p w14:paraId="57717A9E">
      <w:pPr>
        <w:pStyle w:val="19"/>
        <w:spacing w:before="128" w:line="219" w:lineRule="auto"/>
        <w:rPr>
          <w:rFonts w:ascii="Times New Roman" w:hAnsi="Times New Roman" w:eastAsia="Times New Roman"/>
          <w:sz w:val="22"/>
        </w:rPr>
      </w:pPr>
      <w:r>
        <w:rPr>
          <w:rFonts w:ascii="Times New Roman" w:hAnsi="Times New Roman" w:eastAsia="Times New Roman"/>
          <w:sz w:val="22"/>
        </w:rPr>
        <w:t>D.经营方式</w:t>
      </w:r>
    </w:p>
    <w:p w14:paraId="74BEB03E">
      <w:pPr>
        <w:pStyle w:val="19"/>
        <w:spacing w:before="128" w:line="219" w:lineRule="auto"/>
        <w:rPr>
          <w:rFonts w:ascii="Times New Roman" w:hAnsi="Times New Roman" w:eastAsia="Times New Roman"/>
          <w:sz w:val="22"/>
        </w:rPr>
      </w:pPr>
      <w:r>
        <w:rPr>
          <w:rFonts w:ascii="Times New Roman" w:hAnsi="Times New Roman" w:eastAsia="Times New Roman"/>
          <w:sz w:val="22"/>
        </w:rPr>
        <w:t>374.国家宏观调控的手段分为经济手段、行政手段和法律手段。以下属于行政手段的是(   )。</w:t>
      </w:r>
    </w:p>
    <w:p w14:paraId="43EFA41F">
      <w:pPr>
        <w:pStyle w:val="19"/>
        <w:spacing w:before="128" w:line="219" w:lineRule="auto"/>
        <w:rPr>
          <w:rFonts w:ascii="Times New Roman" w:hAnsi="Times New Roman" w:eastAsia="Times New Roman"/>
          <w:sz w:val="22"/>
        </w:rPr>
      </w:pPr>
      <w:r>
        <w:rPr>
          <w:rFonts w:ascii="Times New Roman" w:hAnsi="Times New Roman" w:eastAsia="Times New Roman"/>
          <w:sz w:val="22"/>
        </w:rPr>
        <w:t>A.经济立法                               B.财政政策</w:t>
      </w:r>
    </w:p>
    <w:p w14:paraId="1421E348">
      <w:pPr>
        <w:pStyle w:val="19"/>
        <w:spacing w:before="128" w:line="219" w:lineRule="auto"/>
        <w:rPr>
          <w:rFonts w:ascii="Times New Roman" w:hAnsi="Times New Roman" w:eastAsia="Times New Roman"/>
          <w:sz w:val="22"/>
        </w:rPr>
      </w:pPr>
      <w:r>
        <w:rPr>
          <w:rFonts w:ascii="Times New Roman" w:hAnsi="Times New Roman" w:eastAsia="Times New Roman"/>
          <w:sz w:val="22"/>
        </w:rPr>
        <w:t>C.货币政策                               D.国务院颁布相关行政命令</w:t>
      </w:r>
    </w:p>
    <w:p w14:paraId="59C4FEA2">
      <w:pPr>
        <w:pStyle w:val="19"/>
        <w:spacing w:before="128" w:line="219" w:lineRule="auto"/>
        <w:rPr>
          <w:rFonts w:ascii="Times New Roman" w:hAnsi="Times New Roman" w:eastAsia="Times New Roman"/>
          <w:sz w:val="22"/>
        </w:rPr>
      </w:pPr>
      <w:r>
        <w:rPr>
          <w:rFonts w:ascii="Times New Roman" w:hAnsi="Times New Roman" w:eastAsia="Times New Roman"/>
          <w:sz w:val="22"/>
        </w:rPr>
        <w:t>375. 社会主义市场经济是同社会主义基本社会制度结合在一起的，市场在国家宏观调控下对资源配置起决 定性作用。关于社会主义市场经济说法错误的是(    )。</w:t>
      </w:r>
    </w:p>
    <w:p w14:paraId="48F80F15">
      <w:pPr>
        <w:pStyle w:val="19"/>
        <w:spacing w:before="128" w:line="219" w:lineRule="auto"/>
        <w:rPr>
          <w:rFonts w:ascii="Times New Roman" w:hAnsi="Times New Roman" w:eastAsia="Times New Roman"/>
          <w:sz w:val="22"/>
        </w:rPr>
      </w:pPr>
      <w:r>
        <w:rPr>
          <w:rFonts w:ascii="Times New Roman" w:hAnsi="Times New Roman" w:eastAsia="Times New Roman"/>
          <w:sz w:val="22"/>
        </w:rPr>
        <w:t>A. 需要国家的宏观调控</w:t>
      </w:r>
    </w:p>
    <w:p w14:paraId="2454E8E9">
      <w:pPr>
        <w:pStyle w:val="19"/>
        <w:spacing w:before="128" w:line="219" w:lineRule="auto"/>
        <w:rPr>
          <w:rFonts w:ascii="Times New Roman" w:hAnsi="Times New Roman" w:eastAsia="Times New Roman"/>
          <w:sz w:val="22"/>
        </w:rPr>
      </w:pPr>
      <w:r>
        <w:rPr>
          <w:rFonts w:ascii="Times New Roman" w:hAnsi="Times New Roman" w:eastAsia="Times New Roman"/>
          <w:sz w:val="22"/>
        </w:rPr>
        <w:t>B. 基本标志是坚持公有制的主体地位</w:t>
      </w:r>
    </w:p>
    <w:p w14:paraId="288BED13">
      <w:pPr>
        <w:pStyle w:val="19"/>
        <w:spacing w:before="128" w:line="219" w:lineRule="auto"/>
        <w:rPr>
          <w:rFonts w:ascii="Times New Roman" w:hAnsi="Times New Roman" w:eastAsia="Times New Roman"/>
          <w:sz w:val="22"/>
        </w:rPr>
      </w:pPr>
      <w:r>
        <w:rPr>
          <w:rFonts w:ascii="Times New Roman" w:hAnsi="Times New Roman" w:eastAsia="Times New Roman"/>
          <w:sz w:val="22"/>
        </w:rPr>
        <w:t>C.本质是解放生产力</w:t>
      </w:r>
    </w:p>
    <w:p w14:paraId="08FB9774">
      <w:pPr>
        <w:pStyle w:val="19"/>
        <w:spacing w:before="128" w:line="219" w:lineRule="auto"/>
        <w:rPr>
          <w:rFonts w:ascii="Times New Roman" w:hAnsi="Times New Roman" w:eastAsia="Times New Roman"/>
          <w:sz w:val="22"/>
        </w:rPr>
      </w:pPr>
      <w:r>
        <w:rPr>
          <w:rFonts w:ascii="Times New Roman" w:hAnsi="Times New Roman" w:eastAsia="Times New Roman"/>
          <w:sz w:val="22"/>
        </w:rPr>
        <w:t>D. 根本目标是实现共同富裕</w:t>
      </w:r>
    </w:p>
    <w:p w14:paraId="0C4D6FA1">
      <w:pPr>
        <w:pStyle w:val="19"/>
        <w:spacing w:before="128" w:line="219" w:lineRule="auto"/>
        <w:rPr>
          <w:rFonts w:ascii="Times New Roman" w:hAnsi="Times New Roman" w:eastAsia="Times New Roman"/>
          <w:sz w:val="22"/>
        </w:rPr>
      </w:pPr>
      <w:r>
        <w:rPr>
          <w:rFonts w:ascii="Times New Roman" w:hAnsi="Times New Roman" w:eastAsia="Times New Roman"/>
          <w:sz w:val="22"/>
        </w:rPr>
        <w:t>376.小李在网上花费250元购得一套图书体现了货币的什么职能?(   )</w:t>
      </w:r>
    </w:p>
    <w:p w14:paraId="73398539">
      <w:pPr>
        <w:pStyle w:val="19"/>
        <w:spacing w:before="128" w:line="219" w:lineRule="auto"/>
        <w:rPr>
          <w:rFonts w:ascii="Times New Roman" w:hAnsi="Times New Roman" w:eastAsia="Times New Roman"/>
          <w:sz w:val="22"/>
        </w:rPr>
      </w:pPr>
      <w:r>
        <w:rPr>
          <w:rFonts w:ascii="Times New Roman" w:hAnsi="Times New Roman" w:eastAsia="Times New Roman"/>
          <w:sz w:val="22"/>
        </w:rPr>
        <w:t>A.价值尺度                               B.流通手段</w:t>
      </w:r>
    </w:p>
    <w:p w14:paraId="72D3AFF8">
      <w:pPr>
        <w:pStyle w:val="19"/>
        <w:spacing w:before="128" w:line="219" w:lineRule="auto"/>
        <w:rPr>
          <w:rFonts w:ascii="Times New Roman" w:hAnsi="Times New Roman" w:eastAsia="Times New Roman"/>
          <w:sz w:val="22"/>
        </w:rPr>
      </w:pPr>
      <w:r>
        <w:rPr>
          <w:rFonts w:ascii="Times New Roman" w:hAnsi="Times New Roman" w:eastAsia="Times New Roman"/>
          <w:sz w:val="22"/>
        </w:rPr>
        <w:t>C. 支付手段                               D.世界货币</w:t>
      </w:r>
    </w:p>
    <w:p w14:paraId="1A53560A">
      <w:pPr>
        <w:pStyle w:val="19"/>
        <w:spacing w:before="128" w:line="219" w:lineRule="auto"/>
        <w:rPr>
          <w:rFonts w:ascii="Times New Roman" w:hAnsi="Times New Roman" w:eastAsia="Times New Roman"/>
          <w:sz w:val="22"/>
        </w:rPr>
      </w:pPr>
      <w:r>
        <w:rPr>
          <w:rFonts w:ascii="Times New Roman" w:hAnsi="Times New Roman" w:eastAsia="Times New Roman"/>
          <w:sz w:val="22"/>
        </w:rPr>
        <w:t>377. 国家行政机关的管制分为社会性管制和经济性管制两个方面，下列属于经济性管制的是(   )。</w:t>
      </w:r>
    </w:p>
    <w:p w14:paraId="1294A914">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A. 消除社会歧视                           </w:t>
      </w:r>
      <w:r>
        <w:rPr>
          <w:rFonts w:ascii="Times New Roman" w:hAnsi="Times New Roman" w:eastAsia="Times New Roman"/>
          <w:sz w:val="22"/>
        </w:rPr>
        <w:t>B.维持社会公平稳定</w:t>
      </w:r>
    </w:p>
    <w:p w14:paraId="4299C760">
      <w:pPr>
        <w:pStyle w:val="19"/>
        <w:spacing w:before="128" w:line="219" w:lineRule="auto"/>
        <w:rPr>
          <w:rFonts w:ascii="Times New Roman" w:hAnsi="Times New Roman" w:eastAsia="Times New Roman"/>
          <w:sz w:val="22"/>
        </w:rPr>
      </w:pPr>
      <w:r>
        <w:rPr>
          <w:rFonts w:ascii="Times New Roman" w:hAnsi="Times New Roman" w:eastAsia="Times New Roman"/>
          <w:sz w:val="22"/>
        </w:rPr>
        <w:t>C.保证收入分配的公平                     D.对市场进行有效监管</w:t>
      </w:r>
    </w:p>
    <w:p w14:paraId="5B22BA15">
      <w:pPr>
        <w:pStyle w:val="19"/>
        <w:spacing w:before="128" w:line="219" w:lineRule="auto"/>
        <w:rPr>
          <w:rFonts w:ascii="Times New Roman" w:hAnsi="Times New Roman" w:eastAsia="Times New Roman"/>
          <w:sz w:val="22"/>
        </w:rPr>
      </w:pPr>
      <w:r>
        <w:rPr>
          <w:rFonts w:ascii="Times New Roman" w:hAnsi="Times New Roman" w:eastAsia="Times New Roman"/>
          <w:sz w:val="22"/>
        </w:rPr>
        <w:t>378.2018年12月12日，国务院总理李克强主持召开国务院常务会议，决定实施所得税优惠，促进创业投 资发展，加大对创业创新支持力度。李克强总理要求，要使创投企业个人合伙人税负(   )。</w:t>
      </w:r>
    </w:p>
    <w:p w14:paraId="5D264BFA">
      <w:pPr>
        <w:pStyle w:val="19"/>
        <w:spacing w:before="128" w:line="219" w:lineRule="auto"/>
        <w:rPr>
          <w:rFonts w:ascii="Times New Roman" w:hAnsi="Times New Roman" w:eastAsia="Times New Roman"/>
          <w:sz w:val="22"/>
        </w:rPr>
      </w:pPr>
      <w:r>
        <w:rPr>
          <w:rFonts w:ascii="Times New Roman" w:hAnsi="Times New Roman" w:eastAsia="Times New Roman"/>
          <w:sz w:val="22"/>
        </w:rPr>
        <w:t>A.有所下降、只减不增                     B.有所增加、只增不减</w:t>
      </w:r>
    </w:p>
    <w:p w14:paraId="40939B2B">
      <w:pPr>
        <w:pStyle w:val="19"/>
        <w:spacing w:before="128" w:line="219" w:lineRule="auto"/>
        <w:rPr>
          <w:rFonts w:ascii="Times New Roman" w:hAnsi="Times New Roman" w:eastAsia="Times New Roman"/>
          <w:sz w:val="22"/>
        </w:rPr>
      </w:pPr>
      <w:r>
        <w:rPr>
          <w:rFonts w:ascii="Times New Roman" w:hAnsi="Times New Roman" w:eastAsia="Times New Roman"/>
          <w:sz w:val="22"/>
        </w:rPr>
        <w:t>C. 部分下降、部门增加                     D.保持平稳、适当下降</w:t>
      </w:r>
    </w:p>
    <w:p w14:paraId="3C700F79">
      <w:pPr>
        <w:pStyle w:val="19"/>
        <w:spacing w:before="128" w:line="219" w:lineRule="auto"/>
        <w:rPr>
          <w:rFonts w:ascii="Times New Roman" w:hAnsi="Times New Roman" w:eastAsia="Times New Roman"/>
          <w:sz w:val="22"/>
        </w:rPr>
      </w:pPr>
      <w:r>
        <w:rPr>
          <w:rFonts w:ascii="Times New Roman" w:hAnsi="Times New Roman" w:eastAsia="Times New Roman"/>
          <w:sz w:val="22"/>
        </w:rPr>
        <w:t>379.经济普查是一项重大的国情国力调查，与人口普查农业普查组成三大周期性全国普查项目。迄今为止， 我国已开展了三次全国经济普查，2018年开展的是第四次全国经济查根据《全国经济普查条例》规定，经  济普查每(    )进行一次。</w:t>
      </w:r>
    </w:p>
    <w:p w14:paraId="697BE33D">
      <w:pPr>
        <w:pStyle w:val="19"/>
        <w:spacing w:before="128" w:line="219" w:lineRule="auto"/>
        <w:rPr>
          <w:rFonts w:ascii="Times New Roman" w:hAnsi="Times New Roman" w:eastAsia="Times New Roman"/>
          <w:sz w:val="22"/>
        </w:rPr>
      </w:pPr>
      <w:r>
        <w:rPr>
          <w:rFonts w:ascii="Times New Roman" w:hAnsi="Times New Roman" w:eastAsia="Times New Roman"/>
          <w:sz w:val="22"/>
        </w:rPr>
        <w:t>A.3 年                                     B.5 年</w:t>
      </w:r>
    </w:p>
    <w:p w14:paraId="3FC2C920">
      <w:pPr>
        <w:pStyle w:val="19"/>
        <w:spacing w:before="128" w:line="219" w:lineRule="auto"/>
        <w:rPr>
          <w:rFonts w:ascii="Times New Roman" w:hAnsi="Times New Roman" w:eastAsia="Times New Roman"/>
          <w:sz w:val="22"/>
        </w:rPr>
      </w:pPr>
      <w:r>
        <w:rPr>
          <w:rFonts w:ascii="Times New Roman" w:hAnsi="Times New Roman" w:eastAsia="Times New Roman"/>
          <w:sz w:val="22"/>
        </w:rPr>
        <w:t>C.10 年                                   D.15 年</w:t>
      </w:r>
    </w:p>
    <w:p w14:paraId="64C3D95B">
      <w:pPr>
        <w:pStyle w:val="19"/>
        <w:spacing w:before="128" w:line="219" w:lineRule="auto"/>
        <w:rPr>
          <w:rFonts w:ascii="Times New Roman" w:hAnsi="Times New Roman" w:eastAsia="Times New Roman"/>
          <w:sz w:val="22"/>
        </w:rPr>
      </w:pPr>
      <w:r>
        <w:rPr>
          <w:rFonts w:ascii="Times New Roman" w:hAnsi="Times New Roman" w:eastAsia="Times New Roman"/>
          <w:sz w:val="22"/>
        </w:rPr>
        <w:t>380.下列选项中，不属于社会主义市场体系特征的是(   )。</w:t>
      </w:r>
    </w:p>
    <w:p w14:paraId="73D57733">
      <w:pPr>
        <w:pStyle w:val="19"/>
        <w:spacing w:before="128" w:line="219" w:lineRule="auto"/>
        <w:rPr>
          <w:rFonts w:ascii="Times New Roman" w:hAnsi="Times New Roman" w:eastAsia="Times New Roman"/>
          <w:sz w:val="22"/>
        </w:rPr>
      </w:pPr>
      <w:r>
        <w:rPr>
          <w:rFonts w:ascii="Times New Roman" w:hAnsi="Times New Roman" w:eastAsia="Times New Roman"/>
          <w:sz w:val="22"/>
        </w:rPr>
        <w:t>A.分散性                                  B.开放性</w:t>
      </w:r>
    </w:p>
    <w:p w14:paraId="64898B6F">
      <w:pPr>
        <w:pStyle w:val="19"/>
        <w:spacing w:before="128" w:line="219" w:lineRule="auto"/>
        <w:rPr>
          <w:rFonts w:ascii="Times New Roman" w:hAnsi="Times New Roman" w:eastAsia="Times New Roman"/>
          <w:sz w:val="22"/>
        </w:rPr>
      </w:pPr>
      <w:r>
        <w:rPr>
          <w:rFonts w:ascii="Times New Roman" w:hAnsi="Times New Roman" w:eastAsia="Times New Roman"/>
          <w:sz w:val="22"/>
        </w:rPr>
        <w:t>C. 竞争性                                 D. 有序性</w:t>
      </w:r>
    </w:p>
    <w:p w14:paraId="4A710BCE">
      <w:pPr>
        <w:pStyle w:val="19"/>
        <w:spacing w:before="128" w:line="219" w:lineRule="auto"/>
        <w:rPr>
          <w:rFonts w:ascii="Times New Roman" w:hAnsi="Times New Roman" w:eastAsia="Times New Roman"/>
          <w:sz w:val="22"/>
        </w:rPr>
      </w:pPr>
      <w:r>
        <w:rPr>
          <w:rFonts w:ascii="Times New Roman" w:hAnsi="Times New Roman" w:eastAsia="Times New Roman"/>
          <w:sz w:val="22"/>
        </w:rPr>
        <w:t>381.下列选项中，属于私营企业的是(   )。</w:t>
      </w:r>
    </w:p>
    <w:p w14:paraId="7F77F7D6">
      <w:pPr>
        <w:pStyle w:val="19"/>
        <w:spacing w:before="128" w:line="219" w:lineRule="auto"/>
        <w:rPr>
          <w:rFonts w:ascii="Times New Roman" w:hAnsi="Times New Roman" w:eastAsia="Times New Roman"/>
          <w:sz w:val="22"/>
        </w:rPr>
      </w:pPr>
      <w:r>
        <w:rPr>
          <w:rFonts w:ascii="Times New Roman" w:hAnsi="Times New Roman" w:eastAsia="Times New Roman"/>
          <w:sz w:val="22"/>
        </w:rPr>
        <w:t>A.中外合资企业                           B.合伙企业</w:t>
      </w:r>
    </w:p>
    <w:p w14:paraId="3F523645">
      <w:pPr>
        <w:pStyle w:val="19"/>
        <w:spacing w:before="128" w:line="219" w:lineRule="auto"/>
        <w:rPr>
          <w:rFonts w:ascii="Times New Roman" w:hAnsi="Times New Roman" w:eastAsia="Times New Roman"/>
          <w:sz w:val="22"/>
        </w:rPr>
      </w:pPr>
      <w:r>
        <w:rPr>
          <w:rFonts w:ascii="Times New Roman" w:hAnsi="Times New Roman" w:eastAsia="Times New Roman"/>
          <w:sz w:val="22"/>
        </w:rPr>
        <w:t>C.外商独资企业                           D.个体工商户</w:t>
      </w:r>
    </w:p>
    <w:p w14:paraId="1C05989E">
      <w:pPr>
        <w:pStyle w:val="19"/>
        <w:spacing w:before="128" w:line="219" w:lineRule="auto"/>
        <w:rPr>
          <w:rFonts w:ascii="Times New Roman" w:hAnsi="Times New Roman" w:eastAsia="Times New Roman"/>
          <w:sz w:val="22"/>
        </w:rPr>
      </w:pPr>
      <w:r>
        <w:rPr>
          <w:rFonts w:ascii="Times New Roman" w:hAnsi="Times New Roman" w:eastAsia="Times New Roman"/>
          <w:sz w:val="22"/>
        </w:rPr>
        <w:t>382.下列选项中，哪项属于我国财政收入中的特殊收入?(   )</w:t>
      </w:r>
    </w:p>
    <w:p w14:paraId="10EB55B4">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A.税收                                   </w:t>
      </w:r>
      <w:r>
        <w:rPr>
          <w:rFonts w:ascii="Times New Roman" w:hAnsi="Times New Roman" w:eastAsia="Times New Roman"/>
          <w:sz w:val="22"/>
        </w:rPr>
        <w:t>B. 国有资产收益</w:t>
      </w:r>
    </w:p>
    <w:p w14:paraId="23109FCC">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C.政府收费                             </w:t>
      </w:r>
      <w:r>
        <w:rPr>
          <w:rFonts w:ascii="Times New Roman" w:hAnsi="Times New Roman" w:eastAsia="Times New Roman"/>
          <w:sz w:val="22"/>
        </w:rPr>
        <w:t>D.政府债务收入</w:t>
      </w:r>
    </w:p>
    <w:p w14:paraId="5AE38620">
      <w:pPr>
        <w:pStyle w:val="19"/>
        <w:spacing w:before="128" w:line="219" w:lineRule="auto"/>
        <w:rPr>
          <w:rFonts w:ascii="Times New Roman" w:hAnsi="Times New Roman" w:eastAsia="Times New Roman"/>
          <w:sz w:val="22"/>
        </w:rPr>
      </w:pPr>
      <w:r>
        <w:rPr>
          <w:rFonts w:ascii="Times New Roman" w:hAnsi="Times New Roman" w:eastAsia="Times New Roman"/>
          <w:sz w:val="22"/>
        </w:rPr>
        <w:t>383. 商品价格的变化与商品价值的变化成(   ),与货币价值的变化成(   )</w:t>
      </w:r>
    </w:p>
    <w:p w14:paraId="6EC7365D">
      <w:pPr>
        <w:pStyle w:val="19"/>
        <w:spacing w:before="128" w:line="219" w:lineRule="auto"/>
        <w:rPr>
          <w:rFonts w:ascii="Times New Roman" w:hAnsi="Times New Roman" w:eastAsia="Times New Roman"/>
          <w:sz w:val="22"/>
        </w:rPr>
      </w:pPr>
      <w:r>
        <w:rPr>
          <w:rFonts w:ascii="Times New Roman" w:hAnsi="Times New Roman" w:eastAsia="Times New Roman"/>
          <w:sz w:val="22"/>
        </w:rPr>
        <w:t>A.正比  正比                            B. 正比  反比</w:t>
      </w:r>
    </w:p>
    <w:p w14:paraId="6EB5FCFD">
      <w:pPr>
        <w:pStyle w:val="19"/>
        <w:spacing w:before="128" w:line="219" w:lineRule="auto"/>
        <w:rPr>
          <w:rFonts w:ascii="Times New Roman" w:hAnsi="Times New Roman" w:eastAsia="Times New Roman"/>
          <w:sz w:val="22"/>
        </w:rPr>
      </w:pPr>
      <w:r>
        <w:rPr>
          <w:rFonts w:ascii="Times New Roman" w:hAnsi="Times New Roman" w:eastAsia="Times New Roman"/>
          <w:sz w:val="22"/>
        </w:rPr>
        <w:t>C. 反比  反比                            D. 反比  正比</w:t>
      </w:r>
    </w:p>
    <w:p w14:paraId="55B4F137">
      <w:pPr>
        <w:pStyle w:val="19"/>
        <w:spacing w:before="128" w:line="219" w:lineRule="auto"/>
        <w:rPr>
          <w:rFonts w:ascii="Times New Roman" w:hAnsi="Times New Roman" w:eastAsia="Times New Roman"/>
          <w:sz w:val="22"/>
        </w:rPr>
      </w:pPr>
      <w:r>
        <w:rPr>
          <w:rFonts w:ascii="Times New Roman" w:hAnsi="Times New Roman" w:eastAsia="Times New Roman"/>
          <w:sz w:val="22"/>
        </w:rPr>
        <w:t>384.马克思主义指出，区分不同经济体制的根本标志是(   )。</w:t>
      </w:r>
    </w:p>
    <w:p w14:paraId="1FC67F41">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A.对生产力的促进作用                    </w:t>
      </w:r>
      <w:r>
        <w:rPr>
          <w:rFonts w:ascii="Times New Roman" w:hAnsi="Times New Roman" w:eastAsia="Times New Roman"/>
          <w:sz w:val="22"/>
        </w:rPr>
        <w:t>B.生产方式</w:t>
      </w:r>
    </w:p>
    <w:p w14:paraId="67372510">
      <w:pPr>
        <w:pStyle w:val="19"/>
        <w:spacing w:before="128" w:line="219" w:lineRule="auto"/>
        <w:rPr>
          <w:rFonts w:ascii="Times New Roman" w:hAnsi="Times New Roman" w:eastAsia="Times New Roman"/>
          <w:sz w:val="22"/>
        </w:rPr>
      </w:pPr>
      <w:r>
        <w:rPr>
          <w:rFonts w:ascii="Times New Roman" w:hAnsi="Times New Roman" w:eastAsia="Times New Roman"/>
          <w:sz w:val="22"/>
        </w:rPr>
        <w:t>C. 劳动者与生产资料的结合方式             D.供需是否平衡</w:t>
      </w:r>
    </w:p>
    <w:p w14:paraId="7C478A75">
      <w:pPr>
        <w:pStyle w:val="19"/>
        <w:spacing w:before="128" w:line="219" w:lineRule="auto"/>
        <w:rPr>
          <w:rFonts w:ascii="Times New Roman" w:hAnsi="Times New Roman" w:eastAsia="Times New Roman"/>
          <w:sz w:val="22"/>
        </w:rPr>
      </w:pPr>
      <w:r>
        <w:rPr>
          <w:rFonts w:ascii="Times New Roman" w:hAnsi="Times New Roman" w:eastAsia="Times New Roman"/>
          <w:sz w:val="22"/>
        </w:rPr>
        <w:t>385.我国(   )调节利率。</w:t>
      </w:r>
    </w:p>
    <w:p w14:paraId="570C5799">
      <w:pPr>
        <w:pStyle w:val="19"/>
        <w:spacing w:before="128" w:line="219" w:lineRule="auto"/>
        <w:rPr>
          <w:rFonts w:ascii="Times New Roman" w:hAnsi="Times New Roman" w:eastAsia="Times New Roman"/>
          <w:sz w:val="22"/>
        </w:rPr>
      </w:pPr>
      <w:r>
        <w:rPr>
          <w:rFonts w:ascii="Times New Roman" w:hAnsi="Times New Roman" w:eastAsia="Times New Roman"/>
          <w:sz w:val="22"/>
        </w:rPr>
        <w:t>A.外管局                                  B. 中国银行</w:t>
      </w:r>
    </w:p>
    <w:p w14:paraId="6867B549">
      <w:pPr>
        <w:pStyle w:val="19"/>
        <w:spacing w:before="128" w:line="219" w:lineRule="auto"/>
        <w:rPr>
          <w:rFonts w:ascii="Times New Roman" w:hAnsi="Times New Roman" w:eastAsia="Times New Roman"/>
          <w:sz w:val="22"/>
        </w:rPr>
      </w:pPr>
      <w:r>
        <w:rPr>
          <w:rFonts w:ascii="Times New Roman" w:hAnsi="Times New Roman" w:eastAsia="Times New Roman"/>
          <w:sz w:val="22"/>
        </w:rPr>
        <w:t>C. 中国人民银行                           D.银保监会</w:t>
      </w:r>
    </w:p>
    <w:p w14:paraId="6297C28D">
      <w:pPr>
        <w:pStyle w:val="19"/>
        <w:spacing w:before="128" w:line="219" w:lineRule="auto"/>
        <w:rPr>
          <w:rFonts w:ascii="Times New Roman" w:hAnsi="Times New Roman" w:eastAsia="Times New Roman"/>
          <w:sz w:val="22"/>
        </w:rPr>
      </w:pPr>
      <w:r>
        <w:rPr>
          <w:rFonts w:ascii="Times New Roman" w:hAnsi="Times New Roman" w:eastAsia="Times New Roman"/>
          <w:sz w:val="22"/>
        </w:rPr>
        <w:t>386.2018年3月22日，美国总统特朗普签署总统备忘录，将对从中国进口的600亿美元商品(   )关税， 并限制中国企业对美投资并购。</w:t>
      </w:r>
    </w:p>
    <w:p w14:paraId="3F6F3547">
      <w:pPr>
        <w:pStyle w:val="19"/>
        <w:spacing w:before="128" w:line="219" w:lineRule="auto"/>
        <w:rPr>
          <w:rFonts w:ascii="Times New Roman" w:hAnsi="Times New Roman" w:eastAsia="Times New Roman"/>
          <w:sz w:val="22"/>
        </w:rPr>
      </w:pPr>
      <w:r>
        <w:rPr>
          <w:rFonts w:ascii="Times New Roman" w:hAnsi="Times New Roman" w:eastAsia="Times New Roman"/>
          <w:sz w:val="22"/>
        </w:rPr>
        <w:t>A.加征                                    B. 减征</w:t>
      </w:r>
    </w:p>
    <w:p w14:paraId="79763E28">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C.免征                                 </w:t>
      </w:r>
      <w:r>
        <w:rPr>
          <w:rFonts w:ascii="Times New Roman" w:hAnsi="Times New Roman" w:eastAsia="Times New Roman"/>
          <w:sz w:val="22"/>
        </w:rPr>
        <w:t>D. 核定征收</w:t>
      </w:r>
    </w:p>
    <w:p w14:paraId="7EE7E8B6">
      <w:pPr>
        <w:pStyle w:val="19"/>
        <w:spacing w:before="128" w:line="219" w:lineRule="auto"/>
        <w:rPr>
          <w:rFonts w:ascii="Times New Roman" w:hAnsi="Times New Roman" w:eastAsia="Times New Roman"/>
          <w:sz w:val="22"/>
        </w:rPr>
      </w:pPr>
      <w:r>
        <w:rPr>
          <w:rFonts w:ascii="Times New Roman" w:hAnsi="Times New Roman" w:eastAsia="Times New Roman"/>
          <w:sz w:val="22"/>
        </w:rPr>
        <w:t>387.关于市场经济，下列说法正确的是(   )。</w:t>
      </w:r>
    </w:p>
    <w:p w14:paraId="421903C8">
      <w:pPr>
        <w:pStyle w:val="19"/>
        <w:spacing w:before="128" w:line="219" w:lineRule="auto"/>
        <w:rPr>
          <w:rFonts w:ascii="Times New Roman" w:hAnsi="Times New Roman" w:eastAsia="Times New Roman"/>
          <w:sz w:val="22"/>
        </w:rPr>
      </w:pPr>
      <w:r>
        <w:rPr>
          <w:rFonts w:ascii="Times New Roman" w:hAnsi="Times New Roman" w:eastAsia="Times New Roman"/>
          <w:sz w:val="22"/>
        </w:rPr>
        <w:t>A. 市场经济由国家主导</w:t>
      </w:r>
    </w:p>
    <w:p w14:paraId="1B699CB2">
      <w:pPr>
        <w:pStyle w:val="19"/>
        <w:spacing w:before="128" w:line="219" w:lineRule="auto"/>
        <w:rPr>
          <w:rFonts w:ascii="Times New Roman" w:hAnsi="Times New Roman" w:eastAsia="Times New Roman"/>
          <w:sz w:val="22"/>
        </w:rPr>
      </w:pPr>
      <w:r>
        <w:rPr>
          <w:rFonts w:ascii="Times New Roman" w:hAnsi="Times New Roman" w:eastAsia="Times New Roman"/>
          <w:sz w:val="22"/>
        </w:rPr>
        <w:t>B. 市场经济运行的基础是市场竞争</w:t>
      </w:r>
    </w:p>
    <w:p w14:paraId="2C14A4CC">
      <w:pPr>
        <w:pStyle w:val="19"/>
        <w:spacing w:before="128" w:line="219" w:lineRule="auto"/>
        <w:rPr>
          <w:rFonts w:ascii="Times New Roman" w:hAnsi="Times New Roman" w:eastAsia="Times New Roman"/>
          <w:sz w:val="22"/>
        </w:rPr>
      </w:pPr>
      <w:r>
        <w:rPr>
          <w:rFonts w:ascii="Times New Roman" w:hAnsi="Times New Roman" w:eastAsia="Times New Roman"/>
          <w:sz w:val="22"/>
        </w:rPr>
        <w:t>C. 市场经济以行政命令为主来配置资源</w:t>
      </w:r>
    </w:p>
    <w:p w14:paraId="7B43ECEF">
      <w:pPr>
        <w:pStyle w:val="19"/>
        <w:spacing w:before="128" w:line="219" w:lineRule="auto"/>
        <w:rPr>
          <w:rFonts w:ascii="Times New Roman" w:hAnsi="Times New Roman" w:eastAsia="Times New Roman"/>
          <w:sz w:val="22"/>
        </w:rPr>
      </w:pPr>
      <w:r>
        <w:rPr>
          <w:rFonts w:ascii="Times New Roman" w:hAnsi="Times New Roman" w:eastAsia="Times New Roman"/>
          <w:sz w:val="22"/>
        </w:rPr>
        <w:t>D.商品经济一定是市场经济</w:t>
      </w:r>
    </w:p>
    <w:p w14:paraId="3504DCFF">
      <w:pPr>
        <w:pStyle w:val="19"/>
        <w:spacing w:before="128" w:line="219" w:lineRule="auto"/>
        <w:rPr>
          <w:rFonts w:ascii="Times New Roman" w:hAnsi="Times New Roman" w:eastAsia="Times New Roman"/>
          <w:sz w:val="22"/>
        </w:rPr>
      </w:pPr>
      <w:r>
        <w:rPr>
          <w:rFonts w:ascii="Times New Roman" w:hAnsi="Times New Roman" w:eastAsia="Times New Roman"/>
          <w:sz w:val="22"/>
        </w:rPr>
        <w:t>388.在电影《我不是药神》中，我们看到了人性的觉醒和社会制度逐渐走向成熟的曲折过程。然而在现实 的市场经济中，很多黑心商家如影片中的假药贩子张长林，为了获取暴利制假售假，甚至窃取别人的智力 成果，扰乱市场经济秩序，暴露了市场经济(  )的弊端。</w:t>
      </w:r>
    </w:p>
    <w:p w14:paraId="270E17FF">
      <w:pPr>
        <w:pStyle w:val="19"/>
        <w:spacing w:before="128" w:line="219" w:lineRule="auto"/>
        <w:rPr>
          <w:rFonts w:ascii="Times New Roman" w:hAnsi="Times New Roman" w:eastAsia="Times New Roman"/>
          <w:sz w:val="22"/>
        </w:rPr>
      </w:pPr>
      <w:r>
        <w:rPr>
          <w:rFonts w:ascii="Times New Roman" w:hAnsi="Times New Roman" w:eastAsia="Times New Roman"/>
          <w:sz w:val="22"/>
        </w:rPr>
        <w:t>A. 盲目性</w:t>
      </w:r>
    </w:p>
    <w:p w14:paraId="0D6C554A">
      <w:pPr>
        <w:pStyle w:val="19"/>
        <w:spacing w:before="128" w:line="219" w:lineRule="auto"/>
        <w:rPr>
          <w:rFonts w:ascii="Times New Roman" w:hAnsi="Times New Roman" w:eastAsia="Times New Roman"/>
          <w:sz w:val="22"/>
        </w:rPr>
      </w:pPr>
      <w:r>
        <w:rPr>
          <w:rFonts w:ascii="Times New Roman" w:hAnsi="Times New Roman" w:eastAsia="Times New Roman"/>
          <w:sz w:val="22"/>
        </w:rPr>
        <w:t>B.滞后性</w:t>
      </w:r>
    </w:p>
    <w:p w14:paraId="7BCC6150">
      <w:pPr>
        <w:pStyle w:val="19"/>
        <w:spacing w:before="128" w:line="219" w:lineRule="auto"/>
        <w:rPr>
          <w:rFonts w:ascii="Times New Roman" w:hAnsi="Times New Roman" w:eastAsia="Times New Roman"/>
          <w:sz w:val="22"/>
        </w:rPr>
      </w:pPr>
      <w:r>
        <w:rPr>
          <w:rFonts w:ascii="Times New Roman" w:hAnsi="Times New Roman" w:eastAsia="Times New Roman"/>
          <w:sz w:val="22"/>
        </w:rPr>
        <w:t>C.自 发 性</w:t>
      </w:r>
    </w:p>
    <w:p w14:paraId="4673C192">
      <w:pPr>
        <w:pStyle w:val="19"/>
        <w:spacing w:before="128" w:line="219" w:lineRule="auto"/>
        <w:rPr>
          <w:rFonts w:ascii="Times New Roman" w:hAnsi="Times New Roman" w:eastAsia="Times New Roman"/>
          <w:sz w:val="22"/>
        </w:rPr>
      </w:pPr>
      <w:r>
        <w:rPr>
          <w:rFonts w:ascii="Times New Roman" w:hAnsi="Times New Roman" w:eastAsia="Times New Roman"/>
          <w:sz w:val="22"/>
        </w:rPr>
        <w:t>D.剥削性</w:t>
      </w:r>
    </w:p>
    <w:p w14:paraId="4A577E1A">
      <w:pPr>
        <w:pStyle w:val="19"/>
        <w:spacing w:before="128" w:line="219" w:lineRule="auto"/>
        <w:rPr>
          <w:rFonts w:ascii="Times New Roman" w:hAnsi="Times New Roman" w:eastAsia="Times New Roman"/>
          <w:sz w:val="22"/>
        </w:rPr>
      </w:pPr>
      <w:r>
        <w:rPr>
          <w:rFonts w:ascii="Times New Roman" w:hAnsi="Times New Roman" w:eastAsia="Times New Roman"/>
          <w:sz w:val="22"/>
        </w:rPr>
        <w:t>389. 市场经济作为发达的商品经济，其市场必须形成健全的网络、合理的结构，各类市场都必须在国家法</w:t>
      </w:r>
    </w:p>
    <w:p w14:paraId="29F703F9">
      <w:pPr>
        <w:pStyle w:val="19"/>
        <w:spacing w:before="128" w:line="219" w:lineRule="auto"/>
        <w:rPr>
          <w:rFonts w:ascii="Times New Roman" w:hAnsi="Times New Roman" w:eastAsia="Times New Roman"/>
          <w:sz w:val="22"/>
        </w:rPr>
      </w:pPr>
      <w:r>
        <w:rPr>
          <w:rFonts w:ascii="Times New Roman" w:hAnsi="Times New Roman" w:eastAsia="Times New Roman"/>
          <w:sz w:val="22"/>
        </w:rPr>
        <w:t>令和政策规范要求下规范地运行。这体现了社会主义市场经济体制的(    )。</w:t>
      </w:r>
    </w:p>
    <w:p w14:paraId="09092642">
      <w:pPr>
        <w:pStyle w:val="19"/>
        <w:spacing w:before="128" w:line="219" w:lineRule="auto"/>
        <w:rPr>
          <w:rFonts w:ascii="Times New Roman" w:hAnsi="Times New Roman" w:eastAsia="Times New Roman"/>
          <w:sz w:val="22"/>
        </w:rPr>
      </w:pPr>
      <w:r>
        <w:rPr>
          <w:rFonts w:ascii="Times New Roman" w:hAnsi="Times New Roman" w:eastAsia="Times New Roman"/>
          <w:sz w:val="22"/>
        </w:rPr>
        <w:t>A.统一性</w:t>
      </w:r>
    </w:p>
    <w:p w14:paraId="730F489B">
      <w:pPr>
        <w:pStyle w:val="19"/>
        <w:spacing w:before="128" w:line="219" w:lineRule="auto"/>
        <w:rPr>
          <w:rFonts w:ascii="Times New Roman" w:hAnsi="Times New Roman" w:eastAsia="Times New Roman"/>
          <w:sz w:val="22"/>
        </w:rPr>
      </w:pPr>
      <w:r>
        <w:rPr>
          <w:rFonts w:ascii="Times New Roman" w:hAnsi="Times New Roman" w:eastAsia="Times New Roman"/>
          <w:sz w:val="22"/>
        </w:rPr>
        <w:t>B. 开放性</w:t>
      </w:r>
    </w:p>
    <w:p w14:paraId="5D388431">
      <w:pPr>
        <w:pStyle w:val="19"/>
        <w:spacing w:before="128" w:line="219" w:lineRule="auto"/>
        <w:rPr>
          <w:rFonts w:ascii="Times New Roman" w:hAnsi="Times New Roman" w:eastAsia="Times New Roman"/>
          <w:sz w:val="22"/>
        </w:rPr>
      </w:pPr>
      <w:r>
        <w:rPr>
          <w:rFonts w:ascii="Times New Roman" w:hAnsi="Times New Roman" w:eastAsia="Times New Roman"/>
          <w:sz w:val="22"/>
        </w:rPr>
        <w:t>C. 竞争性</w:t>
      </w:r>
    </w:p>
    <w:p w14:paraId="6D7BC027">
      <w:pPr>
        <w:pStyle w:val="19"/>
        <w:spacing w:before="128" w:line="219" w:lineRule="auto"/>
        <w:rPr>
          <w:rFonts w:ascii="Times New Roman" w:hAnsi="Times New Roman" w:eastAsia="Times New Roman"/>
          <w:sz w:val="22"/>
        </w:rPr>
      </w:pPr>
      <w:r>
        <w:rPr>
          <w:rFonts w:ascii="Times New Roman" w:hAnsi="Times New Roman" w:eastAsia="Times New Roman"/>
          <w:sz w:val="22"/>
        </w:rPr>
        <w:t>D.有序性</w:t>
      </w:r>
    </w:p>
    <w:p w14:paraId="5CDCB84B">
      <w:pPr>
        <w:pStyle w:val="19"/>
        <w:spacing w:before="128" w:line="219" w:lineRule="auto"/>
        <w:rPr>
          <w:rFonts w:ascii="Times New Roman" w:hAnsi="Times New Roman" w:eastAsia="Times New Roman"/>
          <w:sz w:val="22"/>
        </w:rPr>
      </w:pPr>
      <w:r>
        <w:rPr>
          <w:rFonts w:ascii="Times New Roman" w:hAnsi="Times New Roman" w:eastAsia="Times New Roman"/>
          <w:sz w:val="22"/>
        </w:rPr>
        <w:t>390.一般来说，人民收入差距的大小与社会总体消费水平的高低(   )。</w:t>
      </w:r>
    </w:p>
    <w:p w14:paraId="43644DCA">
      <w:pPr>
        <w:pStyle w:val="19"/>
        <w:spacing w:before="128" w:line="219" w:lineRule="auto"/>
        <w:rPr>
          <w:rFonts w:ascii="Times New Roman" w:hAnsi="Times New Roman" w:eastAsia="Times New Roman"/>
          <w:sz w:val="22"/>
        </w:rPr>
      </w:pPr>
      <w:r>
        <w:rPr>
          <w:rFonts w:ascii="Times New Roman" w:hAnsi="Times New Roman" w:eastAsia="Times New Roman"/>
          <w:sz w:val="22"/>
        </w:rPr>
        <w:t>A.完全无关                               B. 是同一概念</w:t>
      </w:r>
    </w:p>
    <w:p w14:paraId="14DD1627">
      <w:pPr>
        <w:pStyle w:val="19"/>
        <w:spacing w:before="128" w:line="219" w:lineRule="auto"/>
        <w:rPr>
          <w:rFonts w:ascii="Times New Roman" w:hAnsi="Times New Roman" w:eastAsia="Times New Roman"/>
          <w:sz w:val="22"/>
        </w:rPr>
      </w:pPr>
      <w:r>
        <w:rPr>
          <w:rFonts w:ascii="Times New Roman" w:hAnsi="Times New Roman" w:eastAsia="Times New Roman"/>
          <w:sz w:val="22"/>
        </w:rPr>
        <w:t>C. 成正比                                 D.成反比</w:t>
      </w:r>
    </w:p>
    <w:p w14:paraId="489A8352">
      <w:pPr>
        <w:pStyle w:val="19"/>
        <w:spacing w:before="128" w:line="219" w:lineRule="auto"/>
        <w:rPr>
          <w:rFonts w:ascii="Times New Roman" w:hAnsi="Times New Roman" w:eastAsia="Times New Roman"/>
          <w:sz w:val="22"/>
        </w:rPr>
      </w:pPr>
      <w:r>
        <w:rPr>
          <w:rFonts w:ascii="Times New Roman" w:hAnsi="Times New Roman" w:eastAsia="Times New Roman"/>
          <w:sz w:val="22"/>
        </w:rPr>
        <w:t>391.下列关于经济全球化的说法，不正确的是(   )。</w:t>
      </w:r>
    </w:p>
    <w:p w14:paraId="2F38D063">
      <w:pPr>
        <w:pStyle w:val="19"/>
        <w:spacing w:before="128" w:line="219" w:lineRule="auto"/>
        <w:rPr>
          <w:rFonts w:ascii="Times New Roman" w:hAnsi="Times New Roman" w:eastAsia="Times New Roman"/>
          <w:sz w:val="22"/>
        </w:rPr>
      </w:pPr>
      <w:r>
        <w:rPr>
          <w:rFonts w:ascii="Times New Roman" w:hAnsi="Times New Roman" w:eastAsia="Times New Roman"/>
          <w:sz w:val="22"/>
        </w:rPr>
        <w:t>A.其主导力量是技术进步</w:t>
      </w:r>
    </w:p>
    <w:p w14:paraId="6C46956E">
      <w:pPr>
        <w:pStyle w:val="19"/>
        <w:spacing w:before="128" w:line="219" w:lineRule="auto"/>
        <w:rPr>
          <w:rFonts w:ascii="Times New Roman" w:hAnsi="Times New Roman" w:eastAsia="Times New Roman"/>
          <w:sz w:val="22"/>
        </w:rPr>
      </w:pPr>
      <w:r>
        <w:rPr>
          <w:rFonts w:ascii="Times New Roman" w:hAnsi="Times New Roman" w:eastAsia="Times New Roman"/>
          <w:sz w:val="22"/>
        </w:rPr>
        <w:t>B. 其主要表现形式包括贸易、投资和金融的全球化</w:t>
      </w:r>
    </w:p>
    <w:p w14:paraId="6E80889B">
      <w:pPr>
        <w:pStyle w:val="19"/>
        <w:spacing w:before="128" w:line="219" w:lineRule="auto"/>
        <w:rPr>
          <w:rFonts w:ascii="Times New Roman" w:hAnsi="Times New Roman" w:eastAsia="Times New Roman"/>
          <w:sz w:val="22"/>
        </w:rPr>
      </w:pPr>
      <w:r>
        <w:rPr>
          <w:rFonts w:ascii="Times New Roman" w:hAnsi="Times New Roman" w:eastAsia="Times New Roman"/>
          <w:sz w:val="22"/>
        </w:rPr>
        <w:t>C. 其内容不仅涉及生产领域，还包括流通、金融、科技和文化领域</w:t>
      </w:r>
    </w:p>
    <w:p w14:paraId="28A1A8C2">
      <w:pPr>
        <w:pStyle w:val="19"/>
        <w:spacing w:before="128" w:line="219" w:lineRule="auto"/>
        <w:rPr>
          <w:rFonts w:ascii="Times New Roman" w:hAnsi="Times New Roman" w:eastAsia="Times New Roman"/>
          <w:sz w:val="22"/>
        </w:rPr>
      </w:pPr>
      <w:r>
        <w:rPr>
          <w:rFonts w:ascii="Times New Roman" w:hAnsi="Times New Roman" w:eastAsia="Times New Roman"/>
          <w:sz w:val="22"/>
        </w:rPr>
        <w:t>D. 其核心是各国社会再生产过程的交叉渗透形成全球社会再生产</w:t>
      </w:r>
    </w:p>
    <w:p w14:paraId="41377E09">
      <w:pPr>
        <w:pStyle w:val="19"/>
        <w:spacing w:before="128" w:line="219" w:lineRule="auto"/>
        <w:rPr>
          <w:rFonts w:ascii="Times New Roman" w:hAnsi="Times New Roman" w:eastAsia="Times New Roman"/>
          <w:sz w:val="22"/>
        </w:rPr>
      </w:pPr>
      <w:r>
        <w:rPr>
          <w:rFonts w:ascii="Times New Roman" w:hAnsi="Times New Roman" w:eastAsia="Times New Roman"/>
          <w:sz w:val="22"/>
        </w:rPr>
        <w:t>392. 下列哪项不属于拉动国民经济的“三驾马车”?(   )</w:t>
      </w:r>
    </w:p>
    <w:p w14:paraId="1821D9AA">
      <w:pPr>
        <w:pStyle w:val="19"/>
        <w:spacing w:before="128" w:line="219" w:lineRule="auto"/>
        <w:rPr>
          <w:rFonts w:ascii="Times New Roman" w:hAnsi="Times New Roman" w:eastAsia="Times New Roman"/>
          <w:sz w:val="22"/>
        </w:rPr>
      </w:pPr>
      <w:r>
        <w:rPr>
          <w:rFonts w:ascii="Times New Roman" w:hAnsi="Times New Roman" w:eastAsia="Times New Roman"/>
          <w:sz w:val="22"/>
        </w:rPr>
        <w:t>A.投资                                    B. 出 口</w:t>
      </w:r>
    </w:p>
    <w:p w14:paraId="014282C1">
      <w:pPr>
        <w:pStyle w:val="19"/>
        <w:spacing w:before="128" w:line="219" w:lineRule="auto"/>
        <w:rPr>
          <w:rFonts w:ascii="Times New Roman" w:hAnsi="Times New Roman" w:eastAsia="Times New Roman"/>
          <w:sz w:val="22"/>
        </w:rPr>
      </w:pPr>
      <w:r>
        <w:rPr>
          <w:rFonts w:ascii="Times New Roman" w:hAnsi="Times New Roman" w:eastAsia="Times New Roman"/>
          <w:sz w:val="22"/>
        </w:rPr>
        <w:t>C. 消费                                    D. 金融</w:t>
      </w:r>
    </w:p>
    <w:p w14:paraId="01F825A2">
      <w:pPr>
        <w:pStyle w:val="19"/>
        <w:spacing w:before="128" w:line="219" w:lineRule="auto"/>
        <w:rPr>
          <w:rFonts w:ascii="Times New Roman" w:hAnsi="Times New Roman" w:eastAsia="Times New Roman"/>
          <w:sz w:val="22"/>
        </w:rPr>
      </w:pPr>
      <w:r>
        <w:rPr>
          <w:rFonts w:ascii="Times New Roman" w:hAnsi="Times New Roman" w:eastAsia="Times New Roman"/>
          <w:sz w:val="22"/>
        </w:rPr>
        <w:t>393.(         )是指政府以租金补贴或实物配租的方式，向符合城镇居民最低生活保障标准且住房困难的家庭 提供社会保障性质的住房。</w:t>
      </w:r>
    </w:p>
    <w:p w14:paraId="0A091CBC">
      <w:pPr>
        <w:pStyle w:val="19"/>
        <w:spacing w:before="128" w:line="219" w:lineRule="auto"/>
        <w:rPr>
          <w:rFonts w:ascii="Times New Roman" w:hAnsi="Times New Roman" w:eastAsia="Times New Roman"/>
          <w:sz w:val="22"/>
        </w:rPr>
      </w:pPr>
      <w:r>
        <w:rPr>
          <w:rFonts w:ascii="Times New Roman" w:hAnsi="Times New Roman" w:eastAsia="Times New Roman"/>
          <w:sz w:val="22"/>
        </w:rPr>
        <w:t>A.保障房                                B.经济房</w:t>
      </w:r>
    </w:p>
    <w:p w14:paraId="6FBFFDE6">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C.廉租房                               </w:t>
      </w:r>
      <w:r>
        <w:rPr>
          <w:rFonts w:ascii="Times New Roman" w:hAnsi="Times New Roman" w:eastAsia="Times New Roman"/>
          <w:sz w:val="22"/>
        </w:rPr>
        <w:t>D.公租房</w:t>
      </w:r>
    </w:p>
    <w:p w14:paraId="2D0B8133">
      <w:pPr>
        <w:pStyle w:val="19"/>
        <w:spacing w:before="128" w:line="219" w:lineRule="auto"/>
        <w:rPr>
          <w:rFonts w:ascii="Times New Roman" w:hAnsi="Times New Roman" w:eastAsia="Times New Roman"/>
          <w:sz w:val="22"/>
        </w:rPr>
      </w:pPr>
      <w:r>
        <w:rPr>
          <w:rFonts w:ascii="Times New Roman" w:hAnsi="Times New Roman" w:eastAsia="Times New Roman"/>
          <w:sz w:val="22"/>
        </w:rPr>
        <w:t>394. 下列关于通货膨胀的表现，说法正确的是(    )</w:t>
      </w:r>
    </w:p>
    <w:p w14:paraId="411C6D3B">
      <w:pPr>
        <w:pStyle w:val="19"/>
        <w:spacing w:before="128" w:line="219" w:lineRule="auto"/>
        <w:rPr>
          <w:rFonts w:ascii="Times New Roman" w:hAnsi="Times New Roman" w:eastAsia="Times New Roman"/>
          <w:sz w:val="22"/>
        </w:rPr>
      </w:pPr>
      <w:r>
        <w:rPr>
          <w:rFonts w:ascii="Times New Roman" w:hAnsi="Times New Roman" w:eastAsia="Times New Roman"/>
          <w:sz w:val="22"/>
        </w:rPr>
        <w:t>A.纸币贬值                               B. 物价下跌</w:t>
      </w:r>
    </w:p>
    <w:p w14:paraId="52F12C68">
      <w:pPr>
        <w:pStyle w:val="19"/>
        <w:spacing w:before="128" w:line="219" w:lineRule="auto"/>
        <w:rPr>
          <w:rFonts w:ascii="Times New Roman" w:hAnsi="Times New Roman" w:eastAsia="Times New Roman"/>
          <w:sz w:val="22"/>
        </w:rPr>
      </w:pPr>
      <w:r>
        <w:rPr>
          <w:rFonts w:ascii="Times New Roman" w:hAnsi="Times New Roman" w:eastAsia="Times New Roman"/>
          <w:sz w:val="22"/>
        </w:rPr>
        <w:t>C.购买力上升                            D.经济萎缩</w:t>
      </w:r>
    </w:p>
    <w:p w14:paraId="3F875DF2">
      <w:pPr>
        <w:pStyle w:val="19"/>
        <w:spacing w:before="128" w:line="219" w:lineRule="auto"/>
        <w:rPr>
          <w:rFonts w:ascii="Times New Roman" w:hAnsi="Times New Roman" w:eastAsia="Times New Roman"/>
          <w:sz w:val="22"/>
        </w:rPr>
      </w:pPr>
      <w:r>
        <w:rPr>
          <w:rFonts w:ascii="Times New Roman" w:hAnsi="Times New Roman" w:eastAsia="Times New Roman"/>
          <w:sz w:val="22"/>
        </w:rPr>
        <w:t>395.下列不属于社会主义市场经济基本特征的是(    )。</w:t>
      </w:r>
    </w:p>
    <w:p w14:paraId="3EDF9CA2">
      <w:pPr>
        <w:pStyle w:val="19"/>
        <w:spacing w:before="128" w:line="219" w:lineRule="auto"/>
        <w:rPr>
          <w:rFonts w:ascii="Times New Roman" w:hAnsi="Times New Roman" w:eastAsia="Times New Roman"/>
          <w:sz w:val="22"/>
        </w:rPr>
      </w:pPr>
      <w:r>
        <w:rPr>
          <w:rFonts w:ascii="Times New Roman" w:hAnsi="Times New Roman" w:eastAsia="Times New Roman"/>
          <w:sz w:val="22"/>
        </w:rPr>
        <w:t>A.坚持公有制的主体地位上只存在</w:t>
      </w:r>
    </w:p>
    <w:p w14:paraId="0DDAC21C">
      <w:pPr>
        <w:pStyle w:val="19"/>
        <w:spacing w:before="128" w:line="219" w:lineRule="auto"/>
        <w:rPr>
          <w:rFonts w:ascii="Times New Roman" w:hAnsi="Times New Roman" w:eastAsia="Times New Roman"/>
          <w:sz w:val="22"/>
        </w:rPr>
      </w:pPr>
      <w:r>
        <w:rPr>
          <w:rFonts w:ascii="Times New Roman" w:hAnsi="Times New Roman" w:eastAsia="Times New Roman"/>
          <w:sz w:val="22"/>
        </w:rPr>
        <w:t>B. 以共同富裕为根本目标</w:t>
      </w:r>
    </w:p>
    <w:p w14:paraId="609D63DE">
      <w:pPr>
        <w:pStyle w:val="19"/>
        <w:spacing w:before="128" w:line="219" w:lineRule="auto"/>
        <w:rPr>
          <w:rFonts w:ascii="Times New Roman" w:hAnsi="Times New Roman" w:eastAsia="Times New Roman"/>
          <w:sz w:val="22"/>
        </w:rPr>
      </w:pPr>
      <w:r>
        <w:rPr>
          <w:rFonts w:ascii="Times New Roman" w:hAnsi="Times New Roman" w:eastAsia="Times New Roman"/>
          <w:sz w:val="22"/>
        </w:rPr>
        <w:t>C. 效率优先，再考虑公平</w:t>
      </w:r>
    </w:p>
    <w:p w14:paraId="6228E6D8">
      <w:pPr>
        <w:pStyle w:val="19"/>
        <w:spacing w:before="128" w:line="219" w:lineRule="auto"/>
        <w:rPr>
          <w:rFonts w:ascii="Times New Roman" w:hAnsi="Times New Roman" w:eastAsia="Times New Roman"/>
          <w:sz w:val="22"/>
        </w:rPr>
      </w:pPr>
      <w:r>
        <w:rPr>
          <w:rFonts w:ascii="Times New Roman" w:hAnsi="Times New Roman" w:eastAsia="Times New Roman"/>
          <w:sz w:val="22"/>
        </w:rPr>
        <w:t>D.能够实行科学的宏观调控</w:t>
      </w:r>
    </w:p>
    <w:p w14:paraId="75BB77E8">
      <w:pPr>
        <w:pStyle w:val="19"/>
        <w:spacing w:before="128" w:line="219" w:lineRule="auto"/>
        <w:rPr>
          <w:rFonts w:ascii="Times New Roman" w:hAnsi="Times New Roman" w:eastAsia="Times New Roman"/>
          <w:sz w:val="22"/>
        </w:rPr>
      </w:pPr>
      <w:r>
        <w:rPr>
          <w:rFonts w:ascii="Times New Roman" w:hAnsi="Times New Roman" w:eastAsia="Times New Roman"/>
          <w:sz w:val="22"/>
        </w:rPr>
        <w:t>396.党的十一届三中全会是中华人民共和国成立以来党的历史上具有深远意义的伟大转折，是改革开放的 开端。关于党的十一届三中全会，下列说法错误的是(    )。</w:t>
      </w:r>
    </w:p>
    <w:p w14:paraId="4A627C26">
      <w:pPr>
        <w:pStyle w:val="19"/>
        <w:spacing w:before="128" w:line="219" w:lineRule="auto"/>
        <w:rPr>
          <w:rFonts w:ascii="Times New Roman" w:hAnsi="Times New Roman" w:eastAsia="Times New Roman"/>
          <w:sz w:val="22"/>
        </w:rPr>
      </w:pPr>
      <w:r>
        <w:rPr>
          <w:rFonts w:ascii="Times New Roman" w:hAnsi="Times New Roman" w:eastAsia="Times New Roman"/>
          <w:sz w:val="22"/>
        </w:rPr>
        <w:t>A. 果断停止了“以阶级斗争为纲”的错误口号</w:t>
      </w:r>
    </w:p>
    <w:p w14:paraId="0906FB78">
      <w:pPr>
        <w:pStyle w:val="19"/>
        <w:spacing w:before="128" w:line="219" w:lineRule="auto"/>
        <w:rPr>
          <w:rFonts w:ascii="Times New Roman" w:hAnsi="Times New Roman" w:eastAsia="Times New Roman"/>
          <w:sz w:val="22"/>
        </w:rPr>
      </w:pPr>
      <w:r>
        <w:rPr>
          <w:rFonts w:ascii="Times New Roman" w:hAnsi="Times New Roman" w:eastAsia="Times New Roman"/>
          <w:sz w:val="22"/>
        </w:rPr>
        <w:t>B.把党和国家的工作重心转移到经济建设上来</w:t>
      </w:r>
    </w:p>
    <w:p w14:paraId="2BCBC6B2">
      <w:pPr>
        <w:pStyle w:val="19"/>
        <w:spacing w:before="128" w:line="219" w:lineRule="auto"/>
        <w:rPr>
          <w:rFonts w:ascii="Times New Roman" w:hAnsi="Times New Roman" w:eastAsia="Times New Roman"/>
          <w:sz w:val="22"/>
        </w:rPr>
      </w:pPr>
      <w:r>
        <w:rPr>
          <w:rFonts w:ascii="Times New Roman" w:hAnsi="Times New Roman" w:eastAsia="Times New Roman"/>
          <w:sz w:val="22"/>
        </w:rPr>
        <w:t>C. 高度评价了真理标准问题的讨论</w:t>
      </w:r>
    </w:p>
    <w:p w14:paraId="671F5569">
      <w:pPr>
        <w:pStyle w:val="19"/>
        <w:spacing w:before="128" w:line="219" w:lineRule="auto"/>
        <w:rPr>
          <w:rFonts w:ascii="Times New Roman" w:hAnsi="Times New Roman" w:eastAsia="Times New Roman"/>
          <w:sz w:val="22"/>
        </w:rPr>
      </w:pPr>
      <w:r>
        <w:rPr>
          <w:rFonts w:ascii="Times New Roman" w:hAnsi="Times New Roman" w:eastAsia="Times New Roman"/>
          <w:sz w:val="22"/>
        </w:rPr>
        <w:t>D. 提出了经济体制改革的目标是建立社会主义市场经济</w:t>
      </w:r>
    </w:p>
    <w:p w14:paraId="73228D1F">
      <w:pPr>
        <w:pStyle w:val="19"/>
        <w:spacing w:before="128" w:line="219" w:lineRule="auto"/>
        <w:rPr>
          <w:rFonts w:ascii="Times New Roman" w:hAnsi="Times New Roman" w:eastAsia="Times New Roman"/>
          <w:sz w:val="22"/>
        </w:rPr>
      </w:pPr>
      <w:r>
        <w:rPr>
          <w:rFonts w:ascii="Times New Roman" w:hAnsi="Times New Roman" w:eastAsia="Times New Roman"/>
          <w:sz w:val="22"/>
        </w:rPr>
        <w:t>397.某人在怀孕生育时，享受到了生育津贴和产假。那么此人享受到的属于我国社会保障制度的(    )。</w:t>
      </w:r>
    </w:p>
    <w:p w14:paraId="27D945F9">
      <w:pPr>
        <w:pStyle w:val="19"/>
        <w:spacing w:before="128" w:line="219" w:lineRule="auto"/>
        <w:rPr>
          <w:rFonts w:ascii="Times New Roman" w:hAnsi="Times New Roman" w:eastAsia="Times New Roman"/>
          <w:sz w:val="22"/>
        </w:rPr>
      </w:pPr>
      <w:r>
        <w:rPr>
          <w:rFonts w:ascii="Times New Roman" w:hAnsi="Times New Roman" w:eastAsia="Times New Roman"/>
          <w:sz w:val="22"/>
        </w:rPr>
        <w:t>A. 社会保险</w:t>
      </w:r>
    </w:p>
    <w:p w14:paraId="5D67F4CF">
      <w:pPr>
        <w:pStyle w:val="19"/>
        <w:spacing w:before="128" w:line="219" w:lineRule="auto"/>
        <w:rPr>
          <w:rFonts w:ascii="Times New Roman" w:hAnsi="Times New Roman" w:eastAsia="Times New Roman"/>
          <w:sz w:val="22"/>
        </w:rPr>
      </w:pPr>
      <w:r>
        <w:rPr>
          <w:rFonts w:ascii="Times New Roman" w:hAnsi="Times New Roman" w:eastAsia="Times New Roman"/>
          <w:sz w:val="22"/>
        </w:rPr>
        <w:t>B. 社会救济</w:t>
      </w:r>
    </w:p>
    <w:p w14:paraId="791D92AA">
      <w:pPr>
        <w:pStyle w:val="19"/>
        <w:spacing w:before="128" w:line="219" w:lineRule="auto"/>
        <w:rPr>
          <w:rFonts w:ascii="Times New Roman" w:hAnsi="Times New Roman" w:eastAsia="Times New Roman"/>
          <w:sz w:val="22"/>
        </w:rPr>
      </w:pPr>
      <w:r>
        <w:rPr>
          <w:rFonts w:ascii="Times New Roman" w:hAnsi="Times New Roman" w:eastAsia="Times New Roman"/>
          <w:sz w:val="22"/>
        </w:rPr>
        <w:t>C.社会福利</w:t>
      </w:r>
    </w:p>
    <w:p w14:paraId="48E4D7E5">
      <w:pPr>
        <w:pStyle w:val="19"/>
        <w:spacing w:before="128" w:line="219" w:lineRule="auto"/>
        <w:rPr>
          <w:rFonts w:ascii="Times New Roman" w:hAnsi="Times New Roman" w:eastAsia="Times New Roman"/>
          <w:sz w:val="22"/>
        </w:rPr>
      </w:pPr>
      <w:r>
        <w:rPr>
          <w:rFonts w:ascii="Times New Roman" w:hAnsi="Times New Roman" w:eastAsia="Times New Roman"/>
          <w:sz w:val="22"/>
        </w:rPr>
        <w:t>D.社会优抚</w:t>
      </w:r>
    </w:p>
    <w:p w14:paraId="7E9AEEF8">
      <w:pPr>
        <w:pStyle w:val="19"/>
        <w:spacing w:before="128" w:line="219" w:lineRule="auto"/>
        <w:rPr>
          <w:rFonts w:ascii="Times New Roman" w:hAnsi="Times New Roman" w:eastAsia="Times New Roman"/>
          <w:sz w:val="22"/>
        </w:rPr>
      </w:pPr>
      <w:r>
        <w:rPr>
          <w:rFonts w:ascii="Times New Roman" w:hAnsi="Times New Roman" w:eastAsia="Times New Roman"/>
          <w:sz w:val="22"/>
        </w:rPr>
        <w:t>398.某银行的主要职责是按照国家的法律法规和方针政策，以国家信用为基础筹集资金，承担农业政策性 金融业务，代理财政支农资金的拨付，为农业和农村经济发展服务。那么,这家银行是指(   )。</w:t>
      </w:r>
    </w:p>
    <w:p w14:paraId="6FCC940D">
      <w:pPr>
        <w:pStyle w:val="19"/>
        <w:spacing w:before="128" w:line="219" w:lineRule="auto"/>
        <w:rPr>
          <w:rFonts w:ascii="Times New Roman" w:hAnsi="Times New Roman" w:eastAsia="Times New Roman"/>
          <w:sz w:val="22"/>
        </w:rPr>
      </w:pPr>
      <w:r>
        <w:rPr>
          <w:rFonts w:ascii="Times New Roman" w:hAnsi="Times New Roman" w:eastAsia="Times New Roman"/>
          <w:sz w:val="22"/>
        </w:rPr>
        <w:t>A.中国人民银行</w:t>
      </w:r>
    </w:p>
    <w:p w14:paraId="3AE11A8D">
      <w:pPr>
        <w:pStyle w:val="19"/>
        <w:spacing w:before="128" w:line="219" w:lineRule="auto"/>
        <w:rPr>
          <w:rFonts w:ascii="Times New Roman" w:hAnsi="Times New Roman" w:eastAsia="Times New Roman"/>
          <w:sz w:val="22"/>
        </w:rPr>
      </w:pPr>
      <w:r>
        <w:rPr>
          <w:rFonts w:ascii="Times New Roman" w:hAnsi="Times New Roman" w:eastAsia="Times New Roman"/>
          <w:sz w:val="22"/>
        </w:rPr>
        <w:t>B. 中国农业银行</w:t>
      </w:r>
    </w:p>
    <w:p w14:paraId="6BC8E87D">
      <w:pPr>
        <w:pStyle w:val="19"/>
        <w:spacing w:before="128" w:line="219" w:lineRule="auto"/>
        <w:rPr>
          <w:rFonts w:ascii="Times New Roman" w:hAnsi="Times New Roman" w:eastAsia="Times New Roman"/>
          <w:sz w:val="22"/>
        </w:rPr>
      </w:pPr>
      <w:r>
        <w:rPr>
          <w:rFonts w:ascii="Times New Roman" w:hAnsi="Times New Roman" w:eastAsia="Times New Roman"/>
          <w:sz w:val="22"/>
        </w:rPr>
        <w:t>C. 农村信用合作社</w:t>
      </w:r>
    </w:p>
    <w:p w14:paraId="38F65069">
      <w:pPr>
        <w:pStyle w:val="19"/>
        <w:spacing w:before="128" w:line="219" w:lineRule="auto"/>
        <w:rPr>
          <w:rFonts w:ascii="Times New Roman" w:hAnsi="Times New Roman" w:eastAsia="Times New Roman"/>
          <w:sz w:val="22"/>
        </w:rPr>
      </w:pPr>
      <w:r>
        <w:rPr>
          <w:rFonts w:ascii="Times New Roman" w:hAnsi="Times New Roman" w:eastAsia="Times New Roman"/>
          <w:sz w:val="22"/>
        </w:rPr>
        <w:t>D. 中国农业发展银行</w:t>
      </w:r>
    </w:p>
    <w:p w14:paraId="448946A3">
      <w:pPr>
        <w:pStyle w:val="19"/>
        <w:spacing w:before="128" w:line="219" w:lineRule="auto"/>
        <w:rPr>
          <w:rFonts w:ascii="Times New Roman" w:hAnsi="Times New Roman" w:eastAsia="Times New Roman"/>
          <w:sz w:val="22"/>
        </w:rPr>
      </w:pPr>
      <w:r>
        <w:rPr>
          <w:rFonts w:ascii="Times New Roman" w:hAnsi="Times New Roman" w:eastAsia="Times New Roman"/>
          <w:sz w:val="22"/>
        </w:rPr>
        <w:t>399.现阶段，中国特色社会主义进入了新时代，中国经济发展也进入了新时代。新时代中国经济的主要特 征是(   )。</w:t>
      </w:r>
    </w:p>
    <w:p w14:paraId="6E77D4A6">
      <w:pPr>
        <w:pStyle w:val="19"/>
        <w:spacing w:before="128" w:line="219" w:lineRule="auto"/>
        <w:rPr>
          <w:rFonts w:ascii="Times New Roman" w:hAnsi="Times New Roman" w:eastAsia="Times New Roman"/>
          <w:sz w:val="22"/>
        </w:rPr>
      </w:pPr>
      <w:r>
        <w:rPr>
          <w:rFonts w:ascii="Times New Roman" w:hAnsi="Times New Roman" w:eastAsia="Times New Roman"/>
          <w:sz w:val="22"/>
        </w:rPr>
        <w:t>A. 中低速发展</w:t>
      </w:r>
    </w:p>
    <w:p w14:paraId="184B37E2">
      <w:pPr>
        <w:pStyle w:val="19"/>
        <w:spacing w:before="128" w:line="219" w:lineRule="auto"/>
        <w:rPr>
          <w:rFonts w:ascii="Times New Roman" w:hAnsi="Times New Roman" w:eastAsia="Times New Roman"/>
          <w:sz w:val="22"/>
        </w:rPr>
      </w:pPr>
      <w:r>
        <w:rPr>
          <w:rFonts w:ascii="Times New Roman" w:hAnsi="Times New Roman" w:eastAsia="Times New Roman"/>
          <w:sz w:val="22"/>
        </w:rPr>
        <w:t>B. 高质量发展</w:t>
      </w:r>
    </w:p>
    <w:p w14:paraId="10DF7349">
      <w:pPr>
        <w:pStyle w:val="19"/>
        <w:spacing w:before="128" w:line="219" w:lineRule="auto"/>
        <w:rPr>
          <w:rFonts w:ascii="Times New Roman" w:hAnsi="Times New Roman" w:eastAsia="Times New Roman"/>
          <w:sz w:val="22"/>
        </w:rPr>
      </w:pPr>
      <w:r>
        <w:rPr>
          <w:rFonts w:ascii="Times New Roman" w:hAnsi="Times New Roman" w:eastAsia="Times New Roman"/>
          <w:sz w:val="22"/>
        </w:rPr>
        <w:t>C.全面性发展</w:t>
      </w:r>
    </w:p>
    <w:p w14:paraId="40A165DE">
      <w:pPr>
        <w:pStyle w:val="19"/>
        <w:spacing w:before="128" w:line="219" w:lineRule="auto"/>
        <w:rPr>
          <w:rFonts w:ascii="Times New Roman" w:hAnsi="Times New Roman" w:eastAsia="Times New Roman"/>
          <w:sz w:val="22"/>
        </w:rPr>
      </w:pPr>
      <w:r>
        <w:rPr>
          <w:rFonts w:ascii="Times New Roman" w:hAnsi="Times New Roman" w:eastAsia="Times New Roman"/>
          <w:sz w:val="22"/>
        </w:rPr>
        <w:t>D.创新化发展</w:t>
      </w:r>
    </w:p>
    <w:p w14:paraId="56E8D6B1">
      <w:pPr>
        <w:pStyle w:val="19"/>
        <w:spacing w:before="128" w:line="219" w:lineRule="auto"/>
        <w:rPr>
          <w:rFonts w:ascii="Times New Roman" w:hAnsi="Times New Roman" w:eastAsia="Times New Roman"/>
          <w:sz w:val="22"/>
        </w:rPr>
      </w:pPr>
      <w:r>
        <w:rPr>
          <w:rFonts w:ascii="Times New Roman" w:hAnsi="Times New Roman" w:eastAsia="Times New Roman"/>
          <w:sz w:val="22"/>
        </w:rPr>
        <w:t>400.十九大报告指出，“提高居民收入在国民收入分配中的比重，提高劳动报酬在初次分配中的比重”, 我国的分配制度是“按劳分配为主体，多种分配方式并存”,下列分配中属于按劳分配的是(   )。</w:t>
      </w:r>
    </w:p>
    <w:p w14:paraId="36FFF5EE">
      <w:pPr>
        <w:pStyle w:val="19"/>
        <w:spacing w:before="128" w:line="219" w:lineRule="auto"/>
        <w:rPr>
          <w:rFonts w:ascii="Times New Roman" w:hAnsi="Times New Roman" w:eastAsia="Times New Roman"/>
          <w:sz w:val="22"/>
        </w:rPr>
      </w:pPr>
      <w:r>
        <w:rPr>
          <w:rFonts w:ascii="Times New Roman" w:hAnsi="Times New Roman" w:eastAsia="Times New Roman"/>
          <w:sz w:val="22"/>
        </w:rPr>
        <w:t>A. 小李作为国企职工每月发的6000元工资</w:t>
      </w:r>
    </w:p>
    <w:p w14:paraId="758A932D">
      <w:pPr>
        <w:pStyle w:val="19"/>
        <w:spacing w:before="128" w:line="219" w:lineRule="auto"/>
        <w:rPr>
          <w:rFonts w:ascii="Times New Roman" w:hAnsi="Times New Roman" w:eastAsia="Times New Roman"/>
          <w:sz w:val="22"/>
        </w:rPr>
      </w:pPr>
      <w:r>
        <w:rPr>
          <w:rFonts w:ascii="Times New Roman" w:hAnsi="Times New Roman" w:eastAsia="Times New Roman"/>
          <w:sz w:val="22"/>
        </w:rPr>
        <w:t>B.小华作为公务员每月自家房屋收的房租2000元</w:t>
      </w:r>
    </w:p>
    <w:p w14:paraId="5C9809C9">
      <w:pPr>
        <w:pStyle w:val="19"/>
        <w:spacing w:before="128" w:line="219" w:lineRule="auto"/>
        <w:rPr>
          <w:rFonts w:ascii="Times New Roman" w:hAnsi="Times New Roman" w:eastAsia="Times New Roman"/>
          <w:sz w:val="22"/>
        </w:rPr>
      </w:pPr>
      <w:r>
        <w:rPr>
          <w:rFonts w:ascii="Times New Roman" w:hAnsi="Times New Roman" w:eastAsia="Times New Roman"/>
          <w:sz w:val="22"/>
        </w:rPr>
        <w:t>C.晓丽是人民教师，每月兼职在网络上发表小说获得稿酬</w:t>
      </w:r>
    </w:p>
    <w:p w14:paraId="440DA7A9">
      <w:pPr>
        <w:pStyle w:val="19"/>
        <w:spacing w:before="128" w:line="219" w:lineRule="auto"/>
        <w:rPr>
          <w:rFonts w:ascii="Times New Roman" w:hAnsi="Times New Roman" w:eastAsia="Times New Roman"/>
          <w:sz w:val="22"/>
        </w:rPr>
      </w:pPr>
      <w:r>
        <w:rPr>
          <w:rFonts w:ascii="Times New Roman" w:hAnsi="Times New Roman" w:eastAsia="Times New Roman"/>
          <w:sz w:val="22"/>
        </w:rPr>
        <w:t>D.小王是农民，每月炒股获得的收入</w:t>
      </w:r>
    </w:p>
    <w:p w14:paraId="5DC87A29">
      <w:pPr>
        <w:pStyle w:val="19"/>
        <w:spacing w:before="128" w:line="219" w:lineRule="auto"/>
        <w:rPr>
          <w:rFonts w:ascii="Times New Roman" w:hAnsi="Times New Roman" w:eastAsia="Times New Roman"/>
          <w:sz w:val="22"/>
        </w:rPr>
      </w:pPr>
      <w:r>
        <w:rPr>
          <w:rFonts w:ascii="Times New Roman" w:hAnsi="Times New Roman" w:eastAsia="Times New Roman"/>
          <w:sz w:val="22"/>
        </w:rPr>
        <w:t>401.中国人民银行于2017年2月7日公布的数据显示，截至2017年1月底，我国外汇储备规模为29982 亿美元，较2016年末下降123亿美元，降幅为0.4%。关于我国的外汇储备，下列说法正确的是(   )。</w:t>
      </w:r>
    </w:p>
    <w:p w14:paraId="7BE60EA2">
      <w:pPr>
        <w:pStyle w:val="19"/>
        <w:spacing w:before="128" w:line="219" w:lineRule="auto"/>
        <w:rPr>
          <w:rFonts w:ascii="Times New Roman" w:hAnsi="Times New Roman" w:eastAsia="Times New Roman"/>
          <w:sz w:val="22"/>
        </w:rPr>
      </w:pPr>
      <w:r>
        <w:rPr>
          <w:rFonts w:ascii="Times New Roman" w:hAnsi="Times New Roman" w:eastAsia="Times New Roman"/>
          <w:sz w:val="22"/>
        </w:rPr>
        <w:t>A.我国外汇储备的主要组成部分是日元资产</w:t>
      </w:r>
    </w:p>
    <w:p w14:paraId="030C0BAB">
      <w:pPr>
        <w:pStyle w:val="19"/>
        <w:spacing w:before="128" w:line="219" w:lineRule="auto"/>
        <w:rPr>
          <w:rFonts w:ascii="Times New Roman" w:hAnsi="Times New Roman" w:eastAsia="Times New Roman"/>
          <w:sz w:val="22"/>
        </w:rPr>
      </w:pPr>
      <w:r>
        <w:rPr>
          <w:rFonts w:ascii="Times New Roman" w:hAnsi="Times New Roman" w:eastAsia="Times New Roman"/>
          <w:sz w:val="22"/>
        </w:rPr>
        <w:t>B.通货膨胀不会导致一国外汇储备减少</w:t>
      </w:r>
    </w:p>
    <w:p w14:paraId="69A8B7B9">
      <w:pPr>
        <w:pStyle w:val="19"/>
        <w:spacing w:before="128" w:line="219" w:lineRule="auto"/>
        <w:rPr>
          <w:rFonts w:ascii="Times New Roman" w:hAnsi="Times New Roman" w:eastAsia="Times New Roman"/>
          <w:sz w:val="22"/>
        </w:rPr>
      </w:pPr>
      <w:r>
        <w:rPr>
          <w:rFonts w:ascii="Times New Roman" w:hAnsi="Times New Roman" w:eastAsia="Times New Roman"/>
          <w:sz w:val="22"/>
        </w:rPr>
        <w:t>C.具体形式有外国有价证券，外国银行的支票、期票、外币汇票等</w:t>
      </w:r>
    </w:p>
    <w:p w14:paraId="37C806AA">
      <w:pPr>
        <w:pStyle w:val="19"/>
        <w:spacing w:before="128" w:line="219" w:lineRule="auto"/>
        <w:rPr>
          <w:rFonts w:ascii="Times New Roman" w:hAnsi="Times New Roman" w:eastAsia="Times New Roman"/>
          <w:sz w:val="22"/>
        </w:rPr>
      </w:pPr>
      <w:r>
        <w:rPr>
          <w:rFonts w:ascii="Times New Roman" w:hAnsi="Times New Roman" w:eastAsia="Times New Roman"/>
          <w:sz w:val="22"/>
        </w:rPr>
        <w:t>D.我国的外汇储备由国资委管理</w:t>
      </w:r>
    </w:p>
    <w:p w14:paraId="68D2187A">
      <w:pPr>
        <w:pStyle w:val="19"/>
        <w:spacing w:before="128" w:line="219" w:lineRule="auto"/>
        <w:rPr>
          <w:rFonts w:ascii="Times New Roman" w:hAnsi="Times New Roman" w:eastAsia="Times New Roman"/>
          <w:sz w:val="22"/>
        </w:rPr>
      </w:pPr>
      <w:r>
        <w:rPr>
          <w:rFonts w:ascii="Times New Roman" w:hAnsi="Times New Roman" w:eastAsia="Times New Roman"/>
          <w:sz w:val="22"/>
        </w:rPr>
        <w:t>402.中国人民银行2019年9月6日宣布，决定于9月16日全面下调金融机构存款准备金率0.5个百分点， 这一政策带来的结果是(    )。</w:t>
      </w:r>
    </w:p>
    <w:p w14:paraId="3CE13437">
      <w:pPr>
        <w:pStyle w:val="19"/>
        <w:spacing w:before="128" w:line="219" w:lineRule="auto"/>
        <w:rPr>
          <w:rFonts w:ascii="Times New Roman" w:hAnsi="Times New Roman" w:eastAsia="Times New Roman"/>
          <w:sz w:val="22"/>
        </w:rPr>
      </w:pPr>
      <w:r>
        <w:rPr>
          <w:rFonts w:ascii="Times New Roman" w:hAnsi="Times New Roman" w:eastAsia="Times New Roman"/>
          <w:sz w:val="22"/>
        </w:rPr>
        <w:t>A.商业银行可提供放款和创造信用的能力下降</w:t>
      </w:r>
    </w:p>
    <w:p w14:paraId="58A99FFF">
      <w:pPr>
        <w:pStyle w:val="19"/>
        <w:spacing w:before="128" w:line="219" w:lineRule="auto"/>
        <w:rPr>
          <w:rFonts w:ascii="Times New Roman" w:hAnsi="Times New Roman" w:eastAsia="Times New Roman"/>
          <w:sz w:val="22"/>
        </w:rPr>
      </w:pPr>
      <w:r>
        <w:rPr>
          <w:rFonts w:ascii="Times New Roman" w:hAnsi="Times New Roman" w:eastAsia="Times New Roman"/>
          <w:sz w:val="22"/>
        </w:rPr>
        <w:t>B.货币供应量减少</w:t>
      </w:r>
    </w:p>
    <w:p w14:paraId="0F99A4B6">
      <w:pPr>
        <w:pStyle w:val="19"/>
        <w:spacing w:before="128" w:line="219" w:lineRule="auto"/>
        <w:rPr>
          <w:rFonts w:ascii="Times New Roman" w:hAnsi="Times New Roman" w:eastAsia="Times New Roman"/>
          <w:sz w:val="22"/>
        </w:rPr>
      </w:pPr>
      <w:r>
        <w:rPr>
          <w:rFonts w:ascii="Times New Roman" w:hAnsi="Times New Roman" w:eastAsia="Times New Roman"/>
          <w:sz w:val="22"/>
        </w:rPr>
        <w:t>C.提升商业银行扩大信用规模的能力</w:t>
      </w:r>
    </w:p>
    <w:p w14:paraId="789E4887">
      <w:pPr>
        <w:pStyle w:val="19"/>
        <w:spacing w:before="128" w:line="219" w:lineRule="auto"/>
        <w:rPr>
          <w:rFonts w:ascii="Times New Roman" w:hAnsi="Times New Roman" w:eastAsia="Times New Roman"/>
          <w:sz w:val="22"/>
        </w:rPr>
      </w:pPr>
      <w:r>
        <w:rPr>
          <w:rFonts w:ascii="Times New Roman" w:hAnsi="Times New Roman" w:eastAsia="Times New Roman"/>
          <w:sz w:val="22"/>
        </w:rPr>
        <w:t>D.利息率提高</w:t>
      </w:r>
    </w:p>
    <w:p w14:paraId="5A553D53">
      <w:pPr>
        <w:pStyle w:val="19"/>
        <w:spacing w:before="128" w:line="219" w:lineRule="auto"/>
        <w:rPr>
          <w:rFonts w:ascii="Times New Roman" w:hAnsi="Times New Roman" w:eastAsia="Times New Roman"/>
          <w:sz w:val="22"/>
        </w:rPr>
      </w:pPr>
      <w:r>
        <w:rPr>
          <w:rFonts w:ascii="Times New Roman" w:hAnsi="Times New Roman" w:eastAsia="Times New Roman"/>
          <w:sz w:val="22"/>
        </w:rPr>
        <w:t>403. 下列有关通货膨胀的说法正确的是(    )。</w:t>
      </w:r>
    </w:p>
    <w:p w14:paraId="777D62D5">
      <w:pPr>
        <w:pStyle w:val="19"/>
        <w:spacing w:before="128" w:line="219" w:lineRule="auto"/>
        <w:rPr>
          <w:rFonts w:ascii="Times New Roman" w:hAnsi="Times New Roman" w:eastAsia="Times New Roman"/>
          <w:sz w:val="22"/>
        </w:rPr>
      </w:pPr>
      <w:r>
        <w:rPr>
          <w:rFonts w:ascii="Times New Roman" w:hAnsi="Times New Roman" w:eastAsia="Times New Roman"/>
          <w:sz w:val="22"/>
        </w:rPr>
        <w:t>A.仅有一种商品价格的上升不是通货膨胀，大多数的商品价格和劳务的价格普遍上涨时才是</w:t>
      </w:r>
    </w:p>
    <w:p w14:paraId="2A0791BD">
      <w:pPr>
        <w:pStyle w:val="19"/>
        <w:spacing w:before="128" w:line="219" w:lineRule="auto"/>
        <w:rPr>
          <w:rFonts w:ascii="Times New Roman" w:hAnsi="Times New Roman" w:eastAsia="Times New Roman"/>
          <w:sz w:val="22"/>
        </w:rPr>
      </w:pPr>
      <w:r>
        <w:rPr>
          <w:rFonts w:ascii="Times New Roman" w:hAnsi="Times New Roman" w:eastAsia="Times New Roman"/>
          <w:sz w:val="22"/>
        </w:rPr>
        <w:t>B.通货膨胀必然引起物价上涨，物价上涨就是通货膨胀</w:t>
      </w:r>
    </w:p>
    <w:p w14:paraId="4704A3A5">
      <w:pPr>
        <w:pStyle w:val="19"/>
        <w:spacing w:before="128" w:line="219" w:lineRule="auto"/>
        <w:rPr>
          <w:rFonts w:ascii="Times New Roman" w:hAnsi="Times New Roman" w:eastAsia="Times New Roman"/>
          <w:sz w:val="22"/>
        </w:rPr>
      </w:pPr>
      <w:r>
        <w:rPr>
          <w:rFonts w:ascii="Times New Roman" w:hAnsi="Times New Roman" w:eastAsia="Times New Roman"/>
          <w:sz w:val="22"/>
        </w:rPr>
        <w:t>C. 治理通货膨胀的最基本的对策就是控制货币供应量</w:t>
      </w:r>
    </w:p>
    <w:p w14:paraId="1527A833">
      <w:pPr>
        <w:pStyle w:val="19"/>
        <w:spacing w:before="128" w:line="219" w:lineRule="auto"/>
        <w:rPr>
          <w:rFonts w:ascii="Times New Roman" w:hAnsi="Times New Roman" w:eastAsia="Times New Roman"/>
          <w:sz w:val="22"/>
        </w:rPr>
      </w:pPr>
      <w:r>
        <w:rPr>
          <w:rFonts w:ascii="Times New Roman" w:hAnsi="Times New Roman" w:eastAsia="Times New Roman"/>
          <w:sz w:val="22"/>
        </w:rPr>
        <w:t>D.通货膨胀只会给国际经济和人民生活质量消极影响</w:t>
      </w:r>
    </w:p>
    <w:p w14:paraId="3E4434D7">
      <w:pPr>
        <w:pStyle w:val="19"/>
        <w:spacing w:before="128" w:line="219" w:lineRule="auto"/>
        <w:rPr>
          <w:rFonts w:ascii="Times New Roman" w:hAnsi="Times New Roman" w:eastAsia="Times New Roman"/>
          <w:sz w:val="22"/>
        </w:rPr>
      </w:pPr>
      <w:r>
        <w:rPr>
          <w:rFonts w:ascii="Times New Roman" w:hAnsi="Times New Roman" w:eastAsia="Times New Roman"/>
          <w:sz w:val="22"/>
        </w:rPr>
        <w:t>404.中国经济发展的一个重大变化是进入新常态，即(  )。</w:t>
      </w:r>
    </w:p>
    <w:p w14:paraId="64E54D57">
      <w:pPr>
        <w:pStyle w:val="19"/>
        <w:spacing w:before="128" w:line="219" w:lineRule="auto"/>
        <w:rPr>
          <w:rFonts w:ascii="Times New Roman" w:hAnsi="Times New Roman" w:eastAsia="Times New Roman"/>
          <w:sz w:val="22"/>
        </w:rPr>
      </w:pPr>
      <w:r>
        <w:rPr>
          <w:rFonts w:ascii="Times New Roman" w:hAnsi="Times New Roman" w:eastAsia="Times New Roman"/>
          <w:sz w:val="22"/>
        </w:rPr>
        <w:t>①从要素驱动，投资驱动转向创新驱动  ②经济结构不断优化升级</w:t>
      </w:r>
    </w:p>
    <w:p w14:paraId="291482B0">
      <w:pPr>
        <w:pStyle w:val="19"/>
        <w:spacing w:before="128" w:line="219" w:lineRule="auto"/>
        <w:rPr>
          <w:rFonts w:ascii="Times New Roman" w:hAnsi="Times New Roman" w:eastAsia="Times New Roman"/>
          <w:sz w:val="22"/>
        </w:rPr>
      </w:pPr>
      <w:r>
        <w:rPr>
          <w:rFonts w:ascii="Times New Roman" w:hAnsi="Times New Roman" w:eastAsia="Times New Roman"/>
          <w:sz w:val="22"/>
        </w:rPr>
        <w:t>③资源配置由政府共同发挥作用向市场起决定性作用转变④从高速增长转型为中高速增长</w:t>
      </w:r>
    </w:p>
    <w:p w14:paraId="0E743BD3">
      <w:pPr>
        <w:pStyle w:val="19"/>
        <w:spacing w:before="128" w:line="219" w:lineRule="auto"/>
        <w:rPr>
          <w:rFonts w:ascii="Times New Roman" w:hAnsi="Times New Roman" w:eastAsia="Times New Roman"/>
          <w:sz w:val="22"/>
        </w:rPr>
      </w:pPr>
      <w:r>
        <w:rPr>
          <w:rFonts w:ascii="Times New Roman" w:hAnsi="Times New Roman" w:eastAsia="Times New Roman"/>
          <w:sz w:val="22"/>
        </w:rPr>
        <w:t>A.①②③                                B.①③④</w:t>
      </w:r>
    </w:p>
    <w:p w14:paraId="78B8B168">
      <w:pPr>
        <w:pStyle w:val="19"/>
        <w:spacing w:before="128" w:line="219" w:lineRule="auto"/>
        <w:rPr>
          <w:rFonts w:ascii="Times New Roman" w:hAnsi="Times New Roman" w:eastAsia="Times New Roman"/>
          <w:sz w:val="22"/>
        </w:rPr>
      </w:pPr>
      <w:r>
        <w:rPr>
          <w:rFonts w:ascii="Times New Roman" w:hAnsi="Times New Roman" w:eastAsia="Times New Roman"/>
          <w:sz w:val="22"/>
        </w:rPr>
        <w:t>C.①②④                              D.①②③④</w:t>
      </w:r>
    </w:p>
    <w:p w14:paraId="6BB96381">
      <w:pPr>
        <w:pStyle w:val="19"/>
        <w:spacing w:before="128" w:line="219" w:lineRule="auto"/>
        <w:rPr>
          <w:rFonts w:ascii="Times New Roman" w:hAnsi="Times New Roman" w:eastAsia="Times New Roman"/>
          <w:sz w:val="22"/>
        </w:rPr>
      </w:pPr>
      <w:r>
        <w:rPr>
          <w:rFonts w:ascii="Times New Roman" w:hAnsi="Times New Roman" w:eastAsia="Times New Roman"/>
          <w:sz w:val="22"/>
        </w:rPr>
        <w:t>405.关于2018年的中央经济工作会议，下列说法正确的是(   )。</w:t>
      </w:r>
    </w:p>
    <w:p w14:paraId="7DA2A785">
      <w:pPr>
        <w:pStyle w:val="19"/>
        <w:spacing w:before="128" w:line="219" w:lineRule="auto"/>
        <w:rPr>
          <w:rFonts w:ascii="Times New Roman" w:hAnsi="Times New Roman" w:eastAsia="Times New Roman"/>
          <w:sz w:val="22"/>
        </w:rPr>
      </w:pPr>
      <w:r>
        <w:rPr>
          <w:rFonts w:ascii="Times New Roman" w:hAnsi="Times New Roman" w:eastAsia="Times New Roman"/>
          <w:sz w:val="22"/>
        </w:rPr>
        <w:t>A. 首次提出习近平新时代中国特色社会主义经济思想</w:t>
      </w:r>
    </w:p>
    <w:p w14:paraId="327D4338">
      <w:pPr>
        <w:pStyle w:val="19"/>
        <w:spacing w:before="128" w:line="219" w:lineRule="auto"/>
        <w:rPr>
          <w:rFonts w:ascii="Times New Roman" w:hAnsi="Times New Roman" w:eastAsia="Times New Roman"/>
          <w:sz w:val="22"/>
        </w:rPr>
      </w:pPr>
      <w:r>
        <w:rPr>
          <w:rFonts w:ascii="Times New Roman" w:hAnsi="Times New Roman" w:eastAsia="Times New Roman"/>
          <w:sz w:val="22"/>
        </w:rPr>
        <w:t>B. 首次提出“三去一降一补”</w:t>
      </w:r>
    </w:p>
    <w:p w14:paraId="5B019C9D">
      <w:pPr>
        <w:pStyle w:val="19"/>
        <w:spacing w:before="128" w:line="219" w:lineRule="auto"/>
        <w:rPr>
          <w:rFonts w:ascii="Times New Roman" w:hAnsi="Times New Roman" w:eastAsia="Times New Roman"/>
          <w:sz w:val="22"/>
        </w:rPr>
      </w:pPr>
      <w:r>
        <w:rPr>
          <w:rFonts w:ascii="Times New Roman" w:hAnsi="Times New Roman" w:eastAsia="Times New Roman"/>
          <w:sz w:val="22"/>
        </w:rPr>
        <w:t>C.首次提出“房子是用来住的，不是用来炒的”</w:t>
      </w:r>
    </w:p>
    <w:p w14:paraId="38694C67">
      <w:pPr>
        <w:pStyle w:val="19"/>
        <w:spacing w:before="128" w:line="219" w:lineRule="auto"/>
        <w:rPr>
          <w:rFonts w:ascii="Times New Roman" w:hAnsi="Times New Roman" w:eastAsia="Times New Roman"/>
          <w:sz w:val="22"/>
        </w:rPr>
      </w:pPr>
      <w:r>
        <w:rPr>
          <w:rFonts w:ascii="Times New Roman" w:hAnsi="Times New Roman" w:eastAsia="Times New Roman"/>
          <w:sz w:val="22"/>
        </w:rPr>
        <w:t>D. 首次提出粤港澳大湾区建设</w:t>
      </w:r>
    </w:p>
    <w:p w14:paraId="0BE79CB8">
      <w:pPr>
        <w:pStyle w:val="19"/>
        <w:spacing w:before="128" w:line="219" w:lineRule="auto"/>
        <w:rPr>
          <w:rFonts w:ascii="Times New Roman" w:hAnsi="Times New Roman" w:eastAsia="Times New Roman"/>
          <w:sz w:val="22"/>
        </w:rPr>
      </w:pPr>
      <w:r>
        <w:rPr>
          <w:rFonts w:ascii="Times New Roman" w:hAnsi="Times New Roman" w:eastAsia="Times New Roman"/>
          <w:sz w:val="22"/>
        </w:rPr>
        <w:t>406.下列哪个行业最接近完全竞争模式?(   )</w:t>
      </w:r>
    </w:p>
    <w:p w14:paraId="782AB569">
      <w:pPr>
        <w:pStyle w:val="19"/>
        <w:spacing w:before="128" w:line="219" w:lineRule="auto"/>
        <w:rPr>
          <w:rFonts w:ascii="Times New Roman" w:hAnsi="Times New Roman" w:eastAsia="Times New Roman"/>
          <w:sz w:val="22"/>
        </w:rPr>
      </w:pPr>
      <w:r>
        <w:rPr>
          <w:rFonts w:ascii="Times New Roman" w:hAnsi="Times New Roman" w:eastAsia="Times New Roman"/>
          <w:sz w:val="22"/>
        </w:rPr>
        <w:t>A. 飞机</w:t>
      </w:r>
    </w:p>
    <w:p w14:paraId="136174CF">
      <w:pPr>
        <w:pStyle w:val="19"/>
        <w:spacing w:before="128" w:line="219" w:lineRule="auto"/>
        <w:rPr>
          <w:rFonts w:ascii="Times New Roman" w:hAnsi="Times New Roman" w:eastAsia="Times New Roman"/>
          <w:sz w:val="22"/>
        </w:rPr>
      </w:pPr>
      <w:r>
        <w:rPr>
          <w:rFonts w:ascii="Times New Roman" w:hAnsi="Times New Roman" w:eastAsia="Times New Roman"/>
          <w:sz w:val="22"/>
        </w:rPr>
        <w:t>B.卷烟</w:t>
      </w:r>
    </w:p>
    <w:p w14:paraId="46F95F7A">
      <w:pPr>
        <w:pStyle w:val="19"/>
        <w:spacing w:before="128" w:line="219" w:lineRule="auto"/>
        <w:rPr>
          <w:rFonts w:ascii="Times New Roman" w:hAnsi="Times New Roman" w:eastAsia="Times New Roman"/>
          <w:sz w:val="22"/>
        </w:rPr>
      </w:pPr>
      <w:r>
        <w:rPr>
          <w:rFonts w:ascii="Times New Roman" w:hAnsi="Times New Roman" w:eastAsia="Times New Roman"/>
          <w:sz w:val="22"/>
        </w:rPr>
        <w:t>C.水稻</w:t>
      </w:r>
    </w:p>
    <w:p w14:paraId="32233B4F">
      <w:pPr>
        <w:pStyle w:val="19"/>
        <w:spacing w:before="128" w:line="219" w:lineRule="auto"/>
        <w:rPr>
          <w:rFonts w:ascii="Times New Roman" w:hAnsi="Times New Roman" w:eastAsia="Times New Roman"/>
          <w:sz w:val="22"/>
        </w:rPr>
      </w:pPr>
      <w:r>
        <w:rPr>
          <w:rFonts w:ascii="Times New Roman" w:hAnsi="Times New Roman" w:eastAsia="Times New Roman"/>
          <w:sz w:val="22"/>
        </w:rPr>
        <w:t>D.餐馆</w:t>
      </w:r>
    </w:p>
    <w:p w14:paraId="535A452F">
      <w:pPr>
        <w:pStyle w:val="19"/>
        <w:spacing w:before="128" w:line="219" w:lineRule="auto"/>
        <w:rPr>
          <w:rFonts w:ascii="Times New Roman" w:hAnsi="Times New Roman" w:eastAsia="Times New Roman"/>
          <w:sz w:val="22"/>
        </w:rPr>
      </w:pPr>
      <w:r>
        <w:rPr>
          <w:rFonts w:ascii="Times New Roman" w:hAnsi="Times New Roman" w:eastAsia="Times New Roman"/>
          <w:sz w:val="22"/>
        </w:rPr>
        <w:t>407. 餐馆属于餐饮业，餐饮业属于垄断竞争模式，即市场中有较多厂商生一个人的行为对旁观者福利的影 响，称为(    )。</w:t>
      </w:r>
    </w:p>
    <w:p w14:paraId="2818EF75">
      <w:pPr>
        <w:pStyle w:val="19"/>
        <w:spacing w:before="128" w:line="219" w:lineRule="auto"/>
        <w:rPr>
          <w:rFonts w:ascii="Times New Roman" w:hAnsi="Times New Roman" w:eastAsia="Times New Roman"/>
          <w:sz w:val="22"/>
        </w:rPr>
      </w:pPr>
      <w:r>
        <w:rPr>
          <w:rFonts w:ascii="Times New Roman" w:hAnsi="Times New Roman" w:eastAsia="Times New Roman"/>
          <w:sz w:val="22"/>
        </w:rPr>
        <w:t>A. 外部性</w:t>
      </w:r>
    </w:p>
    <w:p w14:paraId="368C3D41">
      <w:pPr>
        <w:pStyle w:val="19"/>
        <w:spacing w:before="128" w:line="219" w:lineRule="auto"/>
        <w:rPr>
          <w:rFonts w:ascii="Times New Roman" w:hAnsi="Times New Roman" w:eastAsia="Times New Roman"/>
          <w:sz w:val="22"/>
        </w:rPr>
      </w:pPr>
      <w:r>
        <w:rPr>
          <w:rFonts w:ascii="Times New Roman" w:hAnsi="Times New Roman" w:eastAsia="Times New Roman"/>
          <w:sz w:val="22"/>
        </w:rPr>
        <w:t>B. 内部性</w:t>
      </w:r>
    </w:p>
    <w:p w14:paraId="2A2BF09B">
      <w:pPr>
        <w:pStyle w:val="19"/>
        <w:spacing w:before="128" w:line="219" w:lineRule="auto"/>
        <w:rPr>
          <w:rFonts w:ascii="Times New Roman" w:hAnsi="Times New Roman" w:eastAsia="Times New Roman"/>
          <w:sz w:val="22"/>
        </w:rPr>
      </w:pPr>
      <w:r>
        <w:rPr>
          <w:rFonts w:ascii="Times New Roman" w:hAnsi="Times New Roman" w:eastAsia="Times New Roman"/>
          <w:sz w:val="22"/>
        </w:rPr>
        <w:t>C.排他性</w:t>
      </w:r>
    </w:p>
    <w:p w14:paraId="2F63A14F">
      <w:pPr>
        <w:pStyle w:val="19"/>
        <w:spacing w:before="128" w:line="219" w:lineRule="auto"/>
        <w:rPr>
          <w:rFonts w:ascii="Times New Roman" w:hAnsi="Times New Roman" w:eastAsia="Times New Roman"/>
          <w:sz w:val="22"/>
        </w:rPr>
      </w:pPr>
      <w:r>
        <w:rPr>
          <w:rFonts w:ascii="Times New Roman" w:hAnsi="Times New Roman" w:eastAsia="Times New Roman"/>
          <w:sz w:val="22"/>
        </w:rPr>
        <w:t>D. 非排他性</w:t>
      </w:r>
    </w:p>
    <w:p w14:paraId="0F9944CA">
      <w:pPr>
        <w:pStyle w:val="19"/>
        <w:spacing w:before="128" w:line="219" w:lineRule="auto"/>
        <w:rPr>
          <w:rFonts w:ascii="Times New Roman" w:hAnsi="Times New Roman" w:eastAsia="Times New Roman"/>
          <w:sz w:val="22"/>
        </w:rPr>
      </w:pPr>
      <w:r>
        <w:rPr>
          <w:rFonts w:ascii="Times New Roman" w:hAnsi="Times New Roman" w:eastAsia="Times New Roman"/>
          <w:sz w:val="22"/>
        </w:rPr>
        <w:t>408. 消费者剩余是消费者的(    )。</w:t>
      </w:r>
    </w:p>
    <w:p w14:paraId="2026C039">
      <w:pPr>
        <w:pStyle w:val="19"/>
        <w:spacing w:before="128" w:line="219" w:lineRule="auto"/>
        <w:rPr>
          <w:rFonts w:ascii="Times New Roman" w:hAnsi="Times New Roman" w:eastAsia="Times New Roman"/>
          <w:sz w:val="22"/>
        </w:rPr>
      </w:pPr>
      <w:r>
        <w:rPr>
          <w:rFonts w:ascii="Times New Roman" w:hAnsi="Times New Roman" w:eastAsia="Times New Roman"/>
          <w:sz w:val="22"/>
        </w:rPr>
        <w:t>A实际所得</w:t>
      </w:r>
    </w:p>
    <w:p w14:paraId="474BA0B6">
      <w:pPr>
        <w:pStyle w:val="19"/>
        <w:spacing w:before="128" w:line="219" w:lineRule="auto"/>
        <w:rPr>
          <w:rFonts w:ascii="Times New Roman" w:hAnsi="Times New Roman" w:eastAsia="Times New Roman"/>
          <w:sz w:val="22"/>
        </w:rPr>
      </w:pPr>
      <w:r>
        <w:rPr>
          <w:rFonts w:ascii="Times New Roman" w:hAnsi="Times New Roman" w:eastAsia="Times New Roman"/>
          <w:sz w:val="22"/>
        </w:rPr>
        <w:t>B. 主观感受</w:t>
      </w:r>
    </w:p>
    <w:p w14:paraId="2708418E">
      <w:pPr>
        <w:pStyle w:val="19"/>
        <w:spacing w:before="128" w:line="219" w:lineRule="auto"/>
        <w:rPr>
          <w:rFonts w:ascii="Times New Roman" w:hAnsi="Times New Roman" w:eastAsia="Times New Roman"/>
          <w:sz w:val="22"/>
        </w:rPr>
      </w:pPr>
      <w:r>
        <w:rPr>
          <w:rFonts w:ascii="Times New Roman" w:hAnsi="Times New Roman" w:eastAsia="Times New Roman"/>
          <w:sz w:val="22"/>
        </w:rPr>
        <w:t>C. 没有购买的部分</w:t>
      </w:r>
    </w:p>
    <w:p w14:paraId="7AF144D9">
      <w:pPr>
        <w:pStyle w:val="19"/>
        <w:spacing w:before="128" w:line="219" w:lineRule="auto"/>
        <w:rPr>
          <w:rFonts w:ascii="Times New Roman" w:hAnsi="Times New Roman" w:eastAsia="Times New Roman"/>
          <w:sz w:val="22"/>
        </w:rPr>
      </w:pPr>
      <w:r>
        <w:rPr>
          <w:rFonts w:ascii="Times New Roman" w:hAnsi="Times New Roman" w:eastAsia="Times New Roman"/>
          <w:sz w:val="22"/>
        </w:rPr>
        <w:t>D.消费剩余的部分</w:t>
      </w:r>
    </w:p>
    <w:p w14:paraId="3961291F">
      <w:pPr>
        <w:pStyle w:val="19"/>
        <w:spacing w:before="128" w:line="219" w:lineRule="auto"/>
        <w:rPr>
          <w:rFonts w:ascii="Times New Roman" w:hAnsi="Times New Roman" w:eastAsia="Times New Roman"/>
          <w:sz w:val="22"/>
        </w:rPr>
      </w:pPr>
      <w:r>
        <w:rPr>
          <w:rFonts w:ascii="Times New Roman" w:hAnsi="Times New Roman" w:eastAsia="Times New Roman"/>
          <w:sz w:val="22"/>
        </w:rPr>
        <w:t>409. “籴甚贵，伤民；甚贱，伤农。民伤则离散，伤则国贫。”这说明(    )。</w:t>
      </w:r>
    </w:p>
    <w:p w14:paraId="46186EE0">
      <w:pPr>
        <w:pStyle w:val="19"/>
        <w:spacing w:before="128" w:line="219" w:lineRule="auto"/>
        <w:rPr>
          <w:rFonts w:ascii="Times New Roman" w:hAnsi="Times New Roman" w:eastAsia="Times New Roman"/>
          <w:sz w:val="22"/>
        </w:rPr>
      </w:pPr>
      <w:r>
        <w:rPr>
          <w:rFonts w:ascii="Times New Roman" w:hAnsi="Times New Roman" w:eastAsia="Times New Roman"/>
          <w:sz w:val="22"/>
        </w:rPr>
        <w:t>A. 粮食价格上涨</w:t>
      </w:r>
    </w:p>
    <w:p w14:paraId="4FF1B3FB">
      <w:pPr>
        <w:pStyle w:val="19"/>
        <w:spacing w:before="128" w:line="219" w:lineRule="auto"/>
        <w:rPr>
          <w:rFonts w:ascii="Times New Roman" w:hAnsi="Times New Roman" w:eastAsia="Times New Roman"/>
          <w:sz w:val="22"/>
        </w:rPr>
      </w:pPr>
      <w:r>
        <w:rPr>
          <w:rFonts w:ascii="Times New Roman" w:hAnsi="Times New Roman" w:eastAsia="Times New Roman"/>
          <w:sz w:val="22"/>
        </w:rPr>
        <w:t>B. 粮食的弹性需求小</w:t>
      </w:r>
    </w:p>
    <w:p w14:paraId="614D9C36">
      <w:pPr>
        <w:pStyle w:val="19"/>
        <w:spacing w:before="128" w:line="219" w:lineRule="auto"/>
        <w:rPr>
          <w:rFonts w:ascii="Times New Roman" w:hAnsi="Times New Roman" w:eastAsia="Times New Roman"/>
          <w:sz w:val="22"/>
        </w:rPr>
      </w:pPr>
      <w:r>
        <w:rPr>
          <w:rFonts w:ascii="Times New Roman" w:hAnsi="Times New Roman" w:eastAsia="Times New Roman"/>
          <w:sz w:val="22"/>
        </w:rPr>
        <w:t>C. 粮食供给不足</w:t>
      </w:r>
    </w:p>
    <w:p w14:paraId="0803C082">
      <w:pPr>
        <w:pStyle w:val="19"/>
        <w:spacing w:before="128" w:line="219" w:lineRule="auto"/>
        <w:rPr>
          <w:rFonts w:ascii="Times New Roman" w:hAnsi="Times New Roman" w:eastAsia="Times New Roman"/>
          <w:sz w:val="22"/>
        </w:rPr>
      </w:pPr>
      <w:r>
        <w:rPr>
          <w:rFonts w:ascii="Times New Roman" w:hAnsi="Times New Roman" w:eastAsia="Times New Roman"/>
          <w:sz w:val="22"/>
        </w:rPr>
        <w:t>D. 自然灾害导致粮食价格不稳定</w:t>
      </w:r>
    </w:p>
    <w:p w14:paraId="4238860C">
      <w:pPr>
        <w:pStyle w:val="19"/>
        <w:spacing w:before="128" w:line="219" w:lineRule="auto"/>
        <w:rPr>
          <w:rFonts w:ascii="Times New Roman" w:hAnsi="Times New Roman" w:eastAsia="Times New Roman"/>
          <w:sz w:val="22"/>
        </w:rPr>
      </w:pPr>
      <w:r>
        <w:rPr>
          <w:rFonts w:ascii="Times New Roman" w:hAnsi="Times New Roman" w:eastAsia="Times New Roman"/>
          <w:sz w:val="22"/>
        </w:rPr>
        <w:t>410.经济学领域所谓的“看不见的手”的最初提出者是(    )。</w:t>
      </w:r>
    </w:p>
    <w:p w14:paraId="20417658">
      <w:pPr>
        <w:pStyle w:val="19"/>
        <w:spacing w:before="128" w:line="219" w:lineRule="auto"/>
        <w:rPr>
          <w:rFonts w:ascii="Times New Roman" w:hAnsi="Times New Roman" w:eastAsia="Times New Roman"/>
          <w:sz w:val="22"/>
        </w:rPr>
      </w:pPr>
      <w:r>
        <w:rPr>
          <w:rFonts w:ascii="Times New Roman" w:hAnsi="Times New Roman" w:eastAsia="Times New Roman"/>
          <w:sz w:val="22"/>
        </w:rPr>
        <w:t>A.亚当 ·斯密</w:t>
      </w:r>
    </w:p>
    <w:p w14:paraId="10508B79">
      <w:pPr>
        <w:pStyle w:val="19"/>
        <w:spacing w:before="128" w:line="219" w:lineRule="auto"/>
        <w:rPr>
          <w:rFonts w:ascii="Times New Roman" w:hAnsi="Times New Roman" w:eastAsia="Times New Roman"/>
          <w:sz w:val="22"/>
        </w:rPr>
      </w:pPr>
      <w:r>
        <w:rPr>
          <w:rFonts w:ascii="Times New Roman" w:hAnsi="Times New Roman" w:eastAsia="Times New Roman"/>
          <w:sz w:val="22"/>
        </w:rPr>
        <w:t>B.凯恩斯</w:t>
      </w:r>
    </w:p>
    <w:p w14:paraId="20909F67">
      <w:pPr>
        <w:pStyle w:val="19"/>
        <w:spacing w:before="128" w:line="219" w:lineRule="auto"/>
        <w:rPr>
          <w:rFonts w:ascii="Times New Roman" w:hAnsi="Times New Roman" w:eastAsia="Times New Roman"/>
          <w:sz w:val="22"/>
        </w:rPr>
      </w:pPr>
      <w:r>
        <w:rPr>
          <w:rFonts w:ascii="Times New Roman" w:hAnsi="Times New Roman" w:eastAsia="Times New Roman"/>
          <w:sz w:val="22"/>
        </w:rPr>
        <w:t>C.萨缪尔森</w:t>
      </w:r>
    </w:p>
    <w:p w14:paraId="62A50685">
      <w:pPr>
        <w:pStyle w:val="19"/>
        <w:spacing w:before="128" w:line="219" w:lineRule="auto"/>
        <w:rPr>
          <w:rFonts w:ascii="Times New Roman" w:hAnsi="Times New Roman" w:eastAsia="Times New Roman"/>
          <w:sz w:val="22"/>
        </w:rPr>
      </w:pPr>
      <w:r>
        <w:rPr>
          <w:rFonts w:ascii="Times New Roman" w:hAnsi="Times New Roman" w:eastAsia="Times New Roman"/>
          <w:sz w:val="22"/>
        </w:rPr>
        <w:t>D.大卫 ·李嘉图</w:t>
      </w:r>
    </w:p>
    <w:p w14:paraId="51AA8915">
      <w:pPr>
        <w:pStyle w:val="19"/>
        <w:spacing w:before="128" w:line="219" w:lineRule="auto"/>
        <w:rPr>
          <w:rFonts w:ascii="Times New Roman" w:hAnsi="Times New Roman" w:eastAsia="Times New Roman"/>
          <w:sz w:val="22"/>
        </w:rPr>
      </w:pPr>
      <w:r>
        <w:rPr>
          <w:rFonts w:ascii="Times New Roman" w:hAnsi="Times New Roman" w:eastAsia="Times New Roman"/>
          <w:sz w:val="22"/>
        </w:rPr>
        <w:t>411.下列有关需求的表述，错误的是(    )。</w:t>
      </w:r>
    </w:p>
    <w:p w14:paraId="1E3A01F4">
      <w:pPr>
        <w:pStyle w:val="19"/>
        <w:spacing w:before="128" w:line="219" w:lineRule="auto"/>
        <w:rPr>
          <w:rFonts w:ascii="Times New Roman" w:hAnsi="Times New Roman" w:eastAsia="Times New Roman"/>
          <w:sz w:val="22"/>
        </w:rPr>
      </w:pPr>
      <w:r>
        <w:rPr>
          <w:rFonts w:ascii="Times New Roman" w:hAnsi="Times New Roman" w:eastAsia="Times New Roman"/>
          <w:sz w:val="22"/>
        </w:rPr>
        <w:t>A.对消费者需求量影响最大的是消费者的偏好</w:t>
      </w:r>
    </w:p>
    <w:p w14:paraId="7F064326">
      <w:pPr>
        <w:pStyle w:val="19"/>
        <w:spacing w:before="128" w:line="219" w:lineRule="auto"/>
        <w:rPr>
          <w:rFonts w:ascii="Times New Roman" w:hAnsi="Times New Roman" w:eastAsia="Times New Roman"/>
          <w:sz w:val="22"/>
        </w:rPr>
      </w:pPr>
      <w:r>
        <w:rPr>
          <w:rFonts w:ascii="Times New Roman" w:hAnsi="Times New Roman" w:eastAsia="Times New Roman"/>
          <w:sz w:val="22"/>
        </w:rPr>
        <w:t>B. 奢侈品的需求较富有弹性，而低档商品的需求较缺乏弹性</w:t>
      </w:r>
    </w:p>
    <w:p w14:paraId="0FC01896">
      <w:pPr>
        <w:pStyle w:val="19"/>
        <w:spacing w:before="128" w:line="219" w:lineRule="auto"/>
        <w:rPr>
          <w:rFonts w:ascii="Times New Roman" w:hAnsi="Times New Roman" w:eastAsia="Times New Roman"/>
          <w:sz w:val="22"/>
        </w:rPr>
      </w:pPr>
      <w:r>
        <w:rPr>
          <w:rFonts w:ascii="Times New Roman" w:hAnsi="Times New Roman" w:eastAsia="Times New Roman"/>
          <w:sz w:val="22"/>
        </w:rPr>
        <w:t>C. 替代商品的价格越高、数量越少，消费者对本商品的需求量就越大</w:t>
      </w:r>
    </w:p>
    <w:p w14:paraId="7F5BD199">
      <w:pPr>
        <w:pStyle w:val="19"/>
        <w:spacing w:before="128" w:line="219" w:lineRule="auto"/>
        <w:rPr>
          <w:rFonts w:ascii="Times New Roman" w:hAnsi="Times New Roman" w:eastAsia="Times New Roman"/>
          <w:sz w:val="22"/>
        </w:rPr>
      </w:pPr>
      <w:r>
        <w:rPr>
          <w:rFonts w:ascii="Times New Roman" w:hAnsi="Times New Roman" w:eastAsia="Times New Roman"/>
          <w:sz w:val="22"/>
        </w:rPr>
        <w:t>D.互补商品的价格越高、数量越少，消费者购买本商品的数量就越少</w:t>
      </w:r>
    </w:p>
    <w:p w14:paraId="1E24F807">
      <w:pPr>
        <w:pStyle w:val="19"/>
        <w:spacing w:before="128" w:line="219" w:lineRule="auto"/>
        <w:rPr>
          <w:rFonts w:ascii="Times New Roman" w:hAnsi="Times New Roman" w:eastAsia="Times New Roman"/>
          <w:sz w:val="22"/>
        </w:rPr>
      </w:pPr>
      <w:r>
        <w:rPr>
          <w:rFonts w:ascii="Times New Roman" w:hAnsi="Times New Roman" w:eastAsia="Times New Roman"/>
          <w:sz w:val="22"/>
        </w:rPr>
        <w:t>412. 在一定时期内一种商品需求量的变动对价格变动的反应程度是指(    )。</w:t>
      </w:r>
    </w:p>
    <w:p w14:paraId="18BF3347">
      <w:pPr>
        <w:pStyle w:val="19"/>
        <w:spacing w:before="128" w:line="219" w:lineRule="auto"/>
        <w:rPr>
          <w:rFonts w:ascii="Times New Roman" w:hAnsi="Times New Roman" w:eastAsia="Times New Roman"/>
          <w:sz w:val="22"/>
        </w:rPr>
      </w:pPr>
      <w:r>
        <w:rPr>
          <w:rFonts w:ascii="Times New Roman" w:hAnsi="Times New Roman" w:eastAsia="Times New Roman"/>
          <w:sz w:val="22"/>
        </w:rPr>
        <w:t>A. 需求价格弹性</w:t>
      </w:r>
    </w:p>
    <w:p w14:paraId="5D3D465E">
      <w:pPr>
        <w:pStyle w:val="19"/>
        <w:spacing w:before="128" w:line="219" w:lineRule="auto"/>
        <w:rPr>
          <w:rFonts w:ascii="Times New Roman" w:hAnsi="Times New Roman" w:eastAsia="Times New Roman"/>
          <w:sz w:val="22"/>
        </w:rPr>
      </w:pPr>
      <w:r>
        <w:rPr>
          <w:rFonts w:ascii="Times New Roman" w:hAnsi="Times New Roman" w:eastAsia="Times New Roman"/>
          <w:sz w:val="22"/>
        </w:rPr>
        <w:t>B. 供给价格弹性</w:t>
      </w:r>
    </w:p>
    <w:p w14:paraId="5415B661">
      <w:pPr>
        <w:pStyle w:val="19"/>
        <w:spacing w:before="128" w:line="219" w:lineRule="auto"/>
        <w:rPr>
          <w:rFonts w:ascii="Times New Roman" w:hAnsi="Times New Roman" w:eastAsia="Times New Roman"/>
          <w:sz w:val="22"/>
        </w:rPr>
      </w:pPr>
      <w:r>
        <w:rPr>
          <w:rFonts w:ascii="Times New Roman" w:hAnsi="Times New Roman" w:eastAsia="Times New Roman"/>
          <w:sz w:val="22"/>
        </w:rPr>
        <w:t>C. 需求单位弹性</w:t>
      </w:r>
    </w:p>
    <w:p w14:paraId="41D6C990">
      <w:pPr>
        <w:pStyle w:val="19"/>
        <w:spacing w:before="128" w:line="219" w:lineRule="auto"/>
        <w:rPr>
          <w:rFonts w:ascii="Times New Roman" w:hAnsi="Times New Roman" w:eastAsia="Times New Roman"/>
          <w:sz w:val="22"/>
        </w:rPr>
      </w:pPr>
      <w:r>
        <w:rPr>
          <w:rFonts w:ascii="Times New Roman" w:hAnsi="Times New Roman" w:eastAsia="Times New Roman"/>
          <w:sz w:val="22"/>
        </w:rPr>
        <w:t>D.需求完全弹性</w:t>
      </w:r>
    </w:p>
    <w:p w14:paraId="70101DF0">
      <w:pPr>
        <w:pStyle w:val="19"/>
        <w:spacing w:before="128" w:line="219" w:lineRule="auto"/>
        <w:rPr>
          <w:rFonts w:ascii="Times New Roman" w:hAnsi="Times New Roman" w:eastAsia="Times New Roman"/>
          <w:sz w:val="22"/>
        </w:rPr>
      </w:pPr>
      <w:r>
        <w:rPr>
          <w:rFonts w:ascii="Times New Roman" w:hAnsi="Times New Roman" w:eastAsia="Times New Roman"/>
          <w:sz w:val="22"/>
        </w:rPr>
        <w:t>413. 完全垄断市场是指在市场上只存在一个供给者和众多需求者的市场结构，下列不属于完全垄断市场的 假设条件的是(    )。</w:t>
      </w:r>
    </w:p>
    <w:p w14:paraId="4F0F713F">
      <w:pPr>
        <w:pStyle w:val="19"/>
        <w:spacing w:before="128" w:line="219" w:lineRule="auto"/>
        <w:rPr>
          <w:rFonts w:ascii="Times New Roman" w:hAnsi="Times New Roman" w:eastAsia="Times New Roman"/>
          <w:sz w:val="22"/>
        </w:rPr>
      </w:pPr>
      <w:r>
        <w:rPr>
          <w:rFonts w:ascii="Times New Roman" w:hAnsi="Times New Roman" w:eastAsia="Times New Roman"/>
          <w:sz w:val="22"/>
        </w:rPr>
        <w:t>A.市场上只有一个企业生产和销售某一种商品</w:t>
      </w:r>
    </w:p>
    <w:p w14:paraId="66D6EE7F">
      <w:pPr>
        <w:pStyle w:val="19"/>
        <w:spacing w:before="128" w:line="219" w:lineRule="auto"/>
        <w:rPr>
          <w:rFonts w:ascii="Times New Roman" w:hAnsi="Times New Roman" w:eastAsia="Times New Roman"/>
          <w:sz w:val="22"/>
        </w:rPr>
      </w:pPr>
      <w:r>
        <w:rPr>
          <w:rFonts w:ascii="Times New Roman" w:hAnsi="Times New Roman" w:eastAsia="Times New Roman"/>
          <w:sz w:val="22"/>
        </w:rPr>
        <w:t>B.产业集中度极高，市场被极少数大企业垄断</w:t>
      </w:r>
    </w:p>
    <w:p w14:paraId="44756070">
      <w:pPr>
        <w:pStyle w:val="19"/>
        <w:spacing w:before="128" w:line="219" w:lineRule="auto"/>
        <w:rPr>
          <w:rFonts w:ascii="Times New Roman" w:hAnsi="Times New Roman" w:eastAsia="Times New Roman"/>
          <w:sz w:val="22"/>
        </w:rPr>
      </w:pPr>
      <w:r>
        <w:rPr>
          <w:rFonts w:ascii="Times New Roman" w:hAnsi="Times New Roman" w:eastAsia="Times New Roman"/>
          <w:sz w:val="22"/>
        </w:rPr>
        <w:t>C.不存在任何相近的替代产品</w:t>
      </w:r>
    </w:p>
    <w:p w14:paraId="47F5F12A">
      <w:pPr>
        <w:pStyle w:val="19"/>
        <w:spacing w:before="128" w:line="219" w:lineRule="auto"/>
        <w:rPr>
          <w:rFonts w:ascii="Times New Roman" w:hAnsi="Times New Roman" w:eastAsia="Times New Roman"/>
          <w:sz w:val="22"/>
        </w:rPr>
      </w:pPr>
      <w:r>
        <w:rPr>
          <w:rFonts w:ascii="Times New Roman" w:hAnsi="Times New Roman" w:eastAsia="Times New Roman"/>
          <w:sz w:val="22"/>
        </w:rPr>
        <w:t>D.其他任何企业进入该市场极为困难，或者是根本不可能的</w:t>
      </w:r>
    </w:p>
    <w:p w14:paraId="229DC75C">
      <w:pPr>
        <w:pStyle w:val="19"/>
        <w:spacing w:before="128" w:line="219" w:lineRule="auto"/>
        <w:rPr>
          <w:rFonts w:ascii="Times New Roman" w:hAnsi="Times New Roman" w:eastAsia="Times New Roman"/>
          <w:sz w:val="22"/>
        </w:rPr>
      </w:pPr>
      <w:r>
        <w:rPr>
          <w:rFonts w:ascii="Times New Roman" w:hAnsi="Times New Roman" w:eastAsia="Times New Roman"/>
          <w:sz w:val="22"/>
        </w:rPr>
        <w:t>414.规模经济是指企业的生产成本随着企业规模不断扩大而(   )的经济现象。</w:t>
      </w:r>
    </w:p>
    <w:p w14:paraId="1E91A3D7">
      <w:pPr>
        <w:pStyle w:val="19"/>
        <w:spacing w:before="128" w:line="219" w:lineRule="auto"/>
        <w:rPr>
          <w:rFonts w:ascii="Times New Roman" w:hAnsi="Times New Roman" w:eastAsia="Times New Roman"/>
          <w:sz w:val="22"/>
        </w:rPr>
      </w:pPr>
      <w:r>
        <w:rPr>
          <w:rFonts w:ascii="Times New Roman" w:hAnsi="Times New Roman" w:eastAsia="Times New Roman"/>
          <w:sz w:val="22"/>
        </w:rPr>
        <w:t>A.递减</w:t>
      </w:r>
    </w:p>
    <w:p w14:paraId="3EDB4103">
      <w:pPr>
        <w:pStyle w:val="19"/>
        <w:spacing w:before="128" w:line="219" w:lineRule="auto"/>
        <w:rPr>
          <w:rFonts w:ascii="Times New Roman" w:hAnsi="Times New Roman" w:eastAsia="Times New Roman"/>
          <w:sz w:val="22"/>
        </w:rPr>
      </w:pPr>
      <w:r>
        <w:rPr>
          <w:rFonts w:ascii="Times New Roman" w:hAnsi="Times New Roman" w:eastAsia="Times New Roman"/>
          <w:sz w:val="22"/>
        </w:rPr>
        <w:t>B.先增加后减少</w:t>
      </w:r>
    </w:p>
    <w:p w14:paraId="7ECDA0F7">
      <w:pPr>
        <w:pStyle w:val="19"/>
        <w:spacing w:before="128" w:line="219" w:lineRule="auto"/>
        <w:rPr>
          <w:rFonts w:ascii="Times New Roman" w:hAnsi="Times New Roman" w:eastAsia="Times New Roman"/>
          <w:sz w:val="22"/>
        </w:rPr>
      </w:pPr>
      <w:r>
        <w:rPr>
          <w:rFonts w:ascii="Times New Roman" w:hAnsi="Times New Roman" w:eastAsia="Times New Roman"/>
          <w:sz w:val="22"/>
        </w:rPr>
        <w:t>C. 增加</w:t>
      </w:r>
    </w:p>
    <w:p w14:paraId="3E5B4649">
      <w:pPr>
        <w:pStyle w:val="19"/>
        <w:spacing w:before="128" w:line="219" w:lineRule="auto"/>
        <w:rPr>
          <w:rFonts w:ascii="Times New Roman" w:hAnsi="Times New Roman" w:eastAsia="Times New Roman"/>
          <w:sz w:val="22"/>
        </w:rPr>
      </w:pPr>
      <w:r>
        <w:rPr>
          <w:rFonts w:ascii="Times New Roman" w:hAnsi="Times New Roman" w:eastAsia="Times New Roman"/>
          <w:sz w:val="22"/>
        </w:rPr>
        <w:t>D.先减少后增加</w:t>
      </w:r>
    </w:p>
    <w:p w14:paraId="730CA2A8">
      <w:pPr>
        <w:pStyle w:val="19"/>
        <w:spacing w:before="128" w:line="219" w:lineRule="auto"/>
        <w:rPr>
          <w:rFonts w:ascii="Times New Roman" w:hAnsi="Times New Roman" w:eastAsia="Times New Roman"/>
          <w:sz w:val="22"/>
        </w:rPr>
      </w:pPr>
      <w:r>
        <w:rPr>
          <w:rFonts w:ascii="Times New Roman" w:hAnsi="Times New Roman" w:eastAsia="Times New Roman"/>
          <w:sz w:val="22"/>
        </w:rPr>
        <w:t>415.股票是股份有限公司在筹集资本时向出资人发行股份凭证，股票代表着其持有者对股份公司的(   )</w:t>
      </w:r>
    </w:p>
    <w:p w14:paraId="6D25A45D">
      <w:pPr>
        <w:pStyle w:val="19"/>
        <w:spacing w:before="128" w:line="219" w:lineRule="auto"/>
        <w:rPr>
          <w:rFonts w:ascii="Times New Roman" w:hAnsi="Times New Roman" w:eastAsia="Times New Roman"/>
          <w:sz w:val="22"/>
        </w:rPr>
      </w:pPr>
      <w:r>
        <w:rPr>
          <w:rFonts w:ascii="Times New Roman" w:hAnsi="Times New Roman" w:eastAsia="Times New Roman"/>
          <w:sz w:val="22"/>
        </w:rPr>
        <w:t>A.产权                                   B. 物权</w:t>
      </w:r>
    </w:p>
    <w:p w14:paraId="3BEB4C55">
      <w:pPr>
        <w:pStyle w:val="19"/>
        <w:spacing w:before="128" w:line="219" w:lineRule="auto"/>
        <w:rPr>
          <w:rFonts w:ascii="Times New Roman" w:hAnsi="Times New Roman" w:eastAsia="Times New Roman"/>
          <w:sz w:val="22"/>
        </w:rPr>
      </w:pPr>
      <w:r>
        <w:rPr>
          <w:rFonts w:ascii="Times New Roman" w:hAnsi="Times New Roman" w:eastAsia="Times New Roman"/>
          <w:sz w:val="22"/>
        </w:rPr>
        <w:t>C. 使用权                                 D.所有权</w:t>
      </w:r>
    </w:p>
    <w:p w14:paraId="6029D9BF">
      <w:pPr>
        <w:pStyle w:val="19"/>
        <w:spacing w:before="128" w:line="219" w:lineRule="auto"/>
        <w:rPr>
          <w:rFonts w:ascii="Times New Roman" w:hAnsi="Times New Roman" w:eastAsia="Times New Roman"/>
          <w:sz w:val="22"/>
        </w:rPr>
      </w:pPr>
      <w:r>
        <w:rPr>
          <w:rFonts w:ascii="Times New Roman" w:hAnsi="Times New Roman" w:eastAsia="Times New Roman"/>
          <w:sz w:val="22"/>
        </w:rPr>
        <w:t>415.【答案】D。解析：股票代表着其持有者(即股东)对股份公司的所有权，这种所有权是一种综合权利。 故本题选D。</w:t>
      </w:r>
    </w:p>
    <w:p w14:paraId="6CACE38D">
      <w:pPr>
        <w:pStyle w:val="19"/>
        <w:spacing w:before="128" w:line="219" w:lineRule="auto"/>
        <w:rPr>
          <w:rFonts w:ascii="Times New Roman" w:hAnsi="Times New Roman" w:eastAsia="Times New Roman"/>
          <w:sz w:val="22"/>
        </w:rPr>
      </w:pPr>
      <w:r>
        <w:rPr>
          <w:rFonts w:ascii="Times New Roman" w:hAnsi="Times New Roman" w:eastAsia="Times New Roman"/>
          <w:sz w:val="22"/>
        </w:rPr>
        <w:t>416.第二次世界大战后资本主义世界经济体系的三大支柱不包括(   )</w:t>
      </w:r>
    </w:p>
    <w:p w14:paraId="377D1E1E">
      <w:pPr>
        <w:pStyle w:val="19"/>
        <w:spacing w:before="128" w:line="219" w:lineRule="auto"/>
        <w:rPr>
          <w:rFonts w:ascii="Times New Roman" w:hAnsi="Times New Roman" w:eastAsia="Times New Roman"/>
          <w:sz w:val="22"/>
        </w:rPr>
      </w:pPr>
      <w:r>
        <w:rPr>
          <w:rFonts w:ascii="Times New Roman" w:hAnsi="Times New Roman" w:eastAsia="Times New Roman"/>
          <w:sz w:val="22"/>
        </w:rPr>
        <w:t>A.世界银行                               B. 国际货币基金组织</w:t>
      </w:r>
    </w:p>
    <w:p w14:paraId="46608BBE">
      <w:pPr>
        <w:pStyle w:val="19"/>
        <w:spacing w:before="128" w:line="219" w:lineRule="auto"/>
        <w:rPr>
          <w:rFonts w:ascii="Times New Roman" w:hAnsi="Times New Roman" w:eastAsia="Times New Roman"/>
          <w:sz w:val="22"/>
        </w:rPr>
      </w:pPr>
      <w:r>
        <w:rPr>
          <w:rFonts w:ascii="Times New Roman" w:hAnsi="Times New Roman" w:eastAsia="Times New Roman"/>
          <w:sz w:val="22"/>
        </w:rPr>
        <w:t>C. “ 双挂钩”原则                          D.关税与贸易总协定</w:t>
      </w:r>
    </w:p>
    <w:p w14:paraId="2067CC73">
      <w:pPr>
        <w:pStyle w:val="19"/>
        <w:spacing w:before="128" w:line="219" w:lineRule="auto"/>
        <w:rPr>
          <w:rFonts w:ascii="Times New Roman" w:hAnsi="Times New Roman" w:eastAsia="Times New Roman"/>
          <w:sz w:val="22"/>
        </w:rPr>
      </w:pPr>
      <w:r>
        <w:rPr>
          <w:rFonts w:ascii="Times New Roman" w:hAnsi="Times New Roman" w:eastAsia="Times New Roman"/>
          <w:sz w:val="22"/>
        </w:rPr>
        <w:t>417.燃油汽车与汽油的关系属于(   )</w:t>
      </w:r>
    </w:p>
    <w:p w14:paraId="4E46A6D2">
      <w:pPr>
        <w:pStyle w:val="19"/>
        <w:spacing w:before="128" w:line="219" w:lineRule="auto"/>
        <w:rPr>
          <w:rFonts w:ascii="Times New Roman" w:hAnsi="Times New Roman" w:eastAsia="Times New Roman"/>
          <w:sz w:val="22"/>
        </w:rPr>
      </w:pPr>
      <w:r>
        <w:rPr>
          <w:rFonts w:ascii="Times New Roman" w:hAnsi="Times New Roman" w:eastAsia="Times New Roman"/>
          <w:sz w:val="22"/>
        </w:rPr>
        <w:t>A.互补品                                 B. 替代品</w:t>
      </w:r>
    </w:p>
    <w:p w14:paraId="156383A7">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C.竞争品                                </w:t>
      </w:r>
      <w:r>
        <w:rPr>
          <w:rFonts w:ascii="Times New Roman" w:hAnsi="Times New Roman" w:eastAsia="Times New Roman"/>
          <w:sz w:val="22"/>
        </w:rPr>
        <w:t>D.无确定关系</w:t>
      </w:r>
    </w:p>
    <w:p w14:paraId="623B8CFE">
      <w:pPr>
        <w:pStyle w:val="19"/>
        <w:spacing w:before="128" w:line="219" w:lineRule="auto"/>
        <w:rPr>
          <w:rFonts w:ascii="Times New Roman" w:hAnsi="Times New Roman" w:eastAsia="Times New Roman"/>
          <w:sz w:val="22"/>
        </w:rPr>
      </w:pPr>
      <w:r>
        <w:rPr>
          <w:rFonts w:ascii="Times New Roman" w:hAnsi="Times New Roman" w:eastAsia="Times New Roman"/>
          <w:sz w:val="22"/>
        </w:rPr>
        <w:t>418.清华大学郝衣明院士曾经说过，全世界的钢铁产量排名，中国第一，河北第二，唐山第三。据悉，钢  铁制造行业产能过剩已经持续好几年。在2007年前，粗钢产能利用率在85%以上，但2002年后产能利用率 整体下了一个台阶再也没有回到80%,解决这种情况针对性的政策是(   )</w:t>
      </w:r>
    </w:p>
    <w:p w14:paraId="5AAD72C7">
      <w:pPr>
        <w:pStyle w:val="19"/>
        <w:spacing w:before="128" w:line="219" w:lineRule="auto"/>
        <w:rPr>
          <w:rFonts w:ascii="Times New Roman" w:hAnsi="Times New Roman" w:eastAsia="Times New Roman"/>
          <w:sz w:val="22"/>
        </w:rPr>
      </w:pPr>
      <w:r>
        <w:rPr>
          <w:rFonts w:ascii="Times New Roman" w:hAnsi="Times New Roman" w:eastAsia="Times New Roman"/>
          <w:sz w:val="22"/>
        </w:rPr>
        <w:t>A.三去一降一补                           B.深化“放管服”改革</w:t>
      </w:r>
    </w:p>
    <w:p w14:paraId="5D3046A1">
      <w:pPr>
        <w:pStyle w:val="19"/>
        <w:spacing w:before="128" w:line="219" w:lineRule="auto"/>
        <w:rPr>
          <w:rFonts w:ascii="Times New Roman" w:hAnsi="Times New Roman" w:eastAsia="Times New Roman"/>
          <w:sz w:val="22"/>
        </w:rPr>
      </w:pPr>
      <w:r>
        <w:rPr>
          <w:rFonts w:ascii="Times New Roman" w:hAnsi="Times New Roman" w:eastAsia="Times New Roman"/>
          <w:sz w:val="22"/>
        </w:rPr>
        <w:t>C.大众创业，万众创新                    D.五位一体</w:t>
      </w:r>
    </w:p>
    <w:p w14:paraId="303C94EB">
      <w:pPr>
        <w:pStyle w:val="19"/>
        <w:spacing w:before="128" w:line="219" w:lineRule="auto"/>
        <w:rPr>
          <w:rFonts w:ascii="Times New Roman" w:hAnsi="Times New Roman" w:eastAsia="Times New Roman"/>
          <w:sz w:val="22"/>
        </w:rPr>
      </w:pPr>
      <w:r>
        <w:rPr>
          <w:rFonts w:ascii="Times New Roman" w:hAnsi="Times New Roman" w:eastAsia="Times New Roman"/>
          <w:sz w:val="22"/>
        </w:rPr>
        <w:t>419.李克强总理在十三届全国人大一次会议上提出要坚持以供给侧结构性改革为主线，统筹推进稳增长、 促改革、调结构、惠民生、降风险各项工作，大力推进改革开放，创新和完善宏观调控，推动(   )</w:t>
      </w:r>
    </w:p>
    <w:p w14:paraId="00E21718">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A. 质量变革、效率变革、产业变革           </w:t>
      </w:r>
      <w:r>
        <w:rPr>
          <w:rFonts w:ascii="Times New Roman" w:hAnsi="Times New Roman" w:eastAsia="Times New Roman"/>
          <w:sz w:val="22"/>
        </w:rPr>
        <w:t>B.质量变革、产业变革、动力变革</w:t>
      </w:r>
    </w:p>
    <w:p w14:paraId="0C89D5FF">
      <w:pPr>
        <w:pStyle w:val="19"/>
        <w:spacing w:before="128" w:line="219" w:lineRule="auto"/>
        <w:rPr>
          <w:rFonts w:ascii="Times New Roman" w:hAnsi="Times New Roman" w:eastAsia="Times New Roman"/>
          <w:sz w:val="22"/>
        </w:rPr>
      </w:pPr>
      <w:r>
        <w:rPr>
          <w:rFonts w:ascii="Times New Roman" w:hAnsi="Times New Roman" w:eastAsia="Times New Roman"/>
          <w:sz w:val="22"/>
        </w:rPr>
        <w:t>C.产业变革、效率变革、动力变革           D.质量变革、效率变革、动力变革</w:t>
      </w:r>
    </w:p>
    <w:p w14:paraId="3BB83E44">
      <w:pPr>
        <w:pStyle w:val="19"/>
        <w:spacing w:before="128" w:line="219" w:lineRule="auto"/>
        <w:rPr>
          <w:rFonts w:ascii="Times New Roman" w:hAnsi="Times New Roman" w:eastAsia="Times New Roman"/>
          <w:sz w:val="22"/>
        </w:rPr>
      </w:pPr>
      <w:r>
        <w:rPr>
          <w:rFonts w:ascii="Times New Roman" w:hAnsi="Times New Roman" w:eastAsia="Times New Roman"/>
          <w:sz w:val="22"/>
        </w:rPr>
        <w:t>420. 我国的货币政策一般是由(    )来制定和执行的其核心是通过变动货币供应量来调节社会总供给和 总需求</w:t>
      </w:r>
    </w:p>
    <w:p w14:paraId="0F722EE2">
      <w:pPr>
        <w:pStyle w:val="19"/>
        <w:spacing w:before="128" w:line="219" w:lineRule="auto"/>
        <w:rPr>
          <w:rFonts w:ascii="Times New Roman" w:hAnsi="Times New Roman" w:eastAsia="Times New Roman"/>
          <w:sz w:val="22"/>
        </w:rPr>
      </w:pPr>
      <w:r>
        <w:rPr>
          <w:rFonts w:ascii="Times New Roman" w:hAnsi="Times New Roman" w:eastAsia="Times New Roman"/>
          <w:sz w:val="22"/>
        </w:rPr>
        <w:t>A.国务院直属政策性银行                   B. 国家发改委</w:t>
      </w:r>
    </w:p>
    <w:p w14:paraId="1DB9588A">
      <w:pPr>
        <w:pStyle w:val="19"/>
        <w:spacing w:before="128" w:line="219" w:lineRule="auto"/>
        <w:rPr>
          <w:rFonts w:ascii="Times New Roman" w:hAnsi="Times New Roman" w:eastAsia="Times New Roman"/>
          <w:sz w:val="22"/>
        </w:rPr>
      </w:pPr>
      <w:r>
        <w:rPr>
          <w:rFonts w:ascii="Times New Roman" w:hAnsi="Times New Roman" w:eastAsia="Times New Roman"/>
          <w:sz w:val="22"/>
        </w:rPr>
        <w:t>C.中国人民银行                            D.中国银行监督管理委员会</w:t>
      </w:r>
    </w:p>
    <w:p w14:paraId="596BE8BA">
      <w:pPr>
        <w:pStyle w:val="19"/>
        <w:spacing w:before="128" w:line="219" w:lineRule="auto"/>
        <w:rPr>
          <w:rFonts w:ascii="Times New Roman" w:hAnsi="Times New Roman" w:eastAsia="Times New Roman"/>
          <w:sz w:val="22"/>
        </w:rPr>
      </w:pPr>
      <w:r>
        <w:rPr>
          <w:rFonts w:ascii="Times New Roman" w:hAnsi="Times New Roman" w:eastAsia="Times New Roman"/>
          <w:sz w:val="22"/>
        </w:rPr>
        <w:t>421.市场价格发生变化时，医药用品的需求(   )。</w:t>
      </w:r>
    </w:p>
    <w:p w14:paraId="5165CDDB">
      <w:pPr>
        <w:pStyle w:val="19"/>
        <w:spacing w:before="128" w:line="219" w:lineRule="auto"/>
        <w:rPr>
          <w:rFonts w:ascii="Times New Roman" w:hAnsi="Times New Roman" w:eastAsia="Times New Roman"/>
          <w:sz w:val="22"/>
        </w:rPr>
      </w:pPr>
      <w:r>
        <w:rPr>
          <w:rFonts w:ascii="Times New Roman" w:hAnsi="Times New Roman" w:eastAsia="Times New Roman"/>
          <w:sz w:val="22"/>
        </w:rPr>
        <w:t>A.弹性为零</w:t>
      </w:r>
    </w:p>
    <w:p w14:paraId="2BDF5620">
      <w:pPr>
        <w:pStyle w:val="19"/>
        <w:spacing w:before="128" w:line="219" w:lineRule="auto"/>
        <w:rPr>
          <w:rFonts w:ascii="Times New Roman" w:hAnsi="Times New Roman" w:eastAsia="Times New Roman"/>
          <w:sz w:val="22"/>
        </w:rPr>
      </w:pPr>
      <w:r>
        <w:rPr>
          <w:rFonts w:ascii="Times New Roman" w:hAnsi="Times New Roman" w:eastAsia="Times New Roman"/>
          <w:sz w:val="22"/>
        </w:rPr>
        <w:t>B. 很有弹性</w:t>
      </w:r>
    </w:p>
    <w:p w14:paraId="33CD7B3D">
      <w:pPr>
        <w:pStyle w:val="19"/>
        <w:spacing w:before="128" w:line="219" w:lineRule="auto"/>
        <w:rPr>
          <w:rFonts w:ascii="Times New Roman" w:hAnsi="Times New Roman" w:eastAsia="Times New Roman"/>
          <w:sz w:val="22"/>
        </w:rPr>
      </w:pPr>
      <w:r>
        <w:rPr>
          <w:rFonts w:ascii="Times New Roman" w:hAnsi="Times New Roman" w:eastAsia="Times New Roman"/>
          <w:sz w:val="22"/>
        </w:rPr>
        <w:t>C.较缺乏弹性</w:t>
      </w:r>
    </w:p>
    <w:p w14:paraId="6B12ED9D">
      <w:pPr>
        <w:pStyle w:val="19"/>
        <w:spacing w:before="128" w:line="219" w:lineRule="auto"/>
        <w:rPr>
          <w:rFonts w:ascii="Times New Roman" w:hAnsi="Times New Roman" w:eastAsia="Times New Roman"/>
          <w:sz w:val="22"/>
        </w:rPr>
      </w:pPr>
      <w:r>
        <w:rPr>
          <w:rFonts w:ascii="Times New Roman" w:hAnsi="Times New Roman" w:eastAsia="Times New Roman"/>
          <w:sz w:val="22"/>
        </w:rPr>
        <w:t>D.短期内缺乏弹性而长期内弹性较大</w:t>
      </w:r>
    </w:p>
    <w:p w14:paraId="012C8B71">
      <w:pPr>
        <w:pStyle w:val="19"/>
        <w:spacing w:before="128" w:line="219" w:lineRule="auto"/>
        <w:rPr>
          <w:rFonts w:ascii="Times New Roman" w:hAnsi="Times New Roman" w:eastAsia="Times New Roman"/>
          <w:sz w:val="22"/>
        </w:rPr>
      </w:pPr>
      <w:r>
        <w:rPr>
          <w:rFonts w:ascii="Times New Roman" w:hAnsi="Times New Roman" w:eastAsia="Times New Roman"/>
          <w:sz w:val="22"/>
        </w:rPr>
        <w:t>422.政府为扶植农业的生产而规定产品的最低价格，这一价格是(    )。</w:t>
      </w:r>
    </w:p>
    <w:p w14:paraId="1E3ABA2B">
      <w:pPr>
        <w:pStyle w:val="19"/>
        <w:spacing w:before="128" w:line="219" w:lineRule="auto"/>
        <w:rPr>
          <w:rFonts w:ascii="Times New Roman" w:hAnsi="Times New Roman" w:eastAsia="Times New Roman"/>
          <w:sz w:val="22"/>
        </w:rPr>
      </w:pPr>
      <w:r>
        <w:rPr>
          <w:rFonts w:ascii="Times New Roman" w:hAnsi="Times New Roman" w:eastAsia="Times New Roman"/>
          <w:sz w:val="22"/>
        </w:rPr>
        <w:t>A. 限制价格</w:t>
      </w:r>
    </w:p>
    <w:p w14:paraId="5FCCAD30">
      <w:pPr>
        <w:pStyle w:val="19"/>
        <w:spacing w:before="128" w:line="219" w:lineRule="auto"/>
        <w:rPr>
          <w:rFonts w:ascii="Times New Roman" w:hAnsi="Times New Roman" w:eastAsia="Times New Roman"/>
          <w:sz w:val="22"/>
        </w:rPr>
      </w:pPr>
      <w:r>
        <w:rPr>
          <w:rFonts w:ascii="Times New Roman" w:hAnsi="Times New Roman" w:eastAsia="Times New Roman"/>
          <w:sz w:val="22"/>
        </w:rPr>
        <w:t>B. 支持价格</w:t>
      </w:r>
    </w:p>
    <w:p w14:paraId="44F47C91">
      <w:pPr>
        <w:pStyle w:val="19"/>
        <w:spacing w:before="128" w:line="219" w:lineRule="auto"/>
        <w:rPr>
          <w:rFonts w:ascii="Times New Roman" w:hAnsi="Times New Roman" w:eastAsia="Times New Roman"/>
          <w:sz w:val="22"/>
        </w:rPr>
      </w:pPr>
      <w:r>
        <w:rPr>
          <w:rFonts w:ascii="Times New Roman" w:hAnsi="Times New Roman" w:eastAsia="Times New Roman"/>
          <w:sz w:val="22"/>
        </w:rPr>
        <w:t>C.均衡价格</w:t>
      </w:r>
    </w:p>
    <w:p w14:paraId="647DF745">
      <w:pPr>
        <w:pStyle w:val="19"/>
        <w:spacing w:before="128" w:line="219" w:lineRule="auto"/>
        <w:rPr>
          <w:rFonts w:ascii="Times New Roman" w:hAnsi="Times New Roman" w:eastAsia="Times New Roman"/>
          <w:sz w:val="22"/>
        </w:rPr>
      </w:pPr>
      <w:r>
        <w:rPr>
          <w:rFonts w:ascii="Times New Roman" w:hAnsi="Times New Roman" w:eastAsia="Times New Roman"/>
          <w:sz w:val="22"/>
        </w:rPr>
        <w:t>D. 垄断价格</w:t>
      </w:r>
    </w:p>
    <w:p w14:paraId="5816D546">
      <w:pPr>
        <w:pStyle w:val="19"/>
        <w:spacing w:before="128" w:line="219" w:lineRule="auto"/>
        <w:rPr>
          <w:rFonts w:ascii="Times New Roman" w:hAnsi="Times New Roman" w:eastAsia="Times New Roman"/>
          <w:sz w:val="22"/>
        </w:rPr>
      </w:pPr>
      <w:r>
        <w:rPr>
          <w:rFonts w:ascii="Times New Roman" w:hAnsi="Times New Roman" w:eastAsia="Times New Roman"/>
          <w:sz w:val="22"/>
        </w:rPr>
        <w:t>423.商品是用来交换的、能满足人们某种需要的劳动产品。粮食可以充饥，衣服可以御寒， 书籍、艺术品可以满足人们的精神文化生活需要等，此时体现了商品所具有的(    )</w:t>
      </w:r>
    </w:p>
    <w:p w14:paraId="38A761F1">
      <w:pPr>
        <w:pStyle w:val="19"/>
        <w:spacing w:before="128" w:line="219" w:lineRule="auto"/>
        <w:rPr>
          <w:rFonts w:ascii="Times New Roman" w:hAnsi="Times New Roman" w:eastAsia="Times New Roman"/>
          <w:sz w:val="22"/>
        </w:rPr>
      </w:pPr>
      <w:r>
        <w:rPr>
          <w:rFonts w:ascii="Times New Roman" w:hAnsi="Times New Roman" w:eastAsia="Times New Roman"/>
          <w:sz w:val="22"/>
        </w:rPr>
        <w:t>A.交换价值                               B.使用价值</w:t>
      </w:r>
    </w:p>
    <w:p w14:paraId="1CAB4122">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C.社会属性                             </w:t>
      </w:r>
      <w:r>
        <w:rPr>
          <w:rFonts w:ascii="Times New Roman" w:hAnsi="Times New Roman" w:eastAsia="Times New Roman"/>
          <w:sz w:val="22"/>
        </w:rPr>
        <w:t>D.价值</w:t>
      </w:r>
    </w:p>
    <w:p w14:paraId="3959D9A3">
      <w:pPr>
        <w:pStyle w:val="19"/>
        <w:spacing w:before="128" w:line="219" w:lineRule="auto"/>
        <w:rPr>
          <w:rFonts w:ascii="Times New Roman" w:hAnsi="Times New Roman" w:eastAsia="Times New Roman"/>
          <w:sz w:val="22"/>
        </w:rPr>
      </w:pPr>
      <w:r>
        <w:rPr>
          <w:rFonts w:ascii="Times New Roman" w:hAnsi="Times New Roman" w:eastAsia="Times New Roman"/>
          <w:sz w:val="22"/>
        </w:rPr>
        <w:t>424. 日前，国内某手机生产商在上海举行其2019年度旗舰新品发布会。据报道，该系列国行版手机起售价 由3999到6899元不等。结合材料分析，材料中货币所发挥的职能是(    )</w:t>
      </w:r>
    </w:p>
    <w:p w14:paraId="35038262">
      <w:pPr>
        <w:pStyle w:val="19"/>
        <w:spacing w:before="128" w:line="219" w:lineRule="auto"/>
        <w:rPr>
          <w:rFonts w:ascii="Times New Roman" w:hAnsi="Times New Roman" w:eastAsia="Times New Roman"/>
          <w:sz w:val="22"/>
        </w:rPr>
      </w:pPr>
      <w:r>
        <w:rPr>
          <w:rFonts w:ascii="Times New Roman" w:hAnsi="Times New Roman" w:eastAsia="Times New Roman"/>
          <w:sz w:val="22"/>
        </w:rPr>
        <w:t>A.流通手段                               B.支付手段</w:t>
      </w:r>
    </w:p>
    <w:p w14:paraId="7DB153FD">
      <w:pPr>
        <w:pStyle w:val="19"/>
        <w:spacing w:before="128" w:line="219" w:lineRule="auto"/>
        <w:rPr>
          <w:rFonts w:ascii="Times New Roman" w:hAnsi="Times New Roman" w:eastAsia="Times New Roman"/>
          <w:sz w:val="22"/>
        </w:rPr>
      </w:pPr>
      <w:r>
        <w:rPr>
          <w:rFonts w:ascii="Times New Roman" w:hAnsi="Times New Roman" w:eastAsia="Times New Roman"/>
          <w:sz w:val="22"/>
        </w:rPr>
        <w:t>C. 价值尺度                               D.贮藏手段</w:t>
      </w:r>
    </w:p>
    <w:p w14:paraId="56274CA7">
      <w:pPr>
        <w:pStyle w:val="19"/>
        <w:spacing w:before="128" w:line="219" w:lineRule="auto"/>
        <w:rPr>
          <w:rFonts w:ascii="Times New Roman" w:hAnsi="Times New Roman" w:eastAsia="Times New Roman"/>
          <w:sz w:val="22"/>
        </w:rPr>
      </w:pPr>
      <w:r>
        <w:rPr>
          <w:rFonts w:ascii="Times New Roman" w:hAnsi="Times New Roman" w:eastAsia="Times New Roman"/>
          <w:sz w:val="22"/>
        </w:rPr>
        <w:t>425. 在资本主义社会里，资本总是通过各种物品表现出来，体现的是资本家剥削工人的关系。资本的本质 是 (    )</w:t>
      </w:r>
    </w:p>
    <w:p w14:paraId="289C7F3F">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A.一定的历史社会形态下的生产关系        </w:t>
      </w:r>
      <w:r>
        <w:rPr>
          <w:rFonts w:ascii="Times New Roman" w:hAnsi="Times New Roman" w:eastAsia="Times New Roman"/>
          <w:sz w:val="22"/>
        </w:rPr>
        <w:t>B.必要劳动</w:t>
      </w:r>
    </w:p>
    <w:p w14:paraId="2B393F6C">
      <w:pPr>
        <w:pStyle w:val="19"/>
        <w:spacing w:before="128" w:line="219" w:lineRule="auto"/>
        <w:rPr>
          <w:rFonts w:ascii="Times New Roman" w:hAnsi="Times New Roman" w:eastAsia="Times New Roman"/>
          <w:sz w:val="22"/>
        </w:rPr>
      </w:pPr>
      <w:r>
        <w:rPr>
          <w:rFonts w:ascii="Times New Roman" w:hAnsi="Times New Roman" w:eastAsia="Times New Roman"/>
          <w:sz w:val="22"/>
        </w:rPr>
        <w:t>C.物                                       D.剩余劳动</w:t>
      </w:r>
    </w:p>
    <w:p w14:paraId="5009E2DD">
      <w:pPr>
        <w:pStyle w:val="19"/>
        <w:spacing w:before="128" w:line="219" w:lineRule="auto"/>
        <w:rPr>
          <w:rFonts w:ascii="Times New Roman" w:hAnsi="Times New Roman" w:eastAsia="Times New Roman"/>
          <w:sz w:val="22"/>
        </w:rPr>
      </w:pPr>
      <w:r>
        <w:rPr>
          <w:rFonts w:ascii="Times New Roman" w:hAnsi="Times New Roman" w:eastAsia="Times New Roman"/>
          <w:sz w:val="22"/>
        </w:rPr>
        <w:t>426. 恩格尔数是衡量一个国家或地区居民消费水平的指标，是反映贫困富裕的指标，指数在30%到39%为 (    )</w:t>
      </w:r>
    </w:p>
    <w:p w14:paraId="434F0E3C">
      <w:pPr>
        <w:pStyle w:val="19"/>
        <w:spacing w:before="128" w:line="219" w:lineRule="auto"/>
        <w:rPr>
          <w:rFonts w:ascii="Times New Roman" w:hAnsi="Times New Roman" w:eastAsia="Times New Roman"/>
          <w:sz w:val="22"/>
        </w:rPr>
      </w:pPr>
      <w:r>
        <w:rPr>
          <w:rFonts w:ascii="Times New Roman" w:hAnsi="Times New Roman" w:eastAsia="Times New Roman"/>
          <w:sz w:val="22"/>
        </w:rPr>
        <w:t>A.富 裕                                    B.小康水平</w:t>
      </w:r>
    </w:p>
    <w:p w14:paraId="70AF6522">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C.贫困                                 </w:t>
      </w:r>
      <w:r>
        <w:rPr>
          <w:rFonts w:ascii="Times New Roman" w:hAnsi="Times New Roman" w:eastAsia="Times New Roman"/>
          <w:sz w:val="22"/>
        </w:rPr>
        <w:t>D. 勉强度日</w:t>
      </w:r>
    </w:p>
    <w:p w14:paraId="109BE239">
      <w:pPr>
        <w:pStyle w:val="19"/>
        <w:spacing w:before="128" w:line="219" w:lineRule="auto"/>
        <w:rPr>
          <w:rFonts w:ascii="Times New Roman" w:hAnsi="Times New Roman" w:eastAsia="Times New Roman"/>
          <w:sz w:val="22"/>
        </w:rPr>
      </w:pPr>
      <w:r>
        <w:rPr>
          <w:rFonts w:ascii="Times New Roman" w:hAnsi="Times New Roman" w:eastAsia="Times New Roman"/>
          <w:sz w:val="22"/>
        </w:rPr>
        <w:t>427.完全垄断企业可以以(   )方法定价，以获得最大垄断利润。</w:t>
      </w:r>
    </w:p>
    <w:p w14:paraId="2F9CAAB5">
      <w:pPr>
        <w:pStyle w:val="19"/>
        <w:spacing w:before="128" w:line="219" w:lineRule="auto"/>
        <w:rPr>
          <w:rFonts w:ascii="Times New Roman" w:hAnsi="Times New Roman" w:eastAsia="Times New Roman"/>
          <w:sz w:val="22"/>
        </w:rPr>
      </w:pPr>
      <w:r>
        <w:rPr>
          <w:rFonts w:ascii="Times New Roman" w:hAnsi="Times New Roman" w:eastAsia="Times New Roman"/>
          <w:sz w:val="22"/>
        </w:rPr>
        <w:t>A.成本加成</w:t>
      </w:r>
    </w:p>
    <w:p w14:paraId="39A5A959">
      <w:pPr>
        <w:pStyle w:val="19"/>
        <w:spacing w:before="128" w:line="219" w:lineRule="auto"/>
        <w:rPr>
          <w:rFonts w:ascii="Times New Roman" w:hAnsi="Times New Roman" w:eastAsia="Times New Roman"/>
          <w:sz w:val="22"/>
        </w:rPr>
      </w:pPr>
      <w:r>
        <w:rPr>
          <w:rFonts w:ascii="Times New Roman" w:hAnsi="Times New Roman" w:eastAsia="Times New Roman"/>
          <w:sz w:val="22"/>
        </w:rPr>
        <w:t>B.全部劳动产品</w:t>
      </w:r>
    </w:p>
    <w:p w14:paraId="786C6803">
      <w:pPr>
        <w:pStyle w:val="19"/>
        <w:spacing w:before="128" w:line="219" w:lineRule="auto"/>
        <w:rPr>
          <w:rFonts w:ascii="Times New Roman" w:hAnsi="Times New Roman" w:eastAsia="Times New Roman"/>
          <w:sz w:val="22"/>
        </w:rPr>
      </w:pPr>
      <w:r>
        <w:rPr>
          <w:rFonts w:ascii="Times New Roman" w:hAnsi="Times New Roman" w:eastAsia="Times New Roman"/>
          <w:sz w:val="22"/>
        </w:rPr>
        <w:t>C. 市场上的供求关系</w:t>
      </w:r>
    </w:p>
    <w:p w14:paraId="1CC5702F">
      <w:pPr>
        <w:pStyle w:val="19"/>
        <w:spacing w:before="128" w:line="219" w:lineRule="auto"/>
        <w:rPr>
          <w:rFonts w:ascii="Times New Roman" w:hAnsi="Times New Roman" w:eastAsia="Times New Roman"/>
          <w:sz w:val="22"/>
        </w:rPr>
      </w:pPr>
      <w:r>
        <w:rPr>
          <w:rFonts w:ascii="Times New Roman" w:hAnsi="Times New Roman" w:eastAsia="Times New Roman"/>
          <w:sz w:val="22"/>
        </w:rPr>
        <w:t>D. 单一定价与歧视定价相结合</w:t>
      </w:r>
    </w:p>
    <w:p w14:paraId="7AC82A41">
      <w:pPr>
        <w:pStyle w:val="19"/>
        <w:spacing w:before="128" w:line="219" w:lineRule="auto"/>
        <w:rPr>
          <w:rFonts w:ascii="Times New Roman" w:hAnsi="Times New Roman" w:eastAsia="Times New Roman"/>
          <w:sz w:val="22"/>
        </w:rPr>
      </w:pPr>
      <w:r>
        <w:rPr>
          <w:rFonts w:ascii="Times New Roman" w:hAnsi="Times New Roman" w:eastAsia="Times New Roman"/>
          <w:sz w:val="22"/>
        </w:rPr>
        <w:t>428. 绝对优势理论、比较优势理论和要素禀赋论是国际贸易的三个基本理论，其中绝对优势理论是由英国 经济学家(    )提出的。</w:t>
      </w:r>
    </w:p>
    <w:p w14:paraId="4383BB49">
      <w:pPr>
        <w:pStyle w:val="19"/>
        <w:spacing w:before="128" w:line="219" w:lineRule="auto"/>
        <w:rPr>
          <w:rFonts w:ascii="Times New Roman" w:hAnsi="Times New Roman" w:eastAsia="Times New Roman"/>
          <w:sz w:val="22"/>
        </w:rPr>
      </w:pPr>
      <w:r>
        <w:rPr>
          <w:rFonts w:ascii="Times New Roman" w:hAnsi="Times New Roman" w:eastAsia="Times New Roman"/>
          <w:sz w:val="22"/>
        </w:rPr>
        <w:t>A.大卫 ·理嘉图</w:t>
      </w:r>
    </w:p>
    <w:p w14:paraId="588DB5D0">
      <w:pPr>
        <w:pStyle w:val="19"/>
        <w:spacing w:before="128" w:line="219" w:lineRule="auto"/>
        <w:rPr>
          <w:rFonts w:ascii="Times New Roman" w:hAnsi="Times New Roman" w:eastAsia="Times New Roman"/>
          <w:sz w:val="22"/>
        </w:rPr>
      </w:pPr>
      <w:r>
        <w:rPr>
          <w:rFonts w:ascii="Times New Roman" w:hAnsi="Times New Roman" w:eastAsia="Times New Roman"/>
          <w:sz w:val="22"/>
        </w:rPr>
        <w:t>B. 亚当 · 斯密</w:t>
      </w:r>
    </w:p>
    <w:p w14:paraId="764CF940">
      <w:pPr>
        <w:pStyle w:val="19"/>
        <w:spacing w:before="128" w:line="219" w:lineRule="auto"/>
        <w:rPr>
          <w:rFonts w:ascii="Times New Roman" w:hAnsi="Times New Roman" w:eastAsia="Times New Roman"/>
          <w:sz w:val="22"/>
        </w:rPr>
      </w:pPr>
      <w:r>
        <w:rPr>
          <w:rFonts w:ascii="Times New Roman" w:hAnsi="Times New Roman" w:eastAsia="Times New Roman"/>
          <w:sz w:val="22"/>
        </w:rPr>
        <w:t>C.休谟</w:t>
      </w:r>
    </w:p>
    <w:p w14:paraId="1ABC2C15">
      <w:pPr>
        <w:pStyle w:val="19"/>
        <w:spacing w:before="128" w:line="219" w:lineRule="auto"/>
        <w:rPr>
          <w:rFonts w:ascii="Times New Roman" w:hAnsi="Times New Roman" w:eastAsia="Times New Roman"/>
          <w:sz w:val="22"/>
        </w:rPr>
      </w:pPr>
      <w:r>
        <w:rPr>
          <w:rFonts w:ascii="Times New Roman" w:hAnsi="Times New Roman" w:eastAsia="Times New Roman"/>
          <w:sz w:val="22"/>
        </w:rPr>
        <w:t>D.梅奥</w:t>
      </w:r>
    </w:p>
    <w:p w14:paraId="3BDB20DB">
      <w:pPr>
        <w:pStyle w:val="19"/>
        <w:spacing w:before="128" w:line="219" w:lineRule="auto"/>
        <w:rPr>
          <w:rFonts w:ascii="Times New Roman" w:hAnsi="Times New Roman" w:eastAsia="Times New Roman"/>
          <w:sz w:val="22"/>
        </w:rPr>
      </w:pPr>
      <w:r>
        <w:rPr>
          <w:rFonts w:ascii="Times New Roman" w:hAnsi="Times New Roman" w:eastAsia="Times New Roman"/>
          <w:sz w:val="22"/>
        </w:rPr>
        <w:t>429. 两个歹徒在作案时被警察逮住却拒不认罪，警方把歹徒关在两个房间分别进行审讯，并给出同样的政 策：如果两个人都坦白认错，那么都将判处无期徒刑；如果一个坦白、另一个抵赖，则坦白者将被无罪释 放，抵赖者将被判处死刑；如果两个都抵赖，则因为证据不足两人都只按照偷窃罪判处有期徒刑一年。上 述案例体现的是博弈论中的(    )。</w:t>
      </w:r>
    </w:p>
    <w:p w14:paraId="046E7FF2">
      <w:pPr>
        <w:pStyle w:val="19"/>
        <w:spacing w:before="128" w:line="219" w:lineRule="auto"/>
        <w:rPr>
          <w:rFonts w:ascii="Times New Roman" w:hAnsi="Times New Roman" w:eastAsia="Times New Roman"/>
          <w:sz w:val="22"/>
        </w:rPr>
      </w:pPr>
      <w:r>
        <w:rPr>
          <w:rFonts w:ascii="Times New Roman" w:hAnsi="Times New Roman" w:eastAsia="Times New Roman"/>
          <w:sz w:val="22"/>
        </w:rPr>
        <w:t>A.零和游戏</w:t>
      </w:r>
    </w:p>
    <w:p w14:paraId="6E3509B0">
      <w:pPr>
        <w:pStyle w:val="19"/>
        <w:spacing w:before="128" w:line="219" w:lineRule="auto"/>
        <w:rPr>
          <w:rFonts w:ascii="Times New Roman" w:hAnsi="Times New Roman" w:eastAsia="Times New Roman"/>
          <w:sz w:val="22"/>
        </w:rPr>
      </w:pPr>
      <w:r>
        <w:rPr>
          <w:rFonts w:ascii="Times New Roman" w:hAnsi="Times New Roman" w:eastAsia="Times New Roman"/>
          <w:sz w:val="22"/>
        </w:rPr>
        <w:t>B.懦夫游戏</w:t>
      </w:r>
    </w:p>
    <w:p w14:paraId="4892E183">
      <w:pPr>
        <w:pStyle w:val="19"/>
        <w:spacing w:before="128" w:line="219" w:lineRule="auto"/>
        <w:rPr>
          <w:rFonts w:ascii="Times New Roman" w:hAnsi="Times New Roman" w:eastAsia="Times New Roman"/>
          <w:sz w:val="22"/>
        </w:rPr>
      </w:pPr>
      <w:r>
        <w:rPr>
          <w:rFonts w:ascii="Times New Roman" w:hAnsi="Times New Roman" w:eastAsia="Times New Roman"/>
          <w:sz w:val="22"/>
        </w:rPr>
        <w:t>C. 囚徒困境</w:t>
      </w:r>
    </w:p>
    <w:p w14:paraId="5452C78A">
      <w:pPr>
        <w:pStyle w:val="19"/>
        <w:spacing w:before="128" w:line="219" w:lineRule="auto"/>
        <w:rPr>
          <w:rFonts w:ascii="Times New Roman" w:hAnsi="Times New Roman" w:eastAsia="Times New Roman"/>
          <w:sz w:val="22"/>
        </w:rPr>
      </w:pPr>
      <w:r>
        <w:rPr>
          <w:rFonts w:ascii="Times New Roman" w:hAnsi="Times New Roman" w:eastAsia="Times New Roman"/>
          <w:sz w:val="22"/>
        </w:rPr>
        <w:t>D.正和游戏</w:t>
      </w:r>
    </w:p>
    <w:p w14:paraId="37739F56">
      <w:pPr>
        <w:pStyle w:val="19"/>
        <w:spacing w:before="128" w:line="219" w:lineRule="auto"/>
        <w:rPr>
          <w:rFonts w:ascii="Times New Roman" w:hAnsi="Times New Roman" w:eastAsia="Times New Roman"/>
          <w:sz w:val="22"/>
        </w:rPr>
      </w:pPr>
      <w:r>
        <w:rPr>
          <w:rFonts w:ascii="Times New Roman" w:hAnsi="Times New Roman" w:eastAsia="Times New Roman"/>
          <w:sz w:val="22"/>
        </w:rPr>
        <w:t>430. 全面提高对外开放水平，在更广的领域和更高层次上参与国际经济技术合作和国际竞争不仅要“引进 来”,而且还必须“走出去”,这是因为“走出去”战略是(    )。</w:t>
      </w:r>
    </w:p>
    <w:p w14:paraId="4E9AFEF5">
      <w:pPr>
        <w:pStyle w:val="19"/>
        <w:spacing w:before="128" w:line="219" w:lineRule="auto"/>
        <w:rPr>
          <w:rFonts w:ascii="Times New Roman" w:hAnsi="Times New Roman" w:eastAsia="Times New Roman"/>
          <w:sz w:val="22"/>
        </w:rPr>
      </w:pPr>
      <w:r>
        <w:rPr>
          <w:rFonts w:ascii="Times New Roman" w:hAnsi="Times New Roman" w:eastAsia="Times New Roman"/>
          <w:sz w:val="22"/>
        </w:rPr>
        <w:t>A.适应经济全球化的必然选择               B.保障我国经济安全的重要一环</w:t>
      </w:r>
    </w:p>
    <w:p w14:paraId="3D338B59">
      <w:pPr>
        <w:pStyle w:val="19"/>
        <w:spacing w:before="128" w:line="219" w:lineRule="auto"/>
        <w:rPr>
          <w:rFonts w:ascii="Times New Roman" w:hAnsi="Times New Roman" w:eastAsia="Times New Roman"/>
          <w:sz w:val="22"/>
        </w:rPr>
      </w:pPr>
      <w:r>
        <w:rPr>
          <w:rFonts w:ascii="Times New Roman" w:hAnsi="Times New Roman" w:eastAsia="Times New Roman"/>
          <w:sz w:val="22"/>
        </w:rPr>
        <w:t>C. 体现经济实力的最直接表现               D.化解过剩产能的唯一手段</w:t>
      </w:r>
    </w:p>
    <w:p w14:paraId="7578EAFE">
      <w:pPr>
        <w:pStyle w:val="19"/>
        <w:spacing w:before="128" w:line="219" w:lineRule="auto"/>
        <w:rPr>
          <w:rFonts w:ascii="Times New Roman" w:hAnsi="Times New Roman" w:eastAsia="Times New Roman"/>
          <w:sz w:val="22"/>
        </w:rPr>
      </w:pPr>
      <w:r>
        <w:rPr>
          <w:rFonts w:ascii="Times New Roman" w:hAnsi="Times New Roman" w:eastAsia="Times New Roman"/>
          <w:sz w:val="22"/>
        </w:rPr>
        <w:t>431.下列选项不被计入GDP 的 是 (  )</w:t>
      </w:r>
    </w:p>
    <w:p w14:paraId="57B1FC18">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A.家用计算机                             </w:t>
      </w:r>
      <w:r>
        <w:rPr>
          <w:rFonts w:ascii="Times New Roman" w:hAnsi="Times New Roman" w:eastAsia="Times New Roman"/>
          <w:sz w:val="22"/>
        </w:rPr>
        <w:t>B. 理发</w:t>
      </w:r>
    </w:p>
    <w:p w14:paraId="4357E14F">
      <w:pPr>
        <w:pStyle w:val="19"/>
        <w:spacing w:before="128" w:line="219" w:lineRule="auto"/>
        <w:rPr>
          <w:rFonts w:ascii="Times New Roman" w:hAnsi="Times New Roman" w:eastAsia="Times New Roman"/>
          <w:sz w:val="22"/>
        </w:rPr>
      </w:pPr>
      <w:r>
        <w:rPr>
          <w:rFonts w:ascii="Times New Roman" w:hAnsi="Times New Roman" w:eastAsia="Times New Roman"/>
          <w:sz w:val="22"/>
        </w:rPr>
        <w:t>C. 失业保险                               D.道路修建</w:t>
      </w:r>
    </w:p>
    <w:p w14:paraId="6920D0B7">
      <w:pPr>
        <w:pStyle w:val="19"/>
        <w:spacing w:before="128" w:line="219" w:lineRule="auto"/>
        <w:rPr>
          <w:rFonts w:ascii="Times New Roman" w:hAnsi="Times New Roman" w:eastAsia="Times New Roman"/>
          <w:sz w:val="22"/>
        </w:rPr>
      </w:pPr>
      <w:r>
        <w:rPr>
          <w:rFonts w:ascii="Times New Roman" w:hAnsi="Times New Roman" w:eastAsia="Times New Roman"/>
          <w:sz w:val="22"/>
        </w:rPr>
        <w:t>432. 流动资产是指可以随时或在1年内发现或耗用的资产，具体包括银行存款、应收款项、预付款项、存 货、现金等。其中(   )是流动性最强的资产。</w:t>
      </w:r>
    </w:p>
    <w:p w14:paraId="2E7B15BF">
      <w:pPr>
        <w:pStyle w:val="19"/>
        <w:spacing w:before="128" w:line="219" w:lineRule="auto"/>
        <w:rPr>
          <w:rFonts w:ascii="Times New Roman" w:hAnsi="Times New Roman" w:eastAsia="Times New Roman"/>
          <w:sz w:val="22"/>
        </w:rPr>
      </w:pPr>
      <w:r>
        <w:rPr>
          <w:rFonts w:ascii="Times New Roman" w:hAnsi="Times New Roman" w:eastAsia="Times New Roman"/>
          <w:sz w:val="22"/>
        </w:rPr>
        <w:t>A.现金                                 B. 银行存款</w:t>
      </w:r>
    </w:p>
    <w:p w14:paraId="5F031A99">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C. 预付款项                                </w:t>
      </w:r>
      <w:r>
        <w:rPr>
          <w:rFonts w:ascii="Times New Roman" w:hAnsi="Times New Roman" w:eastAsia="Times New Roman"/>
          <w:sz w:val="22"/>
        </w:rPr>
        <w:t>D.存货</w:t>
      </w:r>
    </w:p>
    <w:p w14:paraId="5F91F576">
      <w:pPr>
        <w:pStyle w:val="19"/>
        <w:spacing w:before="128" w:line="219" w:lineRule="auto"/>
        <w:rPr>
          <w:rFonts w:ascii="Times New Roman" w:hAnsi="Times New Roman" w:eastAsia="Times New Roman"/>
          <w:sz w:val="22"/>
        </w:rPr>
      </w:pPr>
      <w:r>
        <w:rPr>
          <w:rFonts w:ascii="Times New Roman" w:hAnsi="Times New Roman" w:eastAsia="Times New Roman"/>
          <w:sz w:val="22"/>
        </w:rPr>
        <w:t>433. 金融市场又称为资金市场，是交易金融资产并确定金融资产价格的一种机制。以下不属于金融市场基 本功能的是(    )</w:t>
      </w:r>
    </w:p>
    <w:p w14:paraId="3B71B4DD">
      <w:pPr>
        <w:pStyle w:val="19"/>
        <w:spacing w:before="128" w:line="219" w:lineRule="auto"/>
        <w:rPr>
          <w:rFonts w:ascii="Times New Roman" w:hAnsi="Times New Roman" w:eastAsia="Times New Roman"/>
          <w:sz w:val="22"/>
        </w:rPr>
      </w:pPr>
      <w:r>
        <w:rPr>
          <w:rFonts w:ascii="Times New Roman" w:hAnsi="Times New Roman" w:eastAsia="Times New Roman"/>
          <w:sz w:val="22"/>
        </w:rPr>
        <w:t>A.引导资金合理流动</w:t>
      </w:r>
    </w:p>
    <w:p w14:paraId="2773E088">
      <w:pPr>
        <w:pStyle w:val="19"/>
        <w:spacing w:before="128" w:line="219" w:lineRule="auto"/>
        <w:rPr>
          <w:rFonts w:ascii="Times New Roman" w:hAnsi="Times New Roman" w:eastAsia="Times New Roman"/>
          <w:sz w:val="22"/>
        </w:rPr>
      </w:pPr>
      <w:r>
        <w:rPr>
          <w:rFonts w:ascii="Times New Roman" w:hAnsi="Times New Roman" w:eastAsia="Times New Roman"/>
          <w:sz w:val="22"/>
        </w:rPr>
        <w:t>B.尽量满足融资者的多样化需求</w:t>
      </w:r>
    </w:p>
    <w:p w14:paraId="360A515C">
      <w:pPr>
        <w:pStyle w:val="19"/>
        <w:spacing w:before="128" w:line="219" w:lineRule="auto"/>
        <w:rPr>
          <w:rFonts w:ascii="Times New Roman" w:hAnsi="Times New Roman" w:eastAsia="Times New Roman"/>
          <w:sz w:val="22"/>
        </w:rPr>
      </w:pPr>
      <w:r>
        <w:rPr>
          <w:rFonts w:ascii="Times New Roman" w:hAnsi="Times New Roman" w:eastAsia="Times New Roman"/>
          <w:sz w:val="22"/>
        </w:rPr>
        <w:t>C.为政府实施宏观经济的直接调控创造条件</w:t>
      </w:r>
    </w:p>
    <w:p w14:paraId="5AFAB5AA">
      <w:pPr>
        <w:pStyle w:val="19"/>
        <w:spacing w:before="128" w:line="219" w:lineRule="auto"/>
        <w:rPr>
          <w:rFonts w:ascii="Times New Roman" w:hAnsi="Times New Roman" w:eastAsia="Times New Roman"/>
          <w:sz w:val="22"/>
        </w:rPr>
      </w:pPr>
      <w:r>
        <w:rPr>
          <w:rFonts w:ascii="Times New Roman" w:hAnsi="Times New Roman" w:eastAsia="Times New Roman"/>
          <w:sz w:val="22"/>
        </w:rPr>
        <w:t>D.通过价格波动实现市场资源的优化配置</w:t>
      </w:r>
    </w:p>
    <w:p w14:paraId="4F31189E">
      <w:pPr>
        <w:pStyle w:val="19"/>
        <w:spacing w:before="128" w:line="219" w:lineRule="auto"/>
        <w:rPr>
          <w:rFonts w:ascii="Times New Roman" w:hAnsi="Times New Roman" w:eastAsia="Times New Roman"/>
          <w:sz w:val="22"/>
        </w:rPr>
      </w:pPr>
      <w:r>
        <w:rPr>
          <w:rFonts w:ascii="Times New Roman" w:hAnsi="Times New Roman" w:eastAsia="Times New Roman"/>
          <w:sz w:val="22"/>
        </w:rPr>
        <w:t>434. 垄断的根源是(    )</w:t>
      </w:r>
    </w:p>
    <w:p w14:paraId="6AFDA32A">
      <w:pPr>
        <w:pStyle w:val="19"/>
        <w:spacing w:before="128" w:line="219" w:lineRule="auto"/>
        <w:rPr>
          <w:rFonts w:ascii="Times New Roman" w:hAnsi="Times New Roman" w:eastAsia="Times New Roman"/>
          <w:sz w:val="22"/>
        </w:rPr>
      </w:pPr>
      <w:r>
        <w:rPr>
          <w:rFonts w:ascii="Times New Roman" w:hAnsi="Times New Roman" w:eastAsia="Times New Roman"/>
          <w:sz w:val="22"/>
        </w:rPr>
        <w:t>A.稀缺性                                 B. 需求弹性</w:t>
      </w:r>
    </w:p>
    <w:p w14:paraId="7BF3E368">
      <w:pPr>
        <w:pStyle w:val="19"/>
        <w:spacing w:before="128" w:line="219" w:lineRule="auto"/>
        <w:rPr>
          <w:rFonts w:ascii="Times New Roman" w:hAnsi="Times New Roman" w:eastAsia="Times New Roman"/>
          <w:sz w:val="22"/>
        </w:rPr>
      </w:pPr>
      <w:r>
        <w:rPr>
          <w:rFonts w:ascii="Times New Roman" w:hAnsi="Times New Roman" w:eastAsia="Times New Roman"/>
          <w:sz w:val="22"/>
        </w:rPr>
        <w:t>C. 进入壁垒                                D. 高利润</w:t>
      </w:r>
    </w:p>
    <w:p w14:paraId="4F544E84">
      <w:pPr>
        <w:pStyle w:val="19"/>
        <w:spacing w:before="128" w:line="219" w:lineRule="auto"/>
        <w:rPr>
          <w:rFonts w:ascii="Times New Roman" w:hAnsi="Times New Roman" w:eastAsia="Times New Roman"/>
          <w:sz w:val="22"/>
        </w:rPr>
      </w:pPr>
      <w:r>
        <w:rPr>
          <w:rFonts w:ascii="Times New Roman" w:hAnsi="Times New Roman" w:eastAsia="Times New Roman"/>
          <w:sz w:val="22"/>
        </w:rPr>
        <w:t>435. 下列选项中，属于纯公共物品的是(    )</w:t>
      </w:r>
    </w:p>
    <w:p w14:paraId="695AF1C1">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A. 国家安全                             </w:t>
      </w:r>
      <w:r>
        <w:rPr>
          <w:rFonts w:ascii="Times New Roman" w:hAnsi="Times New Roman" w:eastAsia="Times New Roman"/>
          <w:sz w:val="22"/>
        </w:rPr>
        <w:t>B.社区绿化</w:t>
      </w:r>
    </w:p>
    <w:p w14:paraId="45625F23">
      <w:pPr>
        <w:pStyle w:val="19"/>
        <w:spacing w:before="128" w:line="219" w:lineRule="auto"/>
        <w:rPr>
          <w:rFonts w:ascii="Times New Roman" w:hAnsi="Times New Roman" w:eastAsia="Times New Roman"/>
          <w:sz w:val="22"/>
        </w:rPr>
      </w:pPr>
      <w:r>
        <w:rPr>
          <w:rFonts w:ascii="Times New Roman" w:hAnsi="Times New Roman" w:eastAsia="Times New Roman"/>
          <w:sz w:val="22"/>
        </w:rPr>
        <w:t>C.城市供水                               D.交通设施</w:t>
      </w:r>
    </w:p>
    <w:p w14:paraId="6337A9C2">
      <w:pPr>
        <w:pStyle w:val="19"/>
        <w:spacing w:before="128" w:line="219" w:lineRule="auto"/>
        <w:rPr>
          <w:rFonts w:ascii="Times New Roman" w:hAnsi="Times New Roman" w:eastAsia="Times New Roman"/>
          <w:sz w:val="22"/>
        </w:rPr>
      </w:pPr>
      <w:r>
        <w:rPr>
          <w:rFonts w:ascii="Times New Roman" w:hAnsi="Times New Roman" w:eastAsia="Times New Roman"/>
          <w:sz w:val="22"/>
        </w:rPr>
        <w:t>436. 为了抑制通货紧缩，国家宏观调控部门可以采取的措施不包括下列哪项?(    )</w:t>
      </w:r>
    </w:p>
    <w:p w14:paraId="149613BC">
      <w:pPr>
        <w:pStyle w:val="19"/>
        <w:spacing w:before="128" w:line="219" w:lineRule="auto"/>
        <w:rPr>
          <w:rFonts w:ascii="Times New Roman" w:hAnsi="Times New Roman" w:eastAsia="Times New Roman"/>
          <w:sz w:val="22"/>
        </w:rPr>
      </w:pPr>
      <w:r>
        <w:rPr>
          <w:rFonts w:ascii="Times New Roman" w:hAnsi="Times New Roman" w:eastAsia="Times New Roman"/>
          <w:sz w:val="22"/>
        </w:rPr>
        <w:t>A.实行适度从紧的货币政策和量入为出的财政政策</w:t>
      </w:r>
    </w:p>
    <w:p w14:paraId="1BDE0899">
      <w:pPr>
        <w:pStyle w:val="19"/>
        <w:spacing w:before="128" w:line="219" w:lineRule="auto"/>
        <w:rPr>
          <w:rFonts w:ascii="Times New Roman" w:hAnsi="Times New Roman" w:eastAsia="Times New Roman"/>
          <w:sz w:val="22"/>
        </w:rPr>
      </w:pPr>
      <w:r>
        <w:rPr>
          <w:rFonts w:ascii="Times New Roman" w:hAnsi="Times New Roman" w:eastAsia="Times New Roman"/>
          <w:sz w:val="22"/>
        </w:rPr>
        <w:t>B. 加大投资力度</w:t>
      </w:r>
    </w:p>
    <w:p w14:paraId="77FB131F">
      <w:pPr>
        <w:pStyle w:val="19"/>
        <w:spacing w:before="128" w:line="219" w:lineRule="auto"/>
        <w:rPr>
          <w:rFonts w:ascii="Times New Roman" w:hAnsi="Times New Roman" w:eastAsia="Times New Roman"/>
          <w:sz w:val="22"/>
        </w:rPr>
      </w:pPr>
      <w:r>
        <w:rPr>
          <w:rFonts w:ascii="Times New Roman" w:hAnsi="Times New Roman" w:eastAsia="Times New Roman"/>
          <w:sz w:val="22"/>
        </w:rPr>
        <w:t>C.扩大内需</w:t>
      </w:r>
    </w:p>
    <w:p w14:paraId="23CDE0A0">
      <w:pPr>
        <w:pStyle w:val="19"/>
        <w:spacing w:before="128" w:line="219" w:lineRule="auto"/>
        <w:rPr>
          <w:rFonts w:ascii="Times New Roman" w:hAnsi="Times New Roman" w:eastAsia="Times New Roman"/>
          <w:sz w:val="22"/>
        </w:rPr>
      </w:pPr>
      <w:r>
        <w:rPr>
          <w:rFonts w:ascii="Times New Roman" w:hAnsi="Times New Roman" w:eastAsia="Times New Roman"/>
          <w:sz w:val="22"/>
        </w:rPr>
        <w:t>D.努力扩大出口</w:t>
      </w:r>
    </w:p>
    <w:p w14:paraId="5C4DA77F">
      <w:pPr>
        <w:pStyle w:val="19"/>
        <w:spacing w:before="128" w:line="219" w:lineRule="auto"/>
        <w:rPr>
          <w:rFonts w:ascii="Times New Roman" w:hAnsi="Times New Roman" w:eastAsia="Times New Roman"/>
          <w:sz w:val="22"/>
        </w:rPr>
      </w:pPr>
      <w:r>
        <w:rPr>
          <w:rFonts w:ascii="Times New Roman" w:hAnsi="Times New Roman" w:eastAsia="Times New Roman"/>
          <w:sz w:val="22"/>
        </w:rPr>
        <w:t>437.国际收支是影响汇率变动的最重要因素，当一国存在较大国际收支逆差时，说明该国外汇收入比外汇 支出(   ),对外汇的需求(    )外汇供给，会造成外汇汇率(   )</w:t>
      </w:r>
    </w:p>
    <w:p w14:paraId="33345169">
      <w:pPr>
        <w:pStyle w:val="19"/>
        <w:spacing w:before="128" w:line="219" w:lineRule="auto"/>
        <w:rPr>
          <w:rFonts w:ascii="Times New Roman" w:hAnsi="Times New Roman" w:eastAsia="Times New Roman"/>
          <w:sz w:val="22"/>
        </w:rPr>
      </w:pPr>
      <w:r>
        <w:rPr>
          <w:rFonts w:ascii="Times New Roman" w:hAnsi="Times New Roman" w:eastAsia="Times New Roman"/>
          <w:sz w:val="22"/>
        </w:rPr>
        <w:t>A.少，小于，下跌                          B. 多，大于，下跌</w:t>
      </w:r>
    </w:p>
    <w:p w14:paraId="1A99FB98">
      <w:pPr>
        <w:pStyle w:val="19"/>
        <w:spacing w:before="128" w:line="219" w:lineRule="auto"/>
        <w:rPr>
          <w:rFonts w:ascii="Times New Roman" w:hAnsi="Times New Roman" w:eastAsia="Times New Roman"/>
          <w:sz w:val="22"/>
        </w:rPr>
      </w:pPr>
      <w:r>
        <w:rPr>
          <w:rFonts w:ascii="Times New Roman" w:hAnsi="Times New Roman" w:eastAsia="Times New Roman"/>
          <w:sz w:val="22"/>
        </w:rPr>
        <w:t>C. 少，大于，上涨                         D. 多，小于，上涨</w:t>
      </w:r>
    </w:p>
    <w:p w14:paraId="13CEDC46">
      <w:pPr>
        <w:pStyle w:val="19"/>
        <w:spacing w:before="128" w:line="219" w:lineRule="auto"/>
        <w:rPr>
          <w:rFonts w:ascii="Times New Roman" w:hAnsi="Times New Roman" w:eastAsia="Times New Roman"/>
          <w:sz w:val="22"/>
        </w:rPr>
      </w:pPr>
      <w:r>
        <w:rPr>
          <w:rFonts w:ascii="Times New Roman" w:hAnsi="Times New Roman" w:eastAsia="Times New Roman"/>
          <w:sz w:val="22"/>
        </w:rPr>
        <w:t>438.新版个人征信(银行版)已于2019年五月份开始启用。“新版”完善的记录欠税、民事裁决、强制执 行、行政处罚、低保救助、职业资格和行政奖励等信息。不断健全社会信用制度，有利于(   )。</w:t>
      </w:r>
    </w:p>
    <w:p w14:paraId="642517B0">
      <w:pPr>
        <w:pStyle w:val="19"/>
        <w:spacing w:before="128" w:line="219" w:lineRule="auto"/>
        <w:rPr>
          <w:rFonts w:ascii="Times New Roman" w:hAnsi="Times New Roman" w:eastAsia="Times New Roman"/>
          <w:sz w:val="22"/>
        </w:rPr>
      </w:pPr>
      <w:r>
        <w:rPr>
          <w:rFonts w:ascii="Times New Roman" w:hAnsi="Times New Roman" w:eastAsia="Times New Roman"/>
          <w:sz w:val="22"/>
        </w:rPr>
        <w:t>A.根除市场弊端                           B.避免金融风险</w:t>
      </w:r>
    </w:p>
    <w:p w14:paraId="79BF50E2">
      <w:pPr>
        <w:pStyle w:val="19"/>
        <w:spacing w:before="128" w:line="219" w:lineRule="auto"/>
        <w:rPr>
          <w:rFonts w:ascii="Times New Roman" w:hAnsi="Times New Roman" w:eastAsia="Times New Roman"/>
          <w:sz w:val="22"/>
        </w:rPr>
      </w:pPr>
      <w:r>
        <w:rPr>
          <w:rFonts w:ascii="Times New Roman" w:hAnsi="Times New Roman" w:eastAsia="Times New Roman"/>
          <w:sz w:val="22"/>
        </w:rPr>
        <w:t>C. 指导                                    D. 规范市场秩序</w:t>
      </w:r>
    </w:p>
    <w:p w14:paraId="327CEE2E">
      <w:pPr>
        <w:pStyle w:val="19"/>
        <w:spacing w:before="128" w:line="219" w:lineRule="auto"/>
        <w:rPr>
          <w:rFonts w:ascii="Times New Roman" w:hAnsi="Times New Roman" w:eastAsia="Times New Roman"/>
          <w:sz w:val="22"/>
        </w:rPr>
      </w:pPr>
      <w:r>
        <w:rPr>
          <w:rFonts w:ascii="Times New Roman" w:hAnsi="Times New Roman" w:eastAsia="Times New Roman"/>
          <w:sz w:val="22"/>
        </w:rPr>
        <w:t>439.战国时期田忌，他用完全没有优势的下马对齐王的上马，用上、中马对付齐王的中、下马，结果大获 全胜。田忌赛马运用的是经济学中的(   )原理。</w:t>
      </w:r>
    </w:p>
    <w:p w14:paraId="5A1D2846">
      <w:pPr>
        <w:pStyle w:val="19"/>
        <w:spacing w:before="128" w:line="219" w:lineRule="auto"/>
        <w:rPr>
          <w:rFonts w:ascii="Times New Roman" w:hAnsi="Times New Roman" w:eastAsia="Times New Roman"/>
          <w:sz w:val="22"/>
        </w:rPr>
      </w:pPr>
      <w:r>
        <w:rPr>
          <w:rFonts w:ascii="Times New Roman" w:hAnsi="Times New Roman" w:eastAsia="Times New Roman"/>
          <w:sz w:val="22"/>
        </w:rPr>
        <w:t>A.技术结构                                B. 比较优势</w:t>
      </w:r>
    </w:p>
    <w:p w14:paraId="4A2F6000">
      <w:pPr>
        <w:pStyle w:val="19"/>
        <w:spacing w:before="128" w:line="219" w:lineRule="auto"/>
        <w:rPr>
          <w:rFonts w:ascii="Times New Roman" w:hAnsi="Times New Roman" w:eastAsia="Times New Roman"/>
          <w:sz w:val="22"/>
        </w:rPr>
      </w:pPr>
      <w:r>
        <w:rPr>
          <w:rFonts w:ascii="Times New Roman" w:hAnsi="Times New Roman" w:eastAsia="Times New Roman"/>
          <w:sz w:val="22"/>
        </w:rPr>
        <w:t>C. 赋税                                   D. 比较成本</w:t>
      </w:r>
    </w:p>
    <w:p w14:paraId="1444169C">
      <w:pPr>
        <w:pStyle w:val="19"/>
        <w:spacing w:before="128" w:line="219" w:lineRule="auto"/>
        <w:rPr>
          <w:rFonts w:ascii="Times New Roman" w:hAnsi="Times New Roman" w:eastAsia="Times New Roman"/>
          <w:sz w:val="22"/>
        </w:rPr>
      </w:pPr>
      <w:r>
        <w:rPr>
          <w:rFonts w:ascii="Times New Roman" w:hAnsi="Times New Roman" w:eastAsia="Times New Roman"/>
          <w:sz w:val="22"/>
        </w:rPr>
        <w:t>440.在市场经济条件下，税负转嫁是税收负担的再分配，主要通过(   )得以实现。</w:t>
      </w:r>
    </w:p>
    <w:p w14:paraId="73003CD0">
      <w:pPr>
        <w:pStyle w:val="19"/>
        <w:spacing w:before="128" w:line="219" w:lineRule="auto"/>
        <w:rPr>
          <w:rFonts w:ascii="Times New Roman" w:hAnsi="Times New Roman" w:eastAsia="Times New Roman"/>
          <w:sz w:val="22"/>
        </w:rPr>
      </w:pPr>
      <w:r>
        <w:rPr>
          <w:rFonts w:ascii="Times New Roman" w:hAnsi="Times New Roman" w:eastAsia="Times New Roman"/>
          <w:sz w:val="22"/>
        </w:rPr>
        <w:t>A.增加国民收入                           B. 商品交换</w:t>
      </w:r>
    </w:p>
    <w:p w14:paraId="6AFEFF90">
      <w:pPr>
        <w:pStyle w:val="19"/>
        <w:spacing w:before="128" w:line="219" w:lineRule="auto"/>
        <w:rPr>
          <w:rFonts w:ascii="Times New Roman" w:hAnsi="Times New Roman" w:eastAsia="Times New Roman"/>
          <w:sz w:val="22"/>
        </w:rPr>
      </w:pPr>
      <w:r>
        <w:rPr>
          <w:rFonts w:ascii="Times New Roman" w:hAnsi="Times New Roman" w:eastAsia="Times New Roman"/>
          <w:sz w:val="22"/>
        </w:rPr>
        <w:t>C. 价格变化                               D. 发展生产力</w:t>
      </w:r>
    </w:p>
    <w:p w14:paraId="6A84F977">
      <w:pPr>
        <w:pStyle w:val="19"/>
        <w:spacing w:before="128" w:line="219" w:lineRule="auto"/>
        <w:rPr>
          <w:rFonts w:ascii="Times New Roman" w:hAnsi="Times New Roman" w:eastAsia="Times New Roman"/>
          <w:sz w:val="22"/>
        </w:rPr>
      </w:pPr>
      <w:r>
        <w:rPr>
          <w:rFonts w:ascii="Times New Roman" w:hAnsi="Times New Roman" w:eastAsia="Times New Roman"/>
          <w:sz w:val="22"/>
        </w:rPr>
        <w:t>441..凯恩斯创立的(   )、佛洛依德的精神分析法和爱因斯坦的相对论。并称为21世纪人类知识界的 三大革命。</w:t>
      </w:r>
    </w:p>
    <w:p w14:paraId="1961E5F9">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A. 就业和利息通论                       </w:t>
      </w:r>
      <w:r>
        <w:rPr>
          <w:rFonts w:ascii="Times New Roman" w:hAnsi="Times New Roman" w:eastAsia="Times New Roman"/>
          <w:sz w:val="22"/>
        </w:rPr>
        <w:t>B.货币论</w:t>
      </w:r>
    </w:p>
    <w:p w14:paraId="335B6BF8">
      <w:pPr>
        <w:pStyle w:val="19"/>
        <w:spacing w:before="128" w:line="219" w:lineRule="auto"/>
        <w:rPr>
          <w:rFonts w:ascii="Times New Roman" w:hAnsi="Times New Roman" w:eastAsia="Times New Roman"/>
          <w:sz w:val="22"/>
        </w:rPr>
      </w:pPr>
      <w:r>
        <w:rPr>
          <w:rFonts w:ascii="Times New Roman" w:hAnsi="Times New Roman" w:eastAsia="Times New Roman"/>
          <w:sz w:val="22"/>
        </w:rPr>
        <w:t>C. 现代归纳逻辑                           D.宏观经济学</w:t>
      </w:r>
    </w:p>
    <w:p w14:paraId="2D9739DE">
      <w:pPr>
        <w:pStyle w:val="19"/>
        <w:spacing w:before="128" w:line="219" w:lineRule="auto"/>
        <w:rPr>
          <w:rFonts w:ascii="Times New Roman" w:hAnsi="Times New Roman" w:eastAsia="Times New Roman"/>
          <w:sz w:val="22"/>
        </w:rPr>
      </w:pPr>
      <w:r>
        <w:rPr>
          <w:rFonts w:ascii="Times New Roman" w:hAnsi="Times New Roman" w:eastAsia="Times New Roman"/>
          <w:sz w:val="22"/>
        </w:rPr>
        <w:t>442.商品经济得以产生的历史条件包括(    )。</w:t>
      </w:r>
    </w:p>
    <w:p w14:paraId="18FFEA51">
      <w:pPr>
        <w:pStyle w:val="19"/>
        <w:spacing w:before="128" w:line="219" w:lineRule="auto"/>
        <w:rPr>
          <w:rFonts w:ascii="Times New Roman" w:hAnsi="Times New Roman" w:eastAsia="Times New Roman"/>
          <w:sz w:val="22"/>
        </w:rPr>
      </w:pPr>
      <w:r>
        <w:rPr>
          <w:rFonts w:ascii="Times New Roman" w:hAnsi="Times New Roman" w:eastAsia="Times New Roman"/>
          <w:sz w:val="22"/>
        </w:rPr>
        <w:t>①存在社会分工②互通有无的需要③生产力的发展导致出现了剩余产品④生产资料和劳动产品属于不 同劳动者</w:t>
      </w:r>
    </w:p>
    <w:p w14:paraId="2521CADB">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A.①②                                 </w:t>
      </w:r>
      <w:r>
        <w:rPr>
          <w:rFonts w:ascii="Times New Roman" w:hAnsi="Times New Roman" w:eastAsia="Times New Roman"/>
          <w:sz w:val="22"/>
        </w:rPr>
        <w:t>B.②③</w:t>
      </w:r>
    </w:p>
    <w:p w14:paraId="70ED4861">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C.①④                                  </w:t>
      </w:r>
      <w:r>
        <w:rPr>
          <w:rFonts w:ascii="Times New Roman" w:hAnsi="Times New Roman" w:eastAsia="Times New Roman"/>
          <w:sz w:val="22"/>
        </w:rPr>
        <w:t>D.①②③</w:t>
      </w:r>
    </w:p>
    <w:p w14:paraId="029BDE22">
      <w:pPr>
        <w:pStyle w:val="19"/>
        <w:spacing w:before="128" w:line="219" w:lineRule="auto"/>
        <w:rPr>
          <w:rFonts w:ascii="Times New Roman" w:hAnsi="Times New Roman" w:eastAsia="Times New Roman"/>
          <w:sz w:val="22"/>
        </w:rPr>
      </w:pPr>
      <w:r>
        <w:rPr>
          <w:rFonts w:ascii="Times New Roman" w:hAnsi="Times New Roman" w:eastAsia="Times New Roman"/>
          <w:sz w:val="22"/>
        </w:rPr>
        <w:t>443.供求关系指在商品经济条件下，商品供给和需求之间的相互联系相互制约的关系，它是生产和消费之 间的关系在市场上的反映，当以下(    )经济现象出现时，供求关系则无法表现出来。</w:t>
      </w:r>
    </w:p>
    <w:p w14:paraId="116BEF8F">
      <w:pPr>
        <w:pStyle w:val="19"/>
        <w:spacing w:before="128" w:line="219" w:lineRule="auto"/>
        <w:rPr>
          <w:rFonts w:ascii="Times New Roman" w:hAnsi="Times New Roman" w:eastAsia="Times New Roman"/>
          <w:sz w:val="22"/>
        </w:rPr>
      </w:pPr>
      <w:r>
        <w:rPr>
          <w:rFonts w:ascii="Times New Roman" w:hAnsi="Times New Roman" w:eastAsia="Times New Roman"/>
          <w:sz w:val="22"/>
        </w:rPr>
        <w:t>A. 通货膨胀</w:t>
      </w:r>
    </w:p>
    <w:p w14:paraId="050BCF7D">
      <w:pPr>
        <w:pStyle w:val="19"/>
        <w:spacing w:before="128" w:line="219" w:lineRule="auto"/>
        <w:rPr>
          <w:rFonts w:ascii="Times New Roman" w:hAnsi="Times New Roman" w:eastAsia="Times New Roman"/>
          <w:sz w:val="22"/>
        </w:rPr>
      </w:pPr>
      <w:r>
        <w:rPr>
          <w:rFonts w:ascii="Times New Roman" w:hAnsi="Times New Roman" w:eastAsia="Times New Roman"/>
          <w:sz w:val="22"/>
        </w:rPr>
        <w:t>B. 消费者偏好改变</w:t>
      </w:r>
    </w:p>
    <w:p w14:paraId="544F7938">
      <w:pPr>
        <w:pStyle w:val="19"/>
        <w:spacing w:before="128" w:line="219" w:lineRule="auto"/>
        <w:rPr>
          <w:rFonts w:ascii="Times New Roman" w:hAnsi="Times New Roman" w:eastAsia="Times New Roman"/>
          <w:sz w:val="22"/>
        </w:rPr>
      </w:pPr>
      <w:r>
        <w:rPr>
          <w:rFonts w:ascii="Times New Roman" w:hAnsi="Times New Roman" w:eastAsia="Times New Roman"/>
          <w:sz w:val="22"/>
        </w:rPr>
        <w:t>C. 商家囤积居奇</w:t>
      </w:r>
    </w:p>
    <w:p w14:paraId="470039E3">
      <w:pPr>
        <w:pStyle w:val="19"/>
        <w:spacing w:before="128" w:line="219" w:lineRule="auto"/>
        <w:rPr>
          <w:rFonts w:ascii="Times New Roman" w:hAnsi="Times New Roman" w:eastAsia="Times New Roman"/>
          <w:sz w:val="22"/>
        </w:rPr>
      </w:pPr>
      <w:r>
        <w:rPr>
          <w:rFonts w:ascii="Times New Roman" w:hAnsi="Times New Roman" w:eastAsia="Times New Roman"/>
          <w:sz w:val="22"/>
        </w:rPr>
        <w:t>D.自然失业</w:t>
      </w:r>
    </w:p>
    <w:p w14:paraId="2F203259">
      <w:pPr>
        <w:pStyle w:val="19"/>
        <w:spacing w:before="128" w:line="219" w:lineRule="auto"/>
        <w:rPr>
          <w:rFonts w:ascii="Times New Roman" w:hAnsi="Times New Roman" w:eastAsia="Times New Roman"/>
          <w:sz w:val="22"/>
        </w:rPr>
      </w:pPr>
      <w:r>
        <w:rPr>
          <w:rFonts w:ascii="Times New Roman" w:hAnsi="Times New Roman" w:eastAsia="Times New Roman"/>
          <w:sz w:val="22"/>
        </w:rPr>
        <w:t>444. 一个可以用较少投入生产某物品的人被称为在生产该物品上有(    );生产该物品的机会成本较小 的人被称为有(    )。</w:t>
      </w:r>
    </w:p>
    <w:p w14:paraId="6153AC70">
      <w:pPr>
        <w:pStyle w:val="19"/>
        <w:spacing w:before="128" w:line="219" w:lineRule="auto"/>
        <w:rPr>
          <w:rFonts w:ascii="Times New Roman" w:hAnsi="Times New Roman" w:eastAsia="Times New Roman"/>
          <w:sz w:val="22"/>
        </w:rPr>
      </w:pPr>
      <w:r>
        <w:rPr>
          <w:rFonts w:ascii="Times New Roman" w:hAnsi="Times New Roman" w:eastAsia="Times New Roman"/>
          <w:sz w:val="22"/>
        </w:rPr>
        <w:t>A. 比较优势  绝对优势</w:t>
      </w:r>
    </w:p>
    <w:p w14:paraId="07EA415B">
      <w:pPr>
        <w:pStyle w:val="19"/>
        <w:spacing w:before="128" w:line="219" w:lineRule="auto"/>
        <w:rPr>
          <w:rFonts w:ascii="Times New Roman" w:hAnsi="Times New Roman" w:eastAsia="Times New Roman"/>
          <w:sz w:val="22"/>
        </w:rPr>
      </w:pPr>
      <w:r>
        <w:rPr>
          <w:rFonts w:ascii="Times New Roman" w:hAnsi="Times New Roman" w:eastAsia="Times New Roman"/>
          <w:sz w:val="22"/>
        </w:rPr>
        <w:t>B. 绝对优势  比较优势</w:t>
      </w:r>
    </w:p>
    <w:p w14:paraId="18342595">
      <w:pPr>
        <w:pStyle w:val="19"/>
        <w:spacing w:before="128" w:line="219" w:lineRule="auto"/>
        <w:rPr>
          <w:rFonts w:ascii="Times New Roman" w:hAnsi="Times New Roman" w:eastAsia="Times New Roman"/>
          <w:sz w:val="22"/>
        </w:rPr>
      </w:pPr>
      <w:r>
        <w:rPr>
          <w:rFonts w:ascii="Times New Roman" w:hAnsi="Times New Roman" w:eastAsia="Times New Roman"/>
          <w:sz w:val="22"/>
        </w:rPr>
        <w:t>C.比较劣势  绝对劣势</w:t>
      </w:r>
    </w:p>
    <w:p w14:paraId="458C4979">
      <w:pPr>
        <w:pStyle w:val="19"/>
        <w:spacing w:before="128" w:line="219" w:lineRule="auto"/>
        <w:rPr>
          <w:rFonts w:ascii="Times New Roman" w:hAnsi="Times New Roman" w:eastAsia="Times New Roman"/>
          <w:sz w:val="22"/>
        </w:rPr>
      </w:pPr>
      <w:r>
        <w:rPr>
          <w:rFonts w:ascii="Times New Roman" w:hAnsi="Times New Roman" w:eastAsia="Times New Roman"/>
          <w:sz w:val="22"/>
        </w:rPr>
        <w:t>D.绝对劣势  比较劣势</w:t>
      </w:r>
    </w:p>
    <w:p w14:paraId="01DA294A">
      <w:pPr>
        <w:pStyle w:val="19"/>
        <w:spacing w:before="128" w:line="219" w:lineRule="auto"/>
        <w:rPr>
          <w:rFonts w:ascii="Times New Roman" w:hAnsi="Times New Roman" w:eastAsia="Times New Roman"/>
          <w:sz w:val="22"/>
        </w:rPr>
      </w:pPr>
      <w:r>
        <w:rPr>
          <w:rFonts w:ascii="Times New Roman" w:hAnsi="Times New Roman" w:eastAsia="Times New Roman"/>
          <w:sz w:val="22"/>
        </w:rPr>
        <w:t>445.区域经济合作中最低级、最松散的形式是(   )。</w:t>
      </w:r>
    </w:p>
    <w:p w14:paraId="59778D4D">
      <w:pPr>
        <w:pStyle w:val="19"/>
        <w:spacing w:before="128" w:line="219" w:lineRule="auto"/>
        <w:rPr>
          <w:rFonts w:ascii="Times New Roman" w:hAnsi="Times New Roman" w:eastAsia="Times New Roman"/>
          <w:sz w:val="22"/>
        </w:rPr>
      </w:pPr>
      <w:r>
        <w:rPr>
          <w:rFonts w:ascii="Times New Roman" w:hAnsi="Times New Roman" w:eastAsia="Times New Roman"/>
          <w:sz w:val="22"/>
        </w:rPr>
        <w:t>A.优惠贸易安排</w:t>
      </w:r>
    </w:p>
    <w:p w14:paraId="48A825E1">
      <w:pPr>
        <w:pStyle w:val="19"/>
        <w:spacing w:before="128" w:line="219" w:lineRule="auto"/>
        <w:rPr>
          <w:rFonts w:ascii="Times New Roman" w:hAnsi="Times New Roman" w:eastAsia="Times New Roman"/>
          <w:sz w:val="22"/>
        </w:rPr>
      </w:pPr>
      <w:r>
        <w:rPr>
          <w:rFonts w:ascii="Times New Roman" w:hAnsi="Times New Roman" w:eastAsia="Times New Roman"/>
          <w:sz w:val="22"/>
        </w:rPr>
        <w:t>B. 自由贸易区</w:t>
      </w:r>
    </w:p>
    <w:p w14:paraId="6DD8B96C">
      <w:pPr>
        <w:pStyle w:val="19"/>
        <w:spacing w:before="128" w:line="219" w:lineRule="auto"/>
        <w:rPr>
          <w:rFonts w:ascii="Times New Roman" w:hAnsi="Times New Roman" w:eastAsia="Times New Roman"/>
          <w:sz w:val="22"/>
        </w:rPr>
      </w:pPr>
      <w:r>
        <w:rPr>
          <w:rFonts w:ascii="Times New Roman" w:hAnsi="Times New Roman" w:eastAsia="Times New Roman"/>
          <w:sz w:val="22"/>
        </w:rPr>
        <w:t>C.关税同盟</w:t>
      </w:r>
    </w:p>
    <w:p w14:paraId="4834C582">
      <w:pPr>
        <w:pStyle w:val="19"/>
        <w:spacing w:before="128" w:line="219" w:lineRule="auto"/>
        <w:rPr>
          <w:rFonts w:ascii="Times New Roman" w:hAnsi="Times New Roman" w:eastAsia="Times New Roman"/>
          <w:sz w:val="22"/>
        </w:rPr>
      </w:pPr>
      <w:r>
        <w:rPr>
          <w:rFonts w:ascii="Times New Roman" w:hAnsi="Times New Roman" w:eastAsia="Times New Roman"/>
          <w:sz w:val="22"/>
        </w:rPr>
        <w:t>D.共同市场</w:t>
      </w:r>
    </w:p>
    <w:p w14:paraId="7D561087">
      <w:pPr>
        <w:pStyle w:val="19"/>
        <w:spacing w:before="128" w:line="219" w:lineRule="auto"/>
        <w:rPr>
          <w:rFonts w:ascii="Times New Roman" w:hAnsi="Times New Roman" w:eastAsia="Times New Roman"/>
          <w:sz w:val="22"/>
        </w:rPr>
      </w:pPr>
      <w:r>
        <w:rPr>
          <w:rFonts w:ascii="Times New Roman" w:hAnsi="Times New Roman" w:eastAsia="Times New Roman"/>
          <w:sz w:val="22"/>
        </w:rPr>
        <w:t>446.下列关于竞争的说法，不正确的是(   )。</w:t>
      </w:r>
    </w:p>
    <w:p w14:paraId="1DD1C730">
      <w:pPr>
        <w:pStyle w:val="19"/>
        <w:spacing w:before="128" w:line="219" w:lineRule="auto"/>
        <w:rPr>
          <w:rFonts w:ascii="Times New Roman" w:hAnsi="Times New Roman" w:eastAsia="Times New Roman"/>
          <w:sz w:val="22"/>
        </w:rPr>
      </w:pPr>
      <w:r>
        <w:rPr>
          <w:rFonts w:ascii="Times New Roman" w:hAnsi="Times New Roman" w:eastAsia="Times New Roman"/>
          <w:sz w:val="22"/>
        </w:rPr>
        <w:t>A.完全竞争市场中，市场完全由“看不见的手”进行调节，政府承担的只是“守夜人”的角色</w:t>
      </w:r>
    </w:p>
    <w:p w14:paraId="239C156F">
      <w:pPr>
        <w:pStyle w:val="19"/>
        <w:spacing w:before="128" w:line="219" w:lineRule="auto"/>
        <w:rPr>
          <w:rFonts w:ascii="Times New Roman" w:hAnsi="Times New Roman" w:eastAsia="Times New Roman"/>
          <w:sz w:val="22"/>
        </w:rPr>
      </w:pPr>
      <w:r>
        <w:rPr>
          <w:rFonts w:ascii="Times New Roman" w:hAnsi="Times New Roman" w:eastAsia="Times New Roman"/>
          <w:sz w:val="22"/>
        </w:rPr>
        <w:t>B.不完全竞争市场包括完全垄断市场、垄断竞争市场和寡头垄断市场</w:t>
      </w:r>
    </w:p>
    <w:p w14:paraId="4F7E457D">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C.一般的日用工业品市场和副食品市场属于垄断竞争市场 </w:t>
      </w:r>
      <w:r>
        <w:rPr>
          <w:rFonts w:ascii="Times New Roman" w:hAnsi="Times New Roman" w:eastAsia="Times New Roman"/>
          <w:sz w:val="22"/>
        </w:rPr>
        <w:t>D寡头垄断市场多存在于公用事业部门</w:t>
      </w:r>
    </w:p>
    <w:p w14:paraId="012B44CE">
      <w:pPr>
        <w:pStyle w:val="19"/>
        <w:spacing w:before="128" w:line="219" w:lineRule="auto"/>
        <w:rPr>
          <w:rFonts w:ascii="Times New Roman" w:hAnsi="Times New Roman" w:eastAsia="Times New Roman"/>
          <w:sz w:val="22"/>
        </w:rPr>
      </w:pPr>
      <w:r>
        <w:rPr>
          <w:rFonts w:ascii="Times New Roman" w:hAnsi="Times New Roman" w:eastAsia="Times New Roman"/>
          <w:sz w:val="22"/>
        </w:rPr>
        <w:t>447.中美贸易战可能会引发汇率的变化，引发人民币升值或贬值。关于人民币升值，下列说法不正确的是 (    )。</w:t>
      </w:r>
    </w:p>
    <w:p w14:paraId="0BCB03BB">
      <w:pPr>
        <w:pStyle w:val="19"/>
        <w:spacing w:before="128" w:line="219" w:lineRule="auto"/>
        <w:rPr>
          <w:rFonts w:ascii="Times New Roman" w:hAnsi="Times New Roman" w:eastAsia="Times New Roman"/>
          <w:sz w:val="22"/>
        </w:rPr>
      </w:pPr>
      <w:r>
        <w:rPr>
          <w:rFonts w:ascii="Times New Roman" w:hAnsi="Times New Roman" w:eastAsia="Times New Roman"/>
          <w:sz w:val="22"/>
        </w:rPr>
        <w:t>A.有利于中国企业购买美国机器</w:t>
      </w:r>
    </w:p>
    <w:p w14:paraId="3DAB2AAB">
      <w:pPr>
        <w:pStyle w:val="19"/>
        <w:spacing w:before="128" w:line="219" w:lineRule="auto"/>
        <w:rPr>
          <w:rFonts w:ascii="Times New Roman" w:hAnsi="Times New Roman" w:eastAsia="Times New Roman"/>
          <w:sz w:val="22"/>
        </w:rPr>
      </w:pPr>
      <w:r>
        <w:rPr>
          <w:rFonts w:ascii="Times New Roman" w:hAnsi="Times New Roman" w:eastAsia="Times New Roman"/>
          <w:sz w:val="22"/>
        </w:rPr>
        <w:t>B.不利于中国货物出口到美国</w:t>
      </w:r>
    </w:p>
    <w:p w14:paraId="7A84C143">
      <w:pPr>
        <w:pStyle w:val="19"/>
        <w:spacing w:before="128" w:line="219" w:lineRule="auto"/>
        <w:rPr>
          <w:rFonts w:ascii="Times New Roman" w:hAnsi="Times New Roman" w:eastAsia="Times New Roman"/>
          <w:sz w:val="22"/>
        </w:rPr>
      </w:pPr>
      <w:r>
        <w:rPr>
          <w:rFonts w:ascii="Times New Roman" w:hAnsi="Times New Roman" w:eastAsia="Times New Roman"/>
          <w:sz w:val="22"/>
        </w:rPr>
        <w:t>C.有利于美国游客到中国游玩</w:t>
      </w:r>
    </w:p>
    <w:p w14:paraId="1F799476">
      <w:pPr>
        <w:pStyle w:val="19"/>
        <w:spacing w:before="128" w:line="219" w:lineRule="auto"/>
        <w:rPr>
          <w:rFonts w:ascii="Times New Roman" w:hAnsi="Times New Roman" w:eastAsia="Times New Roman"/>
          <w:sz w:val="22"/>
        </w:rPr>
      </w:pPr>
      <w:r>
        <w:rPr>
          <w:rFonts w:ascii="Times New Roman" w:hAnsi="Times New Roman" w:eastAsia="Times New Roman"/>
          <w:sz w:val="22"/>
        </w:rPr>
        <w:t>D.人民币升值意味着人民币的对外购买力增强</w:t>
      </w:r>
    </w:p>
    <w:p w14:paraId="45672ACE">
      <w:pPr>
        <w:pStyle w:val="19"/>
        <w:spacing w:before="128" w:line="219" w:lineRule="auto"/>
        <w:rPr>
          <w:rFonts w:ascii="Times New Roman" w:hAnsi="Times New Roman" w:eastAsia="Times New Roman"/>
          <w:sz w:val="22"/>
        </w:rPr>
      </w:pPr>
      <w:r>
        <w:rPr>
          <w:rFonts w:ascii="Times New Roman" w:hAnsi="Times New Roman" w:eastAsia="Times New Roman"/>
          <w:sz w:val="22"/>
        </w:rPr>
        <w:t>448. 被很多人推崇的“低收入和高收入相对较少，中等收入占绝大多数”的分配结构，是(   )的结构。</w:t>
      </w:r>
    </w:p>
    <w:p w14:paraId="631384BA">
      <w:pPr>
        <w:pStyle w:val="19"/>
        <w:spacing w:before="128" w:line="219" w:lineRule="auto"/>
        <w:rPr>
          <w:rFonts w:ascii="Times New Roman" w:hAnsi="Times New Roman" w:eastAsia="Times New Roman"/>
          <w:sz w:val="22"/>
        </w:rPr>
      </w:pPr>
      <w:r>
        <w:rPr>
          <w:rFonts w:ascii="Times New Roman" w:hAnsi="Times New Roman" w:eastAsia="Times New Roman"/>
          <w:sz w:val="22"/>
        </w:rPr>
        <w:t>A. 橄榄型</w:t>
      </w:r>
    </w:p>
    <w:p w14:paraId="422ECCAC">
      <w:pPr>
        <w:pStyle w:val="19"/>
        <w:spacing w:before="128" w:line="219" w:lineRule="auto"/>
        <w:rPr>
          <w:rFonts w:ascii="Times New Roman" w:hAnsi="Times New Roman" w:eastAsia="Times New Roman"/>
          <w:sz w:val="22"/>
        </w:rPr>
      </w:pPr>
      <w:r>
        <w:rPr>
          <w:rFonts w:ascii="Times New Roman" w:hAnsi="Times New Roman" w:eastAsia="Times New Roman"/>
          <w:sz w:val="22"/>
        </w:rPr>
        <w:t>B.哑铃型</w:t>
      </w:r>
    </w:p>
    <w:p w14:paraId="5CEE45DE">
      <w:pPr>
        <w:pStyle w:val="19"/>
        <w:spacing w:before="128" w:line="219" w:lineRule="auto"/>
        <w:rPr>
          <w:rFonts w:ascii="Times New Roman" w:hAnsi="Times New Roman" w:eastAsia="Times New Roman"/>
          <w:sz w:val="22"/>
        </w:rPr>
      </w:pPr>
      <w:r>
        <w:rPr>
          <w:rFonts w:ascii="Times New Roman" w:hAnsi="Times New Roman" w:eastAsia="Times New Roman"/>
          <w:sz w:val="22"/>
        </w:rPr>
        <w:t>C.金字塔型</w:t>
      </w:r>
    </w:p>
    <w:p w14:paraId="4FF9746E">
      <w:pPr>
        <w:pStyle w:val="19"/>
        <w:spacing w:before="128" w:line="219" w:lineRule="auto"/>
        <w:rPr>
          <w:rFonts w:ascii="Times New Roman" w:hAnsi="Times New Roman" w:eastAsia="Times New Roman"/>
          <w:sz w:val="22"/>
        </w:rPr>
      </w:pPr>
      <w:r>
        <w:rPr>
          <w:rFonts w:ascii="Times New Roman" w:hAnsi="Times New Roman" w:eastAsia="Times New Roman"/>
          <w:sz w:val="22"/>
        </w:rPr>
        <w:t>D.倒金字塔型</w:t>
      </w:r>
    </w:p>
    <w:p w14:paraId="6EE86AB8">
      <w:pPr>
        <w:pStyle w:val="19"/>
        <w:spacing w:before="128" w:line="219" w:lineRule="auto"/>
        <w:rPr>
          <w:rFonts w:ascii="Times New Roman" w:hAnsi="Times New Roman" w:eastAsia="Times New Roman"/>
          <w:sz w:val="22"/>
        </w:rPr>
      </w:pPr>
      <w:r>
        <w:rPr>
          <w:rFonts w:ascii="Times New Roman" w:hAnsi="Times New Roman" w:eastAsia="Times New Roman"/>
          <w:sz w:val="22"/>
        </w:rPr>
        <w:t>449.为了进一步减轻企业赋税，促进产业和消费升级，自2016年5月1日起，我国将建筑业房地产业、金 融业、生活服务业全部纳入营改增试点营改增属于国家宏观调控基本手段中的(    )。</w:t>
      </w:r>
    </w:p>
    <w:p w14:paraId="537906BD">
      <w:pPr>
        <w:pStyle w:val="19"/>
        <w:spacing w:before="128" w:line="219" w:lineRule="auto"/>
        <w:rPr>
          <w:rFonts w:ascii="Times New Roman" w:hAnsi="Times New Roman" w:eastAsia="Times New Roman"/>
          <w:sz w:val="22"/>
        </w:rPr>
      </w:pPr>
      <w:r>
        <w:rPr>
          <w:rFonts w:ascii="Times New Roman" w:hAnsi="Times New Roman" w:eastAsia="Times New Roman"/>
          <w:sz w:val="22"/>
        </w:rPr>
        <w:t>A. 经济手段</w:t>
      </w:r>
    </w:p>
    <w:p w14:paraId="6251194F">
      <w:pPr>
        <w:pStyle w:val="19"/>
        <w:spacing w:before="128" w:line="219" w:lineRule="auto"/>
        <w:rPr>
          <w:rFonts w:ascii="Times New Roman" w:hAnsi="Times New Roman" w:eastAsia="Times New Roman"/>
          <w:sz w:val="22"/>
        </w:rPr>
      </w:pPr>
      <w:r>
        <w:rPr>
          <w:rFonts w:ascii="Times New Roman" w:hAnsi="Times New Roman" w:eastAsia="Times New Roman"/>
          <w:sz w:val="22"/>
        </w:rPr>
        <w:t>B.行政手段</w:t>
      </w:r>
    </w:p>
    <w:p w14:paraId="704EB52D">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C.政治手段 </w:t>
      </w:r>
      <w:r>
        <w:rPr>
          <w:rFonts w:ascii="Times New Roman" w:hAnsi="Times New Roman" w:eastAsia="Times New Roman"/>
          <w:sz w:val="22"/>
        </w:rPr>
        <w:t>D法律手段</w:t>
      </w:r>
    </w:p>
    <w:p w14:paraId="71DC6A42">
      <w:pPr>
        <w:pStyle w:val="19"/>
        <w:spacing w:before="128" w:line="219" w:lineRule="auto"/>
        <w:rPr>
          <w:rFonts w:ascii="Times New Roman" w:hAnsi="Times New Roman" w:eastAsia="Times New Roman"/>
          <w:sz w:val="22"/>
        </w:rPr>
      </w:pPr>
      <w:r>
        <w:rPr>
          <w:rFonts w:ascii="Times New Roman" w:hAnsi="Times New Roman" w:eastAsia="Times New Roman"/>
          <w:sz w:val="22"/>
        </w:rPr>
        <w:t>450.当前居民个性化消费，许多家具企业推出私人定制业务。以保持行业优势，这从经济学角度看，最主 要体现了(    )。</w:t>
      </w:r>
    </w:p>
    <w:p w14:paraId="6608360C">
      <w:pPr>
        <w:pStyle w:val="19"/>
        <w:spacing w:before="128" w:line="219" w:lineRule="auto"/>
        <w:rPr>
          <w:rFonts w:ascii="Times New Roman" w:hAnsi="Times New Roman" w:eastAsia="Times New Roman"/>
          <w:sz w:val="22"/>
        </w:rPr>
      </w:pPr>
      <w:r>
        <w:rPr>
          <w:rFonts w:ascii="Times New Roman" w:hAnsi="Times New Roman" w:eastAsia="Times New Roman"/>
          <w:sz w:val="22"/>
        </w:rPr>
        <w:t>A.消费引导企业生产                       B.生产决定消费质量</w:t>
      </w:r>
    </w:p>
    <w:p w14:paraId="48694BB8">
      <w:pPr>
        <w:pStyle w:val="19"/>
        <w:spacing w:before="128" w:line="219" w:lineRule="auto"/>
        <w:rPr>
          <w:rFonts w:ascii="Times New Roman" w:hAnsi="Times New Roman" w:eastAsia="Times New Roman"/>
          <w:sz w:val="22"/>
        </w:rPr>
      </w:pPr>
      <w:r>
        <w:rPr>
          <w:rFonts w:ascii="Times New Roman" w:hAnsi="Times New Roman" w:eastAsia="Times New Roman"/>
          <w:sz w:val="22"/>
        </w:rPr>
        <w:t>C. 生产决定消费方式                       D.消费群体的升级</w:t>
      </w:r>
    </w:p>
    <w:p w14:paraId="5C50DAC6">
      <w:pPr>
        <w:pStyle w:val="19"/>
        <w:spacing w:before="128" w:line="219" w:lineRule="auto"/>
        <w:rPr>
          <w:rFonts w:ascii="Times New Roman" w:hAnsi="Times New Roman" w:eastAsia="Times New Roman"/>
          <w:sz w:val="22"/>
        </w:rPr>
      </w:pPr>
      <w:r>
        <w:rPr>
          <w:rFonts w:ascii="Times New Roman" w:hAnsi="Times New Roman" w:eastAsia="Times New Roman"/>
          <w:sz w:val="22"/>
        </w:rPr>
        <w:t>451.当前我国经济高质量产品供不应求，低端产品供过于求，政府要从根本上解决(    )问题。</w:t>
      </w:r>
    </w:p>
    <w:p w14:paraId="564637AB">
      <w:pPr>
        <w:pStyle w:val="19"/>
        <w:spacing w:before="128" w:line="219" w:lineRule="auto"/>
        <w:rPr>
          <w:rFonts w:ascii="Times New Roman" w:hAnsi="Times New Roman" w:eastAsia="Times New Roman"/>
          <w:sz w:val="22"/>
        </w:rPr>
      </w:pPr>
      <w:r>
        <w:rPr>
          <w:rFonts w:ascii="Times New Roman" w:hAnsi="Times New Roman" w:eastAsia="Times New Roman"/>
          <w:sz w:val="22"/>
        </w:rPr>
        <w:t>A.企业生产与市场需求脱节                 B.低端产品过剩</w:t>
      </w:r>
    </w:p>
    <w:p w14:paraId="768041E1">
      <w:pPr>
        <w:pStyle w:val="19"/>
        <w:spacing w:before="128" w:line="219" w:lineRule="auto"/>
        <w:rPr>
          <w:rFonts w:ascii="Times New Roman" w:hAnsi="Times New Roman" w:eastAsia="Times New Roman"/>
          <w:sz w:val="22"/>
        </w:rPr>
      </w:pPr>
      <w:r>
        <w:rPr>
          <w:rFonts w:ascii="Times New Roman" w:hAnsi="Times New Roman" w:eastAsia="Times New Roman"/>
          <w:sz w:val="22"/>
        </w:rPr>
        <w:t>C. 内需疲软                               D. 产业结构升级</w:t>
      </w:r>
    </w:p>
    <w:p w14:paraId="6142AB21">
      <w:pPr>
        <w:pStyle w:val="19"/>
        <w:spacing w:before="128" w:line="219" w:lineRule="auto"/>
        <w:rPr>
          <w:rFonts w:ascii="Times New Roman" w:hAnsi="Times New Roman" w:eastAsia="Times New Roman"/>
          <w:sz w:val="22"/>
        </w:rPr>
      </w:pPr>
      <w:r>
        <w:rPr>
          <w:rFonts w:ascii="Times New Roman" w:hAnsi="Times New Roman" w:eastAsia="Times New Roman"/>
          <w:sz w:val="22"/>
        </w:rPr>
        <w:t>452.在大卫李嘉图的比较优势理论中，解释了国际贸易形成的基础。它假定每个国家只能生产两种商品时， 会分别集中生产自己效率高的产品。然后与另一个国家交换他需要的商品。通过贸易两个国家都能在有限  的资源里获得更多的商品。这个理论说明生产和贸易是由(   )决定的。</w:t>
      </w:r>
    </w:p>
    <w:p w14:paraId="4202D134">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A. 市场                                 </w:t>
      </w:r>
      <w:r>
        <w:rPr>
          <w:rFonts w:ascii="Times New Roman" w:hAnsi="Times New Roman" w:eastAsia="Times New Roman"/>
          <w:sz w:val="22"/>
        </w:rPr>
        <w:t>B. 生产价格</w:t>
      </w:r>
    </w:p>
    <w:p w14:paraId="73A0B4CC">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C.机会成本                             </w:t>
      </w:r>
      <w:r>
        <w:rPr>
          <w:rFonts w:ascii="Times New Roman" w:hAnsi="Times New Roman" w:eastAsia="Times New Roman"/>
          <w:sz w:val="22"/>
        </w:rPr>
        <w:t>D.营业利润</w:t>
      </w:r>
    </w:p>
    <w:p w14:paraId="4058FAFB">
      <w:pPr>
        <w:pStyle w:val="19"/>
        <w:spacing w:before="128" w:line="219" w:lineRule="auto"/>
        <w:rPr>
          <w:rFonts w:ascii="Times New Roman" w:hAnsi="Times New Roman" w:eastAsia="Times New Roman"/>
          <w:sz w:val="22"/>
        </w:rPr>
      </w:pPr>
      <w:r>
        <w:rPr>
          <w:rFonts w:ascii="Times New Roman" w:hAnsi="Times New Roman" w:eastAsia="Times New Roman"/>
          <w:sz w:val="22"/>
        </w:rPr>
        <w:t>453.当苹果价格提高时，对消费者来说就会多吃梨少吃苹果。因为吃苹果的成本高了，果园园主就会增加 种植和采收人员以提高产量。因为苹果的价格提高，可以增加收益。因此，对果园园主来说，如果其他条 件不变，苹果的价格上升，会影响(    )。</w:t>
      </w:r>
    </w:p>
    <w:p w14:paraId="411409ED">
      <w:pPr>
        <w:pStyle w:val="19"/>
        <w:spacing w:before="128" w:line="219" w:lineRule="auto"/>
        <w:rPr>
          <w:rFonts w:ascii="Times New Roman" w:hAnsi="Times New Roman" w:eastAsia="Times New Roman"/>
          <w:sz w:val="22"/>
        </w:rPr>
      </w:pPr>
      <w:r>
        <w:rPr>
          <w:rFonts w:ascii="Times New Roman" w:hAnsi="Times New Roman" w:eastAsia="Times New Roman"/>
          <w:sz w:val="22"/>
        </w:rPr>
        <w:t>A.供给增加                               B. 供给量增加</w:t>
      </w:r>
    </w:p>
    <w:p w14:paraId="3A286501">
      <w:pPr>
        <w:pStyle w:val="19"/>
        <w:spacing w:before="128" w:line="219" w:lineRule="auto"/>
        <w:rPr>
          <w:rFonts w:ascii="Times New Roman" w:hAnsi="Times New Roman" w:eastAsia="Times New Roman"/>
          <w:sz w:val="22"/>
        </w:rPr>
      </w:pPr>
      <w:r>
        <w:rPr>
          <w:rFonts w:ascii="Times New Roman" w:hAnsi="Times New Roman" w:eastAsia="Times New Roman"/>
          <w:sz w:val="22"/>
        </w:rPr>
        <w:t>C. 需求增加                               D.需求量增加</w:t>
      </w:r>
    </w:p>
    <w:p w14:paraId="55453A6B">
      <w:pPr>
        <w:pStyle w:val="19"/>
        <w:spacing w:before="128" w:line="219" w:lineRule="auto"/>
        <w:rPr>
          <w:rFonts w:ascii="Times New Roman" w:hAnsi="Times New Roman" w:eastAsia="Times New Roman"/>
          <w:sz w:val="22"/>
        </w:rPr>
      </w:pPr>
      <w:r>
        <w:rPr>
          <w:rFonts w:ascii="Times New Roman" w:hAnsi="Times New Roman" w:eastAsia="Times New Roman"/>
          <w:sz w:val="22"/>
        </w:rPr>
        <w:t>454.2019年春节假期，全国旅游接待总人数415亿人次。从家过年到说走就走，旅游成为了春节的新民俗， 我国居民的出国旅游花费计算在</w:t>
      </w:r>
      <w:r>
        <w:rPr>
          <w:rFonts w:ascii="Times New Roman" w:hAnsi="Times New Roman" w:eastAsia="Times New Roman"/>
          <w:sz w:val="22"/>
        </w:rPr>
        <w:t>GDP的 (   ) 中 。</w:t>
      </w:r>
    </w:p>
    <w:p w14:paraId="7907DE4D">
      <w:pPr>
        <w:pStyle w:val="19"/>
        <w:spacing w:before="128" w:line="219" w:lineRule="auto"/>
        <w:rPr>
          <w:rFonts w:ascii="Times New Roman" w:hAnsi="Times New Roman" w:eastAsia="Times New Roman"/>
          <w:sz w:val="22"/>
        </w:rPr>
      </w:pPr>
      <w:r>
        <w:rPr>
          <w:rFonts w:ascii="Times New Roman" w:hAnsi="Times New Roman" w:eastAsia="Times New Roman"/>
          <w:sz w:val="22"/>
        </w:rPr>
        <w:t>A.消费                                   B.投资</w:t>
      </w:r>
    </w:p>
    <w:p w14:paraId="5FC1DCA7">
      <w:pPr>
        <w:pStyle w:val="19"/>
        <w:spacing w:before="128" w:line="219" w:lineRule="auto"/>
        <w:rPr>
          <w:rFonts w:ascii="Times New Roman" w:hAnsi="Times New Roman" w:eastAsia="Times New Roman"/>
          <w:sz w:val="22"/>
        </w:rPr>
      </w:pPr>
      <w:r>
        <w:rPr>
          <w:rFonts w:ascii="Times New Roman" w:hAnsi="Times New Roman" w:eastAsia="Times New Roman"/>
          <w:sz w:val="22"/>
        </w:rPr>
        <w:t>C.净出口                                D. 不计入GDP</w:t>
      </w:r>
    </w:p>
    <w:p w14:paraId="403B1B84">
      <w:pPr>
        <w:pStyle w:val="19"/>
        <w:spacing w:before="128" w:line="219" w:lineRule="auto"/>
        <w:rPr>
          <w:rFonts w:ascii="Times New Roman" w:hAnsi="Times New Roman" w:eastAsia="Times New Roman"/>
          <w:sz w:val="22"/>
        </w:rPr>
      </w:pPr>
      <w:r>
        <w:rPr>
          <w:rFonts w:ascii="Times New Roman" w:hAnsi="Times New Roman" w:eastAsia="Times New Roman"/>
          <w:sz w:val="22"/>
        </w:rPr>
        <w:t>455.某地政府为了限制房价过高，采取核心地区限制交易的方式，政府制定该政策依据的是哪位经济学家 的 理 论 ? (    )</w:t>
      </w:r>
    </w:p>
    <w:p w14:paraId="47B404F6">
      <w:pPr>
        <w:pStyle w:val="19"/>
        <w:spacing w:before="128" w:line="219" w:lineRule="auto"/>
        <w:rPr>
          <w:rFonts w:ascii="Times New Roman" w:hAnsi="Times New Roman" w:eastAsia="Times New Roman"/>
          <w:sz w:val="22"/>
        </w:rPr>
      </w:pPr>
      <w:r>
        <w:rPr>
          <w:rFonts w:ascii="Times New Roman" w:hAnsi="Times New Roman" w:eastAsia="Times New Roman"/>
          <w:sz w:val="22"/>
        </w:rPr>
        <w:t>A.亚当 ·斯密</w:t>
      </w:r>
    </w:p>
    <w:p w14:paraId="03B8F586">
      <w:pPr>
        <w:pStyle w:val="19"/>
        <w:spacing w:before="128" w:line="219" w:lineRule="auto"/>
        <w:rPr>
          <w:rFonts w:ascii="Times New Roman" w:hAnsi="Times New Roman" w:eastAsia="Times New Roman"/>
          <w:sz w:val="22"/>
        </w:rPr>
      </w:pPr>
      <w:r>
        <w:rPr>
          <w:rFonts w:ascii="Times New Roman" w:hAnsi="Times New Roman" w:eastAsia="Times New Roman"/>
          <w:sz w:val="22"/>
        </w:rPr>
        <w:t>B. 大卫 ·李嘉图</w:t>
      </w:r>
    </w:p>
    <w:p w14:paraId="03FA9A6F">
      <w:pPr>
        <w:pStyle w:val="19"/>
        <w:spacing w:before="128" w:line="219" w:lineRule="auto"/>
        <w:rPr>
          <w:rFonts w:ascii="Times New Roman" w:hAnsi="Times New Roman" w:eastAsia="Times New Roman"/>
          <w:sz w:val="22"/>
        </w:rPr>
      </w:pPr>
      <w:r>
        <w:rPr>
          <w:rFonts w:ascii="Times New Roman" w:hAnsi="Times New Roman" w:eastAsia="Times New Roman"/>
          <w:sz w:val="22"/>
        </w:rPr>
        <w:t>C.凯恩斯</w:t>
      </w:r>
    </w:p>
    <w:p w14:paraId="320A39E0">
      <w:pPr>
        <w:pStyle w:val="19"/>
        <w:spacing w:before="128" w:line="219" w:lineRule="auto"/>
        <w:rPr>
          <w:rFonts w:ascii="Times New Roman" w:hAnsi="Times New Roman" w:eastAsia="Times New Roman"/>
          <w:sz w:val="22"/>
        </w:rPr>
      </w:pPr>
      <w:r>
        <w:rPr>
          <w:rFonts w:ascii="Times New Roman" w:hAnsi="Times New Roman" w:eastAsia="Times New Roman"/>
          <w:sz w:val="22"/>
        </w:rPr>
        <w:t>D. 哈耶克</w:t>
      </w:r>
    </w:p>
    <w:p w14:paraId="23CE04CD">
      <w:pPr>
        <w:pStyle w:val="19"/>
        <w:spacing w:before="128" w:line="219" w:lineRule="auto"/>
        <w:rPr>
          <w:rFonts w:ascii="Times New Roman" w:hAnsi="Times New Roman" w:eastAsia="Times New Roman"/>
          <w:sz w:val="22"/>
        </w:rPr>
      </w:pPr>
      <w:r>
        <w:rPr>
          <w:rFonts w:ascii="Times New Roman" w:hAnsi="Times New Roman" w:eastAsia="Times New Roman"/>
          <w:sz w:val="22"/>
        </w:rPr>
        <w:t>456.小张原来在国企工作，为了考公务员辞职在家备考，请问这属于哪种失业类型? (    )</w:t>
      </w:r>
    </w:p>
    <w:p w14:paraId="32272718">
      <w:pPr>
        <w:pStyle w:val="19"/>
        <w:spacing w:before="128" w:line="219" w:lineRule="auto"/>
        <w:rPr>
          <w:rFonts w:ascii="Times New Roman" w:hAnsi="Times New Roman" w:eastAsia="Times New Roman"/>
          <w:sz w:val="22"/>
        </w:rPr>
      </w:pPr>
      <w:r>
        <w:rPr>
          <w:rFonts w:ascii="Times New Roman" w:hAnsi="Times New Roman" w:eastAsia="Times New Roman"/>
          <w:sz w:val="22"/>
        </w:rPr>
        <w:t>A. 结构性失业</w:t>
      </w:r>
    </w:p>
    <w:p w14:paraId="4C591C94">
      <w:pPr>
        <w:pStyle w:val="19"/>
        <w:spacing w:before="128" w:line="219" w:lineRule="auto"/>
        <w:rPr>
          <w:rFonts w:ascii="Times New Roman" w:hAnsi="Times New Roman" w:eastAsia="Times New Roman"/>
          <w:sz w:val="22"/>
        </w:rPr>
      </w:pPr>
      <w:r>
        <w:rPr>
          <w:rFonts w:ascii="Times New Roman" w:hAnsi="Times New Roman" w:eastAsia="Times New Roman"/>
          <w:sz w:val="22"/>
        </w:rPr>
        <w:t>B.摩擦性失业</w:t>
      </w:r>
    </w:p>
    <w:p w14:paraId="15D65C84">
      <w:pPr>
        <w:pStyle w:val="19"/>
        <w:spacing w:before="128" w:line="219" w:lineRule="auto"/>
        <w:rPr>
          <w:rFonts w:ascii="Times New Roman" w:hAnsi="Times New Roman" w:eastAsia="Times New Roman"/>
          <w:sz w:val="22"/>
        </w:rPr>
      </w:pPr>
      <w:r>
        <w:rPr>
          <w:rFonts w:ascii="Times New Roman" w:hAnsi="Times New Roman" w:eastAsia="Times New Roman"/>
          <w:sz w:val="22"/>
        </w:rPr>
        <w:t>C.季节性失业</w:t>
      </w:r>
    </w:p>
    <w:p w14:paraId="2E0F0E55">
      <w:pPr>
        <w:pStyle w:val="19"/>
        <w:spacing w:before="128" w:line="219" w:lineRule="auto"/>
        <w:rPr>
          <w:rFonts w:ascii="Times New Roman" w:hAnsi="Times New Roman" w:eastAsia="Times New Roman"/>
          <w:sz w:val="22"/>
        </w:rPr>
      </w:pPr>
      <w:r>
        <w:rPr>
          <w:rFonts w:ascii="Times New Roman" w:hAnsi="Times New Roman" w:eastAsia="Times New Roman"/>
          <w:sz w:val="22"/>
        </w:rPr>
        <w:t>D.周期性失业</w:t>
      </w:r>
    </w:p>
    <w:p w14:paraId="07ACAC6C">
      <w:pPr>
        <w:pStyle w:val="19"/>
        <w:spacing w:before="128" w:line="219" w:lineRule="auto"/>
        <w:rPr>
          <w:rFonts w:ascii="Times New Roman" w:hAnsi="Times New Roman" w:eastAsia="Times New Roman"/>
          <w:sz w:val="22"/>
        </w:rPr>
      </w:pPr>
      <w:r>
        <w:rPr>
          <w:rFonts w:ascii="Times New Roman" w:hAnsi="Times New Roman" w:eastAsia="Times New Roman"/>
          <w:sz w:val="22"/>
        </w:rPr>
        <w:t>457.在其他条件相同的情况下，如果一国开始时较穷，它要迅速增长是容易的。这种初始状况对持续增长 的影响在宏观经济学里被称为(    )。</w:t>
      </w:r>
    </w:p>
    <w:p w14:paraId="2E01AC74">
      <w:pPr>
        <w:pStyle w:val="19"/>
        <w:spacing w:before="128" w:line="219" w:lineRule="auto"/>
        <w:rPr>
          <w:rFonts w:ascii="Times New Roman" w:hAnsi="Times New Roman" w:eastAsia="Times New Roman"/>
          <w:sz w:val="22"/>
        </w:rPr>
      </w:pPr>
      <w:r>
        <w:rPr>
          <w:rFonts w:ascii="Times New Roman" w:hAnsi="Times New Roman" w:eastAsia="Times New Roman"/>
          <w:sz w:val="22"/>
        </w:rPr>
        <w:t>A. 马太效应</w:t>
      </w:r>
    </w:p>
    <w:p w14:paraId="29ED6E62">
      <w:pPr>
        <w:pStyle w:val="19"/>
        <w:spacing w:before="128" w:line="219" w:lineRule="auto"/>
        <w:rPr>
          <w:rFonts w:ascii="Times New Roman" w:hAnsi="Times New Roman" w:eastAsia="Times New Roman"/>
          <w:sz w:val="22"/>
        </w:rPr>
      </w:pPr>
      <w:r>
        <w:rPr>
          <w:rFonts w:ascii="Times New Roman" w:hAnsi="Times New Roman" w:eastAsia="Times New Roman"/>
          <w:sz w:val="22"/>
        </w:rPr>
        <w:t>B. 溢出效应</w:t>
      </w:r>
    </w:p>
    <w:p w14:paraId="35206BE5">
      <w:pPr>
        <w:pStyle w:val="19"/>
        <w:spacing w:before="128" w:line="219" w:lineRule="auto"/>
        <w:rPr>
          <w:rFonts w:ascii="Times New Roman" w:hAnsi="Times New Roman" w:eastAsia="Times New Roman"/>
          <w:sz w:val="22"/>
        </w:rPr>
      </w:pPr>
      <w:r>
        <w:rPr>
          <w:rFonts w:ascii="Times New Roman" w:hAnsi="Times New Roman" w:eastAsia="Times New Roman"/>
          <w:sz w:val="22"/>
        </w:rPr>
        <w:t>C.追赶效应</w:t>
      </w:r>
    </w:p>
    <w:p w14:paraId="235D41B0">
      <w:pPr>
        <w:pStyle w:val="19"/>
        <w:spacing w:before="128" w:line="219" w:lineRule="auto"/>
        <w:rPr>
          <w:rFonts w:ascii="Times New Roman" w:hAnsi="Times New Roman" w:eastAsia="Times New Roman"/>
          <w:sz w:val="22"/>
        </w:rPr>
      </w:pPr>
      <w:r>
        <w:rPr>
          <w:rFonts w:ascii="Times New Roman" w:hAnsi="Times New Roman" w:eastAsia="Times New Roman"/>
          <w:sz w:val="22"/>
        </w:rPr>
        <w:t>D.集聚效应</w:t>
      </w:r>
    </w:p>
    <w:p w14:paraId="1B32847D">
      <w:pPr>
        <w:pStyle w:val="19"/>
        <w:spacing w:before="128" w:line="219" w:lineRule="auto"/>
        <w:rPr>
          <w:rFonts w:ascii="Times New Roman" w:hAnsi="Times New Roman" w:eastAsia="Times New Roman"/>
          <w:sz w:val="22"/>
        </w:rPr>
      </w:pPr>
      <w:r>
        <w:rPr>
          <w:rFonts w:ascii="Times New Roman" w:hAnsi="Times New Roman" w:eastAsia="Times New Roman"/>
          <w:sz w:val="22"/>
        </w:rPr>
        <w:t>458. 甲国在过去的一年中，表现出投资过度增加和物价指数飙升的双高现象。对此，该国政府可能采取的 财政政策是(    )。</w:t>
      </w:r>
    </w:p>
    <w:p w14:paraId="77933F49">
      <w:pPr>
        <w:pStyle w:val="19"/>
        <w:spacing w:before="128" w:line="219" w:lineRule="auto"/>
        <w:rPr>
          <w:rFonts w:ascii="Times New Roman" w:hAnsi="Times New Roman" w:eastAsia="Times New Roman"/>
          <w:sz w:val="22"/>
        </w:rPr>
      </w:pPr>
      <w:r>
        <w:rPr>
          <w:rFonts w:ascii="Times New Roman" w:hAnsi="Times New Roman" w:eastAsia="Times New Roman"/>
          <w:sz w:val="22"/>
        </w:rPr>
        <w:t>A.提高利率</w:t>
      </w:r>
    </w:p>
    <w:p w14:paraId="36CAA0A7">
      <w:pPr>
        <w:pStyle w:val="19"/>
        <w:spacing w:before="128" w:line="219" w:lineRule="auto"/>
        <w:rPr>
          <w:rFonts w:ascii="Times New Roman" w:hAnsi="Times New Roman" w:eastAsia="Times New Roman"/>
          <w:sz w:val="22"/>
        </w:rPr>
      </w:pPr>
      <w:r>
        <w:rPr>
          <w:rFonts w:ascii="Times New Roman" w:hAnsi="Times New Roman" w:eastAsia="Times New Roman"/>
          <w:sz w:val="22"/>
        </w:rPr>
        <w:t>B. 降低利率</w:t>
      </w:r>
    </w:p>
    <w:p w14:paraId="01879307">
      <w:pPr>
        <w:pStyle w:val="19"/>
        <w:spacing w:before="128" w:line="219" w:lineRule="auto"/>
        <w:rPr>
          <w:rFonts w:ascii="Times New Roman" w:hAnsi="Times New Roman" w:eastAsia="Times New Roman"/>
          <w:sz w:val="22"/>
        </w:rPr>
      </w:pPr>
      <w:r>
        <w:rPr>
          <w:rFonts w:ascii="Times New Roman" w:hAnsi="Times New Roman" w:eastAsia="Times New Roman"/>
          <w:sz w:val="22"/>
        </w:rPr>
        <w:t>C.增加税收</w:t>
      </w:r>
    </w:p>
    <w:p w14:paraId="773996A7">
      <w:pPr>
        <w:pStyle w:val="19"/>
        <w:spacing w:before="128" w:line="219" w:lineRule="auto"/>
        <w:rPr>
          <w:rFonts w:ascii="Times New Roman" w:hAnsi="Times New Roman" w:eastAsia="Times New Roman"/>
          <w:sz w:val="22"/>
        </w:rPr>
      </w:pPr>
      <w:r>
        <w:rPr>
          <w:rFonts w:ascii="Times New Roman" w:hAnsi="Times New Roman" w:eastAsia="Times New Roman"/>
          <w:sz w:val="22"/>
        </w:rPr>
        <w:t>D. 促进就业</w:t>
      </w:r>
    </w:p>
    <w:p w14:paraId="411A317A">
      <w:pPr>
        <w:pStyle w:val="19"/>
        <w:spacing w:before="128" w:line="219" w:lineRule="auto"/>
        <w:rPr>
          <w:rFonts w:ascii="Times New Roman" w:hAnsi="Times New Roman" w:eastAsia="Times New Roman"/>
          <w:sz w:val="22"/>
        </w:rPr>
      </w:pPr>
      <w:r>
        <w:rPr>
          <w:rFonts w:ascii="Times New Roman" w:hAnsi="Times New Roman" w:eastAsia="Times New Roman"/>
          <w:sz w:val="22"/>
        </w:rPr>
        <w:t>459. 两千多年前汉代的贾谊在其著作《新书 · 铸钱》中说：“夫农事不为，而采铜日蕃，释其未冶熔炉炭， 奸钱日繁，正钱日亡，善人怵而为奸邪，愿民陷而之刑缪。”这当中体现的经济学原理是(    )。</w:t>
      </w:r>
    </w:p>
    <w:p w14:paraId="48556D9B">
      <w:pPr>
        <w:pStyle w:val="19"/>
        <w:spacing w:before="128" w:line="219" w:lineRule="auto"/>
        <w:rPr>
          <w:rFonts w:ascii="Times New Roman" w:hAnsi="Times New Roman" w:eastAsia="Times New Roman"/>
          <w:sz w:val="22"/>
        </w:rPr>
      </w:pPr>
      <w:r>
        <w:rPr>
          <w:rFonts w:ascii="Times New Roman" w:hAnsi="Times New Roman" w:eastAsia="Times New Roman"/>
          <w:sz w:val="22"/>
        </w:rPr>
        <w:t>A.帕累托法则</w:t>
      </w:r>
    </w:p>
    <w:p w14:paraId="0E0B599C">
      <w:pPr>
        <w:pStyle w:val="19"/>
        <w:spacing w:before="128" w:line="219" w:lineRule="auto"/>
        <w:rPr>
          <w:rFonts w:ascii="Times New Roman" w:hAnsi="Times New Roman" w:eastAsia="Times New Roman"/>
          <w:sz w:val="22"/>
        </w:rPr>
      </w:pPr>
      <w:r>
        <w:rPr>
          <w:rFonts w:ascii="Times New Roman" w:hAnsi="Times New Roman" w:eastAsia="Times New Roman"/>
          <w:sz w:val="22"/>
        </w:rPr>
        <w:t>B. 边际效用递减规律</w:t>
      </w:r>
    </w:p>
    <w:p w14:paraId="150CF66D">
      <w:pPr>
        <w:pStyle w:val="19"/>
        <w:spacing w:before="128" w:line="219" w:lineRule="auto"/>
        <w:rPr>
          <w:rFonts w:ascii="Times New Roman" w:hAnsi="Times New Roman" w:eastAsia="Times New Roman"/>
          <w:sz w:val="22"/>
        </w:rPr>
      </w:pPr>
      <w:r>
        <w:rPr>
          <w:rFonts w:ascii="Times New Roman" w:hAnsi="Times New Roman" w:eastAsia="Times New Roman"/>
          <w:sz w:val="22"/>
        </w:rPr>
        <w:t>C. 格雷欣法则</w:t>
      </w:r>
    </w:p>
    <w:p w14:paraId="766D24D6">
      <w:pPr>
        <w:pStyle w:val="19"/>
        <w:spacing w:before="128" w:line="219" w:lineRule="auto"/>
        <w:rPr>
          <w:rFonts w:ascii="Times New Roman" w:hAnsi="Times New Roman" w:eastAsia="Times New Roman"/>
          <w:sz w:val="22"/>
        </w:rPr>
      </w:pPr>
      <w:r>
        <w:rPr>
          <w:rFonts w:ascii="Times New Roman" w:hAnsi="Times New Roman" w:eastAsia="Times New Roman"/>
          <w:sz w:val="22"/>
        </w:rPr>
        <w:t>D.消费者剩余</w:t>
      </w:r>
    </w:p>
    <w:p w14:paraId="3339A53C">
      <w:pPr>
        <w:pStyle w:val="19"/>
        <w:spacing w:before="128" w:line="219" w:lineRule="auto"/>
        <w:rPr>
          <w:rFonts w:ascii="Times New Roman" w:hAnsi="Times New Roman" w:eastAsia="Times New Roman"/>
          <w:sz w:val="22"/>
        </w:rPr>
      </w:pPr>
      <w:r>
        <w:rPr>
          <w:rFonts w:ascii="Times New Roman" w:hAnsi="Times New Roman" w:eastAsia="Times New Roman"/>
          <w:sz w:val="22"/>
        </w:rPr>
        <w:t>460. 关于税收，某位经济学家曾说：“赋税是一个国家的土地和劳动的产品中由政府支配的部分，它最后 总是由该国的资本中或是由该国的收入中支付的。”该经济学家是(    )。</w:t>
      </w:r>
    </w:p>
    <w:p w14:paraId="7106E537">
      <w:pPr>
        <w:pStyle w:val="19"/>
        <w:spacing w:before="128" w:line="219" w:lineRule="auto"/>
        <w:rPr>
          <w:rFonts w:ascii="Times New Roman" w:hAnsi="Times New Roman" w:eastAsia="Times New Roman"/>
          <w:sz w:val="22"/>
        </w:rPr>
      </w:pPr>
      <w:r>
        <w:rPr>
          <w:rFonts w:ascii="Times New Roman" w:hAnsi="Times New Roman" w:eastAsia="Times New Roman"/>
          <w:sz w:val="22"/>
        </w:rPr>
        <w:t>A.萨缪尔森</w:t>
      </w:r>
    </w:p>
    <w:p w14:paraId="3BE13D52">
      <w:pPr>
        <w:pStyle w:val="19"/>
        <w:spacing w:before="128" w:line="219" w:lineRule="auto"/>
        <w:rPr>
          <w:rFonts w:ascii="Times New Roman" w:hAnsi="Times New Roman" w:eastAsia="Times New Roman"/>
          <w:sz w:val="22"/>
        </w:rPr>
      </w:pPr>
      <w:r>
        <w:rPr>
          <w:rFonts w:ascii="Times New Roman" w:hAnsi="Times New Roman" w:eastAsia="Times New Roman"/>
          <w:sz w:val="22"/>
        </w:rPr>
        <w:t>B. 马歇尔</w:t>
      </w:r>
    </w:p>
    <w:p w14:paraId="210E2C45">
      <w:pPr>
        <w:pStyle w:val="19"/>
        <w:spacing w:before="128" w:line="219" w:lineRule="auto"/>
        <w:rPr>
          <w:rFonts w:ascii="Times New Roman" w:hAnsi="Times New Roman" w:eastAsia="Times New Roman"/>
          <w:sz w:val="22"/>
        </w:rPr>
      </w:pPr>
      <w:r>
        <w:rPr>
          <w:rFonts w:ascii="Times New Roman" w:hAnsi="Times New Roman" w:eastAsia="Times New Roman"/>
          <w:sz w:val="22"/>
        </w:rPr>
        <w:t>C. 亚当 ·斯密</w:t>
      </w:r>
    </w:p>
    <w:p w14:paraId="3E0C8E33">
      <w:pPr>
        <w:pStyle w:val="19"/>
        <w:spacing w:before="128" w:line="219" w:lineRule="auto"/>
        <w:rPr>
          <w:rFonts w:ascii="Times New Roman" w:hAnsi="Times New Roman" w:eastAsia="Times New Roman"/>
          <w:sz w:val="22"/>
        </w:rPr>
      </w:pPr>
      <w:r>
        <w:rPr>
          <w:rFonts w:ascii="Times New Roman" w:hAnsi="Times New Roman" w:eastAsia="Times New Roman"/>
          <w:sz w:val="22"/>
        </w:rPr>
        <w:t>D. 大卫 ·李嘉图</w:t>
      </w:r>
    </w:p>
    <w:p w14:paraId="5E8E4616">
      <w:pPr>
        <w:pStyle w:val="19"/>
        <w:spacing w:before="128" w:line="219" w:lineRule="auto"/>
        <w:rPr>
          <w:rFonts w:ascii="Times New Roman" w:hAnsi="Times New Roman" w:eastAsia="Times New Roman"/>
          <w:sz w:val="22"/>
        </w:rPr>
      </w:pPr>
      <w:r>
        <w:rPr>
          <w:rFonts w:ascii="Times New Roman" w:hAnsi="Times New Roman" w:eastAsia="Times New Roman"/>
          <w:sz w:val="22"/>
        </w:rPr>
        <w:t>461. 为遏制宏观经济过快的增长速度，我国先后几次提高了存款准备金率，这种调控手段属于(    )。</w:t>
      </w:r>
    </w:p>
    <w:p w14:paraId="3FC87120">
      <w:pPr>
        <w:pStyle w:val="19"/>
        <w:spacing w:before="128" w:line="219" w:lineRule="auto"/>
        <w:rPr>
          <w:rFonts w:ascii="Times New Roman" w:hAnsi="Times New Roman" w:eastAsia="Times New Roman"/>
          <w:sz w:val="22"/>
        </w:rPr>
      </w:pPr>
      <w:r>
        <w:rPr>
          <w:rFonts w:ascii="Times New Roman" w:hAnsi="Times New Roman" w:eastAsia="Times New Roman"/>
          <w:sz w:val="22"/>
        </w:rPr>
        <w:t>A. 紧缩性货币政策</w:t>
      </w:r>
    </w:p>
    <w:p w14:paraId="4CC0BB8A">
      <w:pPr>
        <w:pStyle w:val="19"/>
        <w:spacing w:before="128" w:line="219" w:lineRule="auto"/>
        <w:rPr>
          <w:rFonts w:ascii="Times New Roman" w:hAnsi="Times New Roman" w:eastAsia="Times New Roman"/>
          <w:sz w:val="22"/>
        </w:rPr>
      </w:pPr>
      <w:r>
        <w:rPr>
          <w:rFonts w:ascii="Times New Roman" w:hAnsi="Times New Roman" w:eastAsia="Times New Roman"/>
          <w:sz w:val="22"/>
        </w:rPr>
        <w:t>B.扩张性货币政策</w:t>
      </w:r>
    </w:p>
    <w:p w14:paraId="66111BB7">
      <w:pPr>
        <w:pStyle w:val="19"/>
        <w:spacing w:before="128" w:line="219" w:lineRule="auto"/>
        <w:rPr>
          <w:rFonts w:ascii="Times New Roman" w:hAnsi="Times New Roman" w:eastAsia="Times New Roman"/>
          <w:sz w:val="22"/>
        </w:rPr>
      </w:pPr>
      <w:r>
        <w:rPr>
          <w:rFonts w:ascii="Times New Roman" w:hAnsi="Times New Roman" w:eastAsia="Times New Roman"/>
          <w:sz w:val="22"/>
        </w:rPr>
        <w:t>C. 紧缩性财政政策</w:t>
      </w:r>
    </w:p>
    <w:p w14:paraId="17827F59">
      <w:pPr>
        <w:pStyle w:val="19"/>
        <w:spacing w:before="128" w:line="219" w:lineRule="auto"/>
        <w:rPr>
          <w:rFonts w:ascii="Times New Roman" w:hAnsi="Times New Roman" w:eastAsia="Times New Roman"/>
          <w:sz w:val="22"/>
        </w:rPr>
      </w:pPr>
      <w:r>
        <w:rPr>
          <w:rFonts w:ascii="Times New Roman" w:hAnsi="Times New Roman" w:eastAsia="Times New Roman"/>
          <w:sz w:val="22"/>
        </w:rPr>
        <w:t>D.扩张性财政政策</w:t>
      </w:r>
    </w:p>
    <w:p w14:paraId="1D0D0CDB">
      <w:pPr>
        <w:pStyle w:val="19"/>
        <w:spacing w:before="128" w:line="219" w:lineRule="auto"/>
        <w:rPr>
          <w:rFonts w:ascii="Times New Roman" w:hAnsi="Times New Roman" w:eastAsia="Times New Roman"/>
          <w:sz w:val="22"/>
        </w:rPr>
      </w:pPr>
      <w:r>
        <w:rPr>
          <w:rFonts w:ascii="Times New Roman" w:hAnsi="Times New Roman" w:eastAsia="Times New Roman"/>
          <w:sz w:val="22"/>
        </w:rPr>
        <w:t>462.2018年8月31日，第十三届全国人大常委会第三次会议对《中华人民共和国个人所得税法修正案(草 案)》进行了审议，顺利通过并自2019年1月1日起施行。该项措施属于宏观调控的(   )。</w:t>
      </w:r>
    </w:p>
    <w:p w14:paraId="5F52B66B">
      <w:pPr>
        <w:pStyle w:val="19"/>
        <w:spacing w:before="128" w:line="219" w:lineRule="auto"/>
        <w:rPr>
          <w:rFonts w:ascii="Times New Roman" w:hAnsi="Times New Roman" w:eastAsia="Times New Roman"/>
          <w:sz w:val="22"/>
        </w:rPr>
      </w:pPr>
      <w:r>
        <w:rPr>
          <w:rFonts w:ascii="Times New Roman" w:hAnsi="Times New Roman" w:eastAsia="Times New Roman"/>
          <w:sz w:val="22"/>
        </w:rPr>
        <w:t>A.行政手段</w:t>
      </w:r>
    </w:p>
    <w:p w14:paraId="39D3D051">
      <w:pPr>
        <w:pStyle w:val="19"/>
        <w:spacing w:before="128" w:line="219" w:lineRule="auto"/>
        <w:rPr>
          <w:rFonts w:ascii="Times New Roman" w:hAnsi="Times New Roman" w:eastAsia="Times New Roman"/>
          <w:sz w:val="22"/>
        </w:rPr>
      </w:pPr>
      <w:r>
        <w:rPr>
          <w:rFonts w:ascii="Times New Roman" w:hAnsi="Times New Roman" w:eastAsia="Times New Roman"/>
          <w:sz w:val="22"/>
        </w:rPr>
        <w:t>B.计划手段</w:t>
      </w:r>
    </w:p>
    <w:p w14:paraId="0171ADE1">
      <w:pPr>
        <w:pStyle w:val="19"/>
        <w:spacing w:before="128" w:line="219" w:lineRule="auto"/>
        <w:rPr>
          <w:rFonts w:ascii="Times New Roman" w:hAnsi="Times New Roman" w:eastAsia="Times New Roman"/>
          <w:sz w:val="22"/>
        </w:rPr>
      </w:pPr>
      <w:r>
        <w:rPr>
          <w:rFonts w:ascii="Times New Roman" w:hAnsi="Times New Roman" w:eastAsia="Times New Roman"/>
          <w:sz w:val="22"/>
        </w:rPr>
        <w:t>C.法律手段</w:t>
      </w:r>
    </w:p>
    <w:p w14:paraId="63217E18">
      <w:pPr>
        <w:pStyle w:val="19"/>
        <w:spacing w:before="128" w:line="219" w:lineRule="auto"/>
        <w:rPr>
          <w:rFonts w:ascii="Times New Roman" w:hAnsi="Times New Roman" w:eastAsia="Times New Roman"/>
          <w:sz w:val="22"/>
        </w:rPr>
      </w:pPr>
      <w:r>
        <w:rPr>
          <w:rFonts w:ascii="Times New Roman" w:hAnsi="Times New Roman" w:eastAsia="Times New Roman"/>
          <w:sz w:val="22"/>
        </w:rPr>
        <w:t>D.经济手段</w:t>
      </w:r>
    </w:p>
    <w:p w14:paraId="74AE8D60">
      <w:pPr>
        <w:pStyle w:val="19"/>
        <w:spacing w:before="128" w:line="219" w:lineRule="auto"/>
        <w:rPr>
          <w:rFonts w:ascii="Times New Roman" w:hAnsi="Times New Roman" w:eastAsia="Times New Roman"/>
          <w:sz w:val="22"/>
        </w:rPr>
      </w:pPr>
      <w:r>
        <w:rPr>
          <w:rFonts w:ascii="Times New Roman" w:hAnsi="Times New Roman" w:eastAsia="Times New Roman"/>
          <w:sz w:val="22"/>
        </w:rPr>
        <w:t>463. 移动支付也称为手机支付，就是允许用户使用其移动终端(通常是手机),对所消费的商品或服务进 行账务支付的一种服务方式，这种购物方式(   )</w:t>
      </w:r>
    </w:p>
    <w:p w14:paraId="5041E386">
      <w:pPr>
        <w:pStyle w:val="19"/>
        <w:spacing w:before="128" w:line="219" w:lineRule="auto"/>
        <w:rPr>
          <w:rFonts w:ascii="Times New Roman" w:hAnsi="Times New Roman" w:eastAsia="Times New Roman"/>
          <w:sz w:val="22"/>
        </w:rPr>
      </w:pPr>
      <w:r>
        <w:rPr>
          <w:rFonts w:ascii="Times New Roman" w:hAnsi="Times New Roman" w:eastAsia="Times New Roman"/>
          <w:sz w:val="22"/>
        </w:rPr>
        <w:t>A.取代了传统的结算工具                   C.取代了货币的基础作用</w:t>
      </w:r>
    </w:p>
    <w:p w14:paraId="0B039F0F">
      <w:pPr>
        <w:pStyle w:val="19"/>
        <w:spacing w:before="128" w:line="219" w:lineRule="auto"/>
        <w:rPr>
          <w:rFonts w:ascii="Times New Roman" w:hAnsi="Times New Roman" w:eastAsia="Times New Roman"/>
          <w:sz w:val="22"/>
        </w:rPr>
      </w:pPr>
      <w:r>
        <w:rPr>
          <w:rFonts w:ascii="Times New Roman" w:hAnsi="Times New Roman" w:eastAsia="Times New Roman"/>
          <w:sz w:val="22"/>
        </w:rPr>
        <w:t>B. 是一种方便快捷的转账结算方式           D.是一种方便快捷的现金结算方式</w:t>
      </w:r>
    </w:p>
    <w:p w14:paraId="75EFA77F">
      <w:pPr>
        <w:pStyle w:val="19"/>
        <w:spacing w:before="128" w:line="219" w:lineRule="auto"/>
        <w:rPr>
          <w:rFonts w:ascii="Times New Roman" w:hAnsi="Times New Roman" w:eastAsia="Times New Roman"/>
          <w:sz w:val="22"/>
        </w:rPr>
      </w:pPr>
      <w:r>
        <w:rPr>
          <w:rFonts w:ascii="Times New Roman" w:hAnsi="Times New Roman" w:eastAsia="Times New Roman"/>
          <w:sz w:val="22"/>
        </w:rPr>
        <w:t>464. 马克思通过讨论麻布和成衣的生产指出，在某种社会状态下虽然同一个人既可能缝也可能织，但这只 是同一个人的两种不同劳动方式罢了，二者都是无差别的人类劳动，是人类劳动耗费的两种形式。这段话 主要说明了商品具有(   )。</w:t>
      </w:r>
    </w:p>
    <w:p w14:paraId="63838B31">
      <w:pPr>
        <w:pStyle w:val="19"/>
        <w:spacing w:before="128" w:line="219" w:lineRule="auto"/>
        <w:rPr>
          <w:rFonts w:ascii="Times New Roman" w:hAnsi="Times New Roman" w:eastAsia="Times New Roman"/>
          <w:sz w:val="22"/>
        </w:rPr>
      </w:pPr>
      <w:r>
        <w:rPr>
          <w:rFonts w:ascii="Times New Roman" w:hAnsi="Times New Roman" w:eastAsia="Times New Roman"/>
          <w:sz w:val="22"/>
        </w:rPr>
        <w:t>A.价值                                   B.使用价值</w:t>
      </w:r>
    </w:p>
    <w:p w14:paraId="729DE555">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C.交换价值                             </w:t>
      </w:r>
      <w:r>
        <w:rPr>
          <w:rFonts w:ascii="Times New Roman" w:hAnsi="Times New Roman" w:eastAsia="Times New Roman"/>
          <w:sz w:val="22"/>
        </w:rPr>
        <w:t>D.剩余价值</w:t>
      </w:r>
    </w:p>
    <w:p w14:paraId="401CD41F">
      <w:pPr>
        <w:pStyle w:val="19"/>
        <w:spacing w:before="128" w:line="219" w:lineRule="auto"/>
        <w:rPr>
          <w:rFonts w:ascii="Times New Roman" w:hAnsi="Times New Roman" w:eastAsia="Times New Roman"/>
          <w:sz w:val="22"/>
        </w:rPr>
      </w:pPr>
      <w:r>
        <w:rPr>
          <w:rFonts w:ascii="Times New Roman" w:hAnsi="Times New Roman" w:eastAsia="Times New Roman"/>
          <w:sz w:val="22"/>
        </w:rPr>
        <w:t>465.经济学中的分配理论要解决的是(   )的问题。</w:t>
      </w:r>
    </w:p>
    <w:p w14:paraId="7192A7DF">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A. 为谁生产                             </w:t>
      </w:r>
      <w:r>
        <w:rPr>
          <w:rFonts w:ascii="Times New Roman" w:hAnsi="Times New Roman" w:eastAsia="Times New Roman"/>
          <w:sz w:val="22"/>
        </w:rPr>
        <w:t>B.生产什么</w:t>
      </w:r>
    </w:p>
    <w:p w14:paraId="25D1CAC0">
      <w:pPr>
        <w:pStyle w:val="19"/>
        <w:spacing w:before="128" w:line="219" w:lineRule="auto"/>
        <w:rPr>
          <w:rFonts w:ascii="Times New Roman" w:hAnsi="Times New Roman" w:eastAsia="Times New Roman"/>
          <w:sz w:val="22"/>
        </w:rPr>
      </w:pPr>
      <w:r>
        <w:rPr>
          <w:rFonts w:ascii="Times New Roman" w:hAnsi="Times New Roman" w:eastAsia="Times New Roman"/>
          <w:sz w:val="22"/>
        </w:rPr>
        <w:t>C. 如何生产                               D.如何分配</w:t>
      </w:r>
    </w:p>
    <w:p w14:paraId="59456A78">
      <w:pPr>
        <w:pStyle w:val="19"/>
        <w:spacing w:before="128" w:line="219" w:lineRule="auto"/>
        <w:rPr>
          <w:rFonts w:ascii="Times New Roman" w:hAnsi="Times New Roman" w:eastAsia="Times New Roman"/>
          <w:sz w:val="22"/>
        </w:rPr>
      </w:pPr>
      <w:r>
        <w:rPr>
          <w:rFonts w:ascii="Times New Roman" w:hAnsi="Times New Roman" w:eastAsia="Times New Roman"/>
          <w:sz w:val="22"/>
        </w:rPr>
        <w:t>466. 在经济学中，效用是指消费者在消费某种商品时所感受到的满足程度，如果一个人在饥饿状态下吃馒 头，下面哪个馒头的效用最高?(   )。</w:t>
      </w:r>
    </w:p>
    <w:p w14:paraId="4B659DAC">
      <w:pPr>
        <w:pStyle w:val="19"/>
        <w:spacing w:before="128" w:line="219" w:lineRule="auto"/>
        <w:rPr>
          <w:rFonts w:ascii="Times New Roman" w:hAnsi="Times New Roman" w:eastAsia="Times New Roman"/>
          <w:sz w:val="22"/>
        </w:rPr>
      </w:pPr>
      <w:r>
        <w:rPr>
          <w:rFonts w:ascii="Times New Roman" w:hAnsi="Times New Roman" w:eastAsia="Times New Roman"/>
          <w:sz w:val="22"/>
        </w:rPr>
        <w:t>A.吃的第一个馒头                          B. 吃的刚好饱的那个馒头</w:t>
      </w:r>
    </w:p>
    <w:p w14:paraId="71D2092D">
      <w:pPr>
        <w:pStyle w:val="19"/>
        <w:spacing w:before="128" w:line="219" w:lineRule="auto"/>
        <w:rPr>
          <w:rFonts w:ascii="Times New Roman" w:hAnsi="Times New Roman" w:eastAsia="Times New Roman"/>
          <w:sz w:val="22"/>
        </w:rPr>
      </w:pPr>
      <w:r>
        <w:rPr>
          <w:rFonts w:ascii="Times New Roman" w:hAnsi="Times New Roman" w:eastAsia="Times New Roman"/>
          <w:sz w:val="22"/>
        </w:rPr>
        <w:t>C. 吃的最后一个馒头                        D.吃的每个馒头效用都一样</w:t>
      </w:r>
    </w:p>
    <w:p w14:paraId="72610AE2">
      <w:pPr>
        <w:pStyle w:val="19"/>
        <w:spacing w:before="128" w:line="219" w:lineRule="auto"/>
        <w:rPr>
          <w:rFonts w:ascii="Times New Roman" w:hAnsi="Times New Roman" w:eastAsia="Times New Roman"/>
          <w:sz w:val="22"/>
        </w:rPr>
      </w:pPr>
      <w:r>
        <w:rPr>
          <w:rFonts w:ascii="Times New Roman" w:hAnsi="Times New Roman" w:eastAsia="Times New Roman"/>
          <w:sz w:val="22"/>
        </w:rPr>
        <w:t>467. 下列经济术语的中文和英文缩写对应正确的有(    ) 项 。</w:t>
      </w:r>
    </w:p>
    <w:p w14:paraId="1F379574">
      <w:pPr>
        <w:pStyle w:val="19"/>
        <w:spacing w:before="128" w:line="219" w:lineRule="auto"/>
        <w:rPr>
          <w:rFonts w:ascii="Times New Roman" w:hAnsi="Times New Roman" w:eastAsia="Times New Roman"/>
          <w:sz w:val="22"/>
        </w:rPr>
      </w:pPr>
      <w:r>
        <w:rPr>
          <w:rFonts w:ascii="Times New Roman" w:hAnsi="Times New Roman" w:eastAsia="Times New Roman"/>
          <w:sz w:val="22"/>
        </w:rPr>
        <w:t>①居民消费价格指数——CPI  ②生产者物价指数——PPI   ③国民生产总值——GNP ④国内生产总值——</w:t>
      </w:r>
    </w:p>
    <w:p w14:paraId="7E27041D">
      <w:pPr>
        <w:pStyle w:val="19"/>
        <w:spacing w:before="128" w:line="219" w:lineRule="auto"/>
        <w:rPr>
          <w:rFonts w:ascii="Times New Roman" w:hAnsi="Times New Roman" w:eastAsia="Times New Roman"/>
          <w:sz w:val="22"/>
        </w:rPr>
      </w:pPr>
      <w:r>
        <w:rPr>
          <w:rFonts w:ascii="Times New Roman" w:hAnsi="Times New Roman" w:eastAsia="Times New Roman"/>
          <w:sz w:val="22"/>
        </w:rPr>
        <w:t>GDP</w:t>
      </w:r>
    </w:p>
    <w:p w14:paraId="737C1D12">
      <w:pPr>
        <w:pStyle w:val="19"/>
        <w:spacing w:before="128" w:line="219" w:lineRule="auto"/>
        <w:rPr>
          <w:rFonts w:ascii="Times New Roman" w:hAnsi="Times New Roman" w:eastAsia="Times New Roman"/>
          <w:sz w:val="22"/>
        </w:rPr>
      </w:pPr>
      <w:r>
        <w:rPr>
          <w:rFonts w:ascii="Times New Roman" w:hAnsi="Times New Roman" w:eastAsia="Times New Roman"/>
          <w:sz w:val="22"/>
        </w:rPr>
        <w:t>A.1                                                                                B.2</w:t>
      </w:r>
    </w:p>
    <w:p w14:paraId="365BB74C">
      <w:pPr>
        <w:pStyle w:val="19"/>
        <w:spacing w:before="128" w:line="219" w:lineRule="auto"/>
        <w:rPr>
          <w:rFonts w:ascii="Times New Roman" w:hAnsi="Times New Roman" w:eastAsia="Times New Roman"/>
          <w:sz w:val="22"/>
        </w:rPr>
      </w:pPr>
      <w:r>
        <w:rPr>
          <w:rFonts w:ascii="Times New Roman" w:hAnsi="Times New Roman" w:eastAsia="Times New Roman"/>
          <w:sz w:val="22"/>
        </w:rPr>
        <w:t>C.3                                                                                  D.4</w:t>
      </w:r>
    </w:p>
    <w:p w14:paraId="399D018C">
      <w:pPr>
        <w:pStyle w:val="19"/>
        <w:spacing w:before="128" w:line="219" w:lineRule="auto"/>
        <w:rPr>
          <w:rFonts w:ascii="Times New Roman" w:hAnsi="Times New Roman" w:eastAsia="Times New Roman"/>
          <w:sz w:val="22"/>
        </w:rPr>
      </w:pPr>
      <w:r>
        <w:rPr>
          <w:rFonts w:ascii="Times New Roman" w:hAnsi="Times New Roman" w:eastAsia="Times New Roman"/>
          <w:sz w:val="22"/>
        </w:rPr>
        <w:t>468.下列能衡量一个家庭或一个国家富裕程度的指标是(   )。</w:t>
      </w:r>
    </w:p>
    <w:p w14:paraId="38687E48">
      <w:pPr>
        <w:pStyle w:val="19"/>
        <w:spacing w:before="128" w:line="219" w:lineRule="auto"/>
        <w:rPr>
          <w:rFonts w:ascii="Times New Roman" w:hAnsi="Times New Roman" w:eastAsia="Times New Roman"/>
          <w:sz w:val="22"/>
        </w:rPr>
      </w:pPr>
      <w:r>
        <w:rPr>
          <w:rFonts w:ascii="Times New Roman" w:hAnsi="Times New Roman" w:eastAsia="Times New Roman"/>
          <w:sz w:val="22"/>
        </w:rPr>
        <w:t>A.基尼系数                               B. 国民幸福指数</w:t>
      </w:r>
    </w:p>
    <w:p w14:paraId="19B663C8">
      <w:pPr>
        <w:pStyle w:val="19"/>
        <w:spacing w:before="128" w:line="219" w:lineRule="auto"/>
        <w:rPr>
          <w:rFonts w:ascii="Times New Roman" w:hAnsi="Times New Roman" w:eastAsia="Times New Roman"/>
          <w:sz w:val="22"/>
        </w:rPr>
      </w:pPr>
      <w:r>
        <w:rPr>
          <w:rFonts w:ascii="Times New Roman" w:hAnsi="Times New Roman" w:eastAsia="Times New Roman"/>
          <w:sz w:val="22"/>
        </w:rPr>
        <w:t>C. 痛苦指数                               D.恩格尔系数</w:t>
      </w:r>
    </w:p>
    <w:p w14:paraId="332A102F">
      <w:pPr>
        <w:pStyle w:val="19"/>
        <w:spacing w:before="128" w:line="219" w:lineRule="auto"/>
        <w:rPr>
          <w:rFonts w:ascii="Times New Roman" w:hAnsi="Times New Roman" w:eastAsia="Times New Roman"/>
          <w:sz w:val="22"/>
        </w:rPr>
      </w:pPr>
      <w:r>
        <w:rPr>
          <w:rFonts w:ascii="Times New Roman" w:hAnsi="Times New Roman" w:eastAsia="Times New Roman"/>
          <w:sz w:val="22"/>
        </w:rPr>
        <w:t>469. 从经济学意义上讲，(   )就是在一个产品市场上只有少数买家或少数卖家。</w:t>
      </w:r>
    </w:p>
    <w:p w14:paraId="0B6975DB">
      <w:pPr>
        <w:pStyle w:val="19"/>
        <w:spacing w:before="128" w:line="219" w:lineRule="auto"/>
        <w:rPr>
          <w:rFonts w:ascii="Times New Roman" w:hAnsi="Times New Roman" w:eastAsia="Times New Roman"/>
          <w:sz w:val="22"/>
        </w:rPr>
      </w:pPr>
      <w:r>
        <w:rPr>
          <w:rFonts w:ascii="Times New Roman" w:hAnsi="Times New Roman" w:eastAsia="Times New Roman"/>
          <w:sz w:val="22"/>
        </w:rPr>
        <w:t>A.竞争                                   B. 垄断</w:t>
      </w:r>
    </w:p>
    <w:p w14:paraId="1966F34B">
      <w:pPr>
        <w:pStyle w:val="19"/>
        <w:spacing w:before="128" w:line="219" w:lineRule="auto"/>
        <w:rPr>
          <w:rFonts w:ascii="Times New Roman" w:hAnsi="Times New Roman" w:eastAsia="Times New Roman"/>
          <w:sz w:val="22"/>
        </w:rPr>
      </w:pPr>
      <w:r>
        <w:rPr>
          <w:rFonts w:ascii="Times New Roman" w:hAnsi="Times New Roman" w:eastAsia="Times New Roman"/>
          <w:sz w:val="22"/>
        </w:rPr>
        <w:t>C. 卖方市场                               D.买方市场</w:t>
      </w:r>
    </w:p>
    <w:p w14:paraId="0F0F9B25">
      <w:pPr>
        <w:pStyle w:val="19"/>
        <w:spacing w:before="128" w:line="219" w:lineRule="auto"/>
        <w:rPr>
          <w:rFonts w:ascii="Times New Roman" w:hAnsi="Times New Roman" w:eastAsia="Times New Roman"/>
          <w:sz w:val="22"/>
        </w:rPr>
      </w:pPr>
      <w:r>
        <w:rPr>
          <w:rFonts w:ascii="Times New Roman" w:hAnsi="Times New Roman" w:eastAsia="Times New Roman"/>
          <w:sz w:val="22"/>
        </w:rPr>
        <w:t>470. 在社会主义市场经济中，按劳分配方式和其他分配方式都是依托和通过(    )的运行来实现的。</w:t>
      </w:r>
    </w:p>
    <w:p w14:paraId="5E14B52A">
      <w:pPr>
        <w:pStyle w:val="19"/>
        <w:spacing w:before="128" w:line="219" w:lineRule="auto"/>
        <w:rPr>
          <w:rFonts w:ascii="Times New Roman" w:hAnsi="Times New Roman" w:eastAsia="Times New Roman"/>
          <w:sz w:val="22"/>
        </w:rPr>
      </w:pPr>
      <w:r>
        <w:rPr>
          <w:rFonts w:ascii="Times New Roman" w:hAnsi="Times New Roman" w:eastAsia="Times New Roman"/>
          <w:sz w:val="22"/>
        </w:rPr>
        <w:t>A.行政机制                               B.市场机制</w:t>
      </w:r>
    </w:p>
    <w:p w14:paraId="7F6077B2">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C.金融机制                               </w:t>
      </w:r>
      <w:r>
        <w:rPr>
          <w:rFonts w:ascii="Times New Roman" w:hAnsi="Times New Roman" w:eastAsia="Times New Roman"/>
          <w:sz w:val="22"/>
        </w:rPr>
        <w:t>D. 财税机制</w:t>
      </w:r>
    </w:p>
    <w:p w14:paraId="1DE9AE65">
      <w:pPr>
        <w:pStyle w:val="19"/>
        <w:spacing w:before="128" w:line="219" w:lineRule="auto"/>
        <w:rPr>
          <w:rFonts w:ascii="Times New Roman" w:hAnsi="Times New Roman" w:eastAsia="Times New Roman"/>
          <w:sz w:val="22"/>
        </w:rPr>
      </w:pPr>
      <w:r>
        <w:rPr>
          <w:rFonts w:ascii="Times New Roman" w:hAnsi="Times New Roman" w:eastAsia="Times New Roman"/>
          <w:sz w:val="22"/>
        </w:rPr>
        <w:t>471.国有企业在国民经济中的主导作用主要体现在(    ) 上 。</w:t>
      </w:r>
    </w:p>
    <w:p w14:paraId="5A745AF1">
      <w:pPr>
        <w:pStyle w:val="19"/>
        <w:spacing w:before="128" w:line="219" w:lineRule="auto"/>
        <w:rPr>
          <w:rFonts w:ascii="Times New Roman" w:hAnsi="Times New Roman" w:eastAsia="Times New Roman"/>
          <w:sz w:val="22"/>
        </w:rPr>
      </w:pPr>
      <w:r>
        <w:rPr>
          <w:rFonts w:ascii="Times New Roman" w:hAnsi="Times New Roman" w:eastAsia="Times New Roman"/>
          <w:sz w:val="22"/>
        </w:rPr>
        <w:t>A.垄断地位                               B.财政收入</w:t>
      </w:r>
    </w:p>
    <w:p w14:paraId="512CA61C">
      <w:pPr>
        <w:pStyle w:val="19"/>
        <w:spacing w:before="128" w:line="219" w:lineRule="auto"/>
        <w:rPr>
          <w:rFonts w:ascii="Times New Roman" w:hAnsi="Times New Roman" w:eastAsia="Times New Roman"/>
          <w:sz w:val="22"/>
        </w:rPr>
      </w:pPr>
      <w:r>
        <w:rPr>
          <w:rFonts w:ascii="Times New Roman" w:hAnsi="Times New Roman" w:eastAsia="Times New Roman"/>
          <w:sz w:val="22"/>
        </w:rPr>
        <w:t>C.控制力                                D.引导作用</w:t>
      </w:r>
    </w:p>
    <w:p w14:paraId="375BD1A8">
      <w:pPr>
        <w:pStyle w:val="19"/>
        <w:spacing w:before="128" w:line="219" w:lineRule="auto"/>
        <w:rPr>
          <w:rFonts w:ascii="Times New Roman" w:hAnsi="Times New Roman" w:eastAsia="Times New Roman"/>
          <w:sz w:val="22"/>
        </w:rPr>
      </w:pPr>
      <w:r>
        <w:rPr>
          <w:rFonts w:ascii="Times New Roman" w:hAnsi="Times New Roman" w:eastAsia="Times New Roman"/>
          <w:sz w:val="22"/>
        </w:rPr>
        <w:t>472.小狗经济的意思是三条小狼狗能吃掉一匹大斑马，其秘诀在于分工明确、合作紧密。因为分工明确， 各司其职，才产生了分工的优势，产生了合作的能量。小狗经济对我国经济发展的正确启示有(   )。</w:t>
      </w:r>
    </w:p>
    <w:p w14:paraId="448BF2DB">
      <w:pPr>
        <w:pStyle w:val="19"/>
        <w:spacing w:before="128" w:line="219" w:lineRule="auto"/>
        <w:rPr>
          <w:rFonts w:ascii="Times New Roman" w:hAnsi="Times New Roman" w:eastAsia="Times New Roman"/>
          <w:sz w:val="22"/>
        </w:rPr>
      </w:pPr>
      <w:r>
        <w:rPr>
          <w:rFonts w:ascii="Times New Roman" w:hAnsi="Times New Roman" w:eastAsia="Times New Roman"/>
          <w:sz w:val="22"/>
        </w:rPr>
        <w:t>①产业发展需求专业化和协作②要大力发展家族史产业</w:t>
      </w:r>
    </w:p>
    <w:p w14:paraId="704F010A">
      <w:pPr>
        <w:pStyle w:val="19"/>
        <w:spacing w:before="128" w:line="219" w:lineRule="auto"/>
        <w:rPr>
          <w:rFonts w:ascii="Times New Roman" w:hAnsi="Times New Roman" w:eastAsia="Times New Roman"/>
          <w:sz w:val="22"/>
        </w:rPr>
      </w:pPr>
      <w:r>
        <w:rPr>
          <w:rFonts w:ascii="Times New Roman" w:hAnsi="Times New Roman" w:eastAsia="Times New Roman"/>
          <w:sz w:val="22"/>
        </w:rPr>
        <w:t>③要加强机制体制创新④要用企业内部管理代替市场交易关系</w:t>
      </w:r>
    </w:p>
    <w:p w14:paraId="2B22F7FF">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A.③④                                 </w:t>
      </w:r>
      <w:r>
        <w:rPr>
          <w:rFonts w:ascii="Times New Roman" w:hAnsi="Times New Roman" w:eastAsia="Times New Roman"/>
          <w:sz w:val="22"/>
        </w:rPr>
        <w:t>B.①②③</w:t>
      </w:r>
    </w:p>
    <w:p w14:paraId="67502D46">
      <w:pPr>
        <w:pStyle w:val="19"/>
        <w:spacing w:before="128" w:line="219" w:lineRule="auto"/>
        <w:rPr>
          <w:rFonts w:ascii="Times New Roman" w:hAnsi="Times New Roman" w:eastAsia="Times New Roman"/>
          <w:sz w:val="22"/>
        </w:rPr>
      </w:pPr>
      <w:r>
        <w:rPr>
          <w:rFonts w:ascii="Times New Roman" w:hAnsi="Times New Roman" w:eastAsia="Times New Roman"/>
          <w:sz w:val="22"/>
        </w:rPr>
        <w:t>C.①③                              D.②③④</w:t>
      </w:r>
    </w:p>
    <w:p w14:paraId="2B93439E">
      <w:pPr>
        <w:pStyle w:val="19"/>
        <w:spacing w:before="128" w:line="219" w:lineRule="auto"/>
        <w:rPr>
          <w:rFonts w:ascii="Times New Roman" w:hAnsi="Times New Roman" w:eastAsia="Times New Roman"/>
          <w:sz w:val="22"/>
        </w:rPr>
      </w:pPr>
      <w:r>
        <w:rPr>
          <w:rFonts w:ascii="Times New Roman" w:hAnsi="Times New Roman" w:eastAsia="Times New Roman"/>
          <w:sz w:val="22"/>
        </w:rPr>
        <w:t>473. 一些精明的商家从大学生毕业就业中发现不少商机，围绕“大学生求职”在服务形式和服务内容上不  断推陈出新，使得“求职经济”越发火爆，甚至有教育咨询公司和人力资源公司开始涉足“就业经纪人” 业务。从经济学角度讲，这主要说明(   )。</w:t>
      </w:r>
    </w:p>
    <w:p w14:paraId="35FE0B4C">
      <w:pPr>
        <w:pStyle w:val="19"/>
        <w:spacing w:before="128" w:line="219" w:lineRule="auto"/>
        <w:rPr>
          <w:rFonts w:ascii="Times New Roman" w:hAnsi="Times New Roman" w:eastAsia="Times New Roman"/>
          <w:sz w:val="22"/>
        </w:rPr>
      </w:pPr>
      <w:r>
        <w:rPr>
          <w:rFonts w:ascii="Times New Roman" w:hAnsi="Times New Roman" w:eastAsia="Times New Roman"/>
          <w:sz w:val="22"/>
        </w:rPr>
        <w:t>A.生产决定消费的质量和水平               B. 消费是生产的目的</w:t>
      </w:r>
    </w:p>
    <w:p w14:paraId="22F2157B">
      <w:pPr>
        <w:pStyle w:val="19"/>
        <w:spacing w:before="128" w:line="219" w:lineRule="auto"/>
        <w:rPr>
          <w:rFonts w:ascii="Times New Roman" w:hAnsi="Times New Roman" w:eastAsia="Times New Roman"/>
          <w:sz w:val="22"/>
        </w:rPr>
      </w:pPr>
      <w:r>
        <w:rPr>
          <w:rFonts w:ascii="Times New Roman" w:hAnsi="Times New Roman" w:eastAsia="Times New Roman"/>
          <w:sz w:val="22"/>
        </w:rPr>
        <w:t>C. 消费是生产的动力                       D.生产决定消费的对象和方式</w:t>
      </w:r>
    </w:p>
    <w:p w14:paraId="3D80931C">
      <w:pPr>
        <w:pStyle w:val="19"/>
        <w:spacing w:before="128" w:line="219" w:lineRule="auto"/>
        <w:rPr>
          <w:rFonts w:ascii="Times New Roman" w:hAnsi="Times New Roman" w:eastAsia="Times New Roman"/>
          <w:sz w:val="22"/>
        </w:rPr>
      </w:pPr>
      <w:r>
        <w:rPr>
          <w:rFonts w:ascii="Times New Roman" w:hAnsi="Times New Roman" w:eastAsia="Times New Roman"/>
          <w:sz w:val="22"/>
        </w:rPr>
        <w:t>474.国民经济各产业部门之间以及各产业部门的内部结构即为产业结构，影响产业结构的主要因素有 (   )。</w:t>
      </w:r>
    </w:p>
    <w:p w14:paraId="5D3D6D11">
      <w:pPr>
        <w:pStyle w:val="19"/>
        <w:spacing w:before="128" w:line="219" w:lineRule="auto"/>
        <w:rPr>
          <w:rFonts w:ascii="Times New Roman" w:hAnsi="Times New Roman" w:eastAsia="Times New Roman"/>
          <w:sz w:val="22"/>
        </w:rPr>
      </w:pPr>
      <w:r>
        <w:rPr>
          <w:rFonts w:ascii="Times New Roman" w:hAnsi="Times New Roman" w:eastAsia="Times New Roman"/>
          <w:sz w:val="22"/>
        </w:rPr>
        <w:t>①自然资源紧缺②人口规模与结构③需求结构④知识与技术创新</w:t>
      </w:r>
    </w:p>
    <w:p w14:paraId="715BF24E">
      <w:pPr>
        <w:pStyle w:val="19"/>
        <w:spacing w:before="128" w:line="219" w:lineRule="auto"/>
        <w:rPr>
          <w:rFonts w:ascii="Times New Roman" w:hAnsi="Times New Roman" w:eastAsia="Times New Roman"/>
          <w:sz w:val="22"/>
        </w:rPr>
      </w:pPr>
      <w:r>
        <w:rPr>
          <w:rFonts w:ascii="Times New Roman" w:hAnsi="Times New Roman" w:eastAsia="Times New Roman"/>
          <w:sz w:val="22"/>
        </w:rPr>
        <w:t>A.①②③                                 B.②③</w:t>
      </w:r>
    </w:p>
    <w:p w14:paraId="5441A339">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C.②③④                                </w:t>
      </w:r>
      <w:r>
        <w:rPr>
          <w:rFonts w:ascii="Times New Roman" w:hAnsi="Times New Roman" w:eastAsia="Times New Roman"/>
          <w:sz w:val="22"/>
        </w:rPr>
        <w:t>D.①②③④</w:t>
      </w:r>
    </w:p>
    <w:p w14:paraId="0CF9CF16">
      <w:pPr>
        <w:pStyle w:val="19"/>
        <w:spacing w:before="128" w:line="219" w:lineRule="auto"/>
        <w:rPr>
          <w:rFonts w:ascii="Times New Roman" w:hAnsi="Times New Roman" w:eastAsia="Times New Roman"/>
          <w:sz w:val="22"/>
        </w:rPr>
      </w:pPr>
      <w:r>
        <w:rPr>
          <w:rFonts w:ascii="Times New Roman" w:hAnsi="Times New Roman" w:eastAsia="Times New Roman"/>
          <w:sz w:val="22"/>
        </w:rPr>
        <w:t>475.以下行为属于消费信用的是(   )。</w:t>
      </w:r>
    </w:p>
    <w:p w14:paraId="448F41D9">
      <w:pPr>
        <w:pStyle w:val="19"/>
        <w:spacing w:before="128" w:line="219" w:lineRule="auto"/>
        <w:rPr>
          <w:rFonts w:ascii="Times New Roman" w:hAnsi="Times New Roman" w:eastAsia="Times New Roman"/>
          <w:sz w:val="22"/>
        </w:rPr>
      </w:pPr>
      <w:r>
        <w:rPr>
          <w:rFonts w:ascii="Times New Roman" w:hAnsi="Times New Roman" w:eastAsia="Times New Roman"/>
          <w:sz w:val="22"/>
        </w:rPr>
        <w:t>①个人向银行贷款进行投资②赊销③个人之间借款购房④分期付款购买商品</w:t>
      </w:r>
    </w:p>
    <w:p w14:paraId="565497E7">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A.①②                                   </w:t>
      </w:r>
      <w:r>
        <w:rPr>
          <w:rFonts w:ascii="Times New Roman" w:hAnsi="Times New Roman" w:eastAsia="Times New Roman"/>
          <w:sz w:val="22"/>
        </w:rPr>
        <w:t>B.③④</w:t>
      </w:r>
    </w:p>
    <w:p w14:paraId="1A273D73">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C.①③                                   </w:t>
      </w:r>
      <w:r>
        <w:rPr>
          <w:rFonts w:ascii="Times New Roman" w:hAnsi="Times New Roman" w:eastAsia="Times New Roman"/>
          <w:sz w:val="22"/>
        </w:rPr>
        <w:t>D.②④</w:t>
      </w:r>
    </w:p>
    <w:p w14:paraId="07F9FFA0">
      <w:pPr>
        <w:pStyle w:val="19"/>
        <w:spacing w:before="128" w:line="219" w:lineRule="auto"/>
        <w:rPr>
          <w:rFonts w:ascii="Times New Roman" w:hAnsi="Times New Roman" w:eastAsia="Times New Roman"/>
          <w:sz w:val="22"/>
        </w:rPr>
      </w:pPr>
      <w:r>
        <w:rPr>
          <w:rFonts w:ascii="Times New Roman" w:hAnsi="Times New Roman" w:eastAsia="Times New Roman"/>
          <w:sz w:val="22"/>
        </w:rPr>
        <w:t>476.以下关于经济物品的表述最准确的是(   )。</w:t>
      </w:r>
    </w:p>
    <w:p w14:paraId="4E5C9A28">
      <w:pPr>
        <w:pStyle w:val="19"/>
        <w:spacing w:before="128" w:line="219" w:lineRule="auto"/>
        <w:rPr>
          <w:rFonts w:ascii="Times New Roman" w:hAnsi="Times New Roman" w:eastAsia="Times New Roman"/>
          <w:sz w:val="22"/>
        </w:rPr>
      </w:pPr>
      <w:r>
        <w:rPr>
          <w:rFonts w:ascii="Times New Roman" w:hAnsi="Times New Roman" w:eastAsia="Times New Roman"/>
          <w:sz w:val="22"/>
        </w:rPr>
        <w:t>A.经济物品是性价比高的物品               B.经济物品是有用且稀缺的物品</w:t>
      </w:r>
    </w:p>
    <w:p w14:paraId="13236409">
      <w:pPr>
        <w:pStyle w:val="19"/>
        <w:spacing w:before="128" w:line="219" w:lineRule="auto"/>
        <w:rPr>
          <w:rFonts w:ascii="Times New Roman" w:hAnsi="Times New Roman" w:eastAsia="Times New Roman"/>
          <w:sz w:val="22"/>
        </w:rPr>
      </w:pPr>
      <w:r>
        <w:rPr>
          <w:rFonts w:ascii="Times New Roman" w:hAnsi="Times New Roman" w:eastAsia="Times New Roman"/>
          <w:sz w:val="22"/>
        </w:rPr>
        <w:t>C. 经济物品是较难获得的物品               D.经济物品是要用货币购买的物品</w:t>
      </w:r>
    </w:p>
    <w:p w14:paraId="1F1F0B85">
      <w:pPr>
        <w:pStyle w:val="19"/>
        <w:spacing w:before="128" w:line="219" w:lineRule="auto"/>
        <w:rPr>
          <w:rFonts w:ascii="Times New Roman" w:hAnsi="Times New Roman" w:eastAsia="Times New Roman"/>
          <w:sz w:val="22"/>
        </w:rPr>
      </w:pPr>
      <w:r>
        <w:rPr>
          <w:rFonts w:ascii="Times New Roman" w:hAnsi="Times New Roman" w:eastAsia="Times New Roman"/>
          <w:sz w:val="22"/>
        </w:rPr>
        <w:t>477.当经济衰退连续超过三年，或者GDP负增长超过10%时，可以通过下列哪项财政政策来扩大需求，刺 激经济复苏?(   )。</w:t>
      </w:r>
    </w:p>
    <w:p w14:paraId="6CA661DB">
      <w:pPr>
        <w:pStyle w:val="19"/>
        <w:spacing w:before="128" w:line="219" w:lineRule="auto"/>
        <w:rPr>
          <w:rFonts w:ascii="Times New Roman" w:hAnsi="Times New Roman" w:eastAsia="Times New Roman"/>
          <w:sz w:val="22"/>
        </w:rPr>
      </w:pPr>
      <w:r>
        <w:rPr>
          <w:rFonts w:ascii="Times New Roman" w:hAnsi="Times New Roman" w:eastAsia="Times New Roman"/>
          <w:sz w:val="22"/>
        </w:rPr>
        <w:t>A.提高存款准备金率                       B.减少货币发行</w:t>
      </w:r>
    </w:p>
    <w:p w14:paraId="41DF70D2">
      <w:pPr>
        <w:pStyle w:val="19"/>
        <w:spacing w:before="128" w:line="219" w:lineRule="auto"/>
        <w:rPr>
          <w:rFonts w:ascii="Times New Roman" w:hAnsi="Times New Roman" w:eastAsia="Times New Roman"/>
          <w:sz w:val="22"/>
        </w:rPr>
      </w:pPr>
      <w:r>
        <w:rPr>
          <w:rFonts w:ascii="Times New Roman" w:hAnsi="Times New Roman" w:eastAsia="Times New Roman"/>
          <w:sz w:val="22"/>
        </w:rPr>
        <w:t>C. 减少转移支付                           D.发行国债</w:t>
      </w:r>
    </w:p>
    <w:p w14:paraId="60AB729F">
      <w:pPr>
        <w:pStyle w:val="19"/>
        <w:spacing w:before="128" w:line="219" w:lineRule="auto"/>
        <w:rPr>
          <w:rFonts w:ascii="Times New Roman" w:hAnsi="Times New Roman" w:eastAsia="Times New Roman"/>
          <w:sz w:val="22"/>
        </w:rPr>
      </w:pPr>
      <w:r>
        <w:rPr>
          <w:rFonts w:ascii="Times New Roman" w:hAnsi="Times New Roman" w:eastAsia="Times New Roman"/>
          <w:sz w:val="22"/>
        </w:rPr>
        <w:t>478.国民收入核算中，最核心的指标是(   )。</w:t>
      </w:r>
    </w:p>
    <w:p w14:paraId="19BFA234">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A.国内生产总值                         </w:t>
      </w:r>
      <w:r>
        <w:rPr>
          <w:rFonts w:ascii="Times New Roman" w:hAnsi="Times New Roman" w:eastAsia="Times New Roman"/>
          <w:sz w:val="22"/>
        </w:rPr>
        <w:t>B. 国民生产总值</w:t>
      </w:r>
    </w:p>
    <w:p w14:paraId="541482CD">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C.国民总收入                           </w:t>
      </w:r>
      <w:r>
        <w:rPr>
          <w:rFonts w:ascii="Times New Roman" w:hAnsi="Times New Roman" w:eastAsia="Times New Roman"/>
          <w:sz w:val="22"/>
        </w:rPr>
        <w:t>D.国民平均收入</w:t>
      </w:r>
    </w:p>
    <w:p w14:paraId="2654D7B2">
      <w:pPr>
        <w:pStyle w:val="19"/>
        <w:spacing w:before="128" w:line="219" w:lineRule="auto"/>
        <w:rPr>
          <w:rFonts w:ascii="Times New Roman" w:hAnsi="Times New Roman" w:eastAsia="Times New Roman"/>
          <w:sz w:val="22"/>
        </w:rPr>
      </w:pPr>
      <w:r>
        <w:rPr>
          <w:rFonts w:ascii="Times New Roman" w:hAnsi="Times New Roman" w:eastAsia="Times New Roman"/>
          <w:sz w:val="22"/>
        </w:rPr>
        <w:t>479.中央银行的活动特征不包括(   )。</w:t>
      </w:r>
    </w:p>
    <w:p w14:paraId="6592538B">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A. 不以营利为目的                         </w:t>
      </w:r>
      <w:r>
        <w:rPr>
          <w:rFonts w:ascii="Times New Roman" w:hAnsi="Times New Roman" w:eastAsia="Times New Roman"/>
          <w:sz w:val="22"/>
        </w:rPr>
        <w:t>B. 与社会企业发生业务往来</w:t>
      </w:r>
    </w:p>
    <w:p w14:paraId="2D7BE748">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C.发行货币                               </w:t>
      </w:r>
      <w:r>
        <w:rPr>
          <w:rFonts w:ascii="Times New Roman" w:hAnsi="Times New Roman" w:eastAsia="Times New Roman"/>
          <w:sz w:val="22"/>
        </w:rPr>
        <w:t>D. 也会取得利润</w:t>
      </w:r>
    </w:p>
    <w:p w14:paraId="053B4A37">
      <w:pPr>
        <w:pStyle w:val="19"/>
        <w:spacing w:before="128" w:line="219" w:lineRule="auto"/>
        <w:rPr>
          <w:rFonts w:ascii="Times New Roman" w:hAnsi="Times New Roman" w:eastAsia="Times New Roman"/>
          <w:sz w:val="22"/>
        </w:rPr>
      </w:pPr>
      <w:r>
        <w:rPr>
          <w:rFonts w:ascii="Times New Roman" w:hAnsi="Times New Roman" w:eastAsia="Times New Roman"/>
          <w:sz w:val="22"/>
        </w:rPr>
        <w:t>480.很多国家从经济全球化中获得回报，但美国退出跨太平洋伙伴关系协定英国脱欧都给世界经济发展带 来不确定性。下列关于经济全球化的说法正确的是(   )</w:t>
      </w:r>
    </w:p>
    <w:p w14:paraId="284DA938">
      <w:pPr>
        <w:pStyle w:val="19"/>
        <w:spacing w:before="128" w:line="219" w:lineRule="auto"/>
        <w:rPr>
          <w:rFonts w:ascii="Times New Roman" w:hAnsi="Times New Roman" w:eastAsia="Times New Roman"/>
          <w:sz w:val="22"/>
        </w:rPr>
      </w:pPr>
      <w:r>
        <w:rPr>
          <w:rFonts w:ascii="Times New Roman" w:hAnsi="Times New Roman" w:eastAsia="Times New Roman"/>
          <w:sz w:val="22"/>
        </w:rPr>
        <w:t>①推动了生产力的发展②推动世界范围内资源配置效率的提高</w:t>
      </w:r>
    </w:p>
    <w:p w14:paraId="1F3F9EB6">
      <w:pPr>
        <w:pStyle w:val="19"/>
        <w:spacing w:before="128" w:line="219" w:lineRule="auto"/>
        <w:rPr>
          <w:rFonts w:ascii="Times New Roman" w:hAnsi="Times New Roman" w:eastAsia="Times New Roman"/>
          <w:sz w:val="22"/>
        </w:rPr>
      </w:pPr>
      <w:r>
        <w:rPr>
          <w:rFonts w:ascii="Times New Roman" w:hAnsi="Times New Roman" w:eastAsia="Times New Roman"/>
          <w:sz w:val="22"/>
        </w:rPr>
        <w:t>③使世界经济发展更不平衡④企业经营国际化是经济全球化的直接动因</w:t>
      </w:r>
    </w:p>
    <w:p w14:paraId="32FA55A7">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A.②③④                                </w:t>
      </w:r>
      <w:r>
        <w:rPr>
          <w:rFonts w:ascii="Times New Roman" w:hAnsi="Times New Roman" w:eastAsia="Times New Roman"/>
          <w:sz w:val="22"/>
        </w:rPr>
        <w:t>B.①②④</w:t>
      </w:r>
    </w:p>
    <w:p w14:paraId="3DD57B93">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C.①②③                                </w:t>
      </w:r>
      <w:r>
        <w:rPr>
          <w:rFonts w:ascii="Times New Roman" w:hAnsi="Times New Roman" w:eastAsia="Times New Roman"/>
          <w:sz w:val="22"/>
        </w:rPr>
        <w:t>D.①②③④</w:t>
      </w:r>
    </w:p>
    <w:p w14:paraId="51CEEF9C">
      <w:pPr>
        <w:pStyle w:val="19"/>
        <w:spacing w:before="128" w:line="219" w:lineRule="auto"/>
        <w:rPr>
          <w:rFonts w:ascii="Times New Roman" w:hAnsi="Times New Roman" w:eastAsia="Times New Roman"/>
          <w:sz w:val="22"/>
        </w:rPr>
      </w:pPr>
      <w:r>
        <w:rPr>
          <w:rFonts w:ascii="Times New Roman" w:hAnsi="Times New Roman" w:eastAsia="Times New Roman"/>
          <w:sz w:val="22"/>
        </w:rPr>
        <w:t>481.十三届全国人大常委会第五次会议表决通过关于修改个人所得税法的决定。决定自2019年1月1日起 施行。但工资、薪金所得基本减除费用标准(即起征点),从现行每月3500元提高至每月5000元等部分  减税政策。将从2018年10月1日起先行实施，以尽早释放改革红利，税收调整旨在(   )</w:t>
      </w:r>
    </w:p>
    <w:p w14:paraId="099426EA">
      <w:pPr>
        <w:pStyle w:val="19"/>
        <w:spacing w:before="128" w:line="219" w:lineRule="auto"/>
        <w:rPr>
          <w:rFonts w:ascii="Times New Roman" w:hAnsi="Times New Roman" w:eastAsia="Times New Roman"/>
          <w:sz w:val="22"/>
        </w:rPr>
      </w:pPr>
      <w:r>
        <w:rPr>
          <w:rFonts w:ascii="Times New Roman" w:hAnsi="Times New Roman" w:eastAsia="Times New Roman"/>
          <w:sz w:val="22"/>
        </w:rPr>
        <w:t>(1)调节个人收入分配，实现社会公平</w:t>
      </w:r>
    </w:p>
    <w:p w14:paraId="250720C9">
      <w:pPr>
        <w:pStyle w:val="19"/>
        <w:spacing w:before="128" w:line="219" w:lineRule="auto"/>
        <w:rPr>
          <w:rFonts w:ascii="Times New Roman" w:hAnsi="Times New Roman" w:eastAsia="Times New Roman"/>
          <w:sz w:val="22"/>
        </w:rPr>
      </w:pPr>
      <w:r>
        <w:rPr>
          <w:rFonts w:ascii="Times New Roman" w:hAnsi="Times New Roman" w:eastAsia="Times New Roman"/>
          <w:sz w:val="22"/>
        </w:rPr>
        <w:t>(2)增加中低收入者收入，刺激居民消费需求</w:t>
      </w:r>
    </w:p>
    <w:p w14:paraId="3D8F575F">
      <w:pPr>
        <w:pStyle w:val="19"/>
        <w:spacing w:before="128" w:line="219" w:lineRule="auto"/>
        <w:rPr>
          <w:rFonts w:ascii="Times New Roman" w:hAnsi="Times New Roman" w:eastAsia="Times New Roman"/>
          <w:sz w:val="22"/>
        </w:rPr>
      </w:pPr>
      <w:r>
        <w:rPr>
          <w:rFonts w:ascii="Times New Roman" w:hAnsi="Times New Roman" w:eastAsia="Times New Roman"/>
          <w:sz w:val="22"/>
        </w:rPr>
        <w:t>(3)适当减少财政收入，实现财政收支平衡</w:t>
      </w:r>
    </w:p>
    <w:p w14:paraId="7B5F5915">
      <w:pPr>
        <w:pStyle w:val="19"/>
        <w:spacing w:before="128" w:line="219" w:lineRule="auto"/>
        <w:rPr>
          <w:rFonts w:ascii="Times New Roman" w:hAnsi="Times New Roman" w:eastAsia="Times New Roman"/>
          <w:sz w:val="22"/>
        </w:rPr>
      </w:pPr>
      <w:r>
        <w:rPr>
          <w:rFonts w:ascii="Times New Roman" w:hAnsi="Times New Roman" w:eastAsia="Times New Roman"/>
          <w:sz w:val="22"/>
        </w:rPr>
        <w:t>(4)改革我国税收模式，完善收入分配制度</w:t>
      </w:r>
    </w:p>
    <w:p w14:paraId="2EBF034B">
      <w:pPr>
        <w:pStyle w:val="19"/>
        <w:spacing w:before="128" w:line="219" w:lineRule="auto"/>
        <w:rPr>
          <w:rFonts w:ascii="Times New Roman" w:hAnsi="Times New Roman" w:eastAsia="Times New Roman"/>
          <w:sz w:val="22"/>
        </w:rPr>
      </w:pPr>
      <w:r>
        <w:rPr>
          <w:rFonts w:ascii="Times New Roman" w:hAnsi="Times New Roman" w:eastAsia="Times New Roman"/>
          <w:sz w:val="22"/>
        </w:rPr>
        <w:t>A.(1)(2)                                                                           B.(1)(3)</w:t>
      </w:r>
    </w:p>
    <w:p w14:paraId="387541A5">
      <w:pPr>
        <w:pStyle w:val="19"/>
        <w:spacing w:before="128" w:line="219" w:lineRule="auto"/>
        <w:rPr>
          <w:rFonts w:ascii="Times New Roman" w:hAnsi="Times New Roman" w:eastAsia="Times New Roman"/>
          <w:sz w:val="22"/>
        </w:rPr>
      </w:pPr>
      <w:r>
        <w:rPr>
          <w:rFonts w:ascii="Times New Roman" w:hAnsi="Times New Roman" w:eastAsia="Times New Roman"/>
          <w:sz w:val="22"/>
        </w:rPr>
        <w:t>C.(2)(4)                                                                           D.(3)(4)</w:t>
      </w:r>
    </w:p>
    <w:p w14:paraId="7DB63FF6">
      <w:pPr>
        <w:pStyle w:val="19"/>
        <w:spacing w:before="128" w:line="219" w:lineRule="auto"/>
        <w:rPr>
          <w:rFonts w:ascii="Times New Roman" w:hAnsi="Times New Roman" w:eastAsia="Times New Roman"/>
          <w:sz w:val="22"/>
        </w:rPr>
      </w:pPr>
      <w:r>
        <w:rPr>
          <w:rFonts w:ascii="Times New Roman" w:hAnsi="Times New Roman" w:eastAsia="Times New Roman"/>
          <w:sz w:val="22"/>
        </w:rPr>
        <w:t>482.(        )认为，在两国都能生产同样两种产品的条件下，如果其中一国在两种产品上的劳动生产率均高 于另一国，该国可以专门生产优势较大的产品，从劣势地位的另一国可以专门生产劣势较小的产品，通过  国际分工和贸易，双方仍然可以从贸易中获利。</w:t>
      </w:r>
    </w:p>
    <w:p w14:paraId="7BDBF600">
      <w:pPr>
        <w:pStyle w:val="19"/>
        <w:spacing w:before="128" w:line="219" w:lineRule="auto"/>
        <w:rPr>
          <w:rFonts w:ascii="Times New Roman" w:hAnsi="Times New Roman" w:eastAsia="Times New Roman"/>
          <w:sz w:val="22"/>
        </w:rPr>
      </w:pPr>
      <w:r>
        <w:rPr>
          <w:rFonts w:ascii="Times New Roman" w:hAnsi="Times New Roman" w:eastAsia="Times New Roman"/>
          <w:sz w:val="22"/>
        </w:rPr>
        <w:t>A.经济周期理论                            B.均衡价格理论</w:t>
      </w:r>
    </w:p>
    <w:p w14:paraId="0339258A">
      <w:pPr>
        <w:pStyle w:val="19"/>
        <w:spacing w:before="128" w:line="219" w:lineRule="auto"/>
        <w:rPr>
          <w:rFonts w:ascii="Times New Roman" w:hAnsi="Times New Roman" w:eastAsia="Times New Roman"/>
          <w:sz w:val="22"/>
        </w:rPr>
      </w:pPr>
      <w:r>
        <w:rPr>
          <w:rFonts w:ascii="Times New Roman" w:hAnsi="Times New Roman" w:eastAsia="Times New Roman"/>
          <w:sz w:val="22"/>
        </w:rPr>
        <w:t>C. 比较优势理论                           D.绝对优势理论</w:t>
      </w:r>
    </w:p>
    <w:p w14:paraId="63E0B612">
      <w:pPr>
        <w:pStyle w:val="19"/>
        <w:spacing w:before="128" w:line="219" w:lineRule="auto"/>
        <w:rPr>
          <w:rFonts w:ascii="Times New Roman" w:hAnsi="Times New Roman" w:eastAsia="Times New Roman"/>
          <w:sz w:val="22"/>
        </w:rPr>
      </w:pPr>
      <w:r>
        <w:rPr>
          <w:rFonts w:ascii="Times New Roman" w:hAnsi="Times New Roman" w:eastAsia="Times New Roman"/>
          <w:sz w:val="22"/>
        </w:rPr>
        <w:t>483.2019年全国科技工作会议强调，要充分发挥科技创新驱动发展战略，加快国家和世界科技强国建设。 我国之所以高度重视科技创新是因为(    )</w:t>
      </w:r>
    </w:p>
    <w:p w14:paraId="1DC13BB5">
      <w:pPr>
        <w:pStyle w:val="19"/>
        <w:spacing w:before="128" w:line="219" w:lineRule="auto"/>
        <w:rPr>
          <w:rFonts w:ascii="Times New Roman" w:hAnsi="Times New Roman" w:eastAsia="Times New Roman"/>
          <w:sz w:val="22"/>
        </w:rPr>
      </w:pPr>
      <w:r>
        <w:rPr>
          <w:rFonts w:ascii="Times New Roman" w:hAnsi="Times New Roman" w:eastAsia="Times New Roman"/>
          <w:sz w:val="22"/>
        </w:rPr>
        <w:t>A.科技创新是解决发展问题的唯一途径       B.综合国力的竞争以科技和经济实力为基础</w:t>
      </w:r>
    </w:p>
    <w:p w14:paraId="7590B966">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C.加快科技发展是我国发展的中心工作       </w:t>
      </w:r>
      <w:r>
        <w:rPr>
          <w:rFonts w:ascii="Times New Roman" w:hAnsi="Times New Roman" w:eastAsia="Times New Roman"/>
          <w:sz w:val="22"/>
        </w:rPr>
        <w:t>D. 科技实力的强弱是国际关系的决定性因素</w:t>
      </w:r>
    </w:p>
    <w:p w14:paraId="2EF0A847">
      <w:pPr>
        <w:pStyle w:val="19"/>
        <w:spacing w:before="128" w:line="219" w:lineRule="auto"/>
        <w:rPr>
          <w:rFonts w:ascii="Times New Roman" w:hAnsi="Times New Roman" w:eastAsia="Times New Roman"/>
          <w:sz w:val="22"/>
        </w:rPr>
      </w:pPr>
      <w:r>
        <w:rPr>
          <w:rFonts w:ascii="Times New Roman" w:hAnsi="Times New Roman" w:eastAsia="Times New Roman"/>
          <w:sz w:val="22"/>
        </w:rPr>
        <w:t>484.2019年，高校毕业生人数达到890万，再创新高。面对这一庞大的求职大军，从国家到地方层面出台 多项政策，为高校毕业生就业开绿灯，此举给社会生产发展带来重大影响。下列选项顺序符合材料意思的 是 (    )</w:t>
      </w:r>
    </w:p>
    <w:p w14:paraId="247B1E33">
      <w:pPr>
        <w:pStyle w:val="19"/>
        <w:spacing w:before="128" w:line="219" w:lineRule="auto"/>
        <w:rPr>
          <w:rFonts w:ascii="Times New Roman" w:hAnsi="Times New Roman" w:eastAsia="Times New Roman"/>
          <w:sz w:val="22"/>
        </w:rPr>
      </w:pPr>
      <w:r>
        <w:rPr>
          <w:rFonts w:ascii="Times New Roman" w:hAnsi="Times New Roman" w:eastAsia="Times New Roman"/>
          <w:sz w:val="22"/>
        </w:rPr>
        <w:t>①增加工资收入②提高消费水平③企业提高生产率④大学生就业</w:t>
      </w:r>
    </w:p>
    <w:p w14:paraId="46FC69E0">
      <w:pPr>
        <w:pStyle w:val="19"/>
        <w:spacing w:before="128" w:line="219" w:lineRule="auto"/>
        <w:rPr>
          <w:rFonts w:ascii="Times New Roman" w:hAnsi="Times New Roman" w:eastAsia="Times New Roman"/>
          <w:sz w:val="22"/>
        </w:rPr>
      </w:pPr>
      <w:r>
        <w:rPr>
          <w:rFonts w:ascii="Times New Roman" w:hAnsi="Times New Roman" w:eastAsia="Times New Roman"/>
          <w:sz w:val="22"/>
        </w:rPr>
        <w:t>A.④→①→②                          B.②→③→④</w:t>
      </w:r>
    </w:p>
    <w:p w14:paraId="06AEBD9E">
      <w:pPr>
        <w:pStyle w:val="19"/>
        <w:spacing w:before="128" w:line="219" w:lineRule="auto"/>
        <w:rPr>
          <w:rFonts w:ascii="Times New Roman" w:hAnsi="Times New Roman" w:eastAsia="Times New Roman"/>
          <w:sz w:val="22"/>
        </w:rPr>
      </w:pPr>
      <w:r>
        <w:rPr>
          <w:rFonts w:ascii="Times New Roman" w:hAnsi="Times New Roman" w:eastAsia="Times New Roman"/>
          <w:sz w:val="22"/>
        </w:rPr>
        <w:t>C.①→②→③                          D.④→③→①</w:t>
      </w:r>
    </w:p>
    <w:p w14:paraId="4EEE8D2A">
      <w:pPr>
        <w:pStyle w:val="19"/>
        <w:spacing w:before="128" w:line="219" w:lineRule="auto"/>
        <w:rPr>
          <w:rFonts w:ascii="Times New Roman" w:hAnsi="Times New Roman" w:eastAsia="Times New Roman"/>
          <w:sz w:val="22"/>
        </w:rPr>
      </w:pPr>
      <w:r>
        <w:rPr>
          <w:rFonts w:ascii="Times New Roman" w:hAnsi="Times New Roman" w:eastAsia="Times New Roman"/>
          <w:sz w:val="22"/>
        </w:rPr>
        <w:t>485.2018年9月深圳市文体旅游局就深圳市居民十一黄金周期间出游意向进行了问卷调查发现出游目的以</w:t>
      </w:r>
    </w:p>
    <w:p w14:paraId="6A59A404">
      <w:pPr>
        <w:pStyle w:val="19"/>
        <w:spacing w:before="128" w:line="219" w:lineRule="auto"/>
        <w:rPr>
          <w:rFonts w:ascii="Times New Roman" w:hAnsi="Times New Roman" w:eastAsia="Times New Roman"/>
          <w:sz w:val="22"/>
        </w:rPr>
      </w:pPr>
      <w:r>
        <w:rPr>
          <w:rFonts w:ascii="Times New Roman" w:hAnsi="Times New Roman" w:eastAsia="Times New Roman"/>
          <w:sz w:val="22"/>
        </w:rPr>
        <w:t>休闲度假为主的比重较去年进一步提升达44.8%,休闲度假产业面临前所未有的发展机遇，成为新常态下 旅游转型发展的新风口。关于上述材料，下列理解正确的是(   )</w:t>
      </w:r>
    </w:p>
    <w:p w14:paraId="23163A23">
      <w:pPr>
        <w:pStyle w:val="19"/>
        <w:spacing w:before="128" w:line="219" w:lineRule="auto"/>
        <w:rPr>
          <w:rFonts w:ascii="Times New Roman" w:hAnsi="Times New Roman" w:eastAsia="Times New Roman"/>
          <w:sz w:val="22"/>
        </w:rPr>
      </w:pPr>
      <w:r>
        <w:rPr>
          <w:rFonts w:ascii="Times New Roman" w:hAnsi="Times New Roman" w:eastAsia="Times New Roman"/>
          <w:sz w:val="22"/>
        </w:rPr>
        <w:t>A.旅游属于提前消费行为                   B. 旅游消费属于生存资料消费</w:t>
      </w:r>
    </w:p>
    <w:p w14:paraId="6825069C">
      <w:pPr>
        <w:pStyle w:val="19"/>
        <w:spacing w:before="128" w:line="219" w:lineRule="auto"/>
        <w:rPr>
          <w:rFonts w:ascii="Times New Roman" w:hAnsi="Times New Roman" w:eastAsia="Times New Roman"/>
          <w:sz w:val="22"/>
        </w:rPr>
      </w:pPr>
      <w:r>
        <w:rPr>
          <w:rFonts w:ascii="Times New Roman" w:hAnsi="Times New Roman" w:eastAsia="Times New Roman"/>
          <w:sz w:val="22"/>
        </w:rPr>
        <w:t>C. 旅游消费的增加有利于优化消费结构       D.旅游消费的发展必然有利于自然环境</w:t>
      </w:r>
    </w:p>
    <w:p w14:paraId="3C8C75EE">
      <w:pPr>
        <w:pStyle w:val="19"/>
        <w:spacing w:before="128" w:line="219" w:lineRule="auto"/>
        <w:rPr>
          <w:rFonts w:ascii="Times New Roman" w:hAnsi="Times New Roman" w:eastAsia="Times New Roman"/>
          <w:sz w:val="22"/>
        </w:rPr>
      </w:pPr>
      <w:r>
        <w:rPr>
          <w:rFonts w:ascii="Times New Roman" w:hAnsi="Times New Roman" w:eastAsia="Times New Roman"/>
          <w:sz w:val="22"/>
        </w:rPr>
        <w:t>486.2019年10月至11月国家质检局在全国开展“双11”消费品电商领域执法打假集中行动。各地质检部 门通过严厉打击电商售假行为，严查彻办质量违法案件震慑制售假冒伪劣违法人员，维护消费者合法权益。 这 一 行动(    )</w:t>
      </w:r>
    </w:p>
    <w:p w14:paraId="7C9AD4EC">
      <w:pPr>
        <w:pStyle w:val="19"/>
        <w:spacing w:before="128" w:line="219" w:lineRule="auto"/>
        <w:rPr>
          <w:rFonts w:ascii="Times New Roman" w:hAnsi="Times New Roman" w:eastAsia="Times New Roman"/>
          <w:sz w:val="22"/>
        </w:rPr>
      </w:pPr>
      <w:r>
        <w:rPr>
          <w:rFonts w:ascii="Times New Roman" w:hAnsi="Times New Roman" w:eastAsia="Times New Roman"/>
          <w:sz w:val="22"/>
        </w:rPr>
        <w:t>A. 能够提高商品质量，增加其价值量         B. 是政府采用经济手段进行宏观调控</w:t>
      </w:r>
    </w:p>
    <w:p w14:paraId="21CCBDA6">
      <w:pPr>
        <w:pStyle w:val="19"/>
        <w:spacing w:before="128" w:line="219" w:lineRule="auto"/>
        <w:rPr>
          <w:rFonts w:ascii="Times New Roman" w:hAnsi="Times New Roman" w:eastAsia="Times New Roman"/>
          <w:sz w:val="22"/>
        </w:rPr>
      </w:pPr>
      <w:r>
        <w:rPr>
          <w:rFonts w:ascii="Times New Roman" w:hAnsi="Times New Roman" w:eastAsia="Times New Roman"/>
          <w:sz w:val="22"/>
        </w:rPr>
        <w:t>C. 必然引起替代商品的价格持续上升        D.是为了弥补市场调节的弱点和缺陷</w:t>
      </w:r>
    </w:p>
    <w:p w14:paraId="296B69D3">
      <w:pPr>
        <w:pStyle w:val="19"/>
        <w:spacing w:before="128" w:line="219" w:lineRule="auto"/>
        <w:rPr>
          <w:rFonts w:ascii="Times New Roman" w:hAnsi="Times New Roman" w:eastAsia="Times New Roman"/>
          <w:sz w:val="22"/>
        </w:rPr>
      </w:pPr>
      <w:r>
        <w:rPr>
          <w:rFonts w:ascii="Times New Roman" w:hAnsi="Times New Roman" w:eastAsia="Times New Roman"/>
          <w:sz w:val="22"/>
        </w:rPr>
        <w:t>487.王某在某企业上班，每月工资5500元。此外，王某每年还可获得房屋出租收入4000元。下列对王某 收入分配方式的认识，正确的是(   )</w:t>
      </w:r>
    </w:p>
    <w:p w14:paraId="191C3D03">
      <w:pPr>
        <w:pStyle w:val="19"/>
        <w:spacing w:before="128" w:line="219" w:lineRule="auto"/>
        <w:rPr>
          <w:rFonts w:ascii="Times New Roman" w:hAnsi="Times New Roman" w:eastAsia="Times New Roman"/>
          <w:sz w:val="22"/>
        </w:rPr>
      </w:pPr>
      <w:r>
        <w:rPr>
          <w:rFonts w:ascii="Times New Roman" w:hAnsi="Times New Roman" w:eastAsia="Times New Roman"/>
          <w:sz w:val="22"/>
        </w:rPr>
        <w:t>A.王某的收入都属于按劳分配</w:t>
      </w:r>
    </w:p>
    <w:p w14:paraId="4FB24E8A">
      <w:pPr>
        <w:pStyle w:val="19"/>
        <w:spacing w:before="128" w:line="219" w:lineRule="auto"/>
        <w:rPr>
          <w:rFonts w:ascii="Times New Roman" w:hAnsi="Times New Roman" w:eastAsia="Times New Roman"/>
          <w:sz w:val="22"/>
        </w:rPr>
      </w:pPr>
      <w:r>
        <w:rPr>
          <w:rFonts w:ascii="Times New Roman" w:hAnsi="Times New Roman" w:eastAsia="Times New Roman"/>
          <w:sz w:val="22"/>
        </w:rPr>
        <w:t>B.工资收入属于按劳分配，房屋出租收入属于按生产要素分配</w:t>
      </w:r>
    </w:p>
    <w:p w14:paraId="758F410C">
      <w:pPr>
        <w:pStyle w:val="19"/>
        <w:spacing w:before="128" w:line="219" w:lineRule="auto"/>
        <w:rPr>
          <w:rFonts w:ascii="Times New Roman" w:hAnsi="Times New Roman" w:eastAsia="Times New Roman"/>
          <w:sz w:val="22"/>
        </w:rPr>
      </w:pPr>
      <w:r>
        <w:rPr>
          <w:rFonts w:ascii="Times New Roman" w:hAnsi="Times New Roman" w:eastAsia="Times New Roman"/>
          <w:sz w:val="22"/>
        </w:rPr>
        <w:t>C. 王某的收入都属于按生产要素分配</w:t>
      </w:r>
    </w:p>
    <w:p w14:paraId="4CAB4F6B">
      <w:pPr>
        <w:pStyle w:val="19"/>
        <w:spacing w:before="128" w:line="219" w:lineRule="auto"/>
        <w:rPr>
          <w:rFonts w:ascii="Times New Roman" w:hAnsi="Times New Roman" w:eastAsia="Times New Roman"/>
          <w:sz w:val="22"/>
        </w:rPr>
      </w:pPr>
      <w:r>
        <w:rPr>
          <w:rFonts w:ascii="Times New Roman" w:hAnsi="Times New Roman" w:eastAsia="Times New Roman"/>
          <w:sz w:val="22"/>
        </w:rPr>
        <w:t>D. 工资收入属于按生产要素分配，房屋出租收入属于按劳分配</w:t>
      </w:r>
    </w:p>
    <w:p w14:paraId="742D262F">
      <w:pPr>
        <w:pStyle w:val="19"/>
        <w:spacing w:before="128" w:line="219" w:lineRule="auto"/>
        <w:rPr>
          <w:rFonts w:ascii="Times New Roman" w:hAnsi="Times New Roman" w:eastAsia="Times New Roman"/>
          <w:sz w:val="22"/>
        </w:rPr>
      </w:pPr>
      <w:r>
        <w:rPr>
          <w:rFonts w:ascii="Times New Roman" w:hAnsi="Times New Roman" w:eastAsia="Times New Roman"/>
          <w:sz w:val="22"/>
        </w:rPr>
        <w:t>488. 《人口论》中提出“如没有限制，人口会呈指数增长。只有自然原因、灾难和罪恶能够限制人口的过 度增长”,该书的作者是(   )。</w:t>
      </w:r>
    </w:p>
    <w:p w14:paraId="48305B15">
      <w:pPr>
        <w:pStyle w:val="19"/>
        <w:spacing w:before="128" w:line="219" w:lineRule="auto"/>
        <w:rPr>
          <w:rFonts w:ascii="Times New Roman" w:hAnsi="Times New Roman" w:eastAsia="Times New Roman"/>
          <w:sz w:val="22"/>
        </w:rPr>
      </w:pPr>
      <w:r>
        <w:rPr>
          <w:rFonts w:ascii="Times New Roman" w:hAnsi="Times New Roman" w:eastAsia="Times New Roman"/>
          <w:sz w:val="22"/>
        </w:rPr>
        <w:t>A. 凯恩斯</w:t>
      </w:r>
    </w:p>
    <w:p w14:paraId="2A924BCA">
      <w:pPr>
        <w:pStyle w:val="19"/>
        <w:spacing w:before="128" w:line="219" w:lineRule="auto"/>
        <w:rPr>
          <w:rFonts w:ascii="Times New Roman" w:hAnsi="Times New Roman" w:eastAsia="Times New Roman"/>
          <w:sz w:val="22"/>
        </w:rPr>
      </w:pPr>
      <w:r>
        <w:rPr>
          <w:rFonts w:ascii="Times New Roman" w:hAnsi="Times New Roman" w:eastAsia="Times New Roman"/>
          <w:sz w:val="22"/>
        </w:rPr>
        <w:t>B. 马尔萨斯</w:t>
      </w:r>
    </w:p>
    <w:p w14:paraId="01F53113">
      <w:pPr>
        <w:pStyle w:val="19"/>
        <w:spacing w:before="128" w:line="219" w:lineRule="auto"/>
        <w:rPr>
          <w:rFonts w:ascii="Times New Roman" w:hAnsi="Times New Roman" w:eastAsia="Times New Roman"/>
          <w:sz w:val="22"/>
        </w:rPr>
      </w:pPr>
      <w:r>
        <w:rPr>
          <w:rFonts w:ascii="Times New Roman" w:hAnsi="Times New Roman" w:eastAsia="Times New Roman"/>
          <w:sz w:val="22"/>
        </w:rPr>
        <w:t>C.恩格斯</w:t>
      </w:r>
    </w:p>
    <w:p w14:paraId="235ED787">
      <w:pPr>
        <w:pStyle w:val="19"/>
        <w:spacing w:before="128" w:line="219" w:lineRule="auto"/>
        <w:rPr>
          <w:rFonts w:ascii="Times New Roman" w:hAnsi="Times New Roman" w:eastAsia="Times New Roman"/>
          <w:sz w:val="22"/>
        </w:rPr>
      </w:pPr>
      <w:r>
        <w:rPr>
          <w:rFonts w:ascii="Times New Roman" w:hAnsi="Times New Roman" w:eastAsia="Times New Roman"/>
          <w:sz w:val="22"/>
        </w:rPr>
        <w:t>D.弗里德曼</w:t>
      </w:r>
    </w:p>
    <w:p w14:paraId="3844353A">
      <w:pPr>
        <w:pStyle w:val="19"/>
        <w:spacing w:before="128" w:line="219" w:lineRule="auto"/>
        <w:rPr>
          <w:rFonts w:ascii="Times New Roman" w:hAnsi="Times New Roman" w:eastAsia="Times New Roman"/>
          <w:sz w:val="22"/>
        </w:rPr>
      </w:pPr>
      <w:r>
        <w:rPr>
          <w:rFonts w:ascii="Times New Roman" w:hAnsi="Times New Roman" w:eastAsia="Times New Roman"/>
          <w:sz w:val="22"/>
        </w:rPr>
        <w:t>489.下列用来反映国民收入与财政支出关系的是(   )。</w:t>
      </w:r>
    </w:p>
    <w:p w14:paraId="56F126EB">
      <w:pPr>
        <w:pStyle w:val="19"/>
        <w:spacing w:before="128" w:line="219" w:lineRule="auto"/>
        <w:rPr>
          <w:rFonts w:ascii="Times New Roman" w:hAnsi="Times New Roman" w:eastAsia="Times New Roman"/>
          <w:sz w:val="22"/>
        </w:rPr>
      </w:pPr>
      <w:r>
        <w:rPr>
          <w:rFonts w:ascii="Times New Roman" w:hAnsi="Times New Roman" w:eastAsia="Times New Roman"/>
          <w:sz w:val="22"/>
        </w:rPr>
        <w:t>A.刘易斯拐点</w:t>
      </w:r>
    </w:p>
    <w:p w14:paraId="308ECFAB">
      <w:pPr>
        <w:pStyle w:val="19"/>
        <w:spacing w:before="128" w:line="219" w:lineRule="auto"/>
        <w:rPr>
          <w:rFonts w:ascii="Times New Roman" w:hAnsi="Times New Roman" w:eastAsia="Times New Roman"/>
          <w:sz w:val="22"/>
        </w:rPr>
      </w:pPr>
      <w:r>
        <w:rPr>
          <w:rFonts w:ascii="Times New Roman" w:hAnsi="Times New Roman" w:eastAsia="Times New Roman"/>
          <w:sz w:val="22"/>
        </w:rPr>
        <w:t>B. 菲利普斯曲线</w:t>
      </w:r>
    </w:p>
    <w:p w14:paraId="3DA513A2">
      <w:pPr>
        <w:pStyle w:val="19"/>
        <w:spacing w:before="128" w:line="219" w:lineRule="auto"/>
        <w:rPr>
          <w:rFonts w:ascii="Times New Roman" w:hAnsi="Times New Roman" w:eastAsia="Times New Roman"/>
          <w:sz w:val="22"/>
        </w:rPr>
      </w:pPr>
      <w:r>
        <w:rPr>
          <w:rFonts w:ascii="Times New Roman" w:hAnsi="Times New Roman" w:eastAsia="Times New Roman"/>
          <w:sz w:val="22"/>
        </w:rPr>
        <w:t>C.拉弗曲线</w:t>
      </w:r>
    </w:p>
    <w:p w14:paraId="64076E1B">
      <w:pPr>
        <w:pStyle w:val="19"/>
        <w:spacing w:before="128" w:line="219" w:lineRule="auto"/>
        <w:rPr>
          <w:rFonts w:ascii="Times New Roman" w:hAnsi="Times New Roman" w:eastAsia="Times New Roman"/>
          <w:sz w:val="22"/>
        </w:rPr>
      </w:pPr>
      <w:r>
        <w:rPr>
          <w:rFonts w:ascii="Times New Roman" w:hAnsi="Times New Roman" w:eastAsia="Times New Roman"/>
          <w:sz w:val="22"/>
        </w:rPr>
        <w:t>D. 瓦格纳法则</w:t>
      </w:r>
    </w:p>
    <w:p w14:paraId="3BC9B5A4">
      <w:pPr>
        <w:pStyle w:val="19"/>
        <w:spacing w:before="128" w:line="219" w:lineRule="auto"/>
        <w:rPr>
          <w:rFonts w:ascii="Times New Roman" w:hAnsi="Times New Roman" w:eastAsia="Times New Roman"/>
          <w:sz w:val="22"/>
        </w:rPr>
      </w:pPr>
      <w:r>
        <w:rPr>
          <w:rFonts w:ascii="Times New Roman" w:hAnsi="Times New Roman" w:eastAsia="Times New Roman"/>
          <w:sz w:val="22"/>
        </w:rPr>
        <w:t>490.下列行业按照第一产业、第二产业、第三产业排序排序正确的是(    )。</w:t>
      </w:r>
    </w:p>
    <w:p w14:paraId="4A57CF94">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①交通运输业②畜牧业③飞机制造业 </w:t>
      </w:r>
      <w:r>
        <w:rPr>
          <w:rFonts w:ascii="Times New Roman" w:hAnsi="Times New Roman" w:eastAsia="Times New Roman"/>
          <w:sz w:val="22"/>
        </w:rPr>
        <w:t>A.①③②</w:t>
      </w:r>
    </w:p>
    <w:p w14:paraId="11823879">
      <w:pPr>
        <w:pStyle w:val="19"/>
        <w:spacing w:before="128" w:line="219" w:lineRule="auto"/>
        <w:rPr>
          <w:rFonts w:ascii="Times New Roman" w:hAnsi="Times New Roman" w:eastAsia="Times New Roman"/>
          <w:sz w:val="22"/>
        </w:rPr>
      </w:pPr>
      <w:r>
        <w:rPr>
          <w:rFonts w:ascii="Times New Roman" w:hAnsi="Times New Roman" w:eastAsia="Times New Roman"/>
          <w:sz w:val="22"/>
        </w:rPr>
        <w:t>B.②③①</w:t>
      </w:r>
    </w:p>
    <w:p w14:paraId="60811C1C">
      <w:pPr>
        <w:pStyle w:val="19"/>
        <w:spacing w:before="128" w:line="219" w:lineRule="auto"/>
        <w:rPr>
          <w:rFonts w:ascii="Times New Roman" w:hAnsi="Times New Roman" w:eastAsia="Times New Roman"/>
          <w:sz w:val="22"/>
        </w:rPr>
      </w:pPr>
      <w:r>
        <w:rPr>
          <w:rFonts w:ascii="Times New Roman" w:hAnsi="Times New Roman" w:eastAsia="Times New Roman"/>
          <w:sz w:val="22"/>
        </w:rPr>
        <w:t>C.②①③</w:t>
      </w:r>
    </w:p>
    <w:p w14:paraId="543E8EA2">
      <w:pPr>
        <w:pStyle w:val="19"/>
        <w:spacing w:before="128" w:line="219" w:lineRule="auto"/>
        <w:rPr>
          <w:rFonts w:ascii="Times New Roman" w:hAnsi="Times New Roman" w:eastAsia="Times New Roman"/>
          <w:sz w:val="22"/>
        </w:rPr>
      </w:pPr>
      <w:r>
        <w:rPr>
          <w:rFonts w:ascii="Times New Roman" w:hAnsi="Times New Roman" w:eastAsia="Times New Roman"/>
          <w:sz w:val="22"/>
        </w:rPr>
        <w:t>D.③①②</w:t>
      </w:r>
    </w:p>
    <w:p w14:paraId="70DAB624">
      <w:pPr>
        <w:pStyle w:val="19"/>
        <w:spacing w:before="128" w:line="219" w:lineRule="auto"/>
        <w:rPr>
          <w:rFonts w:ascii="Times New Roman" w:hAnsi="Times New Roman" w:eastAsia="Times New Roman"/>
          <w:sz w:val="22"/>
        </w:rPr>
      </w:pPr>
      <w:r>
        <w:rPr>
          <w:rFonts w:ascii="Times New Roman" w:hAnsi="Times New Roman" w:eastAsia="Times New Roman"/>
          <w:sz w:val="22"/>
        </w:rPr>
        <w:t>491.甲 在A公司工作了五年之后跳槽到了B公司，薪水每年翻了一番，下列变化正确的是(   )。</w:t>
      </w:r>
    </w:p>
    <w:p w14:paraId="56328C19">
      <w:pPr>
        <w:pStyle w:val="19"/>
        <w:spacing w:before="128" w:line="219" w:lineRule="auto"/>
        <w:rPr>
          <w:rFonts w:ascii="Times New Roman" w:hAnsi="Times New Roman" w:eastAsia="Times New Roman"/>
          <w:sz w:val="22"/>
        </w:rPr>
      </w:pPr>
      <w:r>
        <w:rPr>
          <w:rFonts w:ascii="Times New Roman" w:hAnsi="Times New Roman" w:eastAsia="Times New Roman"/>
          <w:sz w:val="22"/>
        </w:rPr>
        <w:t>A. 恩格尔系数变大</w:t>
      </w:r>
    </w:p>
    <w:p w14:paraId="235E930E">
      <w:pPr>
        <w:pStyle w:val="19"/>
        <w:spacing w:before="128" w:line="219" w:lineRule="auto"/>
        <w:rPr>
          <w:rFonts w:ascii="Times New Roman" w:hAnsi="Times New Roman" w:eastAsia="Times New Roman"/>
          <w:sz w:val="22"/>
        </w:rPr>
      </w:pPr>
      <w:r>
        <w:rPr>
          <w:rFonts w:ascii="Times New Roman" w:hAnsi="Times New Roman" w:eastAsia="Times New Roman"/>
          <w:sz w:val="22"/>
        </w:rPr>
        <w:t>B. 恩格尔系数变小</w:t>
      </w:r>
    </w:p>
    <w:p w14:paraId="7474F049">
      <w:pPr>
        <w:pStyle w:val="19"/>
        <w:spacing w:before="128" w:line="219" w:lineRule="auto"/>
        <w:rPr>
          <w:rFonts w:ascii="Times New Roman" w:hAnsi="Times New Roman" w:eastAsia="Times New Roman"/>
          <w:sz w:val="22"/>
        </w:rPr>
      </w:pPr>
      <w:r>
        <w:rPr>
          <w:rFonts w:ascii="Times New Roman" w:hAnsi="Times New Roman" w:eastAsia="Times New Roman"/>
          <w:sz w:val="22"/>
        </w:rPr>
        <w:t>C.基尼系数变大</w:t>
      </w:r>
    </w:p>
    <w:p w14:paraId="74F5BC99">
      <w:pPr>
        <w:pStyle w:val="19"/>
        <w:spacing w:before="128" w:line="219" w:lineRule="auto"/>
        <w:rPr>
          <w:rFonts w:ascii="Times New Roman" w:hAnsi="Times New Roman" w:eastAsia="Times New Roman"/>
          <w:sz w:val="22"/>
        </w:rPr>
      </w:pPr>
      <w:r>
        <w:rPr>
          <w:rFonts w:ascii="Times New Roman" w:hAnsi="Times New Roman" w:eastAsia="Times New Roman"/>
          <w:sz w:val="22"/>
        </w:rPr>
        <w:t>D.基尼系数变小</w:t>
      </w:r>
    </w:p>
    <w:p w14:paraId="7142E580">
      <w:pPr>
        <w:pStyle w:val="19"/>
        <w:spacing w:before="128" w:line="219" w:lineRule="auto"/>
        <w:rPr>
          <w:rFonts w:ascii="Times New Roman" w:hAnsi="Times New Roman" w:eastAsia="Times New Roman"/>
          <w:sz w:val="22"/>
        </w:rPr>
      </w:pPr>
      <w:r>
        <w:rPr>
          <w:rFonts w:ascii="Times New Roman" w:hAnsi="Times New Roman" w:eastAsia="Times New Roman"/>
          <w:sz w:val="22"/>
        </w:rPr>
        <w:t>492.国内生产总值变化与失业率变化的关系被称为(    )。</w:t>
      </w:r>
    </w:p>
    <w:p w14:paraId="6D96DE94">
      <w:pPr>
        <w:pStyle w:val="19"/>
        <w:spacing w:before="128" w:line="219" w:lineRule="auto"/>
        <w:rPr>
          <w:rFonts w:ascii="Times New Roman" w:hAnsi="Times New Roman" w:eastAsia="Times New Roman"/>
          <w:sz w:val="22"/>
        </w:rPr>
      </w:pPr>
      <w:r>
        <w:rPr>
          <w:rFonts w:ascii="Times New Roman" w:hAnsi="Times New Roman" w:eastAsia="Times New Roman"/>
          <w:sz w:val="22"/>
        </w:rPr>
        <w:t>A. 酒与污水定律</w:t>
      </w:r>
    </w:p>
    <w:p w14:paraId="14E00BEC">
      <w:pPr>
        <w:pStyle w:val="19"/>
        <w:spacing w:before="128" w:line="219" w:lineRule="auto"/>
        <w:rPr>
          <w:rFonts w:ascii="Times New Roman" w:hAnsi="Times New Roman" w:eastAsia="Times New Roman"/>
          <w:sz w:val="22"/>
        </w:rPr>
      </w:pPr>
      <w:r>
        <w:rPr>
          <w:rFonts w:ascii="Times New Roman" w:hAnsi="Times New Roman" w:eastAsia="Times New Roman"/>
          <w:sz w:val="22"/>
        </w:rPr>
        <w:t>B. 木桶定律</w:t>
      </w:r>
    </w:p>
    <w:p w14:paraId="18C7F3DD">
      <w:pPr>
        <w:pStyle w:val="19"/>
        <w:spacing w:before="128" w:line="219" w:lineRule="auto"/>
        <w:rPr>
          <w:rFonts w:ascii="Times New Roman" w:hAnsi="Times New Roman" w:eastAsia="Times New Roman"/>
          <w:sz w:val="22"/>
        </w:rPr>
      </w:pPr>
      <w:r>
        <w:rPr>
          <w:rFonts w:ascii="Times New Roman" w:hAnsi="Times New Roman" w:eastAsia="Times New Roman"/>
          <w:sz w:val="22"/>
        </w:rPr>
        <w:t>C. 奥肯定律</w:t>
      </w:r>
    </w:p>
    <w:p w14:paraId="261AF9BF">
      <w:pPr>
        <w:pStyle w:val="19"/>
        <w:spacing w:before="128" w:line="219" w:lineRule="auto"/>
        <w:rPr>
          <w:rFonts w:ascii="Times New Roman" w:hAnsi="Times New Roman" w:eastAsia="Times New Roman"/>
          <w:sz w:val="22"/>
        </w:rPr>
      </w:pPr>
      <w:r>
        <w:rPr>
          <w:rFonts w:ascii="Times New Roman" w:hAnsi="Times New Roman" w:eastAsia="Times New Roman"/>
          <w:sz w:val="22"/>
        </w:rPr>
        <w:t>D.蘑菇定律</w:t>
      </w:r>
    </w:p>
    <w:p w14:paraId="43335F0A">
      <w:pPr>
        <w:pStyle w:val="19"/>
        <w:spacing w:before="128" w:line="219" w:lineRule="auto"/>
        <w:rPr>
          <w:rFonts w:ascii="Times New Roman" w:hAnsi="Times New Roman" w:eastAsia="Times New Roman"/>
          <w:sz w:val="22"/>
        </w:rPr>
      </w:pPr>
      <w:r>
        <w:rPr>
          <w:rFonts w:ascii="Times New Roman" w:hAnsi="Times New Roman" w:eastAsia="Times New Roman"/>
          <w:sz w:val="22"/>
        </w:rPr>
        <w:t>493.</w:t>
      </w:r>
      <w:r>
        <w:rPr>
          <w:rFonts w:ascii="Times New Roman" w:hAnsi="Times New Roman" w:eastAsia="Times New Roman"/>
          <w:sz w:val="22"/>
        </w:rPr>
        <w:t>GDP 是指在一定时期内(一个季度或一年),一个国家或地区的经济中所生产出的全部最终产品和劳务 的价值，下列最有可能要计入</w:t>
      </w:r>
      <w:r>
        <w:rPr>
          <w:rFonts w:ascii="Times New Roman" w:hAnsi="Times New Roman" w:eastAsia="Times New Roman"/>
          <w:sz w:val="22"/>
        </w:rPr>
        <w:t>GDP的 是 (    )。</w:t>
      </w:r>
    </w:p>
    <w:p w14:paraId="29422168">
      <w:pPr>
        <w:pStyle w:val="19"/>
        <w:spacing w:before="128" w:line="219" w:lineRule="auto"/>
        <w:rPr>
          <w:rFonts w:ascii="Times New Roman" w:hAnsi="Times New Roman" w:eastAsia="Times New Roman"/>
          <w:sz w:val="22"/>
        </w:rPr>
      </w:pPr>
      <w:r>
        <w:rPr>
          <w:rFonts w:ascii="Times New Roman" w:hAnsi="Times New Roman" w:eastAsia="Times New Roman"/>
          <w:sz w:val="22"/>
        </w:rPr>
        <w:t>A.某飞机企业当年生产的30架飞机</w:t>
      </w:r>
    </w:p>
    <w:p w14:paraId="20815FD3">
      <w:pPr>
        <w:pStyle w:val="19"/>
        <w:spacing w:before="128" w:line="219" w:lineRule="auto"/>
        <w:rPr>
          <w:rFonts w:ascii="Times New Roman" w:hAnsi="Times New Roman" w:eastAsia="Times New Roman"/>
          <w:sz w:val="22"/>
        </w:rPr>
      </w:pPr>
      <w:r>
        <w:rPr>
          <w:rFonts w:ascii="Times New Roman" w:hAnsi="Times New Roman" w:eastAsia="Times New Roman"/>
          <w:sz w:val="22"/>
        </w:rPr>
        <w:t>B. 钱某自己种植供家人食用的蔬菜</w:t>
      </w:r>
    </w:p>
    <w:p w14:paraId="3E1A0A8F">
      <w:pPr>
        <w:pStyle w:val="19"/>
        <w:spacing w:before="128" w:line="219" w:lineRule="auto"/>
        <w:rPr>
          <w:rFonts w:ascii="Times New Roman" w:hAnsi="Times New Roman" w:eastAsia="Times New Roman"/>
          <w:sz w:val="22"/>
        </w:rPr>
      </w:pPr>
      <w:r>
        <w:rPr>
          <w:rFonts w:ascii="Times New Roman" w:hAnsi="Times New Roman" w:eastAsia="Times New Roman"/>
          <w:sz w:val="22"/>
        </w:rPr>
        <w:t>C.张某购入一辆价值100万元的二手车</w:t>
      </w:r>
    </w:p>
    <w:p w14:paraId="1DCE6B96">
      <w:pPr>
        <w:pStyle w:val="19"/>
        <w:spacing w:before="128" w:line="219" w:lineRule="auto"/>
        <w:rPr>
          <w:rFonts w:ascii="Times New Roman" w:hAnsi="Times New Roman" w:eastAsia="Times New Roman"/>
          <w:sz w:val="22"/>
        </w:rPr>
      </w:pPr>
      <w:r>
        <w:rPr>
          <w:rFonts w:ascii="Times New Roman" w:hAnsi="Times New Roman" w:eastAsia="Times New Roman"/>
          <w:sz w:val="22"/>
        </w:rPr>
        <w:t>D.某农场供给制衣厂1000万元用于制作棉被的棉花原料</w:t>
      </w:r>
    </w:p>
    <w:p w14:paraId="01B2FFCC">
      <w:pPr>
        <w:pStyle w:val="19"/>
        <w:spacing w:before="128" w:line="219" w:lineRule="auto"/>
        <w:rPr>
          <w:rFonts w:ascii="Times New Roman" w:hAnsi="Times New Roman" w:eastAsia="Times New Roman"/>
          <w:sz w:val="22"/>
        </w:rPr>
      </w:pPr>
      <w:r>
        <w:rPr>
          <w:rFonts w:ascii="Times New Roman" w:hAnsi="Times New Roman" w:eastAsia="Times New Roman"/>
          <w:sz w:val="22"/>
        </w:rPr>
        <w:t>494. 日前，国家药品监督管理局在例行检查中发现长春长生公司冻干人用狂犬病疫苗生产存在记录造假， 责令其停止生产狂犬疫苗。该行为体现了宏观调控中的(    )手段。</w:t>
      </w:r>
    </w:p>
    <w:p w14:paraId="0C3D2CCE">
      <w:pPr>
        <w:pStyle w:val="19"/>
        <w:spacing w:before="128" w:line="219" w:lineRule="auto"/>
        <w:rPr>
          <w:rFonts w:ascii="Times New Roman" w:hAnsi="Times New Roman" w:eastAsia="Times New Roman"/>
          <w:sz w:val="22"/>
        </w:rPr>
      </w:pPr>
      <w:r>
        <w:rPr>
          <w:rFonts w:ascii="Times New Roman" w:hAnsi="Times New Roman" w:eastAsia="Times New Roman"/>
          <w:sz w:val="22"/>
        </w:rPr>
        <w:t>A.经济手段</w:t>
      </w:r>
    </w:p>
    <w:p w14:paraId="0A98C2F8">
      <w:pPr>
        <w:pStyle w:val="19"/>
        <w:spacing w:before="128" w:line="219" w:lineRule="auto"/>
        <w:rPr>
          <w:rFonts w:ascii="Times New Roman" w:hAnsi="Times New Roman" w:eastAsia="Times New Roman"/>
          <w:sz w:val="22"/>
        </w:rPr>
      </w:pPr>
      <w:r>
        <w:rPr>
          <w:rFonts w:ascii="Times New Roman" w:hAnsi="Times New Roman" w:eastAsia="Times New Roman"/>
          <w:sz w:val="22"/>
        </w:rPr>
        <w:t>B.行政手段</w:t>
      </w:r>
    </w:p>
    <w:p w14:paraId="32A20B8C">
      <w:pPr>
        <w:pStyle w:val="19"/>
        <w:spacing w:before="128" w:line="219" w:lineRule="auto"/>
        <w:rPr>
          <w:rFonts w:ascii="Times New Roman" w:hAnsi="Times New Roman" w:eastAsia="Times New Roman"/>
          <w:sz w:val="22"/>
        </w:rPr>
      </w:pPr>
      <w:r>
        <w:rPr>
          <w:rFonts w:ascii="Times New Roman" w:hAnsi="Times New Roman" w:eastAsia="Times New Roman"/>
          <w:sz w:val="22"/>
        </w:rPr>
        <w:t>C.法律手段</w:t>
      </w:r>
    </w:p>
    <w:p w14:paraId="597689FC">
      <w:pPr>
        <w:pStyle w:val="19"/>
        <w:spacing w:before="128" w:line="219" w:lineRule="auto"/>
        <w:rPr>
          <w:rFonts w:ascii="Times New Roman" w:hAnsi="Times New Roman" w:eastAsia="Times New Roman"/>
          <w:sz w:val="22"/>
        </w:rPr>
      </w:pPr>
      <w:r>
        <w:rPr>
          <w:rFonts w:ascii="Times New Roman" w:hAnsi="Times New Roman" w:eastAsia="Times New Roman"/>
          <w:sz w:val="22"/>
        </w:rPr>
        <w:t>D. 计划指导</w:t>
      </w:r>
    </w:p>
    <w:p w14:paraId="040F2DE6">
      <w:pPr>
        <w:pStyle w:val="19"/>
        <w:spacing w:before="128" w:line="219" w:lineRule="auto"/>
        <w:rPr>
          <w:rFonts w:ascii="Times New Roman" w:hAnsi="Times New Roman" w:eastAsia="Times New Roman"/>
          <w:sz w:val="22"/>
        </w:rPr>
      </w:pPr>
      <w:r>
        <w:rPr>
          <w:rFonts w:ascii="Times New Roman" w:hAnsi="Times New Roman" w:eastAsia="Times New Roman"/>
          <w:sz w:val="22"/>
        </w:rPr>
        <w:t>495.不识字的老陈一直以体力劳动谋生，在经历了工厂的产业调整后，由于能力无法胜任现有的职位而失 去了工作机会。上述失业属于(    )。</w:t>
      </w:r>
    </w:p>
    <w:p w14:paraId="294282D4">
      <w:pPr>
        <w:pStyle w:val="19"/>
        <w:spacing w:before="128" w:line="219" w:lineRule="auto"/>
        <w:rPr>
          <w:rFonts w:ascii="Times New Roman" w:hAnsi="Times New Roman" w:eastAsia="Times New Roman"/>
          <w:sz w:val="22"/>
        </w:rPr>
      </w:pPr>
      <w:r>
        <w:rPr>
          <w:rFonts w:ascii="Times New Roman" w:hAnsi="Times New Roman" w:eastAsia="Times New Roman"/>
          <w:sz w:val="22"/>
        </w:rPr>
        <w:t>A.摩擦性失业</w:t>
      </w:r>
    </w:p>
    <w:p w14:paraId="7AE935E0">
      <w:pPr>
        <w:pStyle w:val="19"/>
        <w:spacing w:before="128" w:line="219" w:lineRule="auto"/>
        <w:rPr>
          <w:rFonts w:ascii="Times New Roman" w:hAnsi="Times New Roman" w:eastAsia="Times New Roman"/>
          <w:sz w:val="22"/>
        </w:rPr>
      </w:pPr>
      <w:r>
        <w:rPr>
          <w:rFonts w:ascii="Times New Roman" w:hAnsi="Times New Roman" w:eastAsia="Times New Roman"/>
          <w:sz w:val="22"/>
        </w:rPr>
        <w:t>B. 结构性失业</w:t>
      </w:r>
    </w:p>
    <w:p w14:paraId="501A8701">
      <w:pPr>
        <w:pStyle w:val="19"/>
        <w:spacing w:before="128" w:line="219" w:lineRule="auto"/>
        <w:rPr>
          <w:rFonts w:ascii="Times New Roman" w:hAnsi="Times New Roman" w:eastAsia="Times New Roman"/>
          <w:sz w:val="22"/>
        </w:rPr>
      </w:pPr>
      <w:r>
        <w:rPr>
          <w:rFonts w:ascii="Times New Roman" w:hAnsi="Times New Roman" w:eastAsia="Times New Roman"/>
          <w:sz w:val="22"/>
        </w:rPr>
        <w:t>C.周期性失业</w:t>
      </w:r>
    </w:p>
    <w:p w14:paraId="4EB071CF">
      <w:pPr>
        <w:pStyle w:val="19"/>
        <w:spacing w:before="128" w:line="219" w:lineRule="auto"/>
        <w:rPr>
          <w:rFonts w:ascii="Times New Roman" w:hAnsi="Times New Roman" w:eastAsia="Times New Roman"/>
          <w:sz w:val="22"/>
        </w:rPr>
      </w:pPr>
      <w:r>
        <w:rPr>
          <w:rFonts w:ascii="Times New Roman" w:hAnsi="Times New Roman" w:eastAsia="Times New Roman"/>
          <w:sz w:val="22"/>
        </w:rPr>
        <w:t>D. 季节性失业</w:t>
      </w:r>
    </w:p>
    <w:p w14:paraId="1DC15137">
      <w:pPr>
        <w:pStyle w:val="19"/>
        <w:spacing w:before="128" w:line="219" w:lineRule="auto"/>
        <w:rPr>
          <w:rFonts w:ascii="Times New Roman" w:hAnsi="Times New Roman" w:eastAsia="Times New Roman"/>
          <w:sz w:val="22"/>
        </w:rPr>
      </w:pPr>
      <w:r>
        <w:rPr>
          <w:rFonts w:ascii="Times New Roman" w:hAnsi="Times New Roman" w:eastAsia="Times New Roman"/>
          <w:sz w:val="22"/>
        </w:rPr>
        <w:t>496.下列关于通货膨胀的说法，正确的是(   )。</w:t>
      </w:r>
    </w:p>
    <w:p w14:paraId="245758A6">
      <w:pPr>
        <w:pStyle w:val="19"/>
        <w:spacing w:before="128" w:line="219" w:lineRule="auto"/>
        <w:rPr>
          <w:rFonts w:ascii="Times New Roman" w:hAnsi="Times New Roman" w:eastAsia="Times New Roman"/>
          <w:sz w:val="22"/>
        </w:rPr>
      </w:pPr>
      <w:r>
        <w:rPr>
          <w:rFonts w:ascii="Times New Roman" w:hAnsi="Times New Roman" w:eastAsia="Times New Roman"/>
          <w:sz w:val="22"/>
        </w:rPr>
        <w:t>A.全国粮油价格大幅度上涨说明我国已经产生了通货膨胀</w:t>
      </w:r>
    </w:p>
    <w:p w14:paraId="05C67E69">
      <w:pPr>
        <w:pStyle w:val="19"/>
        <w:spacing w:before="128" w:line="219" w:lineRule="auto"/>
        <w:rPr>
          <w:rFonts w:ascii="Times New Roman" w:hAnsi="Times New Roman" w:eastAsia="Times New Roman"/>
          <w:sz w:val="22"/>
        </w:rPr>
      </w:pPr>
      <w:r>
        <w:rPr>
          <w:rFonts w:ascii="Times New Roman" w:hAnsi="Times New Roman" w:eastAsia="Times New Roman"/>
          <w:sz w:val="22"/>
        </w:rPr>
        <w:t>B. 通胀对债权人有利，对债务人不利</w:t>
      </w:r>
    </w:p>
    <w:p w14:paraId="69B53DBC">
      <w:pPr>
        <w:pStyle w:val="19"/>
        <w:spacing w:before="128" w:line="219" w:lineRule="auto"/>
        <w:rPr>
          <w:rFonts w:ascii="Times New Roman" w:hAnsi="Times New Roman" w:eastAsia="Times New Roman"/>
          <w:sz w:val="22"/>
        </w:rPr>
      </w:pPr>
      <w:r>
        <w:rPr>
          <w:rFonts w:ascii="Times New Roman" w:hAnsi="Times New Roman" w:eastAsia="Times New Roman"/>
          <w:sz w:val="22"/>
        </w:rPr>
        <w:t>C. 通胀对商人有利，对工薪阶层不利</w:t>
      </w:r>
    </w:p>
    <w:p w14:paraId="0617C89C">
      <w:pPr>
        <w:pStyle w:val="19"/>
        <w:spacing w:before="128" w:line="219" w:lineRule="auto"/>
        <w:rPr>
          <w:rFonts w:ascii="Times New Roman" w:hAnsi="Times New Roman" w:eastAsia="Times New Roman"/>
          <w:sz w:val="22"/>
        </w:rPr>
      </w:pPr>
      <w:r>
        <w:rPr>
          <w:rFonts w:ascii="Times New Roman" w:hAnsi="Times New Roman" w:eastAsia="Times New Roman"/>
          <w:sz w:val="22"/>
        </w:rPr>
        <w:t>D.当 CPI 增幅大于3%时，我们称之为严重的通货膨胀</w:t>
      </w:r>
    </w:p>
    <w:p w14:paraId="7846CF17">
      <w:pPr>
        <w:pStyle w:val="19"/>
        <w:spacing w:before="128" w:line="219" w:lineRule="auto"/>
        <w:rPr>
          <w:rFonts w:ascii="Times New Roman" w:hAnsi="Times New Roman" w:eastAsia="Times New Roman"/>
          <w:sz w:val="22"/>
        </w:rPr>
      </w:pPr>
      <w:r>
        <w:rPr>
          <w:rFonts w:ascii="Times New Roman" w:hAnsi="Times New Roman" w:eastAsia="Times New Roman"/>
          <w:sz w:val="22"/>
        </w:rPr>
        <w:t>497.2018年，淘宝、天猫“双十一”全球狂欢节全天交易2135亿元，消费者表现得更加理性，更注重商品 的性价比这表明(  )。</w:t>
      </w:r>
    </w:p>
    <w:p w14:paraId="3DF4AA7D">
      <w:pPr>
        <w:pStyle w:val="19"/>
        <w:spacing w:before="128" w:line="219" w:lineRule="auto"/>
        <w:rPr>
          <w:rFonts w:ascii="Times New Roman" w:hAnsi="Times New Roman" w:eastAsia="Times New Roman"/>
          <w:sz w:val="22"/>
        </w:rPr>
      </w:pPr>
      <w:r>
        <w:rPr>
          <w:rFonts w:ascii="Times New Roman" w:hAnsi="Times New Roman" w:eastAsia="Times New Roman"/>
          <w:sz w:val="22"/>
        </w:rPr>
        <w:t>A.市场存在自发性、盲目性、滞后性的弊端</w:t>
      </w:r>
    </w:p>
    <w:p w14:paraId="04901A60">
      <w:pPr>
        <w:pStyle w:val="19"/>
        <w:spacing w:before="128" w:line="219" w:lineRule="auto"/>
        <w:rPr>
          <w:rFonts w:ascii="Times New Roman" w:hAnsi="Times New Roman" w:eastAsia="Times New Roman"/>
          <w:sz w:val="22"/>
        </w:rPr>
      </w:pPr>
      <w:r>
        <w:rPr>
          <w:rFonts w:ascii="Times New Roman" w:hAnsi="Times New Roman" w:eastAsia="Times New Roman"/>
          <w:sz w:val="22"/>
        </w:rPr>
        <w:t>B.消费反作用于生产，将促进企业提升品质与服务</w:t>
      </w:r>
    </w:p>
    <w:p w14:paraId="20C1EAE9">
      <w:pPr>
        <w:pStyle w:val="19"/>
        <w:spacing w:before="128" w:line="219" w:lineRule="auto"/>
        <w:rPr>
          <w:rFonts w:ascii="Times New Roman" w:hAnsi="Times New Roman" w:eastAsia="Times New Roman"/>
          <w:sz w:val="22"/>
        </w:rPr>
      </w:pPr>
      <w:r>
        <w:rPr>
          <w:rFonts w:ascii="Times New Roman" w:hAnsi="Times New Roman" w:eastAsia="Times New Roman"/>
          <w:sz w:val="22"/>
        </w:rPr>
        <w:t>C. 消费者遵循了保护环境、绿色消费的原则</w:t>
      </w:r>
    </w:p>
    <w:p w14:paraId="3115D509">
      <w:pPr>
        <w:pStyle w:val="19"/>
        <w:spacing w:before="128" w:line="219" w:lineRule="auto"/>
        <w:rPr>
          <w:rFonts w:ascii="Times New Roman" w:hAnsi="Times New Roman" w:eastAsia="Times New Roman"/>
          <w:sz w:val="22"/>
        </w:rPr>
      </w:pPr>
      <w:r>
        <w:rPr>
          <w:rFonts w:ascii="Times New Roman" w:hAnsi="Times New Roman" w:eastAsia="Times New Roman"/>
          <w:sz w:val="22"/>
        </w:rPr>
        <w:t>D.消费者遵循了避免盲从、理性消费的原则</w:t>
      </w:r>
    </w:p>
    <w:p w14:paraId="62668559">
      <w:pPr>
        <w:pStyle w:val="19"/>
        <w:spacing w:before="128" w:line="219" w:lineRule="auto"/>
        <w:rPr>
          <w:rFonts w:ascii="Times New Roman" w:hAnsi="Times New Roman" w:eastAsia="Times New Roman"/>
          <w:sz w:val="22"/>
        </w:rPr>
      </w:pPr>
      <w:r>
        <w:rPr>
          <w:rFonts w:ascii="Times New Roman" w:hAnsi="Times New Roman" w:eastAsia="Times New Roman"/>
          <w:sz w:val="22"/>
        </w:rPr>
        <w:t>498. 小王打算用15万元进行投资，他没有医疗保险，他还想选择风险较小的投资方式，下列选项中比较适 合小王投资的组合是(    )。</w:t>
      </w:r>
    </w:p>
    <w:p w14:paraId="4B21DDA8">
      <w:pPr>
        <w:pStyle w:val="19"/>
        <w:spacing w:before="128" w:line="219" w:lineRule="auto"/>
        <w:rPr>
          <w:rFonts w:ascii="Times New Roman" w:hAnsi="Times New Roman" w:eastAsia="Times New Roman"/>
          <w:sz w:val="22"/>
        </w:rPr>
      </w:pPr>
      <w:r>
        <w:rPr>
          <w:rFonts w:ascii="Times New Roman" w:hAnsi="Times New Roman" w:eastAsia="Times New Roman"/>
          <w:sz w:val="22"/>
        </w:rPr>
        <w:t>A.政府债券和股票                        B. 人身保险和金融债券</w:t>
      </w:r>
    </w:p>
    <w:p w14:paraId="28241483">
      <w:pPr>
        <w:pStyle w:val="19"/>
        <w:spacing w:before="128" w:line="219" w:lineRule="auto"/>
        <w:rPr>
          <w:rFonts w:ascii="Times New Roman" w:hAnsi="Times New Roman" w:eastAsia="Times New Roman"/>
          <w:sz w:val="22"/>
        </w:rPr>
      </w:pPr>
      <w:r>
        <w:rPr>
          <w:rFonts w:ascii="Times New Roman" w:hAnsi="Times New Roman" w:eastAsia="Times New Roman"/>
          <w:sz w:val="22"/>
        </w:rPr>
        <w:t>C. 人身保险和政府债券                      D.人身保险和股票</w:t>
      </w:r>
    </w:p>
    <w:p w14:paraId="41BB9A41">
      <w:pPr>
        <w:pStyle w:val="19"/>
        <w:spacing w:before="128" w:line="219" w:lineRule="auto"/>
        <w:rPr>
          <w:rFonts w:ascii="Times New Roman" w:hAnsi="Times New Roman" w:eastAsia="Times New Roman"/>
          <w:sz w:val="22"/>
        </w:rPr>
      </w:pPr>
      <w:r>
        <w:rPr>
          <w:rFonts w:ascii="Times New Roman" w:hAnsi="Times New Roman" w:eastAsia="Times New Roman"/>
          <w:sz w:val="22"/>
        </w:rPr>
        <w:t>499.2017年10月，举世月的共产党第十九次全国代表会在人民大会堂开幕。就住房问题，习总书记重申， 坚持房子是用来住的，不是用来炒的定位。下列做法符合这一要求的是(   )。</w:t>
      </w:r>
    </w:p>
    <w:p w14:paraId="17DD926D">
      <w:pPr>
        <w:pStyle w:val="19"/>
        <w:spacing w:before="128" w:line="219" w:lineRule="auto"/>
        <w:rPr>
          <w:rFonts w:ascii="Times New Roman" w:hAnsi="Times New Roman" w:eastAsia="Times New Roman"/>
          <w:sz w:val="22"/>
        </w:rPr>
      </w:pPr>
      <w:r>
        <w:rPr>
          <w:rFonts w:ascii="Times New Roman" w:hAnsi="Times New Roman" w:eastAsia="Times New Roman"/>
          <w:sz w:val="22"/>
        </w:rPr>
        <w:t>①发挥市场在资源配置中的决定性作用</w:t>
      </w:r>
    </w:p>
    <w:p w14:paraId="4F295D22">
      <w:pPr>
        <w:pStyle w:val="19"/>
        <w:spacing w:before="128" w:line="219" w:lineRule="auto"/>
        <w:rPr>
          <w:rFonts w:ascii="Times New Roman" w:hAnsi="Times New Roman" w:eastAsia="Times New Roman"/>
          <w:sz w:val="22"/>
        </w:rPr>
      </w:pPr>
      <w:r>
        <w:rPr>
          <w:rFonts w:ascii="Times New Roman" w:hAnsi="Times New Roman" w:eastAsia="Times New Roman"/>
          <w:sz w:val="22"/>
        </w:rPr>
        <w:t>②控制房地产市场信贷规模，抑制人们投资或投机性买房</w:t>
      </w:r>
    </w:p>
    <w:p w14:paraId="415353E7">
      <w:pPr>
        <w:pStyle w:val="19"/>
        <w:spacing w:before="128" w:line="219" w:lineRule="auto"/>
        <w:rPr>
          <w:rFonts w:ascii="Times New Roman" w:hAnsi="Times New Roman" w:eastAsia="Times New Roman"/>
          <w:sz w:val="22"/>
        </w:rPr>
      </w:pPr>
      <w:r>
        <w:rPr>
          <w:rFonts w:ascii="Times New Roman" w:hAnsi="Times New Roman" w:eastAsia="Times New Roman"/>
          <w:sz w:val="22"/>
        </w:rPr>
        <w:t>③国家利用经济手段，法律手段和必要的行政手段进行科学的宏观调控</w:t>
      </w:r>
    </w:p>
    <w:p w14:paraId="53FE8E4E">
      <w:pPr>
        <w:pStyle w:val="19"/>
        <w:spacing w:before="128" w:line="219" w:lineRule="auto"/>
        <w:rPr>
          <w:rFonts w:ascii="Times New Roman" w:hAnsi="Times New Roman" w:eastAsia="Times New Roman"/>
          <w:sz w:val="22"/>
        </w:rPr>
      </w:pPr>
      <w:r>
        <w:rPr>
          <w:rFonts w:ascii="Times New Roman" w:hAnsi="Times New Roman" w:eastAsia="Times New Roman"/>
          <w:sz w:val="22"/>
        </w:rPr>
        <w:t>④实施积极的财政政策，拉动经济发展</w:t>
      </w:r>
    </w:p>
    <w:p w14:paraId="640BDFD3">
      <w:pPr>
        <w:pStyle w:val="19"/>
        <w:spacing w:before="128" w:line="219" w:lineRule="auto"/>
        <w:rPr>
          <w:rFonts w:ascii="Times New Roman" w:hAnsi="Times New Roman" w:eastAsia="Times New Roman"/>
          <w:sz w:val="22"/>
        </w:rPr>
      </w:pPr>
      <w:r>
        <w:rPr>
          <w:rFonts w:ascii="Times New Roman" w:hAnsi="Times New Roman" w:eastAsia="Times New Roman"/>
          <w:sz w:val="22"/>
        </w:rPr>
        <w:t>A.①③                                B.②③</w:t>
      </w:r>
    </w:p>
    <w:p w14:paraId="23F265D4">
      <w:pPr>
        <w:pStyle w:val="19"/>
        <w:spacing w:before="128" w:line="219" w:lineRule="auto"/>
        <w:rPr>
          <w:rFonts w:ascii="Times New Roman" w:hAnsi="Times New Roman" w:eastAsia="Times New Roman"/>
          <w:sz w:val="22"/>
        </w:rPr>
      </w:pPr>
      <w:r>
        <w:rPr>
          <w:rFonts w:ascii="Times New Roman" w:hAnsi="Times New Roman" w:eastAsia="Times New Roman"/>
          <w:sz w:val="22"/>
        </w:rPr>
        <w:t>C.①④                                 D.②④</w:t>
      </w:r>
    </w:p>
    <w:p w14:paraId="3F46C001">
      <w:pPr>
        <w:pStyle w:val="19"/>
        <w:spacing w:before="128" w:line="219" w:lineRule="auto"/>
        <w:rPr>
          <w:rFonts w:ascii="Times New Roman" w:hAnsi="Times New Roman" w:eastAsia="Times New Roman"/>
          <w:sz w:val="22"/>
        </w:rPr>
      </w:pPr>
      <w:r>
        <w:rPr>
          <w:rFonts w:ascii="Times New Roman" w:hAnsi="Times New Roman" w:eastAsia="Times New Roman"/>
          <w:sz w:val="22"/>
        </w:rPr>
        <w:t>500. 均衡价格是指一种商品(    )相等时的价格。</w:t>
      </w:r>
    </w:p>
    <w:p w14:paraId="13A02558">
      <w:pPr>
        <w:pStyle w:val="19"/>
        <w:spacing w:before="128" w:line="219" w:lineRule="auto"/>
        <w:rPr>
          <w:rFonts w:ascii="Times New Roman" w:hAnsi="Times New Roman" w:eastAsia="Times New Roman"/>
          <w:sz w:val="22"/>
        </w:rPr>
      </w:pPr>
      <w:r>
        <w:rPr>
          <w:rFonts w:ascii="Times New Roman" w:hAnsi="Times New Roman" w:eastAsia="Times New Roman"/>
          <w:sz w:val="22"/>
        </w:rPr>
        <w:t>A.需求与供给                             B.价格与市场价格</w:t>
      </w:r>
    </w:p>
    <w:p w14:paraId="4A2D7A7A">
      <w:pPr>
        <w:pStyle w:val="19"/>
        <w:spacing w:before="128" w:line="219" w:lineRule="auto"/>
        <w:rPr>
          <w:rFonts w:ascii="Times New Roman" w:hAnsi="Times New Roman" w:eastAsia="Times New Roman"/>
          <w:sz w:val="22"/>
        </w:rPr>
      </w:pPr>
      <w:r>
        <w:rPr>
          <w:rFonts w:ascii="Times New Roman" w:hAnsi="Times New Roman" w:eastAsia="Times New Roman"/>
          <w:sz w:val="22"/>
        </w:rPr>
        <w:t>C.价格与支持价格                         D. 价格与限制价格</w:t>
      </w:r>
    </w:p>
    <w:p w14:paraId="5751F43B">
      <w:pPr>
        <w:pStyle w:val="19"/>
        <w:spacing w:before="128" w:line="219" w:lineRule="auto"/>
        <w:rPr>
          <w:rFonts w:ascii="Times New Roman" w:hAnsi="Times New Roman" w:eastAsia="Times New Roman"/>
          <w:sz w:val="22"/>
        </w:rPr>
      </w:pPr>
      <w:r>
        <w:rPr>
          <w:rFonts w:ascii="Times New Roman" w:hAnsi="Times New Roman" w:eastAsia="Times New Roman"/>
          <w:sz w:val="22"/>
        </w:rPr>
        <w:t>501. 对经济学中所提到的稀缺性的理解错误的是(    )</w:t>
      </w:r>
    </w:p>
    <w:p w14:paraId="78565FA8">
      <w:pPr>
        <w:pStyle w:val="19"/>
        <w:spacing w:before="128" w:line="219" w:lineRule="auto"/>
        <w:rPr>
          <w:rFonts w:ascii="Times New Roman" w:hAnsi="Times New Roman" w:eastAsia="Times New Roman"/>
          <w:sz w:val="22"/>
        </w:rPr>
      </w:pPr>
      <w:r>
        <w:rPr>
          <w:rFonts w:ascii="Times New Roman" w:hAnsi="Times New Roman" w:eastAsia="Times New Roman"/>
          <w:sz w:val="22"/>
        </w:rPr>
        <w:t>A.稀缺性反映人类欲望的无限性与资源的有限性的矛盾</w:t>
      </w:r>
    </w:p>
    <w:p w14:paraId="4348FB2F">
      <w:pPr>
        <w:pStyle w:val="19"/>
        <w:spacing w:before="128" w:line="219" w:lineRule="auto"/>
        <w:rPr>
          <w:rFonts w:ascii="Times New Roman" w:hAnsi="Times New Roman" w:eastAsia="Times New Roman"/>
          <w:sz w:val="22"/>
        </w:rPr>
      </w:pPr>
      <w:r>
        <w:rPr>
          <w:rFonts w:ascii="Times New Roman" w:hAnsi="Times New Roman" w:eastAsia="Times New Roman"/>
          <w:sz w:val="22"/>
        </w:rPr>
        <w:t>B. 资源的稀缺性会导致竞争</w:t>
      </w:r>
    </w:p>
    <w:p w14:paraId="0B014CF7">
      <w:pPr>
        <w:pStyle w:val="19"/>
        <w:spacing w:before="128" w:line="219" w:lineRule="auto"/>
        <w:rPr>
          <w:rFonts w:ascii="Times New Roman" w:hAnsi="Times New Roman" w:eastAsia="Times New Roman"/>
          <w:sz w:val="22"/>
        </w:rPr>
      </w:pPr>
      <w:r>
        <w:rPr>
          <w:rFonts w:ascii="Times New Roman" w:hAnsi="Times New Roman" w:eastAsia="Times New Roman"/>
          <w:sz w:val="22"/>
        </w:rPr>
        <w:t>C. 稀缺性是指它不可以免费得到</w:t>
      </w:r>
    </w:p>
    <w:p w14:paraId="737CC945">
      <w:pPr>
        <w:pStyle w:val="19"/>
        <w:spacing w:before="128" w:line="219" w:lineRule="auto"/>
        <w:rPr>
          <w:rFonts w:ascii="Times New Roman" w:hAnsi="Times New Roman" w:eastAsia="Times New Roman"/>
          <w:sz w:val="22"/>
        </w:rPr>
      </w:pPr>
      <w:r>
        <w:rPr>
          <w:rFonts w:ascii="Times New Roman" w:hAnsi="Times New Roman" w:eastAsia="Times New Roman"/>
          <w:sz w:val="22"/>
        </w:rPr>
        <w:t>D. “ 存天理，灭人欲”可以解释稀缺性问题</w:t>
      </w:r>
    </w:p>
    <w:p w14:paraId="4D4D9A1D">
      <w:pPr>
        <w:pStyle w:val="19"/>
        <w:spacing w:before="128" w:line="219" w:lineRule="auto"/>
        <w:rPr>
          <w:rFonts w:ascii="Times New Roman" w:hAnsi="Times New Roman" w:eastAsia="Times New Roman"/>
          <w:sz w:val="22"/>
        </w:rPr>
      </w:pPr>
      <w:r>
        <w:rPr>
          <w:rFonts w:ascii="Times New Roman" w:hAnsi="Times New Roman" w:eastAsia="Times New Roman"/>
          <w:sz w:val="22"/>
        </w:rPr>
        <w:t>502. 《南京条约》规定，清政府向英国赔款2100万银元。银元在其中执行了货币(    )的职能。</w:t>
      </w:r>
    </w:p>
    <w:p w14:paraId="036D1DE4">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A.流通手段                             </w:t>
      </w:r>
      <w:r>
        <w:rPr>
          <w:rFonts w:ascii="Times New Roman" w:hAnsi="Times New Roman" w:eastAsia="Times New Roman"/>
          <w:sz w:val="22"/>
        </w:rPr>
        <w:t>B.价值尺度</w:t>
      </w:r>
    </w:p>
    <w:p w14:paraId="29F63DD2">
      <w:pPr>
        <w:pStyle w:val="19"/>
        <w:spacing w:before="128" w:line="219" w:lineRule="auto"/>
        <w:rPr>
          <w:rFonts w:ascii="Times New Roman" w:hAnsi="Times New Roman" w:eastAsia="Times New Roman"/>
          <w:sz w:val="22"/>
        </w:rPr>
      </w:pPr>
      <w:r>
        <w:rPr>
          <w:rFonts w:ascii="Times New Roman" w:hAnsi="Times New Roman" w:eastAsia="Times New Roman"/>
          <w:sz w:val="22"/>
        </w:rPr>
        <w:t>C. 支付手段                               D.世界货币</w:t>
      </w:r>
    </w:p>
    <w:p w14:paraId="77F5DE94">
      <w:pPr>
        <w:pStyle w:val="19"/>
        <w:spacing w:before="128" w:line="219" w:lineRule="auto"/>
        <w:rPr>
          <w:rFonts w:ascii="Times New Roman" w:hAnsi="Times New Roman" w:eastAsia="Times New Roman"/>
          <w:sz w:val="22"/>
        </w:rPr>
      </w:pPr>
      <w:r>
        <w:rPr>
          <w:rFonts w:ascii="Times New Roman" w:hAnsi="Times New Roman" w:eastAsia="Times New Roman"/>
          <w:sz w:val="22"/>
        </w:rPr>
        <w:t>503.下列选项中，属于完全竞争市场的是(   )</w:t>
      </w:r>
    </w:p>
    <w:p w14:paraId="7AB1B479">
      <w:pPr>
        <w:pStyle w:val="19"/>
        <w:spacing w:before="128" w:line="219" w:lineRule="auto"/>
        <w:rPr>
          <w:rFonts w:ascii="Times New Roman" w:hAnsi="Times New Roman" w:eastAsia="Times New Roman"/>
          <w:sz w:val="22"/>
        </w:rPr>
      </w:pPr>
      <w:r>
        <w:rPr>
          <w:rFonts w:ascii="Times New Roman" w:hAnsi="Times New Roman" w:eastAsia="Times New Roman"/>
          <w:sz w:val="22"/>
        </w:rPr>
        <w:t>A.农贸市场                               B. 石油市场</w:t>
      </w:r>
    </w:p>
    <w:p w14:paraId="203E895C">
      <w:pPr>
        <w:pStyle w:val="19"/>
        <w:spacing w:before="128" w:line="219" w:lineRule="auto"/>
        <w:rPr>
          <w:rFonts w:ascii="Times New Roman" w:hAnsi="Times New Roman" w:eastAsia="Times New Roman"/>
          <w:sz w:val="22"/>
        </w:rPr>
      </w:pPr>
      <w:r>
        <w:rPr>
          <w:rFonts w:ascii="Times New Roman" w:hAnsi="Times New Roman" w:eastAsia="Times New Roman"/>
          <w:sz w:val="22"/>
        </w:rPr>
        <w:t>C. 电力市场                               D.汽车市场</w:t>
      </w:r>
    </w:p>
    <w:p w14:paraId="2AF560EF">
      <w:pPr>
        <w:pStyle w:val="19"/>
        <w:spacing w:before="128" w:line="219" w:lineRule="auto"/>
        <w:rPr>
          <w:rFonts w:ascii="Times New Roman" w:hAnsi="Times New Roman" w:eastAsia="Times New Roman"/>
          <w:sz w:val="22"/>
        </w:rPr>
      </w:pPr>
      <w:r>
        <w:rPr>
          <w:rFonts w:ascii="Times New Roman" w:hAnsi="Times New Roman" w:eastAsia="Times New Roman"/>
          <w:sz w:val="22"/>
        </w:rPr>
        <w:t>504. 微观经济政策和宏观经济政策的目标分别是(    )</w:t>
      </w:r>
    </w:p>
    <w:p w14:paraId="6C5FCCA0">
      <w:pPr>
        <w:pStyle w:val="19"/>
        <w:spacing w:before="128" w:line="219" w:lineRule="auto"/>
        <w:rPr>
          <w:rFonts w:ascii="Times New Roman" w:hAnsi="Times New Roman" w:eastAsia="Times New Roman"/>
          <w:sz w:val="22"/>
        </w:rPr>
      </w:pPr>
      <w:r>
        <w:rPr>
          <w:rFonts w:ascii="Times New Roman" w:hAnsi="Times New Roman" w:eastAsia="Times New Roman"/>
          <w:sz w:val="22"/>
        </w:rPr>
        <w:t>A.解决资源优化配置问题和解决资源利用问题</w:t>
      </w:r>
    </w:p>
    <w:p w14:paraId="43F5BF15">
      <w:pPr>
        <w:pStyle w:val="19"/>
        <w:spacing w:before="128" w:line="219" w:lineRule="auto"/>
        <w:rPr>
          <w:rFonts w:ascii="Times New Roman" w:hAnsi="Times New Roman" w:eastAsia="Times New Roman"/>
          <w:sz w:val="22"/>
        </w:rPr>
      </w:pPr>
      <w:r>
        <w:rPr>
          <w:rFonts w:ascii="Times New Roman" w:hAnsi="Times New Roman" w:eastAsia="Times New Roman"/>
          <w:sz w:val="22"/>
        </w:rPr>
        <w:t>B.解决资源利用问题和解决资源优化配置问题</w:t>
      </w:r>
    </w:p>
    <w:p w14:paraId="0BE80B61">
      <w:pPr>
        <w:pStyle w:val="19"/>
        <w:spacing w:before="128" w:line="219" w:lineRule="auto"/>
        <w:rPr>
          <w:rFonts w:ascii="Times New Roman" w:hAnsi="Times New Roman" w:eastAsia="Times New Roman"/>
          <w:sz w:val="22"/>
        </w:rPr>
      </w:pPr>
      <w:r>
        <w:rPr>
          <w:rFonts w:ascii="Times New Roman" w:hAnsi="Times New Roman" w:eastAsia="Times New Roman"/>
          <w:sz w:val="22"/>
        </w:rPr>
        <w:t>C. 解决市场问题与解决政府问题</w:t>
      </w:r>
    </w:p>
    <w:p w14:paraId="68AE4588">
      <w:pPr>
        <w:pStyle w:val="19"/>
        <w:spacing w:before="128" w:line="219" w:lineRule="auto"/>
        <w:rPr>
          <w:rFonts w:ascii="Times New Roman" w:hAnsi="Times New Roman" w:eastAsia="Times New Roman"/>
          <w:sz w:val="22"/>
        </w:rPr>
      </w:pPr>
      <w:r>
        <w:rPr>
          <w:rFonts w:ascii="Times New Roman" w:hAnsi="Times New Roman" w:eastAsia="Times New Roman"/>
          <w:sz w:val="22"/>
        </w:rPr>
        <w:t>D.解决政府问题与解决市场问题</w:t>
      </w:r>
    </w:p>
    <w:p w14:paraId="1AFEA3F3">
      <w:pPr>
        <w:pStyle w:val="19"/>
        <w:spacing w:before="128" w:line="219" w:lineRule="auto"/>
        <w:rPr>
          <w:rFonts w:ascii="Times New Roman" w:hAnsi="Times New Roman" w:eastAsia="Times New Roman"/>
          <w:sz w:val="22"/>
        </w:rPr>
      </w:pPr>
      <w:r>
        <w:rPr>
          <w:rFonts w:ascii="Times New Roman" w:hAnsi="Times New Roman" w:eastAsia="Times New Roman"/>
          <w:sz w:val="22"/>
        </w:rPr>
        <w:t>505.当市场交易双方的行为对旁观者的福利产生影响时，就导致了经济活动的外部性。假设小镇上工厂A 生产皮鞋，排放污水，由此产生的外部性叫(   )</w:t>
      </w:r>
    </w:p>
    <w:p w14:paraId="5C0BF161">
      <w:pPr>
        <w:pStyle w:val="19"/>
        <w:spacing w:before="128" w:line="219" w:lineRule="auto"/>
        <w:rPr>
          <w:rFonts w:ascii="Times New Roman" w:hAnsi="Times New Roman" w:eastAsia="Times New Roman"/>
          <w:sz w:val="22"/>
        </w:rPr>
      </w:pPr>
      <w:r>
        <w:rPr>
          <w:rFonts w:ascii="Times New Roman" w:hAnsi="Times New Roman" w:eastAsia="Times New Roman"/>
          <w:sz w:val="22"/>
        </w:rPr>
        <w:t>A. 正外部性                             B. 负外部性</w:t>
      </w:r>
    </w:p>
    <w:p w14:paraId="1B7782D9">
      <w:pPr>
        <w:pStyle w:val="19"/>
        <w:spacing w:before="128" w:line="219" w:lineRule="auto"/>
        <w:rPr>
          <w:rFonts w:ascii="Times New Roman" w:hAnsi="Times New Roman" w:eastAsia="Times New Roman"/>
          <w:sz w:val="22"/>
        </w:rPr>
      </w:pPr>
      <w:r>
        <w:rPr>
          <w:rFonts w:ascii="Times New Roman" w:hAnsi="Times New Roman" w:eastAsia="Times New Roman"/>
          <w:sz w:val="22"/>
        </w:rPr>
        <w:t>C.积极外部性                              D.消极外部性</w:t>
      </w:r>
    </w:p>
    <w:p w14:paraId="6E14E6FD">
      <w:pPr>
        <w:pStyle w:val="19"/>
        <w:spacing w:before="128" w:line="219" w:lineRule="auto"/>
        <w:rPr>
          <w:rFonts w:ascii="Times New Roman" w:hAnsi="Times New Roman" w:eastAsia="Times New Roman"/>
          <w:sz w:val="22"/>
        </w:rPr>
      </w:pPr>
      <w:r>
        <w:rPr>
          <w:rFonts w:ascii="Times New Roman" w:hAnsi="Times New Roman" w:eastAsia="Times New Roman"/>
          <w:sz w:val="22"/>
        </w:rPr>
        <w:t>506.2018年8月31日，关于修改个人所得税法的决定经十三届全国人大常委会第五次会议表决通过。个税 法修正案草案免征额从每月3500元调至每月5000元。国家对个税法案的调整是(   )</w:t>
      </w:r>
    </w:p>
    <w:p w14:paraId="01787437">
      <w:pPr>
        <w:pStyle w:val="19"/>
        <w:spacing w:before="128" w:line="219" w:lineRule="auto"/>
        <w:rPr>
          <w:rFonts w:ascii="Times New Roman" w:hAnsi="Times New Roman" w:eastAsia="Times New Roman"/>
          <w:sz w:val="22"/>
        </w:rPr>
      </w:pPr>
      <w:r>
        <w:rPr>
          <w:rFonts w:ascii="Times New Roman" w:hAnsi="Times New Roman" w:eastAsia="Times New Roman"/>
          <w:sz w:val="22"/>
        </w:rPr>
        <w:t>A.刺激消费，实行紧缩的财政政策           B.抑制消费，实行紧缩的货币政策</w:t>
      </w:r>
    </w:p>
    <w:p w14:paraId="4A35533A">
      <w:pPr>
        <w:pStyle w:val="19"/>
        <w:spacing w:before="128" w:line="219" w:lineRule="auto"/>
        <w:rPr>
          <w:rFonts w:ascii="Times New Roman" w:hAnsi="Times New Roman" w:eastAsia="Times New Roman"/>
          <w:sz w:val="22"/>
        </w:rPr>
      </w:pPr>
      <w:r>
        <w:rPr>
          <w:rFonts w:ascii="Times New Roman" w:hAnsi="Times New Roman" w:eastAsia="Times New Roman"/>
          <w:sz w:val="22"/>
        </w:rPr>
        <w:t>C.刺激消费，实行积极的财政政策          D.抑制消费，实行宽松的货币政策</w:t>
      </w:r>
    </w:p>
    <w:p w14:paraId="7C3A6F3F">
      <w:pPr>
        <w:pStyle w:val="19"/>
        <w:spacing w:before="128" w:line="219" w:lineRule="auto"/>
        <w:rPr>
          <w:rFonts w:ascii="Times New Roman" w:hAnsi="Times New Roman" w:eastAsia="Times New Roman"/>
          <w:sz w:val="22"/>
        </w:rPr>
      </w:pPr>
      <w:r>
        <w:rPr>
          <w:rFonts w:ascii="Times New Roman" w:hAnsi="Times New Roman" w:eastAsia="Times New Roman"/>
          <w:sz w:val="22"/>
        </w:rPr>
        <w:t>507.作为特殊的银行，它代表国家垄断货币的发行，监督银行业并维持金融秩序。在我国，该银行是(   )</w:t>
      </w:r>
    </w:p>
    <w:p w14:paraId="0F005D9A">
      <w:pPr>
        <w:pStyle w:val="19"/>
        <w:spacing w:before="128" w:line="219" w:lineRule="auto"/>
        <w:rPr>
          <w:rFonts w:ascii="Times New Roman" w:hAnsi="Times New Roman" w:eastAsia="Times New Roman"/>
          <w:sz w:val="22"/>
        </w:rPr>
      </w:pPr>
      <w:r>
        <w:rPr>
          <w:rFonts w:ascii="Times New Roman" w:hAnsi="Times New Roman" w:eastAsia="Times New Roman"/>
          <w:sz w:val="22"/>
        </w:rPr>
        <w:t>A.中国银行                                B.国家开发银行</w:t>
      </w:r>
    </w:p>
    <w:p w14:paraId="339D33C3">
      <w:pPr>
        <w:pStyle w:val="19"/>
        <w:spacing w:before="128" w:line="219" w:lineRule="auto"/>
        <w:rPr>
          <w:rFonts w:ascii="Times New Roman" w:hAnsi="Times New Roman" w:eastAsia="Times New Roman"/>
          <w:sz w:val="22"/>
        </w:rPr>
      </w:pPr>
      <w:r>
        <w:rPr>
          <w:rFonts w:ascii="Times New Roman" w:hAnsi="Times New Roman" w:eastAsia="Times New Roman"/>
          <w:sz w:val="22"/>
        </w:rPr>
        <w:t>C. 中国发展银行                           D. 中国人民银行</w:t>
      </w:r>
    </w:p>
    <w:p w14:paraId="374BC5E9">
      <w:pPr>
        <w:pStyle w:val="19"/>
        <w:spacing w:before="128" w:line="219" w:lineRule="auto"/>
        <w:rPr>
          <w:rFonts w:ascii="Times New Roman" w:hAnsi="Times New Roman" w:eastAsia="Times New Roman"/>
          <w:sz w:val="22"/>
        </w:rPr>
      </w:pPr>
      <w:r>
        <w:rPr>
          <w:rFonts w:ascii="Times New Roman" w:hAnsi="Times New Roman" w:eastAsia="Times New Roman"/>
          <w:sz w:val="22"/>
        </w:rPr>
        <w:t>508.由于国外商品或生产要素价格的上涨，引起国内物价的持续上涨现象，属于(   )通货膨胀。</w:t>
      </w:r>
    </w:p>
    <w:p w14:paraId="680231A2">
      <w:pPr>
        <w:pStyle w:val="19"/>
        <w:spacing w:before="128" w:line="219" w:lineRule="auto"/>
        <w:rPr>
          <w:rFonts w:ascii="Times New Roman" w:hAnsi="Times New Roman" w:eastAsia="Times New Roman"/>
          <w:sz w:val="22"/>
        </w:rPr>
      </w:pPr>
      <w:r>
        <w:rPr>
          <w:rFonts w:ascii="Times New Roman" w:hAnsi="Times New Roman" w:eastAsia="Times New Roman"/>
          <w:sz w:val="22"/>
        </w:rPr>
        <w:t>A.需求拉动型                             B. 成本推动型</w:t>
      </w:r>
    </w:p>
    <w:p w14:paraId="2CC9A6F1">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C.结构型                                </w:t>
      </w:r>
      <w:r>
        <w:rPr>
          <w:rFonts w:ascii="Times New Roman" w:hAnsi="Times New Roman" w:eastAsia="Times New Roman"/>
          <w:sz w:val="22"/>
        </w:rPr>
        <w:t>D.输入型</w:t>
      </w:r>
    </w:p>
    <w:p w14:paraId="184A0CD1">
      <w:pPr>
        <w:pStyle w:val="19"/>
        <w:spacing w:before="128" w:line="219" w:lineRule="auto"/>
        <w:rPr>
          <w:rFonts w:ascii="Times New Roman" w:hAnsi="Times New Roman" w:eastAsia="Times New Roman"/>
          <w:sz w:val="22"/>
        </w:rPr>
      </w:pPr>
      <w:r>
        <w:rPr>
          <w:rFonts w:ascii="Times New Roman" w:hAnsi="Times New Roman" w:eastAsia="Times New Roman"/>
          <w:sz w:val="22"/>
        </w:rPr>
        <w:t>509. “劣币驱逐良币”现象存在的微观基础是(    )。</w:t>
      </w:r>
    </w:p>
    <w:p w14:paraId="78141091">
      <w:pPr>
        <w:pStyle w:val="19"/>
        <w:spacing w:before="128" w:line="219" w:lineRule="auto"/>
        <w:rPr>
          <w:rFonts w:ascii="Times New Roman" w:hAnsi="Times New Roman" w:eastAsia="Times New Roman"/>
          <w:sz w:val="22"/>
        </w:rPr>
      </w:pPr>
      <w:r>
        <w:rPr>
          <w:rFonts w:ascii="Times New Roman" w:hAnsi="Times New Roman" w:eastAsia="Times New Roman"/>
          <w:sz w:val="22"/>
        </w:rPr>
        <w:t>A. 当事人的信息不对称                     B.不完全竞争</w:t>
      </w:r>
    </w:p>
    <w:p w14:paraId="62E2E449">
      <w:pPr>
        <w:pStyle w:val="19"/>
        <w:spacing w:before="128" w:line="219" w:lineRule="auto"/>
        <w:rPr>
          <w:rFonts w:ascii="Times New Roman" w:hAnsi="Times New Roman" w:eastAsia="Times New Roman"/>
          <w:sz w:val="22"/>
        </w:rPr>
      </w:pPr>
      <w:r>
        <w:rPr>
          <w:rFonts w:ascii="Times New Roman" w:hAnsi="Times New Roman" w:eastAsia="Times New Roman"/>
          <w:sz w:val="22"/>
        </w:rPr>
        <w:t>C.交易成本                                D.偏好不合理</w:t>
      </w:r>
    </w:p>
    <w:p w14:paraId="12EB5CEC">
      <w:pPr>
        <w:pStyle w:val="19"/>
        <w:spacing w:before="128" w:line="219" w:lineRule="auto"/>
        <w:rPr>
          <w:rFonts w:ascii="Times New Roman" w:hAnsi="Times New Roman" w:eastAsia="Times New Roman"/>
          <w:sz w:val="22"/>
        </w:rPr>
      </w:pPr>
      <w:r>
        <w:rPr>
          <w:rFonts w:ascii="Times New Roman" w:hAnsi="Times New Roman" w:eastAsia="Times New Roman"/>
          <w:sz w:val="22"/>
        </w:rPr>
        <w:t>510. 关于宏观经济政策目标表述不正确的是(   )。</w:t>
      </w:r>
    </w:p>
    <w:p w14:paraId="75C6805A">
      <w:pPr>
        <w:pStyle w:val="19"/>
        <w:spacing w:before="128" w:line="219" w:lineRule="auto"/>
        <w:rPr>
          <w:rFonts w:ascii="Times New Roman" w:hAnsi="Times New Roman" w:eastAsia="Times New Roman"/>
          <w:sz w:val="22"/>
        </w:rPr>
      </w:pPr>
      <w:r>
        <w:rPr>
          <w:rFonts w:ascii="Times New Roman" w:hAnsi="Times New Roman" w:eastAsia="Times New Roman"/>
          <w:sz w:val="22"/>
        </w:rPr>
        <w:t>A. 减少经济波动并不是要消灭经济周期</w:t>
      </w:r>
    </w:p>
    <w:p w14:paraId="3D04A0DD">
      <w:pPr>
        <w:pStyle w:val="19"/>
        <w:spacing w:before="128" w:line="219" w:lineRule="auto"/>
        <w:rPr>
          <w:rFonts w:ascii="Times New Roman" w:hAnsi="Times New Roman" w:eastAsia="Times New Roman"/>
          <w:sz w:val="22"/>
        </w:rPr>
      </w:pPr>
      <w:r>
        <w:rPr>
          <w:rFonts w:ascii="Times New Roman" w:hAnsi="Times New Roman" w:eastAsia="Times New Roman"/>
          <w:sz w:val="22"/>
        </w:rPr>
        <w:t>B. 物价稳定不是通货膨胀率为零，因为这是不现实的</w:t>
      </w:r>
    </w:p>
    <w:p w14:paraId="3FC140F6">
      <w:pPr>
        <w:pStyle w:val="19"/>
        <w:spacing w:before="128" w:line="219" w:lineRule="auto"/>
        <w:rPr>
          <w:rFonts w:ascii="Times New Roman" w:hAnsi="Times New Roman" w:eastAsia="Times New Roman"/>
          <w:sz w:val="22"/>
        </w:rPr>
      </w:pPr>
      <w:r>
        <w:rPr>
          <w:rFonts w:ascii="Times New Roman" w:hAnsi="Times New Roman" w:eastAsia="Times New Roman"/>
          <w:sz w:val="22"/>
        </w:rPr>
        <w:t>C.经济增加必须要达到一个递增的增长率，才能满足社会发展的需要</w:t>
      </w:r>
    </w:p>
    <w:p w14:paraId="6DED9B9C">
      <w:pPr>
        <w:pStyle w:val="19"/>
        <w:spacing w:before="128" w:line="219" w:lineRule="auto"/>
        <w:rPr>
          <w:rFonts w:ascii="Times New Roman" w:hAnsi="Times New Roman" w:eastAsia="Times New Roman"/>
          <w:sz w:val="22"/>
        </w:rPr>
      </w:pPr>
      <w:r>
        <w:rPr>
          <w:rFonts w:ascii="Times New Roman" w:hAnsi="Times New Roman" w:eastAsia="Times New Roman"/>
          <w:sz w:val="22"/>
        </w:rPr>
        <w:t>D. 充分就业不是人人都有工作，只要消灭了周期性失业就实现了充分就业</w:t>
      </w:r>
    </w:p>
    <w:p w14:paraId="227F6D77">
      <w:pPr>
        <w:pStyle w:val="19"/>
        <w:spacing w:before="128" w:line="219" w:lineRule="auto"/>
        <w:rPr>
          <w:rFonts w:ascii="Times New Roman" w:hAnsi="Times New Roman" w:eastAsia="Times New Roman"/>
          <w:sz w:val="22"/>
        </w:rPr>
      </w:pPr>
      <w:r>
        <w:rPr>
          <w:rFonts w:ascii="Times New Roman" w:hAnsi="Times New Roman" w:eastAsia="Times New Roman"/>
          <w:sz w:val="22"/>
        </w:rPr>
        <w:t>511.机会成本是生产者所放弃的使用相同的资源在其他生产用途中所得到的(   )。</w:t>
      </w:r>
    </w:p>
    <w:p w14:paraId="1D800FDB">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A. 最低收入                             </w:t>
      </w:r>
      <w:r>
        <w:rPr>
          <w:rFonts w:ascii="Times New Roman" w:hAnsi="Times New Roman" w:eastAsia="Times New Roman"/>
          <w:sz w:val="22"/>
        </w:rPr>
        <w:t>B.一般收入</w:t>
      </w:r>
    </w:p>
    <w:p w14:paraId="483989DB">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C.平均收入                             </w:t>
      </w:r>
      <w:r>
        <w:rPr>
          <w:rFonts w:ascii="Times New Roman" w:hAnsi="Times New Roman" w:eastAsia="Times New Roman"/>
          <w:sz w:val="22"/>
        </w:rPr>
        <w:t>D. 最高收入</w:t>
      </w:r>
    </w:p>
    <w:p w14:paraId="11AE07A2">
      <w:pPr>
        <w:pStyle w:val="19"/>
        <w:spacing w:before="128" w:line="219" w:lineRule="auto"/>
        <w:rPr>
          <w:rFonts w:ascii="Times New Roman" w:hAnsi="Times New Roman" w:eastAsia="Times New Roman"/>
          <w:sz w:val="22"/>
        </w:rPr>
      </w:pPr>
      <w:r>
        <w:rPr>
          <w:rFonts w:ascii="Times New Roman" w:hAnsi="Times New Roman" w:eastAsia="Times New Roman"/>
          <w:sz w:val="22"/>
        </w:rPr>
        <w:t>512.在工业化进程中，随着农村富余劳动力向非农产业的逐步转移，农村富余劳动力逐渐减少，最终达到 瓶颈状态。这种现象被称为(    )。</w:t>
      </w:r>
    </w:p>
    <w:p w14:paraId="1609699C">
      <w:pPr>
        <w:pStyle w:val="19"/>
        <w:spacing w:before="128" w:line="219" w:lineRule="auto"/>
        <w:rPr>
          <w:rFonts w:ascii="Times New Roman" w:hAnsi="Times New Roman" w:eastAsia="Times New Roman"/>
          <w:sz w:val="22"/>
        </w:rPr>
      </w:pPr>
      <w:r>
        <w:rPr>
          <w:rFonts w:ascii="Times New Roman" w:hAnsi="Times New Roman" w:eastAsia="Times New Roman"/>
          <w:sz w:val="22"/>
        </w:rPr>
        <w:t>A.人口红利</w:t>
      </w:r>
    </w:p>
    <w:p w14:paraId="3BEE895C">
      <w:pPr>
        <w:pStyle w:val="19"/>
        <w:spacing w:before="128" w:line="219" w:lineRule="auto"/>
        <w:rPr>
          <w:rFonts w:ascii="Times New Roman" w:hAnsi="Times New Roman" w:eastAsia="Times New Roman"/>
          <w:sz w:val="22"/>
        </w:rPr>
      </w:pPr>
      <w:r>
        <w:rPr>
          <w:rFonts w:ascii="Times New Roman" w:hAnsi="Times New Roman" w:eastAsia="Times New Roman"/>
          <w:sz w:val="22"/>
        </w:rPr>
        <w:t>B. 拉弗曲线</w:t>
      </w:r>
    </w:p>
    <w:p w14:paraId="7221FB00">
      <w:pPr>
        <w:pStyle w:val="19"/>
        <w:spacing w:before="128" w:line="219" w:lineRule="auto"/>
        <w:rPr>
          <w:rFonts w:ascii="Times New Roman" w:hAnsi="Times New Roman" w:eastAsia="Times New Roman"/>
          <w:sz w:val="22"/>
        </w:rPr>
      </w:pPr>
      <w:r>
        <w:rPr>
          <w:rFonts w:ascii="Times New Roman" w:hAnsi="Times New Roman" w:eastAsia="Times New Roman"/>
          <w:sz w:val="22"/>
        </w:rPr>
        <w:t>C.刘易斯拐点</w:t>
      </w:r>
    </w:p>
    <w:p w14:paraId="68144B29">
      <w:pPr>
        <w:pStyle w:val="19"/>
        <w:spacing w:before="128" w:line="219" w:lineRule="auto"/>
        <w:rPr>
          <w:rFonts w:ascii="Times New Roman" w:hAnsi="Times New Roman" w:eastAsia="Times New Roman"/>
          <w:sz w:val="22"/>
        </w:rPr>
      </w:pPr>
      <w:r>
        <w:rPr>
          <w:rFonts w:ascii="Times New Roman" w:hAnsi="Times New Roman" w:eastAsia="Times New Roman"/>
          <w:sz w:val="22"/>
        </w:rPr>
        <w:t>D. 明斯基时刻</w:t>
      </w:r>
    </w:p>
    <w:p w14:paraId="00DE64ED">
      <w:pPr>
        <w:pStyle w:val="19"/>
        <w:spacing w:before="128" w:line="219" w:lineRule="auto"/>
        <w:rPr>
          <w:rFonts w:ascii="Times New Roman" w:hAnsi="Times New Roman" w:eastAsia="Times New Roman"/>
          <w:sz w:val="22"/>
        </w:rPr>
      </w:pPr>
      <w:r>
        <w:rPr>
          <w:rFonts w:ascii="Times New Roman" w:hAnsi="Times New Roman" w:eastAsia="Times New Roman"/>
          <w:sz w:val="22"/>
        </w:rPr>
        <w:t>513.适度紧缩的货币政策，一般情况下，会导致(    )。</w:t>
      </w:r>
    </w:p>
    <w:p w14:paraId="33C6208B">
      <w:pPr>
        <w:pStyle w:val="19"/>
        <w:spacing w:before="128" w:line="219" w:lineRule="auto"/>
        <w:rPr>
          <w:rFonts w:ascii="Times New Roman" w:hAnsi="Times New Roman" w:eastAsia="Times New Roman"/>
          <w:sz w:val="22"/>
        </w:rPr>
      </w:pPr>
      <w:r>
        <w:rPr>
          <w:rFonts w:ascii="Times New Roman" w:hAnsi="Times New Roman" w:eastAsia="Times New Roman"/>
          <w:sz w:val="22"/>
        </w:rPr>
        <w:t>A.基尼系数变大</w:t>
      </w:r>
    </w:p>
    <w:p w14:paraId="0AFE6A20">
      <w:pPr>
        <w:pStyle w:val="19"/>
        <w:spacing w:before="128" w:line="219" w:lineRule="auto"/>
        <w:rPr>
          <w:rFonts w:ascii="Times New Roman" w:hAnsi="Times New Roman" w:eastAsia="Times New Roman"/>
          <w:sz w:val="22"/>
        </w:rPr>
      </w:pPr>
      <w:r>
        <w:rPr>
          <w:rFonts w:ascii="Times New Roman" w:hAnsi="Times New Roman" w:eastAsia="Times New Roman"/>
          <w:sz w:val="22"/>
        </w:rPr>
        <w:t>B.就业机会的增加</w:t>
      </w:r>
    </w:p>
    <w:p w14:paraId="7FC07FFB">
      <w:pPr>
        <w:pStyle w:val="19"/>
        <w:spacing w:before="128" w:line="219" w:lineRule="auto"/>
        <w:rPr>
          <w:rFonts w:ascii="Times New Roman" w:hAnsi="Times New Roman" w:eastAsia="Times New Roman"/>
          <w:sz w:val="22"/>
        </w:rPr>
      </w:pPr>
      <w:r>
        <w:rPr>
          <w:rFonts w:ascii="Times New Roman" w:hAnsi="Times New Roman" w:eastAsia="Times New Roman"/>
          <w:sz w:val="22"/>
        </w:rPr>
        <w:t>C.通货膨胀</w:t>
      </w:r>
    </w:p>
    <w:p w14:paraId="290CEA38">
      <w:pPr>
        <w:pStyle w:val="19"/>
        <w:spacing w:before="128" w:line="219" w:lineRule="auto"/>
        <w:rPr>
          <w:rFonts w:ascii="Times New Roman" w:hAnsi="Times New Roman" w:eastAsia="Times New Roman"/>
          <w:sz w:val="22"/>
        </w:rPr>
      </w:pPr>
      <w:r>
        <w:rPr>
          <w:rFonts w:ascii="Times New Roman" w:hAnsi="Times New Roman" w:eastAsia="Times New Roman"/>
          <w:sz w:val="22"/>
        </w:rPr>
        <w:t>D.经济增长速度放缓</w:t>
      </w:r>
    </w:p>
    <w:p w14:paraId="3FFCEFC9">
      <w:pPr>
        <w:pStyle w:val="19"/>
        <w:spacing w:before="128" w:line="219" w:lineRule="auto"/>
        <w:rPr>
          <w:rFonts w:ascii="Times New Roman" w:hAnsi="Times New Roman" w:eastAsia="Times New Roman"/>
          <w:sz w:val="22"/>
        </w:rPr>
      </w:pPr>
      <w:r>
        <w:rPr>
          <w:rFonts w:ascii="Times New Roman" w:hAnsi="Times New Roman" w:eastAsia="Times New Roman"/>
          <w:sz w:val="22"/>
        </w:rPr>
        <w:t>514.市场供给是所有生产者供给的总和，影响供给的因素不包括(    )。</w:t>
      </w:r>
    </w:p>
    <w:p w14:paraId="471A9CE5">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A.产品价格                            </w:t>
      </w:r>
      <w:r>
        <w:rPr>
          <w:rFonts w:ascii="Times New Roman" w:hAnsi="Times New Roman" w:eastAsia="Times New Roman"/>
          <w:sz w:val="22"/>
        </w:rPr>
        <w:t>B.生产成本</w:t>
      </w:r>
    </w:p>
    <w:p w14:paraId="68CE1E00">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C. 个别消费者的收入                      </w:t>
      </w:r>
      <w:r>
        <w:rPr>
          <w:rFonts w:ascii="Times New Roman" w:hAnsi="Times New Roman" w:eastAsia="Times New Roman"/>
          <w:sz w:val="22"/>
        </w:rPr>
        <w:t>D.生产要素的价格</w:t>
      </w:r>
    </w:p>
    <w:p w14:paraId="566434BD">
      <w:pPr>
        <w:pStyle w:val="19"/>
        <w:spacing w:before="128" w:line="219" w:lineRule="auto"/>
        <w:rPr>
          <w:rFonts w:ascii="Times New Roman" w:hAnsi="Times New Roman" w:eastAsia="Times New Roman"/>
          <w:sz w:val="22"/>
        </w:rPr>
      </w:pPr>
      <w:r>
        <w:rPr>
          <w:rFonts w:ascii="Times New Roman" w:hAnsi="Times New Roman" w:eastAsia="Times New Roman"/>
          <w:sz w:val="22"/>
        </w:rPr>
        <w:t>515.下列消费中，(    )在家庭消费总支出中占比重越小，说明该家庭生活水平越高。</w:t>
      </w:r>
    </w:p>
    <w:p w14:paraId="7D444A7B">
      <w:pPr>
        <w:pStyle w:val="19"/>
        <w:spacing w:before="128" w:line="219" w:lineRule="auto"/>
        <w:rPr>
          <w:rFonts w:ascii="Times New Roman" w:hAnsi="Times New Roman" w:eastAsia="Times New Roman"/>
          <w:sz w:val="22"/>
        </w:rPr>
      </w:pPr>
      <w:r>
        <w:rPr>
          <w:rFonts w:ascii="Times New Roman" w:hAnsi="Times New Roman" w:eastAsia="Times New Roman"/>
          <w:sz w:val="22"/>
        </w:rPr>
        <w:t>A.发展资料支出                          B.享受性资料支出</w:t>
      </w:r>
    </w:p>
    <w:p w14:paraId="40EE5837">
      <w:pPr>
        <w:pStyle w:val="19"/>
        <w:spacing w:before="128" w:line="219" w:lineRule="auto"/>
        <w:rPr>
          <w:rFonts w:ascii="Times New Roman" w:hAnsi="Times New Roman" w:eastAsia="Times New Roman"/>
          <w:sz w:val="22"/>
        </w:rPr>
      </w:pPr>
      <w:r>
        <w:rPr>
          <w:rFonts w:ascii="Times New Roman" w:hAnsi="Times New Roman" w:eastAsia="Times New Roman"/>
          <w:sz w:val="22"/>
        </w:rPr>
        <w:t>C. 生产资料支出                          D. 食品支出</w:t>
      </w:r>
    </w:p>
    <w:p w14:paraId="11429D47">
      <w:pPr>
        <w:pStyle w:val="19"/>
        <w:spacing w:before="128" w:line="219" w:lineRule="auto"/>
        <w:rPr>
          <w:rFonts w:ascii="Times New Roman" w:hAnsi="Times New Roman" w:eastAsia="Times New Roman"/>
          <w:sz w:val="22"/>
        </w:rPr>
      </w:pPr>
      <w:r>
        <w:rPr>
          <w:rFonts w:ascii="Times New Roman" w:hAnsi="Times New Roman" w:eastAsia="Times New Roman"/>
          <w:sz w:val="22"/>
        </w:rPr>
        <w:t>516.一般来说，扩张性财政政策会(    )政府债务，刺激经济需求，(    )缓和经济萧条状况。</w:t>
      </w:r>
    </w:p>
    <w:p w14:paraId="6F22D43D">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A.增加  有利于                         </w:t>
      </w:r>
      <w:r>
        <w:rPr>
          <w:rFonts w:ascii="Times New Roman" w:hAnsi="Times New Roman" w:eastAsia="Times New Roman"/>
          <w:sz w:val="22"/>
        </w:rPr>
        <w:t>B.增加  不利于</w:t>
      </w:r>
    </w:p>
    <w:p w14:paraId="2152BBDA">
      <w:pPr>
        <w:pStyle w:val="19"/>
        <w:spacing w:before="128" w:line="219" w:lineRule="auto"/>
        <w:rPr>
          <w:rFonts w:ascii="Times New Roman" w:hAnsi="Times New Roman" w:eastAsia="Times New Roman"/>
          <w:sz w:val="22"/>
        </w:rPr>
      </w:pPr>
      <w:r>
        <w:rPr>
          <w:rFonts w:ascii="Times New Roman" w:hAnsi="Times New Roman" w:eastAsia="Times New Roman"/>
          <w:sz w:val="22"/>
        </w:rPr>
        <w:t>C. 减少 有利于                          D.减少  不利于</w:t>
      </w:r>
    </w:p>
    <w:p w14:paraId="2C5D6822">
      <w:pPr>
        <w:pStyle w:val="19"/>
        <w:spacing w:before="128" w:line="219" w:lineRule="auto"/>
        <w:rPr>
          <w:rFonts w:ascii="Times New Roman" w:hAnsi="Times New Roman" w:eastAsia="Times New Roman"/>
          <w:sz w:val="22"/>
        </w:rPr>
      </w:pPr>
      <w:r>
        <w:rPr>
          <w:rFonts w:ascii="Times New Roman" w:hAnsi="Times New Roman" w:eastAsia="Times New Roman"/>
          <w:sz w:val="22"/>
        </w:rPr>
        <w:t>517.小李花300元购买了某团体的演唱会门票，看了20分钟以后发现很无趣，歌也不好听，于是下定决心 提前离开。小李所付出的这300元票款称为(   )。</w:t>
      </w:r>
    </w:p>
    <w:p w14:paraId="3BC36BAB">
      <w:pPr>
        <w:pStyle w:val="19"/>
        <w:spacing w:before="128" w:line="219" w:lineRule="auto"/>
        <w:rPr>
          <w:rFonts w:ascii="Times New Roman" w:hAnsi="Times New Roman" w:eastAsia="Times New Roman"/>
          <w:sz w:val="22"/>
        </w:rPr>
      </w:pPr>
      <w:r>
        <w:rPr>
          <w:rFonts w:ascii="Times New Roman" w:hAnsi="Times New Roman" w:eastAsia="Times New Roman"/>
          <w:sz w:val="22"/>
        </w:rPr>
        <w:t>A.隐含成本                              B. 外在成本</w:t>
      </w:r>
    </w:p>
    <w:p w14:paraId="57FF9405">
      <w:pPr>
        <w:pStyle w:val="19"/>
        <w:spacing w:before="128" w:line="219" w:lineRule="auto"/>
        <w:rPr>
          <w:rFonts w:ascii="Times New Roman" w:hAnsi="Times New Roman" w:eastAsia="Times New Roman"/>
          <w:sz w:val="22"/>
        </w:rPr>
      </w:pPr>
      <w:r>
        <w:rPr>
          <w:rFonts w:ascii="Times New Roman" w:hAnsi="Times New Roman" w:eastAsia="Times New Roman"/>
          <w:sz w:val="22"/>
        </w:rPr>
        <w:t>C. 机会成本                              D.沉没成本</w:t>
      </w:r>
    </w:p>
    <w:p w14:paraId="256C8898">
      <w:pPr>
        <w:pStyle w:val="19"/>
        <w:spacing w:before="128" w:line="219" w:lineRule="auto"/>
        <w:rPr>
          <w:rFonts w:ascii="Times New Roman" w:hAnsi="Times New Roman" w:eastAsia="Times New Roman"/>
          <w:sz w:val="22"/>
        </w:rPr>
      </w:pPr>
      <w:r>
        <w:rPr>
          <w:rFonts w:ascii="Times New Roman" w:hAnsi="Times New Roman" w:eastAsia="Times New Roman"/>
          <w:sz w:val="22"/>
        </w:rPr>
        <w:t>518.杭州骑客智能科技有限公司研发生产的“骑客 smart  体感车”是一种新型的代步工具，深受消费者喜 爱，有着良好的市场。但好景不长，价格低廉的假“体感车”没多久就冒出来了，这些仿制品价格低廉且 品质低劣，售后也难以得到保障，严重损害了该公司及消费者的权益。材料中的现象主要反映了市场调节 的 (    )。</w:t>
      </w:r>
    </w:p>
    <w:p w14:paraId="3FCB665E">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A.自发性                               </w:t>
      </w:r>
      <w:r>
        <w:rPr>
          <w:rFonts w:ascii="Times New Roman" w:hAnsi="Times New Roman" w:eastAsia="Times New Roman"/>
          <w:sz w:val="22"/>
        </w:rPr>
        <w:t>B.竞争性</w:t>
      </w:r>
    </w:p>
    <w:p w14:paraId="1A2D6877">
      <w:pPr>
        <w:pStyle w:val="19"/>
        <w:spacing w:before="128" w:line="219" w:lineRule="auto"/>
        <w:rPr>
          <w:rFonts w:ascii="Times New Roman" w:hAnsi="Times New Roman" w:eastAsia="Times New Roman"/>
          <w:sz w:val="22"/>
        </w:rPr>
      </w:pPr>
      <w:r>
        <w:rPr>
          <w:rFonts w:ascii="Times New Roman" w:hAnsi="Times New Roman" w:eastAsia="Times New Roman"/>
          <w:sz w:val="22"/>
        </w:rPr>
        <w:t>C.滞后性                                 D.盲目性</w:t>
      </w:r>
    </w:p>
    <w:p w14:paraId="123BAD9A">
      <w:pPr>
        <w:pStyle w:val="19"/>
        <w:spacing w:before="128" w:line="219" w:lineRule="auto"/>
        <w:rPr>
          <w:rFonts w:ascii="Times New Roman" w:hAnsi="Times New Roman" w:eastAsia="Times New Roman"/>
          <w:sz w:val="22"/>
        </w:rPr>
      </w:pPr>
      <w:r>
        <w:rPr>
          <w:rFonts w:ascii="Times New Roman" w:hAnsi="Times New Roman" w:eastAsia="Times New Roman"/>
          <w:sz w:val="22"/>
        </w:rPr>
        <w:t>519. 在经济不景气的时候，让政府出钱请工人开工，由此而带动其他相关产业链的发展。这一理论被称为 (     )。</w:t>
      </w:r>
    </w:p>
    <w:p w14:paraId="55353F38">
      <w:pPr>
        <w:pStyle w:val="19"/>
        <w:spacing w:before="128" w:line="219" w:lineRule="auto"/>
        <w:rPr>
          <w:rFonts w:ascii="Times New Roman" w:hAnsi="Times New Roman" w:eastAsia="Times New Roman"/>
          <w:sz w:val="22"/>
        </w:rPr>
      </w:pPr>
      <w:r>
        <w:rPr>
          <w:rFonts w:ascii="Times New Roman" w:hAnsi="Times New Roman" w:eastAsia="Times New Roman"/>
          <w:sz w:val="22"/>
        </w:rPr>
        <w:t>A.挖坑理论</w:t>
      </w:r>
    </w:p>
    <w:p w14:paraId="07C4433D">
      <w:pPr>
        <w:pStyle w:val="19"/>
        <w:spacing w:before="128" w:line="219" w:lineRule="auto"/>
        <w:rPr>
          <w:rFonts w:ascii="Times New Roman" w:hAnsi="Times New Roman" w:eastAsia="Times New Roman"/>
          <w:sz w:val="22"/>
        </w:rPr>
      </w:pPr>
      <w:r>
        <w:rPr>
          <w:rFonts w:ascii="Times New Roman" w:hAnsi="Times New Roman" w:eastAsia="Times New Roman"/>
          <w:sz w:val="22"/>
        </w:rPr>
        <w:t>B.博傻理论</w:t>
      </w:r>
    </w:p>
    <w:p w14:paraId="1E6050B1">
      <w:pPr>
        <w:pStyle w:val="19"/>
        <w:spacing w:before="128" w:line="219" w:lineRule="auto"/>
        <w:rPr>
          <w:rFonts w:ascii="Times New Roman" w:hAnsi="Times New Roman" w:eastAsia="Times New Roman"/>
          <w:sz w:val="22"/>
        </w:rPr>
      </w:pPr>
      <w:r>
        <w:rPr>
          <w:rFonts w:ascii="Times New Roman" w:hAnsi="Times New Roman" w:eastAsia="Times New Roman"/>
          <w:sz w:val="22"/>
        </w:rPr>
        <w:t>C. 马太效应</w:t>
      </w:r>
    </w:p>
    <w:p w14:paraId="179E04F5">
      <w:pPr>
        <w:pStyle w:val="19"/>
        <w:spacing w:before="128" w:line="219" w:lineRule="auto"/>
        <w:rPr>
          <w:rFonts w:ascii="Times New Roman" w:hAnsi="Times New Roman" w:eastAsia="Times New Roman"/>
          <w:sz w:val="22"/>
        </w:rPr>
      </w:pPr>
      <w:r>
        <w:rPr>
          <w:rFonts w:ascii="Times New Roman" w:hAnsi="Times New Roman" w:eastAsia="Times New Roman"/>
          <w:sz w:val="22"/>
        </w:rPr>
        <w:t>D.庇古效应</w:t>
      </w:r>
    </w:p>
    <w:p w14:paraId="35AED6A2">
      <w:pPr>
        <w:pStyle w:val="19"/>
        <w:spacing w:before="128" w:line="219" w:lineRule="auto"/>
        <w:rPr>
          <w:rFonts w:ascii="Times New Roman" w:hAnsi="Times New Roman" w:eastAsia="Times New Roman"/>
          <w:sz w:val="22"/>
        </w:rPr>
      </w:pPr>
      <w:r>
        <w:rPr>
          <w:rFonts w:ascii="Times New Roman" w:hAnsi="Times New Roman" w:eastAsia="Times New Roman"/>
          <w:sz w:val="22"/>
        </w:rPr>
        <w:t>520. 现在朋友见面打招呼，都是问“你最近在读什么书”“你最近又去哪儿旅游了”等，而不再问“你吃 饭了吗”,这种现象可以反映出(    )。</w:t>
      </w:r>
    </w:p>
    <w:p w14:paraId="30121DB4">
      <w:pPr>
        <w:pStyle w:val="19"/>
        <w:spacing w:before="128" w:line="219" w:lineRule="auto"/>
        <w:rPr>
          <w:rFonts w:ascii="Times New Roman" w:hAnsi="Times New Roman" w:eastAsia="Times New Roman"/>
          <w:sz w:val="22"/>
        </w:rPr>
      </w:pPr>
      <w:r>
        <w:rPr>
          <w:rFonts w:ascii="Times New Roman" w:hAnsi="Times New Roman" w:eastAsia="Times New Roman"/>
          <w:sz w:val="22"/>
        </w:rPr>
        <w:t>A.基尼系数变小</w:t>
      </w:r>
    </w:p>
    <w:p w14:paraId="30C91335">
      <w:pPr>
        <w:pStyle w:val="19"/>
        <w:spacing w:before="128" w:line="219" w:lineRule="auto"/>
        <w:rPr>
          <w:rFonts w:ascii="Times New Roman" w:hAnsi="Times New Roman" w:eastAsia="Times New Roman"/>
          <w:sz w:val="22"/>
        </w:rPr>
      </w:pPr>
      <w:r>
        <w:rPr>
          <w:rFonts w:ascii="Times New Roman" w:hAnsi="Times New Roman" w:eastAsia="Times New Roman"/>
          <w:sz w:val="22"/>
        </w:rPr>
        <w:t>B.基尼系数变大</w:t>
      </w:r>
    </w:p>
    <w:p w14:paraId="1FB5D731">
      <w:pPr>
        <w:pStyle w:val="19"/>
        <w:spacing w:before="128" w:line="219" w:lineRule="auto"/>
        <w:rPr>
          <w:rFonts w:ascii="Times New Roman" w:hAnsi="Times New Roman" w:eastAsia="Times New Roman"/>
          <w:sz w:val="22"/>
        </w:rPr>
      </w:pPr>
      <w:r>
        <w:rPr>
          <w:rFonts w:ascii="Times New Roman" w:hAnsi="Times New Roman" w:eastAsia="Times New Roman"/>
          <w:sz w:val="22"/>
        </w:rPr>
        <w:t>C. 恩格尔系数变小</w:t>
      </w:r>
    </w:p>
    <w:p w14:paraId="1916740D">
      <w:pPr>
        <w:pStyle w:val="19"/>
        <w:spacing w:before="128" w:line="219" w:lineRule="auto"/>
        <w:rPr>
          <w:rFonts w:ascii="Times New Roman" w:hAnsi="Times New Roman" w:eastAsia="Times New Roman"/>
          <w:sz w:val="22"/>
        </w:rPr>
      </w:pPr>
      <w:r>
        <w:rPr>
          <w:rFonts w:ascii="Times New Roman" w:hAnsi="Times New Roman" w:eastAsia="Times New Roman"/>
          <w:sz w:val="22"/>
        </w:rPr>
        <w:t>D. 恩格尔系数变大</w:t>
      </w:r>
    </w:p>
    <w:p w14:paraId="499385C6">
      <w:pPr>
        <w:pStyle w:val="19"/>
        <w:spacing w:before="128" w:line="219" w:lineRule="auto"/>
        <w:rPr>
          <w:rFonts w:ascii="Times New Roman" w:hAnsi="Times New Roman" w:eastAsia="Times New Roman"/>
          <w:sz w:val="22"/>
        </w:rPr>
      </w:pPr>
      <w:r>
        <w:rPr>
          <w:rFonts w:ascii="Times New Roman" w:hAnsi="Times New Roman" w:eastAsia="Times New Roman"/>
          <w:sz w:val="22"/>
        </w:rPr>
        <w:t>521.亚投行是什么性质的金融机构? (     )</w:t>
      </w:r>
    </w:p>
    <w:p w14:paraId="016D9883">
      <w:pPr>
        <w:pStyle w:val="19"/>
        <w:spacing w:before="128" w:line="219" w:lineRule="auto"/>
        <w:rPr>
          <w:rFonts w:ascii="Times New Roman" w:hAnsi="Times New Roman" w:eastAsia="Times New Roman"/>
          <w:sz w:val="22"/>
        </w:rPr>
      </w:pPr>
      <w:r>
        <w:rPr>
          <w:rFonts w:ascii="Times New Roman" w:hAnsi="Times New Roman" w:eastAsia="Times New Roman"/>
          <w:sz w:val="22"/>
        </w:rPr>
        <w:t>A. 中央银行</w:t>
      </w:r>
    </w:p>
    <w:p w14:paraId="4F5D1913">
      <w:pPr>
        <w:pStyle w:val="19"/>
        <w:spacing w:before="128" w:line="219" w:lineRule="auto"/>
        <w:rPr>
          <w:rFonts w:ascii="Times New Roman" w:hAnsi="Times New Roman" w:eastAsia="Times New Roman"/>
          <w:sz w:val="22"/>
        </w:rPr>
      </w:pPr>
      <w:r>
        <w:rPr>
          <w:rFonts w:ascii="Times New Roman" w:hAnsi="Times New Roman" w:eastAsia="Times New Roman"/>
          <w:sz w:val="22"/>
        </w:rPr>
        <w:t>B.政策性银行</w:t>
      </w:r>
    </w:p>
    <w:p w14:paraId="450975FD">
      <w:pPr>
        <w:pStyle w:val="19"/>
        <w:spacing w:before="128" w:line="219" w:lineRule="auto"/>
        <w:rPr>
          <w:rFonts w:ascii="Times New Roman" w:hAnsi="Times New Roman" w:eastAsia="Times New Roman"/>
          <w:sz w:val="22"/>
        </w:rPr>
      </w:pPr>
      <w:r>
        <w:rPr>
          <w:rFonts w:ascii="Times New Roman" w:hAnsi="Times New Roman" w:eastAsia="Times New Roman"/>
          <w:sz w:val="22"/>
        </w:rPr>
        <w:t>C. 投资银行</w:t>
      </w:r>
    </w:p>
    <w:p w14:paraId="2C16B66C">
      <w:pPr>
        <w:pStyle w:val="19"/>
        <w:spacing w:before="128" w:line="219" w:lineRule="auto"/>
        <w:rPr>
          <w:rFonts w:ascii="Times New Roman" w:hAnsi="Times New Roman" w:eastAsia="Times New Roman"/>
          <w:sz w:val="22"/>
        </w:rPr>
      </w:pPr>
      <w:r>
        <w:rPr>
          <w:rFonts w:ascii="Times New Roman" w:hAnsi="Times New Roman" w:eastAsia="Times New Roman"/>
          <w:sz w:val="22"/>
        </w:rPr>
        <w:t>D.多边开发银行</w:t>
      </w:r>
    </w:p>
    <w:p w14:paraId="1FB90749">
      <w:pPr>
        <w:pStyle w:val="19"/>
        <w:spacing w:before="128" w:line="219" w:lineRule="auto"/>
        <w:rPr>
          <w:rFonts w:ascii="Times New Roman" w:hAnsi="Times New Roman" w:eastAsia="Times New Roman"/>
          <w:sz w:val="22"/>
        </w:rPr>
      </w:pPr>
      <w:r>
        <w:rPr>
          <w:rFonts w:ascii="Times New Roman" w:hAnsi="Times New Roman" w:eastAsia="Times New Roman"/>
          <w:sz w:val="22"/>
        </w:rPr>
        <w:t>522.2017年4月26日南非央行储备银行行长康亚戈在夸纳省大学讲话时表示，通货膨胀有可能对社会造成</w:t>
      </w:r>
    </w:p>
    <w:p w14:paraId="1DEF2319">
      <w:pPr>
        <w:pStyle w:val="19"/>
        <w:spacing w:before="128" w:line="219" w:lineRule="auto"/>
        <w:rPr>
          <w:rFonts w:ascii="Times New Roman" w:hAnsi="Times New Roman" w:eastAsia="Times New Roman"/>
          <w:sz w:val="22"/>
        </w:rPr>
      </w:pPr>
      <w:r>
        <w:rPr>
          <w:rFonts w:ascii="Times New Roman" w:hAnsi="Times New Roman" w:eastAsia="Times New Roman"/>
          <w:sz w:val="22"/>
        </w:rPr>
        <w:t>有害的再分配影响，对社会上那些需要帮助的人来说，通胀实际上是一种征税形式，使他们更加贫穷。那 么,当一国的通货膨胀持续以两位数的水平变化时，有可能出现的情况是(    )。</w:t>
      </w:r>
    </w:p>
    <w:p w14:paraId="126D52E2">
      <w:pPr>
        <w:pStyle w:val="19"/>
        <w:spacing w:before="128" w:line="219" w:lineRule="auto"/>
        <w:rPr>
          <w:rFonts w:ascii="Times New Roman" w:hAnsi="Times New Roman" w:eastAsia="Times New Roman"/>
          <w:sz w:val="22"/>
        </w:rPr>
      </w:pPr>
      <w:r>
        <w:rPr>
          <w:rFonts w:ascii="Times New Roman" w:hAnsi="Times New Roman" w:eastAsia="Times New Roman"/>
          <w:sz w:val="22"/>
        </w:rPr>
        <w:t>A. 开发商投资欲望增强</w:t>
      </w:r>
    </w:p>
    <w:p w14:paraId="115026E2">
      <w:pPr>
        <w:pStyle w:val="19"/>
        <w:spacing w:before="128" w:line="219" w:lineRule="auto"/>
        <w:rPr>
          <w:rFonts w:ascii="Times New Roman" w:hAnsi="Times New Roman" w:eastAsia="Times New Roman"/>
          <w:sz w:val="22"/>
        </w:rPr>
      </w:pPr>
      <w:r>
        <w:rPr>
          <w:rFonts w:ascii="Times New Roman" w:hAnsi="Times New Roman" w:eastAsia="Times New Roman"/>
          <w:sz w:val="22"/>
        </w:rPr>
        <w:t>B.城镇居民生活质量提高</w:t>
      </w:r>
    </w:p>
    <w:p w14:paraId="3063AB9B">
      <w:pPr>
        <w:pStyle w:val="19"/>
        <w:spacing w:before="128" w:line="219" w:lineRule="auto"/>
        <w:rPr>
          <w:rFonts w:ascii="Times New Roman" w:hAnsi="Times New Roman" w:eastAsia="Times New Roman"/>
          <w:sz w:val="22"/>
        </w:rPr>
      </w:pPr>
      <w:r>
        <w:rPr>
          <w:rFonts w:ascii="Times New Roman" w:hAnsi="Times New Roman" w:eastAsia="Times New Roman"/>
          <w:sz w:val="22"/>
        </w:rPr>
        <w:t>C.中低收入阶层处于有利地位</w:t>
      </w:r>
    </w:p>
    <w:p w14:paraId="7E0612BF">
      <w:pPr>
        <w:pStyle w:val="19"/>
        <w:spacing w:before="128" w:line="219" w:lineRule="auto"/>
        <w:rPr>
          <w:rFonts w:ascii="Times New Roman" w:hAnsi="Times New Roman" w:eastAsia="Times New Roman"/>
          <w:sz w:val="22"/>
        </w:rPr>
      </w:pPr>
      <w:r>
        <w:rPr>
          <w:rFonts w:ascii="Times New Roman" w:hAnsi="Times New Roman" w:eastAsia="Times New Roman"/>
          <w:sz w:val="22"/>
        </w:rPr>
        <w:t>D. 民众储蓄意愿提升</w:t>
      </w:r>
    </w:p>
    <w:p w14:paraId="16C5D0FC">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523.关于世界贸易组织( </w:t>
      </w:r>
      <w:r>
        <w:rPr>
          <w:rFonts w:ascii="Times New Roman" w:hAnsi="Times New Roman" w:eastAsia="Times New Roman"/>
          <w:sz w:val="22"/>
        </w:rPr>
        <w:t>WTO), 下列说法不正确的是(    )。</w:t>
      </w:r>
    </w:p>
    <w:p w14:paraId="637741CA">
      <w:pPr>
        <w:pStyle w:val="19"/>
        <w:spacing w:before="128" w:line="219" w:lineRule="auto"/>
        <w:rPr>
          <w:rFonts w:ascii="Times New Roman" w:hAnsi="Times New Roman" w:eastAsia="Times New Roman"/>
          <w:sz w:val="22"/>
        </w:rPr>
      </w:pPr>
      <w:r>
        <w:rPr>
          <w:rFonts w:ascii="Times New Roman" w:hAnsi="Times New Roman" w:eastAsia="Times New Roman"/>
          <w:sz w:val="22"/>
        </w:rPr>
        <w:t>A.前身是关税及贸易总协定 B.2001中国成为其成员</w:t>
      </w:r>
    </w:p>
    <w:p w14:paraId="70EA7A73">
      <w:pPr>
        <w:pStyle w:val="19"/>
        <w:spacing w:before="128" w:line="219" w:lineRule="auto"/>
        <w:rPr>
          <w:rFonts w:ascii="Times New Roman" w:hAnsi="Times New Roman" w:eastAsia="Times New Roman"/>
          <w:sz w:val="22"/>
        </w:rPr>
      </w:pPr>
      <w:r>
        <w:rPr>
          <w:rFonts w:ascii="Times New Roman" w:hAnsi="Times New Roman" w:eastAsia="Times New Roman"/>
          <w:sz w:val="22"/>
        </w:rPr>
        <w:t>C. 部长级会议是</w:t>
      </w:r>
      <w:r>
        <w:rPr>
          <w:rFonts w:ascii="Times New Roman" w:hAnsi="Times New Roman" w:eastAsia="Times New Roman"/>
          <w:sz w:val="22"/>
        </w:rPr>
        <w:t>WTO最高的决策机构</w:t>
      </w:r>
    </w:p>
    <w:p w14:paraId="51D063BF">
      <w:pPr>
        <w:pStyle w:val="19"/>
        <w:spacing w:before="128" w:line="219" w:lineRule="auto"/>
        <w:rPr>
          <w:rFonts w:ascii="Times New Roman" w:hAnsi="Times New Roman" w:eastAsia="Times New Roman"/>
          <w:sz w:val="22"/>
        </w:rPr>
      </w:pPr>
      <w:r>
        <w:rPr>
          <w:rFonts w:ascii="Times New Roman" w:hAnsi="Times New Roman" w:eastAsia="Times New Roman"/>
          <w:sz w:val="22"/>
        </w:rPr>
        <w:t>D.总部设在美国纽约</w:t>
      </w:r>
    </w:p>
    <w:p w14:paraId="600AB14A">
      <w:pPr>
        <w:pStyle w:val="19"/>
        <w:spacing w:before="128" w:line="219" w:lineRule="auto"/>
        <w:rPr>
          <w:rFonts w:ascii="Times New Roman" w:hAnsi="Times New Roman" w:eastAsia="Times New Roman"/>
          <w:sz w:val="22"/>
        </w:rPr>
      </w:pPr>
      <w:r>
        <w:rPr>
          <w:rFonts w:ascii="Times New Roman" w:hAnsi="Times New Roman" w:eastAsia="Times New Roman"/>
          <w:sz w:val="22"/>
        </w:rPr>
        <w:t>524.张某的行为具有负外部性是指他的行为使(   )。</w:t>
      </w:r>
    </w:p>
    <w:p w14:paraId="38A6C5A8">
      <w:pPr>
        <w:pStyle w:val="19"/>
        <w:spacing w:before="128" w:line="219" w:lineRule="auto"/>
        <w:rPr>
          <w:rFonts w:ascii="Times New Roman" w:hAnsi="Times New Roman" w:eastAsia="Times New Roman"/>
          <w:sz w:val="22"/>
        </w:rPr>
      </w:pPr>
      <w:r>
        <w:rPr>
          <w:rFonts w:ascii="Times New Roman" w:hAnsi="Times New Roman" w:eastAsia="Times New Roman"/>
          <w:sz w:val="22"/>
        </w:rPr>
        <w:t>A.自己受益                               B.旁人受益</w:t>
      </w:r>
    </w:p>
    <w:p w14:paraId="1627B505">
      <w:pPr>
        <w:pStyle w:val="19"/>
        <w:spacing w:before="128" w:line="219" w:lineRule="auto"/>
        <w:rPr>
          <w:rFonts w:ascii="Times New Roman" w:hAnsi="Times New Roman" w:eastAsia="Times New Roman"/>
          <w:sz w:val="22"/>
        </w:rPr>
      </w:pPr>
      <w:r>
        <w:rPr>
          <w:rFonts w:ascii="Times New Roman" w:hAnsi="Times New Roman" w:eastAsia="Times New Roman"/>
          <w:sz w:val="22"/>
        </w:rPr>
        <w:t>C.自己受损                                D.旁人受损</w:t>
      </w:r>
    </w:p>
    <w:p w14:paraId="4F35A0F1">
      <w:pPr>
        <w:pStyle w:val="19"/>
        <w:spacing w:before="128" w:line="219" w:lineRule="auto"/>
        <w:rPr>
          <w:rFonts w:ascii="Times New Roman" w:hAnsi="Times New Roman" w:eastAsia="Times New Roman"/>
          <w:sz w:val="22"/>
        </w:rPr>
      </w:pPr>
      <w:r>
        <w:rPr>
          <w:rFonts w:ascii="Times New Roman" w:hAnsi="Times New Roman" w:eastAsia="Times New Roman"/>
          <w:sz w:val="22"/>
        </w:rPr>
        <w:t>525.下列关于资本的说法，错误的是(    )。</w:t>
      </w:r>
    </w:p>
    <w:p w14:paraId="2B75962F">
      <w:pPr>
        <w:pStyle w:val="19"/>
        <w:spacing w:before="128" w:line="219" w:lineRule="auto"/>
        <w:rPr>
          <w:rFonts w:ascii="Times New Roman" w:hAnsi="Times New Roman" w:eastAsia="Times New Roman"/>
          <w:sz w:val="22"/>
        </w:rPr>
      </w:pPr>
      <w:r>
        <w:rPr>
          <w:rFonts w:ascii="Times New Roman" w:hAnsi="Times New Roman" w:eastAsia="Times New Roman"/>
          <w:sz w:val="22"/>
        </w:rPr>
        <w:t>A.在运动中实现增值                       B.带来剩余价值的价值</w:t>
      </w:r>
    </w:p>
    <w:p w14:paraId="0AB9FA72">
      <w:pPr>
        <w:pStyle w:val="19"/>
        <w:spacing w:before="128" w:line="219" w:lineRule="auto"/>
        <w:rPr>
          <w:rFonts w:ascii="Times New Roman" w:hAnsi="Times New Roman" w:eastAsia="Times New Roman"/>
          <w:sz w:val="22"/>
        </w:rPr>
      </w:pPr>
      <w:r>
        <w:rPr>
          <w:rFonts w:ascii="Times New Roman" w:hAnsi="Times New Roman" w:eastAsia="Times New Roman"/>
          <w:sz w:val="22"/>
        </w:rPr>
        <w:t>C. 由货币表现出来的商品价值               D.可以区分为不变资本和可变资本</w:t>
      </w:r>
    </w:p>
    <w:p w14:paraId="3EBD628C">
      <w:pPr>
        <w:pStyle w:val="19"/>
        <w:spacing w:before="128" w:line="219" w:lineRule="auto"/>
        <w:rPr>
          <w:rFonts w:ascii="Times New Roman" w:hAnsi="Times New Roman" w:eastAsia="Times New Roman"/>
          <w:sz w:val="22"/>
        </w:rPr>
      </w:pPr>
      <w:r>
        <w:rPr>
          <w:rFonts w:ascii="Times New Roman" w:hAnsi="Times New Roman" w:eastAsia="Times New Roman"/>
          <w:sz w:val="22"/>
        </w:rPr>
        <w:t>526.近年来，国外进口的奇亚籽、藜麦、牛油果等“超级食物”被认为比同类产品含有更丰富的营养受到 追捧。2010年我国牛油果的进口量还不足2吨，但现在飙升至30000多吨。这说明(   )</w:t>
      </w:r>
    </w:p>
    <w:p w14:paraId="2FB81B56">
      <w:pPr>
        <w:pStyle w:val="19"/>
        <w:spacing w:before="128" w:line="219" w:lineRule="auto"/>
        <w:rPr>
          <w:rFonts w:ascii="Times New Roman" w:hAnsi="Times New Roman" w:eastAsia="Times New Roman"/>
          <w:sz w:val="22"/>
        </w:rPr>
      </w:pPr>
      <w:r>
        <w:rPr>
          <w:rFonts w:ascii="Times New Roman" w:hAnsi="Times New Roman" w:eastAsia="Times New Roman"/>
          <w:sz w:val="22"/>
        </w:rPr>
        <w:t>A.生产是消费的前提和基础</w:t>
      </w:r>
    </w:p>
    <w:p w14:paraId="40AED802">
      <w:pPr>
        <w:pStyle w:val="19"/>
        <w:spacing w:before="128" w:line="219" w:lineRule="auto"/>
        <w:rPr>
          <w:rFonts w:ascii="Times New Roman" w:hAnsi="Times New Roman" w:eastAsia="Times New Roman"/>
          <w:sz w:val="22"/>
        </w:rPr>
      </w:pPr>
      <w:r>
        <w:rPr>
          <w:rFonts w:ascii="Times New Roman" w:hAnsi="Times New Roman" w:eastAsia="Times New Roman"/>
          <w:sz w:val="22"/>
        </w:rPr>
        <w:t>B. 消费观念的变化影响着居民消费的选择</w:t>
      </w:r>
    </w:p>
    <w:p w14:paraId="417034CA">
      <w:pPr>
        <w:pStyle w:val="19"/>
        <w:spacing w:before="128" w:line="219" w:lineRule="auto"/>
        <w:rPr>
          <w:rFonts w:ascii="Times New Roman" w:hAnsi="Times New Roman" w:eastAsia="Times New Roman"/>
          <w:sz w:val="22"/>
        </w:rPr>
      </w:pPr>
      <w:r>
        <w:rPr>
          <w:rFonts w:ascii="Times New Roman" w:hAnsi="Times New Roman" w:eastAsia="Times New Roman"/>
          <w:sz w:val="22"/>
        </w:rPr>
        <w:t>C. 消费攀比心理是带动某些产业迅速发展的主要原因</w:t>
      </w:r>
    </w:p>
    <w:p w14:paraId="41859849">
      <w:pPr>
        <w:pStyle w:val="19"/>
        <w:spacing w:before="128" w:line="219" w:lineRule="auto"/>
        <w:rPr>
          <w:rFonts w:ascii="Times New Roman" w:hAnsi="Times New Roman" w:eastAsia="Times New Roman"/>
          <w:sz w:val="22"/>
        </w:rPr>
      </w:pPr>
      <w:r>
        <w:rPr>
          <w:rFonts w:ascii="Times New Roman" w:hAnsi="Times New Roman" w:eastAsia="Times New Roman"/>
          <w:sz w:val="22"/>
        </w:rPr>
        <w:t>D.我国大众的环保消费观念逐年提升</w:t>
      </w:r>
    </w:p>
    <w:p w14:paraId="0682208E">
      <w:pPr>
        <w:pStyle w:val="19"/>
        <w:spacing w:before="128" w:line="219" w:lineRule="auto"/>
        <w:rPr>
          <w:rFonts w:ascii="Times New Roman" w:hAnsi="Times New Roman" w:eastAsia="Times New Roman"/>
          <w:sz w:val="22"/>
        </w:rPr>
      </w:pPr>
      <w:r>
        <w:rPr>
          <w:rFonts w:ascii="Times New Roman" w:hAnsi="Times New Roman" w:eastAsia="Times New Roman"/>
          <w:sz w:val="22"/>
        </w:rPr>
        <w:t>527.有关马克思主义政治经济学利润率，下列说法错误的是(    )</w:t>
      </w:r>
    </w:p>
    <w:p w14:paraId="2607934F">
      <w:pPr>
        <w:pStyle w:val="19"/>
        <w:spacing w:before="128" w:line="219" w:lineRule="auto"/>
        <w:rPr>
          <w:rFonts w:ascii="Times New Roman" w:hAnsi="Times New Roman" w:eastAsia="Times New Roman"/>
          <w:sz w:val="22"/>
        </w:rPr>
      </w:pPr>
      <w:r>
        <w:rPr>
          <w:rFonts w:ascii="Times New Roman" w:hAnsi="Times New Roman" w:eastAsia="Times New Roman"/>
          <w:sz w:val="22"/>
        </w:rPr>
        <w:t>A.利润率是剩余价值与全部预付资本的比率</w:t>
      </w:r>
    </w:p>
    <w:p w14:paraId="33377001">
      <w:pPr>
        <w:pStyle w:val="19"/>
        <w:spacing w:before="128" w:line="219" w:lineRule="auto"/>
        <w:rPr>
          <w:rFonts w:ascii="Times New Roman" w:hAnsi="Times New Roman" w:eastAsia="Times New Roman"/>
          <w:sz w:val="22"/>
        </w:rPr>
      </w:pPr>
      <w:r>
        <w:rPr>
          <w:rFonts w:ascii="Times New Roman" w:hAnsi="Times New Roman" w:eastAsia="Times New Roman"/>
          <w:sz w:val="22"/>
        </w:rPr>
        <w:t>B.利润率表明了资本家对工人的剥削程度</w:t>
      </w:r>
    </w:p>
    <w:p w14:paraId="0FD84CAC">
      <w:pPr>
        <w:pStyle w:val="19"/>
        <w:spacing w:before="128" w:line="219" w:lineRule="auto"/>
        <w:rPr>
          <w:rFonts w:ascii="Times New Roman" w:hAnsi="Times New Roman" w:eastAsia="Times New Roman"/>
          <w:sz w:val="22"/>
        </w:rPr>
      </w:pPr>
      <w:r>
        <w:rPr>
          <w:rFonts w:ascii="Times New Roman" w:hAnsi="Times New Roman" w:eastAsia="Times New Roman"/>
          <w:sz w:val="22"/>
        </w:rPr>
        <w:t>C. 利润率是剩余价值率的转化形式</w:t>
      </w:r>
    </w:p>
    <w:p w14:paraId="527EA325">
      <w:pPr>
        <w:pStyle w:val="19"/>
        <w:spacing w:before="128" w:line="219" w:lineRule="auto"/>
        <w:rPr>
          <w:rFonts w:ascii="Times New Roman" w:hAnsi="Times New Roman" w:eastAsia="Times New Roman"/>
          <w:sz w:val="22"/>
        </w:rPr>
      </w:pPr>
      <w:r>
        <w:rPr>
          <w:rFonts w:ascii="Times New Roman" w:hAnsi="Times New Roman" w:eastAsia="Times New Roman"/>
          <w:sz w:val="22"/>
        </w:rPr>
        <w:t>D.利润率表示资本增值程度，即资本家赢利的程度</w:t>
      </w:r>
    </w:p>
    <w:p w14:paraId="70B8A244">
      <w:pPr>
        <w:pStyle w:val="19"/>
        <w:spacing w:before="128" w:line="219" w:lineRule="auto"/>
        <w:rPr>
          <w:rFonts w:ascii="Times New Roman" w:hAnsi="Times New Roman" w:eastAsia="Times New Roman"/>
          <w:sz w:val="22"/>
        </w:rPr>
      </w:pPr>
      <w:r>
        <w:rPr>
          <w:rFonts w:ascii="Times New Roman" w:hAnsi="Times New Roman" w:eastAsia="Times New Roman"/>
          <w:sz w:val="22"/>
        </w:rPr>
        <w:t>528. 政府干预是国家在经济运行中，为了促进市场发育、规范市场运行，对社会经济总体进行调节与控制 的经济职能。下列选项中，属于政府直接干预经济的是(    )</w:t>
      </w:r>
    </w:p>
    <w:p w14:paraId="27D935E1">
      <w:pPr>
        <w:pStyle w:val="19"/>
        <w:spacing w:before="128" w:line="219" w:lineRule="auto"/>
        <w:rPr>
          <w:rFonts w:ascii="Times New Roman" w:hAnsi="Times New Roman" w:eastAsia="Times New Roman"/>
          <w:sz w:val="22"/>
        </w:rPr>
      </w:pPr>
      <w:r>
        <w:rPr>
          <w:rFonts w:ascii="Times New Roman" w:hAnsi="Times New Roman" w:eastAsia="Times New Roman"/>
          <w:sz w:val="22"/>
        </w:rPr>
        <w:t>A.对银行贷款进行额度控制          B.完善法律法规</w:t>
      </w:r>
    </w:p>
    <w:p w14:paraId="04C1E5B7">
      <w:pPr>
        <w:pStyle w:val="19"/>
        <w:spacing w:before="128" w:line="219" w:lineRule="auto"/>
        <w:rPr>
          <w:rFonts w:ascii="Times New Roman" w:hAnsi="Times New Roman" w:eastAsia="Times New Roman"/>
          <w:sz w:val="22"/>
        </w:rPr>
      </w:pPr>
      <w:r>
        <w:rPr>
          <w:rFonts w:ascii="Times New Roman" w:hAnsi="Times New Roman" w:eastAsia="Times New Roman"/>
          <w:sz w:val="22"/>
        </w:rPr>
        <w:t>C. 制定和实施发展规划             D. 调整汇率</w:t>
      </w:r>
    </w:p>
    <w:p w14:paraId="3CFE3802">
      <w:pPr>
        <w:pStyle w:val="19"/>
        <w:spacing w:before="128" w:line="219" w:lineRule="auto"/>
        <w:rPr>
          <w:rFonts w:ascii="Times New Roman" w:hAnsi="Times New Roman" w:eastAsia="Times New Roman"/>
          <w:sz w:val="22"/>
        </w:rPr>
      </w:pPr>
      <w:r>
        <w:rPr>
          <w:rFonts w:ascii="Times New Roman" w:hAnsi="Times New Roman" w:eastAsia="Times New Roman"/>
          <w:sz w:val="22"/>
        </w:rPr>
        <w:t>529. 与高级时装等非生活必需品相比，粮食等生活必需品的需求价格弹性(   )</w:t>
      </w:r>
    </w:p>
    <w:p w14:paraId="104F5AD2">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A.较低                          </w:t>
      </w:r>
      <w:r>
        <w:rPr>
          <w:rFonts w:ascii="Times New Roman" w:hAnsi="Times New Roman" w:eastAsia="Times New Roman"/>
          <w:sz w:val="22"/>
        </w:rPr>
        <w:t>B. 较高</w:t>
      </w:r>
    </w:p>
    <w:p w14:paraId="0F4F2D95">
      <w:pPr>
        <w:pStyle w:val="19"/>
        <w:spacing w:before="128" w:line="219" w:lineRule="auto"/>
        <w:rPr>
          <w:rFonts w:ascii="Times New Roman" w:hAnsi="Times New Roman" w:eastAsia="Times New Roman"/>
          <w:sz w:val="22"/>
        </w:rPr>
      </w:pPr>
      <w:r>
        <w:rPr>
          <w:rFonts w:ascii="Times New Roman" w:hAnsi="Times New Roman" w:eastAsia="Times New Roman"/>
          <w:sz w:val="22"/>
        </w:rPr>
        <w:t>C. 相等                             D. 不能判断</w:t>
      </w:r>
    </w:p>
    <w:p w14:paraId="4DE6DF8E">
      <w:pPr>
        <w:pStyle w:val="19"/>
        <w:spacing w:before="128" w:line="219" w:lineRule="auto"/>
        <w:rPr>
          <w:rFonts w:ascii="Times New Roman" w:hAnsi="Times New Roman" w:eastAsia="Times New Roman"/>
          <w:sz w:val="22"/>
        </w:rPr>
      </w:pPr>
      <w:r>
        <w:rPr>
          <w:rFonts w:ascii="Times New Roman" w:hAnsi="Times New Roman" w:eastAsia="Times New Roman"/>
          <w:sz w:val="22"/>
        </w:rPr>
        <w:t>530. 下列融资方式中，属于间接融资的是(    )</w:t>
      </w:r>
    </w:p>
    <w:p w14:paraId="516EA3C1">
      <w:pPr>
        <w:pStyle w:val="19"/>
        <w:spacing w:before="128" w:line="219" w:lineRule="auto"/>
        <w:rPr>
          <w:rFonts w:ascii="Times New Roman" w:hAnsi="Times New Roman" w:eastAsia="Times New Roman"/>
          <w:sz w:val="22"/>
        </w:rPr>
      </w:pPr>
      <w:r>
        <w:rPr>
          <w:rFonts w:ascii="Times New Roman" w:hAnsi="Times New Roman" w:eastAsia="Times New Roman"/>
          <w:sz w:val="22"/>
        </w:rPr>
        <w:t>A. 发行企业债券                    B. 发行公司股票</w:t>
      </w:r>
    </w:p>
    <w:p w14:paraId="6068E56B">
      <w:pPr>
        <w:pStyle w:val="19"/>
        <w:spacing w:before="128" w:line="219" w:lineRule="auto"/>
        <w:rPr>
          <w:rFonts w:ascii="Times New Roman" w:hAnsi="Times New Roman" w:eastAsia="Times New Roman"/>
          <w:sz w:val="22"/>
        </w:rPr>
      </w:pPr>
      <w:r>
        <w:rPr>
          <w:rFonts w:ascii="Times New Roman" w:hAnsi="Times New Roman" w:eastAsia="Times New Roman"/>
          <w:sz w:val="22"/>
        </w:rPr>
        <w:t>C. 银行借款                         D. 发行国债</w:t>
      </w:r>
    </w:p>
    <w:p w14:paraId="65744DFB">
      <w:pPr>
        <w:pStyle w:val="19"/>
        <w:spacing w:before="128" w:line="219" w:lineRule="auto"/>
        <w:rPr>
          <w:rFonts w:ascii="Times New Roman" w:hAnsi="Times New Roman" w:eastAsia="Times New Roman"/>
          <w:sz w:val="22"/>
        </w:rPr>
      </w:pPr>
      <w:r>
        <w:rPr>
          <w:rFonts w:ascii="Times New Roman" w:hAnsi="Times New Roman" w:eastAsia="Times New Roman"/>
          <w:sz w:val="22"/>
        </w:rPr>
        <w:t>531.新冠肺炎疫情发生以后，医用口罩、防护服、消毒液等防疫物资一度紧缺，根据需要，一批汽车、服 装等生产企业紧急转产，跨界生产口罩、防护服等紧缺物资，在疫情面前，中国制造跑出了加速度。企业 短时间内紧急转产、快速投产，说明(   )</w:t>
      </w:r>
    </w:p>
    <w:p w14:paraId="1F1C8D57">
      <w:pPr>
        <w:pStyle w:val="19"/>
        <w:spacing w:before="128" w:line="219" w:lineRule="auto"/>
        <w:rPr>
          <w:rFonts w:ascii="Times New Roman" w:hAnsi="Times New Roman" w:eastAsia="Times New Roman"/>
          <w:sz w:val="22"/>
        </w:rPr>
      </w:pPr>
      <w:r>
        <w:rPr>
          <w:rFonts w:ascii="Times New Roman" w:hAnsi="Times New Roman" w:eastAsia="Times New Roman"/>
          <w:sz w:val="22"/>
        </w:rPr>
        <w:t>①我国相关制造业有完整灵活的供应链</w:t>
      </w:r>
    </w:p>
    <w:p w14:paraId="7D4DB31C">
      <w:pPr>
        <w:pStyle w:val="19"/>
        <w:spacing w:before="128" w:line="219" w:lineRule="auto"/>
        <w:rPr>
          <w:rFonts w:ascii="Times New Roman" w:hAnsi="Times New Roman" w:eastAsia="Times New Roman"/>
          <w:sz w:val="22"/>
        </w:rPr>
      </w:pPr>
      <w:r>
        <w:rPr>
          <w:rFonts w:ascii="Times New Roman" w:hAnsi="Times New Roman" w:eastAsia="Times New Roman"/>
          <w:sz w:val="22"/>
        </w:rPr>
        <w:t>②市场需求对企业生产有重要导向作用</w:t>
      </w:r>
    </w:p>
    <w:p w14:paraId="159C347F">
      <w:pPr>
        <w:pStyle w:val="19"/>
        <w:spacing w:before="128" w:line="219" w:lineRule="auto"/>
        <w:rPr>
          <w:rFonts w:ascii="Times New Roman" w:hAnsi="Times New Roman" w:eastAsia="Times New Roman"/>
          <w:sz w:val="22"/>
        </w:rPr>
      </w:pPr>
      <w:r>
        <w:rPr>
          <w:rFonts w:ascii="Times New Roman" w:hAnsi="Times New Roman" w:eastAsia="Times New Roman"/>
          <w:sz w:val="22"/>
        </w:rPr>
        <w:t>③企业具有转产防疫产品的前瞻性战略</w:t>
      </w:r>
    </w:p>
    <w:p w14:paraId="43BC3CFE">
      <w:pPr>
        <w:pStyle w:val="19"/>
        <w:spacing w:before="128" w:line="219" w:lineRule="auto"/>
        <w:rPr>
          <w:rFonts w:ascii="Times New Roman" w:hAnsi="Times New Roman" w:eastAsia="Times New Roman"/>
          <w:sz w:val="22"/>
        </w:rPr>
      </w:pPr>
      <w:r>
        <w:rPr>
          <w:rFonts w:ascii="Times New Roman" w:hAnsi="Times New Roman" w:eastAsia="Times New Roman"/>
          <w:sz w:val="22"/>
        </w:rPr>
        <w:t>④企业可以通过转产快速化解市场风险</w:t>
      </w:r>
    </w:p>
    <w:p w14:paraId="67DF3837">
      <w:pPr>
        <w:pStyle w:val="19"/>
        <w:spacing w:before="128" w:line="219" w:lineRule="auto"/>
        <w:rPr>
          <w:rFonts w:ascii="Times New Roman" w:hAnsi="Times New Roman" w:eastAsia="Times New Roman"/>
          <w:sz w:val="22"/>
        </w:rPr>
      </w:pPr>
      <w:r>
        <w:rPr>
          <w:rFonts w:ascii="Times New Roman" w:hAnsi="Times New Roman" w:eastAsia="Times New Roman"/>
          <w:sz w:val="22"/>
        </w:rPr>
        <w:t>A.①②                           B.①④</w:t>
      </w:r>
    </w:p>
    <w:p w14:paraId="6801B9E2">
      <w:pPr>
        <w:pStyle w:val="19"/>
        <w:spacing w:before="128" w:line="219" w:lineRule="auto"/>
        <w:rPr>
          <w:rFonts w:ascii="Times New Roman" w:hAnsi="Times New Roman" w:eastAsia="Times New Roman"/>
          <w:sz w:val="22"/>
        </w:rPr>
      </w:pPr>
      <w:r>
        <w:rPr>
          <w:rFonts w:ascii="Times New Roman" w:hAnsi="Times New Roman" w:eastAsia="Times New Roman"/>
          <w:sz w:val="22"/>
        </w:rPr>
        <w:t>C.②③                            D.③④</w:t>
      </w:r>
    </w:p>
    <w:p w14:paraId="0599DA34">
      <w:pPr>
        <w:pStyle w:val="19"/>
        <w:spacing w:before="128" w:line="219" w:lineRule="auto"/>
        <w:rPr>
          <w:rFonts w:ascii="Times New Roman" w:hAnsi="Times New Roman" w:eastAsia="Times New Roman"/>
          <w:sz w:val="22"/>
        </w:rPr>
      </w:pPr>
      <w:r>
        <w:rPr>
          <w:rFonts w:ascii="Times New Roman" w:hAnsi="Times New Roman" w:eastAsia="Times New Roman"/>
          <w:sz w:val="22"/>
        </w:rPr>
        <w:t>532.“换客”即以物易物，使这种在货币被发明之前的原始交易方式借助当今的高科技得到了“新生”。 下列对“换客”说法正确的是(   )</w:t>
      </w:r>
    </w:p>
    <w:p w14:paraId="78A238AD">
      <w:pPr>
        <w:pStyle w:val="19"/>
        <w:spacing w:before="128" w:line="219" w:lineRule="auto"/>
        <w:rPr>
          <w:rFonts w:ascii="Times New Roman" w:hAnsi="Times New Roman" w:eastAsia="Times New Roman"/>
          <w:sz w:val="22"/>
        </w:rPr>
      </w:pPr>
      <w:r>
        <w:rPr>
          <w:rFonts w:ascii="Times New Roman" w:hAnsi="Times New Roman" w:eastAsia="Times New Roman"/>
          <w:sz w:val="22"/>
        </w:rPr>
        <w:t>A.换客以物易物的交易方式是商品流通       B.换客通过交换增加了交换物品的价值量</w:t>
      </w:r>
    </w:p>
    <w:p w14:paraId="71477E89">
      <w:pPr>
        <w:pStyle w:val="19"/>
        <w:spacing w:before="128" w:line="219" w:lineRule="auto"/>
        <w:rPr>
          <w:rFonts w:ascii="Times New Roman" w:hAnsi="Times New Roman" w:eastAsia="Times New Roman"/>
          <w:sz w:val="22"/>
        </w:rPr>
      </w:pPr>
      <w:r>
        <w:rPr>
          <w:rFonts w:ascii="Times New Roman" w:hAnsi="Times New Roman" w:eastAsia="Times New Roman"/>
          <w:sz w:val="22"/>
        </w:rPr>
        <w:t>C. 换客通过交易使交换物品价格和价值相符合 D.换客通过交易使交换物品使用价值最大化</w:t>
      </w:r>
    </w:p>
    <w:p w14:paraId="443BDC56">
      <w:pPr>
        <w:pStyle w:val="19"/>
        <w:spacing w:before="128" w:line="219" w:lineRule="auto"/>
        <w:rPr>
          <w:rFonts w:ascii="Times New Roman" w:hAnsi="Times New Roman" w:eastAsia="Times New Roman"/>
          <w:sz w:val="22"/>
        </w:rPr>
      </w:pPr>
      <w:r>
        <w:rPr>
          <w:rFonts w:ascii="Times New Roman" w:hAnsi="Times New Roman" w:eastAsia="Times New Roman"/>
          <w:sz w:val="22"/>
        </w:rPr>
        <w:t>533.市场犹如一只看不见的手，自发调节着市场上无数个寻求自利的经济个体的行为，并由此推动整个社 会财富的增加。要发挥市场的自发调节作用就要重视(   )</w:t>
      </w:r>
    </w:p>
    <w:p w14:paraId="659CF107">
      <w:pPr>
        <w:pStyle w:val="19"/>
        <w:spacing w:before="128" w:line="219" w:lineRule="auto"/>
        <w:rPr>
          <w:rFonts w:ascii="Times New Roman" w:hAnsi="Times New Roman" w:eastAsia="Times New Roman"/>
          <w:sz w:val="22"/>
        </w:rPr>
      </w:pPr>
      <w:r>
        <w:rPr>
          <w:rFonts w:ascii="Times New Roman" w:hAnsi="Times New Roman" w:eastAsia="Times New Roman"/>
          <w:sz w:val="22"/>
        </w:rPr>
        <w:t>①价格信号的变化②经济手段的运用③税收政策的调整④供求关系的变化</w:t>
      </w:r>
    </w:p>
    <w:p w14:paraId="771601E2">
      <w:pPr>
        <w:pStyle w:val="19"/>
        <w:spacing w:before="128" w:line="219" w:lineRule="auto"/>
        <w:rPr>
          <w:rFonts w:ascii="Times New Roman" w:hAnsi="Times New Roman" w:eastAsia="Times New Roman"/>
          <w:sz w:val="22"/>
        </w:rPr>
      </w:pPr>
      <w:r>
        <w:rPr>
          <w:rFonts w:ascii="Times New Roman" w:hAnsi="Times New Roman" w:eastAsia="Times New Roman"/>
          <w:sz w:val="22"/>
        </w:rPr>
        <w:t>A.①②                                B.②③</w:t>
      </w:r>
    </w:p>
    <w:p w14:paraId="6ED8D796">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C.①④                                 </w:t>
      </w:r>
      <w:r>
        <w:rPr>
          <w:rFonts w:ascii="Times New Roman" w:hAnsi="Times New Roman" w:eastAsia="Times New Roman"/>
          <w:sz w:val="22"/>
        </w:rPr>
        <w:t>D.③④</w:t>
      </w:r>
    </w:p>
    <w:p w14:paraId="7368E340">
      <w:pPr>
        <w:pStyle w:val="19"/>
        <w:spacing w:before="128" w:line="219" w:lineRule="auto"/>
        <w:rPr>
          <w:rFonts w:ascii="Times New Roman" w:hAnsi="Times New Roman" w:eastAsia="Times New Roman"/>
          <w:sz w:val="22"/>
        </w:rPr>
      </w:pPr>
      <w:r>
        <w:rPr>
          <w:rFonts w:ascii="Times New Roman" w:hAnsi="Times New Roman" w:eastAsia="Times New Roman"/>
          <w:sz w:val="22"/>
        </w:rPr>
        <w:t>534. 经济学通常将货币定义为公众普遍接受的对商品劳务和债务的一种金融支付手段。货币有狭义货币和 广义货币之分。狭义的货币指的是(   )</w:t>
      </w:r>
    </w:p>
    <w:p w14:paraId="6B2ACE1C">
      <w:pPr>
        <w:pStyle w:val="19"/>
        <w:spacing w:before="128" w:line="219" w:lineRule="auto"/>
        <w:rPr>
          <w:rFonts w:ascii="Times New Roman" w:hAnsi="Times New Roman" w:eastAsia="Times New Roman"/>
          <w:sz w:val="22"/>
        </w:rPr>
      </w:pPr>
      <w:r>
        <w:rPr>
          <w:rFonts w:ascii="Times New Roman" w:hAnsi="Times New Roman" w:eastAsia="Times New Roman"/>
          <w:sz w:val="22"/>
        </w:rPr>
        <w:t>A. 现金和现金等价物</w:t>
      </w:r>
    </w:p>
    <w:p w14:paraId="57CBD8F5">
      <w:pPr>
        <w:pStyle w:val="19"/>
        <w:spacing w:before="128" w:line="219" w:lineRule="auto"/>
        <w:rPr>
          <w:rFonts w:ascii="Times New Roman" w:hAnsi="Times New Roman" w:eastAsia="Times New Roman"/>
          <w:sz w:val="22"/>
        </w:rPr>
      </w:pPr>
      <w:r>
        <w:rPr>
          <w:rFonts w:ascii="Times New Roman" w:hAnsi="Times New Roman" w:eastAsia="Times New Roman"/>
          <w:sz w:val="22"/>
        </w:rPr>
        <w:t>B.流通中现金与商业银行活期存款</w:t>
      </w:r>
    </w:p>
    <w:p w14:paraId="4E999D27">
      <w:pPr>
        <w:pStyle w:val="19"/>
        <w:spacing w:before="128" w:line="219" w:lineRule="auto"/>
        <w:rPr>
          <w:rFonts w:ascii="Times New Roman" w:hAnsi="Times New Roman" w:eastAsia="Times New Roman"/>
          <w:sz w:val="22"/>
        </w:rPr>
      </w:pPr>
      <w:r>
        <w:rPr>
          <w:rFonts w:ascii="Times New Roman" w:hAnsi="Times New Roman" w:eastAsia="Times New Roman"/>
          <w:sz w:val="22"/>
        </w:rPr>
        <w:t>C.存款和现金</w:t>
      </w:r>
    </w:p>
    <w:p w14:paraId="4AD13AC8">
      <w:pPr>
        <w:pStyle w:val="19"/>
        <w:spacing w:before="128" w:line="219" w:lineRule="auto"/>
        <w:rPr>
          <w:rFonts w:ascii="Times New Roman" w:hAnsi="Times New Roman" w:eastAsia="Times New Roman"/>
          <w:sz w:val="22"/>
        </w:rPr>
      </w:pPr>
      <w:r>
        <w:rPr>
          <w:rFonts w:ascii="Times New Roman" w:hAnsi="Times New Roman" w:eastAsia="Times New Roman"/>
          <w:sz w:val="22"/>
        </w:rPr>
        <w:t>D.市场上流通的货币</w:t>
      </w:r>
    </w:p>
    <w:p w14:paraId="5A712BCC">
      <w:pPr>
        <w:pStyle w:val="19"/>
        <w:spacing w:before="128" w:line="219" w:lineRule="auto"/>
        <w:rPr>
          <w:rFonts w:ascii="Times New Roman" w:hAnsi="Times New Roman" w:eastAsia="Times New Roman"/>
          <w:sz w:val="22"/>
        </w:rPr>
      </w:pPr>
      <w:r>
        <w:rPr>
          <w:rFonts w:ascii="Times New Roman" w:hAnsi="Times New Roman" w:eastAsia="Times New Roman"/>
          <w:sz w:val="22"/>
        </w:rPr>
        <w:t>535.针对近期全国网约车行业发生的多起危害乘客安全的恶性事件。连日来，全国各地监管部门纷纷约谈 滴滴，以规范网约车发展。维护市场公平秩序在市场经济规范市场秩序的治本之策是(   )</w:t>
      </w:r>
    </w:p>
    <w:p w14:paraId="5D3428BA">
      <w:pPr>
        <w:pStyle w:val="19"/>
        <w:spacing w:before="128" w:line="219" w:lineRule="auto"/>
        <w:rPr>
          <w:rFonts w:ascii="Times New Roman" w:hAnsi="Times New Roman" w:eastAsia="Times New Roman"/>
          <w:sz w:val="22"/>
        </w:rPr>
      </w:pPr>
      <w:r>
        <w:rPr>
          <w:rFonts w:ascii="Times New Roman" w:hAnsi="Times New Roman" w:eastAsia="Times New Roman"/>
          <w:sz w:val="22"/>
        </w:rPr>
        <w:t>A.建立以道德为支撑，法律为保障的社会信用体系</w:t>
      </w:r>
    </w:p>
    <w:p w14:paraId="51F5F211">
      <w:pPr>
        <w:pStyle w:val="19"/>
        <w:spacing w:before="128" w:line="219" w:lineRule="auto"/>
        <w:rPr>
          <w:rFonts w:ascii="Times New Roman" w:hAnsi="Times New Roman" w:eastAsia="Times New Roman"/>
          <w:sz w:val="22"/>
        </w:rPr>
      </w:pPr>
      <w:r>
        <w:rPr>
          <w:rFonts w:ascii="Times New Roman" w:hAnsi="Times New Roman" w:eastAsia="Times New Roman"/>
          <w:sz w:val="22"/>
        </w:rPr>
        <w:t>B.凡不符合市场准入规则的企业商品均不允许进入市场</w:t>
      </w:r>
    </w:p>
    <w:p w14:paraId="3C910BBF">
      <w:pPr>
        <w:pStyle w:val="19"/>
        <w:spacing w:before="128" w:line="219" w:lineRule="auto"/>
        <w:rPr>
          <w:rFonts w:ascii="Times New Roman" w:hAnsi="Times New Roman" w:eastAsia="Times New Roman"/>
          <w:sz w:val="22"/>
        </w:rPr>
      </w:pPr>
      <w:r>
        <w:rPr>
          <w:rFonts w:ascii="Times New Roman" w:hAnsi="Times New Roman" w:eastAsia="Times New Roman"/>
          <w:sz w:val="22"/>
        </w:rPr>
        <w:t>C.国家运用强有力的行政手段加大对违规企业的处罚力度</w:t>
      </w:r>
    </w:p>
    <w:p w14:paraId="21EF1B98">
      <w:pPr>
        <w:pStyle w:val="19"/>
        <w:spacing w:before="128" w:line="219" w:lineRule="auto"/>
        <w:rPr>
          <w:rFonts w:ascii="Times New Roman" w:hAnsi="Times New Roman" w:eastAsia="Times New Roman"/>
          <w:sz w:val="22"/>
        </w:rPr>
      </w:pPr>
      <w:r>
        <w:rPr>
          <w:rFonts w:ascii="Times New Roman" w:hAnsi="Times New Roman" w:eastAsia="Times New Roman"/>
          <w:sz w:val="22"/>
        </w:rPr>
        <w:t>D.禁止各种形式的非法垄断及非法竞争行为</w:t>
      </w:r>
    </w:p>
    <w:p w14:paraId="5733174D">
      <w:pPr>
        <w:pStyle w:val="19"/>
        <w:spacing w:before="128" w:line="219" w:lineRule="auto"/>
        <w:rPr>
          <w:rFonts w:ascii="Times New Roman" w:hAnsi="Times New Roman" w:eastAsia="Times New Roman"/>
          <w:sz w:val="22"/>
        </w:rPr>
      </w:pPr>
      <w:r>
        <w:rPr>
          <w:rFonts w:ascii="Times New Roman" w:hAnsi="Times New Roman" w:eastAsia="Times New Roman"/>
          <w:sz w:val="22"/>
        </w:rPr>
        <w:t>536. 我们既要绿水青山，也要金山银山。宁要绿水青山，不要金山银山，而且绿水青山就是金山银山。这 段话生动地反映了生态文明建设与经济建设之间的关系，下列说法错误的是(    )</w:t>
      </w:r>
    </w:p>
    <w:p w14:paraId="6CC2D3E0">
      <w:pPr>
        <w:pStyle w:val="19"/>
        <w:spacing w:before="128" w:line="219" w:lineRule="auto"/>
        <w:rPr>
          <w:rFonts w:ascii="Times New Roman" w:hAnsi="Times New Roman" w:eastAsia="Times New Roman"/>
          <w:sz w:val="22"/>
        </w:rPr>
      </w:pPr>
      <w:r>
        <w:rPr>
          <w:rFonts w:ascii="Times New Roman" w:hAnsi="Times New Roman" w:eastAsia="Times New Roman"/>
          <w:sz w:val="22"/>
        </w:rPr>
        <w:t>A.生态文明建设可以取代经济建设</w:t>
      </w:r>
    </w:p>
    <w:p w14:paraId="335E1916">
      <w:pPr>
        <w:pStyle w:val="19"/>
        <w:spacing w:before="128" w:line="219" w:lineRule="auto"/>
        <w:rPr>
          <w:rFonts w:ascii="Times New Roman" w:hAnsi="Times New Roman" w:eastAsia="Times New Roman"/>
          <w:sz w:val="22"/>
        </w:rPr>
      </w:pPr>
      <w:r>
        <w:rPr>
          <w:rFonts w:ascii="Times New Roman" w:hAnsi="Times New Roman" w:eastAsia="Times New Roman"/>
          <w:sz w:val="22"/>
        </w:rPr>
        <w:t>B. 生态文明建设应与经济建设协调发展</w:t>
      </w:r>
    </w:p>
    <w:p w14:paraId="51633212">
      <w:pPr>
        <w:pStyle w:val="19"/>
        <w:spacing w:before="128" w:line="219" w:lineRule="auto"/>
        <w:rPr>
          <w:rFonts w:ascii="Times New Roman" w:hAnsi="Times New Roman" w:eastAsia="Times New Roman"/>
          <w:sz w:val="22"/>
        </w:rPr>
      </w:pPr>
      <w:r>
        <w:rPr>
          <w:rFonts w:ascii="Times New Roman" w:hAnsi="Times New Roman" w:eastAsia="Times New Roman"/>
          <w:sz w:val="22"/>
        </w:rPr>
        <w:t>C. 生态优势可以转化为经济优势</w:t>
      </w:r>
    </w:p>
    <w:p w14:paraId="384AE53C">
      <w:pPr>
        <w:pStyle w:val="19"/>
        <w:spacing w:before="128" w:line="219" w:lineRule="auto"/>
        <w:rPr>
          <w:rFonts w:ascii="Times New Roman" w:hAnsi="Times New Roman" w:eastAsia="Times New Roman"/>
          <w:sz w:val="22"/>
        </w:rPr>
      </w:pPr>
      <w:r>
        <w:rPr>
          <w:rFonts w:ascii="Times New Roman" w:hAnsi="Times New Roman" w:eastAsia="Times New Roman"/>
          <w:sz w:val="22"/>
        </w:rPr>
        <w:t>D. 生态环境是经济发展的重要基础</w:t>
      </w:r>
    </w:p>
    <w:p w14:paraId="0ED8CA89">
      <w:pPr>
        <w:pStyle w:val="19"/>
        <w:spacing w:before="128" w:line="219" w:lineRule="auto"/>
        <w:rPr>
          <w:rFonts w:ascii="Times New Roman" w:hAnsi="Times New Roman" w:eastAsia="Times New Roman"/>
          <w:sz w:val="22"/>
        </w:rPr>
      </w:pPr>
      <w:r>
        <w:rPr>
          <w:rFonts w:ascii="Times New Roman" w:hAnsi="Times New Roman" w:eastAsia="Times New Roman"/>
          <w:sz w:val="22"/>
        </w:rPr>
        <w:t>537.年终岁末，各大商场都会采取打折促销的方式来吸引消费者。这说明(    )</w:t>
      </w:r>
    </w:p>
    <w:p w14:paraId="279EF022">
      <w:pPr>
        <w:pStyle w:val="19"/>
        <w:spacing w:before="128" w:line="219" w:lineRule="auto"/>
        <w:rPr>
          <w:rFonts w:ascii="Times New Roman" w:hAnsi="Times New Roman" w:eastAsia="Times New Roman"/>
          <w:sz w:val="22"/>
        </w:rPr>
      </w:pPr>
      <w:r>
        <w:rPr>
          <w:rFonts w:ascii="Times New Roman" w:hAnsi="Times New Roman" w:eastAsia="Times New Roman"/>
          <w:sz w:val="22"/>
        </w:rPr>
        <w:t>A. 降低商品价格是商家的重要竞争手段</w:t>
      </w:r>
    </w:p>
    <w:p w14:paraId="294730F4">
      <w:pPr>
        <w:pStyle w:val="19"/>
        <w:spacing w:before="128" w:line="219" w:lineRule="auto"/>
        <w:rPr>
          <w:rFonts w:ascii="Times New Roman" w:hAnsi="Times New Roman" w:eastAsia="Times New Roman"/>
          <w:sz w:val="22"/>
        </w:rPr>
      </w:pPr>
      <w:r>
        <w:rPr>
          <w:rFonts w:ascii="Times New Roman" w:hAnsi="Times New Roman" w:eastAsia="Times New Roman"/>
          <w:sz w:val="22"/>
        </w:rPr>
        <w:t>B. 降低商品价格就会扩大商品的销售量</w:t>
      </w:r>
    </w:p>
    <w:p w14:paraId="72D4A927">
      <w:pPr>
        <w:pStyle w:val="19"/>
        <w:spacing w:before="128" w:line="219" w:lineRule="auto"/>
        <w:rPr>
          <w:rFonts w:ascii="Times New Roman" w:hAnsi="Times New Roman" w:eastAsia="Times New Roman"/>
          <w:sz w:val="22"/>
        </w:rPr>
      </w:pPr>
      <w:r>
        <w:rPr>
          <w:rFonts w:ascii="Times New Roman" w:hAnsi="Times New Roman" w:eastAsia="Times New Roman"/>
          <w:sz w:val="22"/>
        </w:rPr>
        <w:t>C. 降低商品价值就会扩大商品的销售量</w:t>
      </w:r>
    </w:p>
    <w:p w14:paraId="134863C9">
      <w:pPr>
        <w:pStyle w:val="19"/>
        <w:spacing w:before="128" w:line="219" w:lineRule="auto"/>
        <w:rPr>
          <w:rFonts w:ascii="Times New Roman" w:hAnsi="Times New Roman" w:eastAsia="Times New Roman"/>
          <w:sz w:val="22"/>
        </w:rPr>
      </w:pPr>
      <w:r>
        <w:rPr>
          <w:rFonts w:ascii="Times New Roman" w:hAnsi="Times New Roman" w:eastAsia="Times New Roman"/>
          <w:sz w:val="22"/>
        </w:rPr>
        <w:t>D. 降低成本是商家进行竞争的重要手段</w:t>
      </w:r>
    </w:p>
    <w:p w14:paraId="263FCE4D">
      <w:pPr>
        <w:pStyle w:val="19"/>
        <w:spacing w:before="128" w:line="219" w:lineRule="auto"/>
        <w:rPr>
          <w:rFonts w:ascii="Times New Roman" w:hAnsi="Times New Roman" w:eastAsia="Times New Roman"/>
          <w:sz w:val="22"/>
        </w:rPr>
      </w:pPr>
      <w:r>
        <w:rPr>
          <w:rFonts w:ascii="Times New Roman" w:hAnsi="Times New Roman" w:eastAsia="Times New Roman"/>
          <w:sz w:val="22"/>
        </w:rPr>
        <w:t>538.下列需求缺乏弹性的商品是(    )。</w:t>
      </w:r>
    </w:p>
    <w:p w14:paraId="00D2D747">
      <w:pPr>
        <w:pStyle w:val="19"/>
        <w:spacing w:before="128" w:line="219" w:lineRule="auto"/>
        <w:rPr>
          <w:rFonts w:ascii="Times New Roman" w:hAnsi="Times New Roman" w:eastAsia="Times New Roman"/>
          <w:sz w:val="22"/>
        </w:rPr>
      </w:pPr>
      <w:r>
        <w:rPr>
          <w:rFonts w:ascii="Times New Roman" w:hAnsi="Times New Roman" w:eastAsia="Times New Roman"/>
          <w:sz w:val="22"/>
        </w:rPr>
        <w:t>A.名牌包                                 B.金银首饰</w:t>
      </w:r>
    </w:p>
    <w:p w14:paraId="4CE6608D">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C.鸡蛋                                 </w:t>
      </w:r>
      <w:r>
        <w:rPr>
          <w:rFonts w:ascii="Times New Roman" w:hAnsi="Times New Roman" w:eastAsia="Times New Roman"/>
          <w:sz w:val="22"/>
        </w:rPr>
        <w:t>D.汽车</w:t>
      </w:r>
    </w:p>
    <w:p w14:paraId="5FAF54BB">
      <w:pPr>
        <w:pStyle w:val="19"/>
        <w:spacing w:before="128" w:line="219" w:lineRule="auto"/>
        <w:rPr>
          <w:rFonts w:ascii="Times New Roman" w:hAnsi="Times New Roman" w:eastAsia="Times New Roman"/>
          <w:sz w:val="22"/>
        </w:rPr>
      </w:pPr>
      <w:r>
        <w:rPr>
          <w:rFonts w:ascii="Times New Roman" w:hAnsi="Times New Roman" w:eastAsia="Times New Roman"/>
          <w:sz w:val="22"/>
        </w:rPr>
        <w:t>539. 属于外部不经济的是(    )。</w:t>
      </w:r>
    </w:p>
    <w:p w14:paraId="4719355F">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A. 工厂在生产中所排放的污染物             </w:t>
      </w:r>
      <w:r>
        <w:rPr>
          <w:rFonts w:ascii="Times New Roman" w:hAnsi="Times New Roman" w:eastAsia="Times New Roman"/>
          <w:sz w:val="22"/>
        </w:rPr>
        <w:t>B.某地区加强教育投入，新建了五所小学</w:t>
      </w:r>
    </w:p>
    <w:p w14:paraId="70609FB1">
      <w:pPr>
        <w:pStyle w:val="19"/>
        <w:spacing w:before="128" w:line="219" w:lineRule="auto"/>
        <w:rPr>
          <w:rFonts w:ascii="Times New Roman" w:hAnsi="Times New Roman" w:eastAsia="Times New Roman"/>
          <w:sz w:val="22"/>
        </w:rPr>
      </w:pPr>
      <w:r>
        <w:rPr>
          <w:rFonts w:ascii="Times New Roman" w:hAnsi="Times New Roman" w:eastAsia="Times New Roman"/>
          <w:sz w:val="22"/>
        </w:rPr>
        <w:t>C.私人花园的美景给过路人带来美好的享受  D.养蜂人放蜂，附近农民的苹果树结果增多 540.下列关于</w:t>
      </w:r>
      <w:r>
        <w:rPr>
          <w:rFonts w:ascii="Times New Roman" w:hAnsi="Times New Roman" w:eastAsia="Times New Roman"/>
          <w:sz w:val="22"/>
        </w:rPr>
        <w:t>GDP 说法错误的是(    )。</w:t>
      </w:r>
    </w:p>
    <w:p w14:paraId="2F3DB355">
      <w:pPr>
        <w:pStyle w:val="19"/>
        <w:spacing w:before="128" w:line="219" w:lineRule="auto"/>
        <w:rPr>
          <w:rFonts w:ascii="Times New Roman" w:hAnsi="Times New Roman" w:eastAsia="Times New Roman"/>
          <w:sz w:val="22"/>
        </w:rPr>
      </w:pPr>
      <w:r>
        <w:rPr>
          <w:rFonts w:ascii="Times New Roman" w:hAnsi="Times New Roman" w:eastAsia="Times New Roman"/>
          <w:sz w:val="22"/>
        </w:rPr>
        <w:t>A.GDP 即国内生产总值</w:t>
      </w:r>
    </w:p>
    <w:p w14:paraId="5EE3E59D">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B.GDP 是一定时期内(往往为一年)所生产或销售掉的最终产品价值，不包括服务 </w:t>
      </w:r>
      <w:r>
        <w:rPr>
          <w:rFonts w:ascii="Times New Roman" w:hAnsi="Times New Roman" w:eastAsia="Times New Roman"/>
          <w:sz w:val="22"/>
        </w:rPr>
        <w:t>C.GDP 是一个地域概念</w:t>
      </w:r>
    </w:p>
    <w:p w14:paraId="695A18DE">
      <w:pPr>
        <w:pStyle w:val="19"/>
        <w:spacing w:before="128" w:line="219" w:lineRule="auto"/>
        <w:rPr>
          <w:rFonts w:ascii="Times New Roman" w:hAnsi="Times New Roman" w:eastAsia="Times New Roman"/>
          <w:sz w:val="22"/>
        </w:rPr>
      </w:pPr>
      <w:r>
        <w:rPr>
          <w:rFonts w:ascii="Times New Roman" w:hAnsi="Times New Roman" w:eastAsia="Times New Roman"/>
          <w:sz w:val="22"/>
        </w:rPr>
        <w:t>D.GDP 是一个时期内生产活动的最终成果，中间产品价格不计入</w:t>
      </w:r>
      <w:r>
        <w:rPr>
          <w:rFonts w:ascii="Times New Roman" w:hAnsi="Times New Roman" w:eastAsia="Times New Roman"/>
          <w:sz w:val="22"/>
        </w:rPr>
        <w:t>GDP</w:t>
      </w:r>
    </w:p>
    <w:p w14:paraId="20DBBCC4">
      <w:pPr>
        <w:pStyle w:val="19"/>
        <w:spacing w:before="128" w:line="219" w:lineRule="auto"/>
        <w:rPr>
          <w:rFonts w:ascii="Times New Roman" w:hAnsi="Times New Roman" w:eastAsia="Times New Roman"/>
          <w:sz w:val="22"/>
        </w:rPr>
      </w:pPr>
      <w:r>
        <w:rPr>
          <w:rFonts w:ascii="Times New Roman" w:hAnsi="Times New Roman" w:eastAsia="Times New Roman"/>
          <w:sz w:val="22"/>
        </w:rPr>
        <w:t>541.下列选项不属于政府转移支付的是(    )。</w:t>
      </w:r>
    </w:p>
    <w:p w14:paraId="2AD63F18">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A. 退伍军人福利                           </w:t>
      </w:r>
      <w:r>
        <w:rPr>
          <w:rFonts w:ascii="Times New Roman" w:hAnsi="Times New Roman" w:eastAsia="Times New Roman"/>
          <w:sz w:val="22"/>
        </w:rPr>
        <w:t>B.农业产品价格补贴</w:t>
      </w:r>
    </w:p>
    <w:p w14:paraId="33552777">
      <w:pPr>
        <w:pStyle w:val="19"/>
        <w:spacing w:before="128" w:line="219" w:lineRule="auto"/>
        <w:rPr>
          <w:rFonts w:ascii="Times New Roman" w:hAnsi="Times New Roman" w:eastAsia="Times New Roman"/>
          <w:sz w:val="22"/>
        </w:rPr>
      </w:pPr>
      <w:r>
        <w:rPr>
          <w:rFonts w:ascii="Times New Roman" w:hAnsi="Times New Roman" w:eastAsia="Times New Roman"/>
          <w:sz w:val="22"/>
        </w:rPr>
        <w:t>C. 社会保障                               D.政府通过招标购买办公用品</w:t>
      </w:r>
    </w:p>
    <w:p w14:paraId="01A28431">
      <w:pPr>
        <w:pStyle w:val="19"/>
        <w:spacing w:before="128" w:line="219" w:lineRule="auto"/>
        <w:rPr>
          <w:rFonts w:ascii="Times New Roman" w:hAnsi="Times New Roman" w:eastAsia="Times New Roman"/>
          <w:sz w:val="22"/>
        </w:rPr>
      </w:pPr>
      <w:r>
        <w:rPr>
          <w:rFonts w:ascii="Times New Roman" w:hAnsi="Times New Roman" w:eastAsia="Times New Roman"/>
          <w:sz w:val="22"/>
        </w:rPr>
        <w:t>542. 在资料充足的情况下，最有意义的而又适合衡量经济增长的工具是(   )</w:t>
      </w:r>
    </w:p>
    <w:p w14:paraId="3F438762">
      <w:pPr>
        <w:pStyle w:val="19"/>
        <w:spacing w:before="128" w:line="219" w:lineRule="auto"/>
        <w:rPr>
          <w:rFonts w:ascii="Times New Roman" w:hAnsi="Times New Roman" w:eastAsia="Times New Roman"/>
          <w:sz w:val="22"/>
        </w:rPr>
      </w:pPr>
      <w:r>
        <w:rPr>
          <w:rFonts w:ascii="Times New Roman" w:hAnsi="Times New Roman" w:eastAsia="Times New Roman"/>
          <w:sz w:val="22"/>
        </w:rPr>
        <w:t>A.GDP 的货币量                    B. 实 际GDP</w:t>
      </w:r>
    </w:p>
    <w:p w14:paraId="7F32C390">
      <w:pPr>
        <w:pStyle w:val="19"/>
        <w:spacing w:before="128" w:line="219" w:lineRule="auto"/>
        <w:rPr>
          <w:rFonts w:ascii="Times New Roman" w:hAnsi="Times New Roman" w:eastAsia="Times New Roman"/>
          <w:sz w:val="22"/>
        </w:rPr>
      </w:pPr>
      <w:r>
        <w:rPr>
          <w:rFonts w:ascii="Times New Roman" w:hAnsi="Times New Roman" w:eastAsia="Times New Roman"/>
          <w:sz w:val="22"/>
        </w:rPr>
        <w:t>C.人均实际产出                   D.人均货币收入</w:t>
      </w:r>
    </w:p>
    <w:p w14:paraId="5A057DBC">
      <w:pPr>
        <w:pStyle w:val="19"/>
        <w:spacing w:before="128" w:line="219" w:lineRule="auto"/>
        <w:rPr>
          <w:rFonts w:ascii="Times New Roman" w:hAnsi="Times New Roman" w:eastAsia="Times New Roman"/>
          <w:sz w:val="22"/>
        </w:rPr>
      </w:pPr>
      <w:r>
        <w:rPr>
          <w:rFonts w:ascii="Times New Roman" w:hAnsi="Times New Roman" w:eastAsia="Times New Roman"/>
          <w:sz w:val="22"/>
        </w:rPr>
        <w:t>543. 在经济增长中起着最大作用的因素是(    )</w:t>
      </w:r>
    </w:p>
    <w:p w14:paraId="369E8A96">
      <w:pPr>
        <w:pStyle w:val="19"/>
        <w:spacing w:before="128" w:line="219" w:lineRule="auto"/>
        <w:rPr>
          <w:rFonts w:ascii="Times New Roman" w:hAnsi="Times New Roman" w:eastAsia="Times New Roman"/>
          <w:sz w:val="22"/>
        </w:rPr>
      </w:pPr>
      <w:r>
        <w:rPr>
          <w:rFonts w:ascii="Times New Roman" w:hAnsi="Times New Roman" w:eastAsia="Times New Roman"/>
          <w:sz w:val="22"/>
        </w:rPr>
        <w:t>A.资本                            B. 劳动</w:t>
      </w:r>
    </w:p>
    <w:p w14:paraId="09FB98EB">
      <w:pPr>
        <w:pStyle w:val="19"/>
        <w:spacing w:before="128" w:line="219" w:lineRule="auto"/>
        <w:rPr>
          <w:rFonts w:ascii="Times New Roman" w:hAnsi="Times New Roman" w:eastAsia="Times New Roman"/>
          <w:sz w:val="22"/>
        </w:rPr>
      </w:pPr>
      <w:r>
        <w:rPr>
          <w:rFonts w:ascii="Times New Roman" w:hAnsi="Times New Roman" w:eastAsia="Times New Roman"/>
          <w:sz w:val="22"/>
        </w:rPr>
        <w:t>C. 制度                             D.技术进步</w:t>
      </w:r>
    </w:p>
    <w:p w14:paraId="0D0748E8">
      <w:pPr>
        <w:pStyle w:val="19"/>
        <w:spacing w:before="128" w:line="219" w:lineRule="auto"/>
        <w:rPr>
          <w:rFonts w:ascii="Times New Roman" w:hAnsi="Times New Roman" w:eastAsia="Times New Roman"/>
          <w:sz w:val="22"/>
        </w:rPr>
      </w:pPr>
      <w:r>
        <w:rPr>
          <w:rFonts w:ascii="Times New Roman" w:hAnsi="Times New Roman" w:eastAsia="Times New Roman"/>
          <w:sz w:val="22"/>
        </w:rPr>
        <w:t>544. 作为商品的手机，其价值的物质承担者是(    )</w:t>
      </w:r>
    </w:p>
    <w:p w14:paraId="687EC9F4">
      <w:pPr>
        <w:pStyle w:val="19"/>
        <w:spacing w:before="128" w:line="219" w:lineRule="auto"/>
        <w:rPr>
          <w:rFonts w:ascii="Times New Roman" w:hAnsi="Times New Roman" w:eastAsia="Times New Roman"/>
          <w:sz w:val="22"/>
        </w:rPr>
      </w:pPr>
      <w:r>
        <w:rPr>
          <w:rFonts w:ascii="Times New Roman" w:hAnsi="Times New Roman" w:eastAsia="Times New Roman"/>
          <w:sz w:val="22"/>
        </w:rPr>
        <w:t>A.手机的品牌和技术水平</w:t>
      </w:r>
    </w:p>
    <w:p w14:paraId="41911D6B">
      <w:pPr>
        <w:pStyle w:val="19"/>
        <w:spacing w:before="128" w:line="219" w:lineRule="auto"/>
        <w:rPr>
          <w:rFonts w:ascii="Times New Roman" w:hAnsi="Times New Roman" w:eastAsia="Times New Roman"/>
          <w:sz w:val="22"/>
        </w:rPr>
      </w:pPr>
      <w:r>
        <w:rPr>
          <w:rFonts w:ascii="Times New Roman" w:hAnsi="Times New Roman" w:eastAsia="Times New Roman"/>
          <w:sz w:val="22"/>
        </w:rPr>
        <w:t>B.手机对消费者的效用或有用性</w:t>
      </w:r>
    </w:p>
    <w:p w14:paraId="3BFBE30B">
      <w:pPr>
        <w:pStyle w:val="19"/>
        <w:spacing w:before="128" w:line="219" w:lineRule="auto"/>
        <w:rPr>
          <w:rFonts w:ascii="Times New Roman" w:hAnsi="Times New Roman" w:eastAsia="Times New Roman"/>
          <w:sz w:val="22"/>
        </w:rPr>
      </w:pPr>
      <w:r>
        <w:rPr>
          <w:rFonts w:ascii="Times New Roman" w:hAnsi="Times New Roman" w:eastAsia="Times New Roman"/>
          <w:sz w:val="22"/>
        </w:rPr>
        <w:t>C. 为购买手机，消费者所付出的货币</w:t>
      </w:r>
    </w:p>
    <w:p w14:paraId="2A8711A8">
      <w:pPr>
        <w:pStyle w:val="19"/>
        <w:spacing w:before="128" w:line="219" w:lineRule="auto"/>
        <w:rPr>
          <w:rFonts w:ascii="Times New Roman" w:hAnsi="Times New Roman" w:eastAsia="Times New Roman"/>
          <w:sz w:val="22"/>
        </w:rPr>
      </w:pPr>
      <w:r>
        <w:rPr>
          <w:rFonts w:ascii="Times New Roman" w:hAnsi="Times New Roman" w:eastAsia="Times New Roman"/>
          <w:sz w:val="22"/>
        </w:rPr>
        <w:t>D.用来支持手机的软件</w:t>
      </w:r>
    </w:p>
    <w:p w14:paraId="0EB4927B">
      <w:pPr>
        <w:pStyle w:val="19"/>
        <w:spacing w:before="128" w:line="219" w:lineRule="auto"/>
        <w:rPr>
          <w:rFonts w:ascii="Times New Roman" w:hAnsi="Times New Roman" w:eastAsia="Times New Roman"/>
          <w:sz w:val="22"/>
        </w:rPr>
      </w:pPr>
      <w:r>
        <w:rPr>
          <w:rFonts w:ascii="Times New Roman" w:hAnsi="Times New Roman" w:eastAsia="Times New Roman"/>
          <w:sz w:val="22"/>
        </w:rPr>
        <w:t>545.影响消费者行为的因素中，(   )使得“甲之砒霜，乙之佳肴”成为可能。</w:t>
      </w:r>
    </w:p>
    <w:p w14:paraId="245AD60F">
      <w:pPr>
        <w:pStyle w:val="19"/>
        <w:spacing w:before="128" w:line="219" w:lineRule="auto"/>
        <w:rPr>
          <w:rFonts w:ascii="Times New Roman" w:hAnsi="Times New Roman" w:eastAsia="Times New Roman"/>
          <w:sz w:val="22"/>
        </w:rPr>
      </w:pPr>
      <w:r>
        <w:rPr>
          <w:rFonts w:ascii="Times New Roman" w:hAnsi="Times New Roman" w:eastAsia="Times New Roman"/>
          <w:sz w:val="22"/>
        </w:rPr>
        <w:t>A.欲望                            B. 偏好</w:t>
      </w:r>
    </w:p>
    <w:p w14:paraId="28933B4B">
      <w:pPr>
        <w:pStyle w:val="19"/>
        <w:spacing w:before="128" w:line="219" w:lineRule="auto"/>
        <w:rPr>
          <w:rFonts w:ascii="Times New Roman" w:hAnsi="Times New Roman" w:eastAsia="Times New Roman"/>
          <w:sz w:val="22"/>
        </w:rPr>
      </w:pPr>
      <w:r>
        <w:rPr>
          <w:rFonts w:ascii="Times New Roman" w:hAnsi="Times New Roman" w:eastAsia="Times New Roman"/>
          <w:sz w:val="22"/>
        </w:rPr>
        <w:t>C. 习惯                            D.价格</w:t>
      </w:r>
    </w:p>
    <w:p w14:paraId="213016EF">
      <w:pPr>
        <w:pStyle w:val="19"/>
        <w:spacing w:before="128" w:line="219" w:lineRule="auto"/>
        <w:rPr>
          <w:rFonts w:ascii="Times New Roman" w:hAnsi="Times New Roman" w:eastAsia="Times New Roman"/>
          <w:sz w:val="22"/>
        </w:rPr>
      </w:pPr>
      <w:r>
        <w:rPr>
          <w:rFonts w:ascii="Times New Roman" w:hAnsi="Times New Roman" w:eastAsia="Times New Roman"/>
          <w:sz w:val="22"/>
        </w:rPr>
        <w:t>546.近年来，我国经济发展的一个显著特征就是进入新常态。在新常态下，我国经济发展的主要特点不包 括 (   )</w:t>
      </w:r>
    </w:p>
    <w:p w14:paraId="676E2F7D">
      <w:pPr>
        <w:pStyle w:val="19"/>
        <w:spacing w:before="128" w:line="219" w:lineRule="auto"/>
        <w:rPr>
          <w:rFonts w:ascii="Times New Roman" w:hAnsi="Times New Roman" w:eastAsia="Times New Roman"/>
          <w:sz w:val="22"/>
        </w:rPr>
      </w:pPr>
      <w:r>
        <w:rPr>
          <w:rFonts w:ascii="Times New Roman" w:hAnsi="Times New Roman" w:eastAsia="Times New Roman"/>
          <w:sz w:val="22"/>
        </w:rPr>
        <w:t>A.增长速度从高速转向中高速</w:t>
      </w:r>
    </w:p>
    <w:p w14:paraId="70324482">
      <w:pPr>
        <w:pStyle w:val="19"/>
        <w:spacing w:before="128" w:line="219" w:lineRule="auto"/>
        <w:rPr>
          <w:rFonts w:ascii="Times New Roman" w:hAnsi="Times New Roman" w:eastAsia="Times New Roman"/>
          <w:sz w:val="22"/>
        </w:rPr>
      </w:pPr>
      <w:r>
        <w:rPr>
          <w:rFonts w:ascii="Times New Roman" w:hAnsi="Times New Roman" w:eastAsia="Times New Roman"/>
          <w:sz w:val="22"/>
        </w:rPr>
        <w:t>B. 发展方式从规模速度型转向质量效率型</w:t>
      </w:r>
    </w:p>
    <w:p w14:paraId="5D701017">
      <w:pPr>
        <w:pStyle w:val="19"/>
        <w:spacing w:before="128" w:line="219" w:lineRule="auto"/>
        <w:rPr>
          <w:rFonts w:ascii="Times New Roman" w:hAnsi="Times New Roman" w:eastAsia="Times New Roman"/>
          <w:sz w:val="22"/>
        </w:rPr>
      </w:pPr>
      <w:r>
        <w:rPr>
          <w:rFonts w:ascii="Times New Roman" w:hAnsi="Times New Roman" w:eastAsia="Times New Roman"/>
          <w:sz w:val="22"/>
        </w:rPr>
        <w:t>C. 经济结构调整从调整存量转向增量扩能</w:t>
      </w:r>
    </w:p>
    <w:p w14:paraId="0E224C9B">
      <w:pPr>
        <w:pStyle w:val="19"/>
        <w:spacing w:before="128" w:line="219" w:lineRule="auto"/>
        <w:rPr>
          <w:rFonts w:ascii="Times New Roman" w:hAnsi="Times New Roman" w:eastAsia="Times New Roman"/>
          <w:sz w:val="22"/>
        </w:rPr>
      </w:pPr>
      <w:r>
        <w:rPr>
          <w:rFonts w:ascii="Times New Roman" w:hAnsi="Times New Roman" w:eastAsia="Times New Roman"/>
          <w:sz w:val="22"/>
        </w:rPr>
        <w:t>D. 发展动力从主要依靠资源和低成本劳动力等要素投入转向创新驱动</w:t>
      </w:r>
    </w:p>
    <w:p w14:paraId="2DFACDC7">
      <w:pPr>
        <w:pStyle w:val="19"/>
        <w:spacing w:before="128" w:line="219" w:lineRule="auto"/>
        <w:rPr>
          <w:rFonts w:ascii="Times New Roman" w:hAnsi="Times New Roman" w:eastAsia="Times New Roman"/>
          <w:sz w:val="22"/>
        </w:rPr>
      </w:pPr>
      <w:r>
        <w:rPr>
          <w:rFonts w:ascii="Times New Roman" w:hAnsi="Times New Roman" w:eastAsia="Times New Roman"/>
          <w:sz w:val="22"/>
        </w:rPr>
        <w:t>547.这是一种中国人民银行尚未发行的法定货币。2020年8月，商务部印发《全面深化服务贸易创新发展 试点总体方案》,提出在京津冀、长三角、粤港澳大湾区及中西部具备条件的试点地区开展该货币试点。 上述材料中提到的货币是(   )</w:t>
      </w:r>
    </w:p>
    <w:p w14:paraId="7A86A592">
      <w:pPr>
        <w:pStyle w:val="19"/>
        <w:spacing w:before="128" w:line="219" w:lineRule="auto"/>
        <w:rPr>
          <w:rFonts w:ascii="Times New Roman" w:hAnsi="Times New Roman" w:eastAsia="Times New Roman"/>
          <w:sz w:val="22"/>
        </w:rPr>
      </w:pPr>
      <w:r>
        <w:rPr>
          <w:rFonts w:ascii="Times New Roman" w:hAnsi="Times New Roman" w:eastAsia="Times New Roman"/>
          <w:sz w:val="22"/>
        </w:rPr>
        <w:t>A.虚拟人民币                      B. 电子人民币</w:t>
      </w:r>
    </w:p>
    <w:p w14:paraId="69D3C301">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C. 比特币                          </w:t>
      </w:r>
      <w:r>
        <w:rPr>
          <w:rFonts w:ascii="Times New Roman" w:hAnsi="Times New Roman" w:eastAsia="Times New Roman"/>
          <w:sz w:val="22"/>
        </w:rPr>
        <w:t>D. 数字人民币</w:t>
      </w:r>
    </w:p>
    <w:p w14:paraId="10131297">
      <w:pPr>
        <w:pStyle w:val="19"/>
        <w:spacing w:before="128" w:line="219" w:lineRule="auto"/>
        <w:rPr>
          <w:rFonts w:ascii="Times New Roman" w:hAnsi="Times New Roman" w:eastAsia="Times New Roman"/>
          <w:sz w:val="22"/>
        </w:rPr>
      </w:pPr>
      <w:r>
        <w:rPr>
          <w:rFonts w:ascii="Times New Roman" w:hAnsi="Times New Roman" w:eastAsia="Times New Roman"/>
          <w:sz w:val="22"/>
        </w:rPr>
        <w:t>548. 对经济学中所提到的稀缺性的理解错误的是(    )</w:t>
      </w:r>
    </w:p>
    <w:p w14:paraId="0B3FDA0F">
      <w:pPr>
        <w:pStyle w:val="19"/>
        <w:spacing w:before="128" w:line="219" w:lineRule="auto"/>
        <w:rPr>
          <w:rFonts w:ascii="Times New Roman" w:hAnsi="Times New Roman" w:eastAsia="Times New Roman"/>
          <w:sz w:val="22"/>
        </w:rPr>
      </w:pPr>
      <w:r>
        <w:rPr>
          <w:rFonts w:ascii="Times New Roman" w:hAnsi="Times New Roman" w:eastAsia="Times New Roman"/>
          <w:sz w:val="22"/>
        </w:rPr>
        <w:t>A.稀缺性反映人类欲望的无限性与资源的有限性的矛盾</w:t>
      </w:r>
    </w:p>
    <w:p w14:paraId="516B6655">
      <w:pPr>
        <w:pStyle w:val="19"/>
        <w:spacing w:before="128" w:line="219" w:lineRule="auto"/>
        <w:rPr>
          <w:rFonts w:ascii="Times New Roman" w:hAnsi="Times New Roman" w:eastAsia="Times New Roman"/>
          <w:sz w:val="22"/>
        </w:rPr>
      </w:pPr>
      <w:r>
        <w:rPr>
          <w:rFonts w:ascii="Times New Roman" w:hAnsi="Times New Roman" w:eastAsia="Times New Roman"/>
          <w:sz w:val="22"/>
        </w:rPr>
        <w:t>B. 资源的稀缺性会导致竞争</w:t>
      </w:r>
    </w:p>
    <w:p w14:paraId="1E6E3888">
      <w:pPr>
        <w:pStyle w:val="19"/>
        <w:spacing w:before="128" w:line="219" w:lineRule="auto"/>
        <w:rPr>
          <w:rFonts w:ascii="Times New Roman" w:hAnsi="Times New Roman" w:eastAsia="Times New Roman"/>
          <w:sz w:val="22"/>
        </w:rPr>
      </w:pPr>
      <w:r>
        <w:rPr>
          <w:rFonts w:ascii="Times New Roman" w:hAnsi="Times New Roman" w:eastAsia="Times New Roman"/>
          <w:sz w:val="22"/>
        </w:rPr>
        <w:t>C.稀缺性是指它不可以免费得到</w:t>
      </w:r>
    </w:p>
    <w:p w14:paraId="7803BF37">
      <w:pPr>
        <w:pStyle w:val="19"/>
        <w:spacing w:before="128" w:line="219" w:lineRule="auto"/>
        <w:rPr>
          <w:rFonts w:ascii="Times New Roman" w:hAnsi="Times New Roman" w:eastAsia="Times New Roman"/>
          <w:sz w:val="22"/>
        </w:rPr>
      </w:pPr>
      <w:r>
        <w:rPr>
          <w:rFonts w:ascii="Times New Roman" w:hAnsi="Times New Roman" w:eastAsia="Times New Roman"/>
          <w:sz w:val="22"/>
        </w:rPr>
        <w:t>D. “ 存天理，灭人欲”可以解释稀缺性问题</w:t>
      </w:r>
    </w:p>
    <w:p w14:paraId="10498F3A">
      <w:pPr>
        <w:pStyle w:val="19"/>
        <w:spacing w:before="128" w:line="219" w:lineRule="auto"/>
        <w:rPr>
          <w:rFonts w:ascii="Times New Roman" w:hAnsi="Times New Roman" w:eastAsia="Times New Roman"/>
          <w:sz w:val="22"/>
        </w:rPr>
      </w:pPr>
      <w:r>
        <w:rPr>
          <w:rFonts w:ascii="Times New Roman" w:hAnsi="Times New Roman" w:eastAsia="Times New Roman"/>
          <w:sz w:val="22"/>
        </w:rPr>
        <w:t>549. 《南京条约》规定，清政府向英国赔款2100万银元，银元在其中执行了货币(    )的职能。</w:t>
      </w:r>
    </w:p>
    <w:p w14:paraId="11E19827">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A. 流通手段                               </w:t>
      </w:r>
      <w:r>
        <w:rPr>
          <w:rFonts w:ascii="Times New Roman" w:hAnsi="Times New Roman" w:eastAsia="Times New Roman"/>
          <w:sz w:val="22"/>
        </w:rPr>
        <w:t>B.价值尺度</w:t>
      </w:r>
    </w:p>
    <w:p w14:paraId="6410CF42">
      <w:pPr>
        <w:pStyle w:val="19"/>
        <w:spacing w:before="128" w:line="219" w:lineRule="auto"/>
        <w:rPr>
          <w:rFonts w:ascii="Times New Roman" w:hAnsi="Times New Roman" w:eastAsia="Times New Roman"/>
          <w:sz w:val="22"/>
        </w:rPr>
      </w:pPr>
      <w:r>
        <w:rPr>
          <w:rFonts w:ascii="Times New Roman" w:hAnsi="Times New Roman" w:eastAsia="Times New Roman"/>
          <w:sz w:val="22"/>
        </w:rPr>
        <w:t>C. 支付手段                               D. 世界货币</w:t>
      </w:r>
    </w:p>
    <w:p w14:paraId="68B0B9ED">
      <w:pPr>
        <w:pStyle w:val="19"/>
        <w:spacing w:before="128" w:line="219" w:lineRule="auto"/>
        <w:rPr>
          <w:rFonts w:ascii="Times New Roman" w:hAnsi="Times New Roman" w:eastAsia="Times New Roman"/>
          <w:sz w:val="22"/>
        </w:rPr>
      </w:pPr>
      <w:r>
        <w:rPr>
          <w:rFonts w:ascii="Times New Roman" w:hAnsi="Times New Roman" w:eastAsia="Times New Roman"/>
          <w:sz w:val="22"/>
        </w:rPr>
        <w:t>550.2018年8月31日，关于修改个人所得税法的决定经十三届全国人大常委会第五次会议表决通过。个税 法修正案草案征税从每月3500元调至每月5000元，国家对个税方案的调整是(   )</w:t>
      </w:r>
    </w:p>
    <w:p w14:paraId="760DC52C">
      <w:pPr>
        <w:pStyle w:val="19"/>
        <w:spacing w:before="128" w:line="219" w:lineRule="auto"/>
        <w:rPr>
          <w:rFonts w:ascii="Times New Roman" w:hAnsi="Times New Roman" w:eastAsia="Times New Roman"/>
          <w:sz w:val="22"/>
        </w:rPr>
      </w:pPr>
      <w:r>
        <w:rPr>
          <w:rFonts w:ascii="Times New Roman" w:hAnsi="Times New Roman" w:eastAsia="Times New Roman"/>
          <w:sz w:val="22"/>
        </w:rPr>
        <w:t>A.刺激消费，实行紧缩的财政政策           B.抑制消费，实行紧缩的货币政策</w:t>
      </w:r>
    </w:p>
    <w:p w14:paraId="46B5420D">
      <w:pPr>
        <w:pStyle w:val="19"/>
        <w:spacing w:before="128" w:line="219" w:lineRule="auto"/>
        <w:rPr>
          <w:rFonts w:ascii="Times New Roman" w:hAnsi="Times New Roman" w:eastAsia="Times New Roman"/>
          <w:sz w:val="22"/>
        </w:rPr>
      </w:pPr>
      <w:r>
        <w:rPr>
          <w:rFonts w:ascii="Times New Roman" w:hAnsi="Times New Roman" w:eastAsia="Times New Roman"/>
          <w:sz w:val="22"/>
        </w:rPr>
        <w:t>C. 刺激消费，实行积极的财政政策           D.抑制消费，实行宽松的货币政策</w:t>
      </w:r>
    </w:p>
    <w:p w14:paraId="7FC2F677">
      <w:pPr>
        <w:pStyle w:val="19"/>
        <w:spacing w:before="128" w:line="219" w:lineRule="auto"/>
        <w:rPr>
          <w:rFonts w:ascii="Times New Roman" w:hAnsi="Times New Roman" w:eastAsia="Times New Roman"/>
          <w:sz w:val="22"/>
        </w:rPr>
      </w:pPr>
      <w:r>
        <w:rPr>
          <w:rFonts w:ascii="Times New Roman" w:hAnsi="Times New Roman" w:eastAsia="Times New Roman"/>
          <w:sz w:val="22"/>
        </w:rPr>
        <w:t>551. 作为特殊的银行，它代表国家垄断货币的发行监督银行业，并维持金融秩序。在我国，该银行是(   )</w:t>
      </w:r>
    </w:p>
    <w:p w14:paraId="7AFF7401">
      <w:pPr>
        <w:pStyle w:val="19"/>
        <w:spacing w:before="128" w:line="219" w:lineRule="auto"/>
        <w:rPr>
          <w:rFonts w:ascii="Times New Roman" w:hAnsi="Times New Roman" w:eastAsia="Times New Roman"/>
          <w:sz w:val="22"/>
        </w:rPr>
      </w:pPr>
      <w:r>
        <w:rPr>
          <w:rFonts w:ascii="Times New Roman" w:hAnsi="Times New Roman" w:eastAsia="Times New Roman"/>
          <w:sz w:val="22"/>
        </w:rPr>
        <w:t>A. 中国银行                                B. 国家开发银行</w:t>
      </w:r>
    </w:p>
    <w:p w14:paraId="326B972E">
      <w:pPr>
        <w:pStyle w:val="19"/>
        <w:spacing w:before="128" w:line="219" w:lineRule="auto"/>
        <w:rPr>
          <w:rFonts w:ascii="Times New Roman" w:hAnsi="Times New Roman" w:eastAsia="Times New Roman"/>
          <w:sz w:val="22"/>
        </w:rPr>
      </w:pPr>
      <w:r>
        <w:rPr>
          <w:rFonts w:ascii="Times New Roman" w:hAnsi="Times New Roman" w:eastAsia="Times New Roman"/>
          <w:sz w:val="22"/>
        </w:rPr>
        <w:t>C. 中国发展银行                            D. 中国人民银行</w:t>
      </w:r>
    </w:p>
    <w:p w14:paraId="149012F2">
      <w:pPr>
        <w:pStyle w:val="19"/>
        <w:spacing w:before="128" w:line="219" w:lineRule="auto"/>
        <w:rPr>
          <w:rFonts w:ascii="Times New Roman" w:hAnsi="Times New Roman" w:eastAsia="Times New Roman"/>
          <w:sz w:val="22"/>
        </w:rPr>
      </w:pPr>
      <w:r>
        <w:rPr>
          <w:rFonts w:ascii="Times New Roman" w:hAnsi="Times New Roman" w:eastAsia="Times New Roman"/>
          <w:sz w:val="22"/>
        </w:rPr>
        <w:t>552. 由于国外商品或生产要素价格的上涨，引起国内价的持续上涨现象属于(    )通货膨胀。</w:t>
      </w:r>
    </w:p>
    <w:p w14:paraId="705A8E1A">
      <w:pPr>
        <w:pStyle w:val="19"/>
        <w:spacing w:before="128" w:line="219" w:lineRule="auto"/>
        <w:rPr>
          <w:rFonts w:ascii="Times New Roman" w:hAnsi="Times New Roman" w:eastAsia="Times New Roman"/>
          <w:sz w:val="22"/>
        </w:rPr>
      </w:pPr>
      <w:r>
        <w:rPr>
          <w:rFonts w:ascii="Times New Roman" w:hAnsi="Times New Roman" w:eastAsia="Times New Roman"/>
          <w:sz w:val="22"/>
        </w:rPr>
        <w:t>A.需求拉动型                             B. 成本推动型</w:t>
      </w:r>
    </w:p>
    <w:p w14:paraId="7715D125">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C.结构型                                 </w:t>
      </w:r>
      <w:r>
        <w:rPr>
          <w:rFonts w:ascii="Times New Roman" w:hAnsi="Times New Roman" w:eastAsia="Times New Roman"/>
          <w:sz w:val="22"/>
        </w:rPr>
        <w:t>D. 输入型</w:t>
      </w:r>
    </w:p>
    <w:p w14:paraId="33216CAA">
      <w:pPr>
        <w:pStyle w:val="19"/>
        <w:spacing w:before="128" w:line="219" w:lineRule="auto"/>
        <w:rPr>
          <w:rFonts w:ascii="Times New Roman" w:hAnsi="Times New Roman" w:eastAsia="Times New Roman"/>
          <w:sz w:val="22"/>
        </w:rPr>
      </w:pPr>
      <w:r>
        <w:rPr>
          <w:rFonts w:ascii="Times New Roman" w:hAnsi="Times New Roman" w:eastAsia="Times New Roman"/>
          <w:sz w:val="22"/>
        </w:rPr>
        <w:t>553. “劣币驱逐良币”现象存在的微观基础是(   )</w:t>
      </w:r>
    </w:p>
    <w:p w14:paraId="4F6A3534">
      <w:pPr>
        <w:pStyle w:val="19"/>
        <w:spacing w:before="128" w:line="219" w:lineRule="auto"/>
        <w:rPr>
          <w:rFonts w:ascii="Times New Roman" w:hAnsi="Times New Roman" w:eastAsia="Times New Roman"/>
          <w:sz w:val="22"/>
        </w:rPr>
      </w:pPr>
      <w:r>
        <w:rPr>
          <w:rFonts w:ascii="Times New Roman" w:hAnsi="Times New Roman" w:eastAsia="Times New Roman"/>
          <w:sz w:val="22"/>
        </w:rPr>
        <w:t>A. 当事人的信息不对称                     B.不完全竞争</w:t>
      </w:r>
    </w:p>
    <w:p w14:paraId="71E3DEC6">
      <w:pPr>
        <w:pStyle w:val="19"/>
        <w:spacing w:before="128" w:line="219" w:lineRule="auto"/>
        <w:rPr>
          <w:rFonts w:ascii="Times New Roman" w:hAnsi="Times New Roman" w:eastAsia="Times New Roman"/>
          <w:sz w:val="22"/>
        </w:rPr>
      </w:pPr>
      <w:r>
        <w:rPr>
          <w:rFonts w:ascii="Times New Roman" w:hAnsi="Times New Roman" w:eastAsia="Times New Roman"/>
          <w:sz w:val="22"/>
        </w:rPr>
        <w:t>C. 交易成本                               D.偏好不合理</w:t>
      </w:r>
    </w:p>
    <w:p w14:paraId="24A38BA1">
      <w:pPr>
        <w:pStyle w:val="19"/>
        <w:spacing w:before="128" w:line="219" w:lineRule="auto"/>
        <w:rPr>
          <w:rFonts w:ascii="Times New Roman" w:hAnsi="Times New Roman" w:eastAsia="Times New Roman"/>
          <w:sz w:val="22"/>
        </w:rPr>
      </w:pPr>
      <w:r>
        <w:rPr>
          <w:rFonts w:ascii="Times New Roman" w:hAnsi="Times New Roman" w:eastAsia="Times New Roman"/>
          <w:sz w:val="22"/>
        </w:rPr>
        <w:t>554.超市将猪肉定价为每斤30元，此处货币执行的职能是(    )。</w:t>
      </w:r>
    </w:p>
    <w:p w14:paraId="7E4FAAD7">
      <w:pPr>
        <w:pStyle w:val="19"/>
        <w:spacing w:before="128" w:line="219" w:lineRule="auto"/>
        <w:rPr>
          <w:rFonts w:ascii="Times New Roman" w:hAnsi="Times New Roman" w:eastAsia="Times New Roman"/>
          <w:sz w:val="22"/>
        </w:rPr>
      </w:pPr>
      <w:r>
        <w:rPr>
          <w:rFonts w:ascii="Times New Roman" w:hAnsi="Times New Roman" w:eastAsia="Times New Roman"/>
          <w:sz w:val="22"/>
        </w:rPr>
        <w:t>A.价值尺度                              B.流通手段</w:t>
      </w:r>
    </w:p>
    <w:p w14:paraId="0FB40A10">
      <w:pPr>
        <w:pStyle w:val="19"/>
        <w:spacing w:before="128" w:line="219" w:lineRule="auto"/>
        <w:rPr>
          <w:rFonts w:ascii="Times New Roman" w:hAnsi="Times New Roman" w:eastAsia="Times New Roman"/>
          <w:sz w:val="22"/>
        </w:rPr>
      </w:pPr>
      <w:r>
        <w:rPr>
          <w:rFonts w:ascii="Times New Roman" w:hAnsi="Times New Roman" w:eastAsia="Times New Roman"/>
          <w:sz w:val="22"/>
        </w:rPr>
        <w:t>C.贮 藏手段                               D.支付手段</w:t>
      </w:r>
    </w:p>
    <w:p w14:paraId="6E9DFFA3">
      <w:pPr>
        <w:pStyle w:val="19"/>
        <w:spacing w:before="128" w:line="219" w:lineRule="auto"/>
        <w:rPr>
          <w:rFonts w:ascii="Times New Roman" w:hAnsi="Times New Roman" w:eastAsia="Times New Roman"/>
          <w:sz w:val="22"/>
        </w:rPr>
      </w:pPr>
      <w:r>
        <w:rPr>
          <w:rFonts w:ascii="Times New Roman" w:hAnsi="Times New Roman" w:eastAsia="Times New Roman"/>
          <w:sz w:val="22"/>
        </w:rPr>
        <w:t>555. 下列关于自然垄断行业的说法，错误的是(    )。</w:t>
      </w:r>
    </w:p>
    <w:p w14:paraId="616C2C7E">
      <w:pPr>
        <w:pStyle w:val="19"/>
        <w:spacing w:before="128" w:line="219" w:lineRule="auto"/>
        <w:rPr>
          <w:rFonts w:ascii="Times New Roman" w:hAnsi="Times New Roman" w:eastAsia="Times New Roman"/>
          <w:sz w:val="22"/>
        </w:rPr>
      </w:pPr>
      <w:r>
        <w:rPr>
          <w:rFonts w:ascii="Times New Roman" w:hAnsi="Times New Roman" w:eastAsia="Times New Roman"/>
          <w:sz w:val="22"/>
        </w:rPr>
        <w:t>A.不具有普遍性                          B.固定成本投入大</w:t>
      </w:r>
    </w:p>
    <w:p w14:paraId="345656DD">
      <w:pPr>
        <w:pStyle w:val="19"/>
        <w:spacing w:before="128" w:line="219" w:lineRule="auto"/>
        <w:rPr>
          <w:rFonts w:ascii="Times New Roman" w:hAnsi="Times New Roman" w:eastAsia="Times New Roman"/>
          <w:sz w:val="22"/>
        </w:rPr>
      </w:pPr>
      <w:r>
        <w:rPr>
          <w:rFonts w:ascii="Times New Roman" w:hAnsi="Times New Roman" w:eastAsia="Times New Roman"/>
          <w:sz w:val="22"/>
        </w:rPr>
        <w:t>C.强调产品差异化                       D.形成依据是规模经济</w:t>
      </w:r>
    </w:p>
    <w:p w14:paraId="2D7C23D0">
      <w:pPr>
        <w:pStyle w:val="19"/>
        <w:spacing w:before="128" w:line="219" w:lineRule="auto"/>
        <w:rPr>
          <w:rFonts w:ascii="Times New Roman" w:hAnsi="Times New Roman" w:eastAsia="Times New Roman"/>
          <w:sz w:val="22"/>
        </w:rPr>
      </w:pPr>
      <w:r>
        <w:rPr>
          <w:rFonts w:ascii="Times New Roman" w:hAnsi="Times New Roman" w:eastAsia="Times New Roman"/>
          <w:sz w:val="22"/>
        </w:rPr>
        <w:t>556.下列属于微观经济学中的“俱乐部产品”的是(   )。</w:t>
      </w:r>
    </w:p>
    <w:p w14:paraId="7F805873">
      <w:pPr>
        <w:pStyle w:val="19"/>
        <w:spacing w:before="128" w:line="219" w:lineRule="auto"/>
        <w:rPr>
          <w:rFonts w:ascii="Times New Roman" w:hAnsi="Times New Roman" w:eastAsia="Times New Roman"/>
          <w:sz w:val="22"/>
        </w:rPr>
      </w:pPr>
      <w:r>
        <w:rPr>
          <w:rFonts w:ascii="Times New Roman" w:hAnsi="Times New Roman" w:eastAsia="Times New Roman"/>
          <w:sz w:val="22"/>
        </w:rPr>
        <w:t>A.公共绿地                              B.免费公园</w:t>
      </w:r>
    </w:p>
    <w:p w14:paraId="3AD91860">
      <w:pPr>
        <w:pStyle w:val="19"/>
        <w:spacing w:before="128" w:line="219" w:lineRule="auto"/>
        <w:rPr>
          <w:rFonts w:ascii="Times New Roman" w:hAnsi="Times New Roman" w:eastAsia="Times New Roman"/>
          <w:sz w:val="22"/>
        </w:rPr>
      </w:pPr>
      <w:r>
        <w:rPr>
          <w:rFonts w:ascii="Times New Roman" w:hAnsi="Times New Roman" w:eastAsia="Times New Roman"/>
          <w:sz w:val="22"/>
        </w:rPr>
        <w:t>C. 社会治安                              D.收费路桥</w:t>
      </w:r>
    </w:p>
    <w:p w14:paraId="20749F4A">
      <w:pPr>
        <w:pStyle w:val="19"/>
        <w:spacing w:before="128" w:line="219" w:lineRule="auto"/>
        <w:rPr>
          <w:rFonts w:ascii="Times New Roman" w:hAnsi="Times New Roman" w:eastAsia="Times New Roman"/>
          <w:sz w:val="22"/>
        </w:rPr>
      </w:pPr>
      <w:r>
        <w:rPr>
          <w:rFonts w:ascii="Times New Roman" w:hAnsi="Times New Roman" w:eastAsia="Times New Roman"/>
          <w:sz w:val="22"/>
        </w:rPr>
        <w:t>A.小王由于个人原因，申请由销售部门转到后勤部门</w:t>
      </w:r>
    </w:p>
    <w:p w14:paraId="735F3A1E">
      <w:pPr>
        <w:pStyle w:val="19"/>
        <w:spacing w:before="128" w:line="219" w:lineRule="auto"/>
        <w:rPr>
          <w:rFonts w:ascii="Times New Roman" w:hAnsi="Times New Roman" w:eastAsia="Times New Roman"/>
          <w:sz w:val="22"/>
        </w:rPr>
      </w:pPr>
      <w:r>
        <w:rPr>
          <w:rFonts w:ascii="Times New Roman" w:hAnsi="Times New Roman" w:eastAsia="Times New Roman"/>
          <w:sz w:val="22"/>
        </w:rPr>
        <w:t>B.小李是一名会计人员，最近刚从广州搬到四川，暂时找不到工作</w:t>
      </w:r>
    </w:p>
    <w:p w14:paraId="799C9B6C">
      <w:pPr>
        <w:pStyle w:val="19"/>
        <w:spacing w:before="128" w:line="219" w:lineRule="auto"/>
        <w:rPr>
          <w:rFonts w:ascii="Times New Roman" w:hAnsi="Times New Roman" w:eastAsia="Times New Roman"/>
          <w:sz w:val="22"/>
        </w:rPr>
      </w:pPr>
      <w:r>
        <w:rPr>
          <w:rFonts w:ascii="Times New Roman" w:hAnsi="Times New Roman" w:eastAsia="Times New Roman"/>
          <w:sz w:val="22"/>
        </w:rPr>
        <w:t>C. 小熊是立鑫公司的一名美工，经常利用闲暇时间兼职调酒师</w:t>
      </w:r>
    </w:p>
    <w:p w14:paraId="565EF040">
      <w:pPr>
        <w:pStyle w:val="19"/>
        <w:spacing w:before="128" w:line="219" w:lineRule="auto"/>
        <w:rPr>
          <w:rFonts w:ascii="Times New Roman" w:hAnsi="Times New Roman" w:eastAsia="Times New Roman"/>
          <w:sz w:val="22"/>
        </w:rPr>
      </w:pPr>
      <w:r>
        <w:rPr>
          <w:rFonts w:ascii="Times New Roman" w:hAnsi="Times New Roman" w:eastAsia="Times New Roman"/>
          <w:sz w:val="22"/>
        </w:rPr>
        <w:t>D.近期，钢铁行业的总需求降低，导致从事钢铁行业的小崔被公司解雇</w:t>
      </w:r>
    </w:p>
    <w:p w14:paraId="236CA67F">
      <w:pPr>
        <w:pStyle w:val="19"/>
        <w:spacing w:before="128" w:line="219" w:lineRule="auto"/>
        <w:rPr>
          <w:rFonts w:ascii="Times New Roman" w:hAnsi="Times New Roman" w:eastAsia="Times New Roman"/>
          <w:sz w:val="22"/>
        </w:rPr>
      </w:pPr>
      <w:r>
        <w:rPr>
          <w:rFonts w:ascii="Times New Roman" w:hAnsi="Times New Roman" w:eastAsia="Times New Roman"/>
          <w:sz w:val="22"/>
        </w:rPr>
        <w:t>558. 小赵乘坐飞机出行，因天气原因，飞机不能起飞，需延迟一天，虽然他有紧急事情必须要当天走，可 他又不想换乘高铁，因为他认为“我花了钱，飞机却坐不了，这让我感觉不好”。小赵的行为在经济学中 属于(    )的表现。</w:t>
      </w:r>
    </w:p>
    <w:p w14:paraId="3592D9E2">
      <w:pPr>
        <w:pStyle w:val="19"/>
        <w:spacing w:before="128" w:line="219" w:lineRule="auto"/>
        <w:rPr>
          <w:rFonts w:ascii="Times New Roman" w:hAnsi="Times New Roman" w:eastAsia="Times New Roman"/>
          <w:sz w:val="22"/>
        </w:rPr>
      </w:pPr>
      <w:r>
        <w:rPr>
          <w:rFonts w:ascii="Times New Roman" w:hAnsi="Times New Roman" w:eastAsia="Times New Roman"/>
          <w:sz w:val="22"/>
        </w:rPr>
        <w:t>A.菜单成本                              B. 机会成本</w:t>
      </w:r>
    </w:p>
    <w:p w14:paraId="23663FC6">
      <w:pPr>
        <w:pStyle w:val="19"/>
        <w:spacing w:before="128" w:line="219" w:lineRule="auto"/>
        <w:rPr>
          <w:rFonts w:ascii="Times New Roman" w:hAnsi="Times New Roman" w:eastAsia="Times New Roman"/>
          <w:sz w:val="22"/>
        </w:rPr>
      </w:pPr>
      <w:r>
        <w:rPr>
          <w:rFonts w:ascii="Times New Roman" w:hAnsi="Times New Roman" w:eastAsia="Times New Roman"/>
          <w:sz w:val="22"/>
        </w:rPr>
        <w:t>C. 可变成本                              D.沉没成本</w:t>
      </w:r>
    </w:p>
    <w:p w14:paraId="1B684106">
      <w:pPr>
        <w:pStyle w:val="19"/>
        <w:spacing w:before="128" w:line="219" w:lineRule="auto"/>
        <w:rPr>
          <w:rFonts w:ascii="Times New Roman" w:hAnsi="Times New Roman" w:eastAsia="Times New Roman"/>
          <w:sz w:val="22"/>
        </w:rPr>
      </w:pPr>
      <w:r>
        <w:rPr>
          <w:rFonts w:ascii="Times New Roman" w:hAnsi="Times New Roman" w:eastAsia="Times New Roman"/>
          <w:sz w:val="22"/>
        </w:rPr>
        <w:t>559. 某商店的一款手机标价4000元，但最终被顾客以3600元的价格买走。在此过程中，货币充当的职能 分别是(   )。</w:t>
      </w:r>
    </w:p>
    <w:p w14:paraId="1EDBFF90">
      <w:pPr>
        <w:pStyle w:val="19"/>
        <w:spacing w:before="128" w:line="219" w:lineRule="auto"/>
        <w:rPr>
          <w:rFonts w:ascii="Times New Roman" w:hAnsi="Times New Roman" w:eastAsia="Times New Roman"/>
          <w:sz w:val="22"/>
        </w:rPr>
      </w:pPr>
      <w:r>
        <w:rPr>
          <w:rFonts w:ascii="Times New Roman" w:hAnsi="Times New Roman" w:eastAsia="Times New Roman"/>
          <w:sz w:val="22"/>
        </w:rPr>
        <w:t>A.支付手段、价值尺度                    B.贮藏手段、支付手段</w:t>
      </w:r>
    </w:p>
    <w:p w14:paraId="54135245">
      <w:pPr>
        <w:pStyle w:val="19"/>
        <w:spacing w:before="128" w:line="219" w:lineRule="auto"/>
        <w:rPr>
          <w:rFonts w:ascii="Times New Roman" w:hAnsi="Times New Roman" w:eastAsia="Times New Roman"/>
          <w:sz w:val="22"/>
        </w:rPr>
      </w:pPr>
      <w:r>
        <w:rPr>
          <w:rFonts w:ascii="Times New Roman" w:hAnsi="Times New Roman" w:eastAsia="Times New Roman"/>
          <w:sz w:val="22"/>
        </w:rPr>
        <w:t>C. 流通手段、世界货币                    D.价值尺度、流通手段</w:t>
      </w:r>
    </w:p>
    <w:p w14:paraId="045463BB">
      <w:pPr>
        <w:pStyle w:val="19"/>
        <w:spacing w:before="128" w:line="219" w:lineRule="auto"/>
        <w:rPr>
          <w:rFonts w:ascii="Times New Roman" w:hAnsi="Times New Roman" w:eastAsia="Times New Roman"/>
          <w:sz w:val="22"/>
        </w:rPr>
      </w:pPr>
      <w:r>
        <w:rPr>
          <w:rFonts w:ascii="Times New Roman" w:hAnsi="Times New Roman" w:eastAsia="Times New Roman"/>
          <w:sz w:val="22"/>
        </w:rPr>
        <w:t>560.完全垄断市场常常存在于(    )。</w:t>
      </w:r>
    </w:p>
    <w:p w14:paraId="7FCA01BE">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A. 农产品市场                          </w:t>
      </w:r>
      <w:r>
        <w:rPr>
          <w:rFonts w:ascii="Times New Roman" w:hAnsi="Times New Roman" w:eastAsia="Times New Roman"/>
          <w:sz w:val="22"/>
        </w:rPr>
        <w:t>B.日用工业品市场</w:t>
      </w:r>
    </w:p>
    <w:p w14:paraId="36C5DD63">
      <w:pPr>
        <w:pStyle w:val="19"/>
        <w:spacing w:before="128" w:line="219" w:lineRule="auto"/>
        <w:rPr>
          <w:rFonts w:ascii="Times New Roman" w:hAnsi="Times New Roman" w:eastAsia="Times New Roman"/>
          <w:sz w:val="22"/>
        </w:rPr>
      </w:pPr>
      <w:r>
        <w:rPr>
          <w:rFonts w:ascii="Times New Roman" w:hAnsi="Times New Roman" w:eastAsia="Times New Roman"/>
          <w:sz w:val="22"/>
        </w:rPr>
        <w:t>C.汽车、钢铁、石油等行业                D.公用事业部门</w:t>
      </w:r>
    </w:p>
    <w:p w14:paraId="24925352">
      <w:pPr>
        <w:pStyle w:val="19"/>
        <w:spacing w:before="128" w:line="219" w:lineRule="auto"/>
        <w:rPr>
          <w:rFonts w:ascii="Times New Roman" w:hAnsi="Times New Roman" w:eastAsia="Times New Roman"/>
          <w:sz w:val="22"/>
        </w:rPr>
      </w:pPr>
      <w:r>
        <w:rPr>
          <w:rFonts w:ascii="Times New Roman" w:hAnsi="Times New Roman" w:eastAsia="Times New Roman"/>
          <w:sz w:val="22"/>
        </w:rPr>
        <w:t>561.国民经济中各产业之间及产业内部各部门之间的比例关系和结合状况称为(    )。</w:t>
      </w:r>
    </w:p>
    <w:p w14:paraId="74CA2FE2">
      <w:pPr>
        <w:pStyle w:val="19"/>
        <w:spacing w:before="128" w:line="219" w:lineRule="auto"/>
        <w:rPr>
          <w:rFonts w:ascii="Times New Roman" w:hAnsi="Times New Roman" w:eastAsia="Times New Roman"/>
          <w:sz w:val="22"/>
        </w:rPr>
      </w:pPr>
      <w:r>
        <w:rPr>
          <w:rFonts w:ascii="Times New Roman" w:hAnsi="Times New Roman" w:eastAsia="Times New Roman"/>
          <w:sz w:val="22"/>
        </w:rPr>
        <w:t>A.产业结构                             B.产业布局</w:t>
      </w:r>
    </w:p>
    <w:p w14:paraId="1A9C1AF9">
      <w:pPr>
        <w:pStyle w:val="19"/>
        <w:spacing w:before="128" w:line="219" w:lineRule="auto"/>
        <w:rPr>
          <w:rFonts w:ascii="Times New Roman" w:hAnsi="Times New Roman" w:eastAsia="Times New Roman"/>
          <w:sz w:val="22"/>
        </w:rPr>
      </w:pPr>
      <w:r>
        <w:rPr>
          <w:rFonts w:ascii="Times New Roman" w:hAnsi="Times New Roman" w:eastAsia="Times New Roman"/>
          <w:sz w:val="22"/>
        </w:rPr>
        <w:t>C. 产业比例                              D.产业特征</w:t>
      </w:r>
    </w:p>
    <w:p w14:paraId="68AF746C">
      <w:pPr>
        <w:pStyle w:val="19"/>
        <w:spacing w:before="128" w:line="219" w:lineRule="auto"/>
        <w:rPr>
          <w:rFonts w:ascii="Times New Roman" w:hAnsi="Times New Roman" w:eastAsia="Times New Roman"/>
          <w:sz w:val="22"/>
        </w:rPr>
      </w:pPr>
      <w:r>
        <w:rPr>
          <w:rFonts w:ascii="Times New Roman" w:hAnsi="Times New Roman" w:eastAsia="Times New Roman"/>
          <w:sz w:val="22"/>
        </w:rPr>
        <w:t>562. 政府将财政支出主要用于满足社会公共需要方面，这体现了财政的(    )。</w:t>
      </w:r>
    </w:p>
    <w:p w14:paraId="70264A2B">
      <w:pPr>
        <w:pStyle w:val="19"/>
        <w:spacing w:before="128" w:line="219" w:lineRule="auto"/>
        <w:rPr>
          <w:rFonts w:ascii="Times New Roman" w:hAnsi="Times New Roman" w:eastAsia="Times New Roman"/>
          <w:sz w:val="22"/>
        </w:rPr>
      </w:pPr>
      <w:r>
        <w:rPr>
          <w:rFonts w:ascii="Times New Roman" w:hAnsi="Times New Roman" w:eastAsia="Times New Roman"/>
          <w:sz w:val="22"/>
        </w:rPr>
        <w:t>A.市场营利性                            B.非市场营利性</w:t>
      </w:r>
    </w:p>
    <w:p w14:paraId="1BF7C7E7">
      <w:pPr>
        <w:pStyle w:val="19"/>
        <w:spacing w:before="128" w:line="219" w:lineRule="auto"/>
        <w:rPr>
          <w:rFonts w:ascii="Times New Roman" w:hAnsi="Times New Roman" w:eastAsia="Times New Roman"/>
          <w:sz w:val="22"/>
        </w:rPr>
      </w:pPr>
      <w:r>
        <w:rPr>
          <w:rFonts w:ascii="Times New Roman" w:hAnsi="Times New Roman" w:eastAsia="Times New Roman"/>
          <w:sz w:val="22"/>
        </w:rPr>
        <w:t>C. 效益性                                D.法治性</w:t>
      </w:r>
    </w:p>
    <w:p w14:paraId="0D4678F8">
      <w:pPr>
        <w:pStyle w:val="19"/>
        <w:spacing w:before="128" w:line="219" w:lineRule="auto"/>
        <w:rPr>
          <w:rFonts w:ascii="Times New Roman" w:hAnsi="Times New Roman" w:eastAsia="Times New Roman"/>
          <w:sz w:val="22"/>
        </w:rPr>
      </w:pPr>
      <w:r>
        <w:rPr>
          <w:rFonts w:ascii="Times New Roman" w:hAnsi="Times New Roman" w:eastAsia="Times New Roman"/>
          <w:sz w:val="22"/>
        </w:rPr>
        <w:t>563.下列有关事业单位工作人员基本养老保险个人账户的说法，正确的是(   )。</w:t>
      </w:r>
    </w:p>
    <w:p w14:paraId="45A92D17">
      <w:pPr>
        <w:pStyle w:val="19"/>
        <w:spacing w:before="128" w:line="219" w:lineRule="auto"/>
        <w:rPr>
          <w:rFonts w:ascii="Times New Roman" w:hAnsi="Times New Roman" w:eastAsia="Times New Roman"/>
          <w:sz w:val="22"/>
        </w:rPr>
      </w:pPr>
      <w:r>
        <w:rPr>
          <w:rFonts w:ascii="Times New Roman" w:hAnsi="Times New Roman" w:eastAsia="Times New Roman"/>
          <w:sz w:val="22"/>
        </w:rPr>
        <w:t>A.个人缴纳比例为本人工资的10%          B.可提前支取</w:t>
      </w:r>
    </w:p>
    <w:p w14:paraId="444F8A5F">
      <w:pPr>
        <w:pStyle w:val="19"/>
        <w:spacing w:before="128" w:line="219" w:lineRule="auto"/>
        <w:rPr>
          <w:rFonts w:ascii="Times New Roman" w:hAnsi="Times New Roman" w:eastAsia="Times New Roman"/>
          <w:sz w:val="22"/>
        </w:rPr>
      </w:pPr>
      <w:r>
        <w:rPr>
          <w:rFonts w:ascii="Times New Roman" w:hAnsi="Times New Roman" w:eastAsia="Times New Roman"/>
          <w:sz w:val="22"/>
        </w:rPr>
        <w:t>C.每年计算利息，但需缴纳利息税          D.可以依法继承</w:t>
      </w:r>
    </w:p>
    <w:p w14:paraId="54EA7A22">
      <w:pPr>
        <w:pStyle w:val="19"/>
        <w:spacing w:before="128" w:line="219" w:lineRule="auto"/>
        <w:rPr>
          <w:rFonts w:ascii="Times New Roman" w:hAnsi="Times New Roman" w:eastAsia="Times New Roman"/>
          <w:sz w:val="22"/>
        </w:rPr>
      </w:pPr>
      <w:r>
        <w:rPr>
          <w:rFonts w:ascii="Times New Roman" w:hAnsi="Times New Roman" w:eastAsia="Times New Roman"/>
          <w:sz w:val="22"/>
        </w:rPr>
        <w:t>564. 下列不属于居民要素收入的是(    )。</w:t>
      </w:r>
    </w:p>
    <w:p w14:paraId="3E597648">
      <w:pPr>
        <w:pStyle w:val="19"/>
        <w:spacing w:before="128" w:line="219" w:lineRule="auto"/>
        <w:rPr>
          <w:rFonts w:ascii="Times New Roman" w:hAnsi="Times New Roman" w:eastAsia="Times New Roman"/>
          <w:sz w:val="22"/>
        </w:rPr>
      </w:pPr>
      <w:r>
        <w:rPr>
          <w:rFonts w:ascii="Times New Roman" w:hAnsi="Times New Roman" w:eastAsia="Times New Roman"/>
          <w:sz w:val="22"/>
        </w:rPr>
        <w:t>A.存款利息                            B.养老金</w:t>
      </w:r>
    </w:p>
    <w:p w14:paraId="43AA1DD1">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C. 工资                             </w:t>
      </w:r>
      <w:r>
        <w:rPr>
          <w:rFonts w:ascii="Times New Roman" w:hAnsi="Times New Roman" w:eastAsia="Times New Roman"/>
          <w:sz w:val="22"/>
        </w:rPr>
        <w:t>D. 租金</w:t>
      </w:r>
    </w:p>
    <w:p w14:paraId="76D02534">
      <w:pPr>
        <w:pStyle w:val="19"/>
        <w:spacing w:before="128" w:line="219" w:lineRule="auto"/>
        <w:rPr>
          <w:rFonts w:ascii="Times New Roman" w:hAnsi="Times New Roman" w:eastAsia="Times New Roman"/>
          <w:sz w:val="22"/>
        </w:rPr>
      </w:pPr>
      <w:r>
        <w:rPr>
          <w:rFonts w:ascii="Times New Roman" w:hAnsi="Times New Roman" w:eastAsia="Times New Roman"/>
          <w:sz w:val="22"/>
        </w:rPr>
        <w:t>565.2019年11月，国家商务部联合中央电视台和大型电商平台，利用“双11购物节”大力开展“电商扶 贫”活动，帮助农民借助网络平台直接面向消费者销售滞销农产品。这是政府通过宏观调控消除市场机制 的 (    ) 。</w:t>
      </w:r>
    </w:p>
    <w:p w14:paraId="26530B3F">
      <w:pPr>
        <w:pStyle w:val="19"/>
        <w:spacing w:before="128" w:line="219" w:lineRule="auto"/>
        <w:rPr>
          <w:rFonts w:ascii="Times New Roman" w:hAnsi="Times New Roman" w:eastAsia="Times New Roman"/>
          <w:sz w:val="22"/>
        </w:rPr>
      </w:pPr>
      <w:r>
        <w:rPr>
          <w:rFonts w:ascii="Times New Roman" w:hAnsi="Times New Roman" w:eastAsia="Times New Roman"/>
          <w:sz w:val="22"/>
        </w:rPr>
        <w:t>A.不完全竞争                            B.信息不对称</w:t>
      </w:r>
    </w:p>
    <w:p w14:paraId="1F350B3B">
      <w:pPr>
        <w:pStyle w:val="19"/>
        <w:spacing w:before="128" w:line="219" w:lineRule="auto"/>
        <w:rPr>
          <w:rFonts w:ascii="Times New Roman" w:hAnsi="Times New Roman" w:eastAsia="Times New Roman"/>
          <w:sz w:val="22"/>
        </w:rPr>
      </w:pPr>
      <w:r>
        <w:rPr>
          <w:rFonts w:ascii="Times New Roman" w:hAnsi="Times New Roman" w:eastAsia="Times New Roman"/>
          <w:sz w:val="22"/>
        </w:rPr>
        <w:t>C. 收入分配不公                          D.经济波动</w:t>
      </w:r>
    </w:p>
    <w:p w14:paraId="3FCF3DC3">
      <w:pPr>
        <w:pStyle w:val="19"/>
        <w:spacing w:before="128" w:line="219" w:lineRule="auto"/>
        <w:rPr>
          <w:rFonts w:ascii="Times New Roman" w:hAnsi="Times New Roman" w:eastAsia="Times New Roman"/>
          <w:sz w:val="22"/>
        </w:rPr>
      </w:pPr>
      <w:r>
        <w:rPr>
          <w:rFonts w:ascii="Times New Roman" w:hAnsi="Times New Roman" w:eastAsia="Times New Roman"/>
          <w:sz w:val="22"/>
        </w:rPr>
        <w:t>566.下列不属于宏观经济问题的是(    )。</w:t>
      </w:r>
    </w:p>
    <w:p w14:paraId="2B0D6643">
      <w:pPr>
        <w:pStyle w:val="19"/>
        <w:spacing w:before="128" w:line="219" w:lineRule="auto"/>
        <w:rPr>
          <w:rFonts w:ascii="Times New Roman" w:hAnsi="Times New Roman" w:eastAsia="Times New Roman"/>
          <w:sz w:val="22"/>
        </w:rPr>
      </w:pPr>
      <w:r>
        <w:rPr>
          <w:rFonts w:ascii="Times New Roman" w:hAnsi="Times New Roman" w:eastAsia="Times New Roman"/>
          <w:sz w:val="22"/>
        </w:rPr>
        <w:t>A.经济周期                              B. 经济增长</w:t>
      </w:r>
    </w:p>
    <w:p w14:paraId="2C090FFA">
      <w:pPr>
        <w:pStyle w:val="19"/>
        <w:spacing w:before="128" w:line="219" w:lineRule="auto"/>
        <w:rPr>
          <w:rFonts w:ascii="Times New Roman" w:hAnsi="Times New Roman" w:eastAsia="Times New Roman"/>
          <w:sz w:val="22"/>
        </w:rPr>
      </w:pPr>
      <w:r>
        <w:rPr>
          <w:rFonts w:ascii="Times New Roman" w:hAnsi="Times New Roman" w:eastAsia="Times New Roman"/>
          <w:sz w:val="22"/>
        </w:rPr>
        <w:t>C. 资源配置                               D.物价稳定</w:t>
      </w:r>
    </w:p>
    <w:p w14:paraId="5B2F3F7C">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567.2019年8月，某连锁会员制仓储量贩店在上海开业，以其极具竞争力的优惠价格，在开业第一天就出 现排队购物以致开业仅5小时就被迫关门限流的火爆销售场景。然而开业不到一周，退卡会员排起的长队 </w:t>
      </w:r>
      <w:r>
        <w:rPr>
          <w:rFonts w:ascii="Times New Roman" w:hAnsi="Times New Roman" w:eastAsia="Times New Roman"/>
          <w:sz w:val="22"/>
        </w:rPr>
        <w:tab/>
      </w:r>
      <w:r>
        <w:rPr>
          <w:rFonts w:ascii="Times New Roman" w:hAnsi="Times New Roman" w:eastAsia="Times New Roman"/>
          <w:sz w:val="22"/>
        </w:rPr>
        <w:t>(作为连锁会员制购物超市，需要先办一张299元会员卡才能购物),跟之前抢货时的疯狂形成了鲜明对 比。在市场经济条件下，无论是开业时抢购的物美价廉的产品，还是价格上涨但质量下降的情况下所引起 的退卡行为，都是(   )在起作用。</w:t>
      </w:r>
    </w:p>
    <w:p w14:paraId="1C080DEC">
      <w:pPr>
        <w:pStyle w:val="19"/>
        <w:spacing w:before="128" w:line="219" w:lineRule="auto"/>
        <w:rPr>
          <w:rFonts w:ascii="Times New Roman" w:hAnsi="Times New Roman" w:eastAsia="Times New Roman"/>
          <w:sz w:val="22"/>
        </w:rPr>
      </w:pPr>
      <w:r>
        <w:rPr>
          <w:rFonts w:ascii="Times New Roman" w:hAnsi="Times New Roman" w:eastAsia="Times New Roman"/>
          <w:sz w:val="22"/>
        </w:rPr>
        <w:t>A.自然经济                               B.价值规律</w:t>
      </w:r>
    </w:p>
    <w:p w14:paraId="644FD57A">
      <w:pPr>
        <w:pStyle w:val="19"/>
        <w:spacing w:before="128" w:line="219" w:lineRule="auto"/>
        <w:rPr>
          <w:rFonts w:ascii="Times New Roman" w:hAnsi="Times New Roman" w:eastAsia="Times New Roman"/>
          <w:sz w:val="22"/>
        </w:rPr>
      </w:pPr>
      <w:r>
        <w:rPr>
          <w:rFonts w:ascii="Times New Roman" w:hAnsi="Times New Roman" w:eastAsia="Times New Roman"/>
          <w:sz w:val="22"/>
        </w:rPr>
        <w:t>C. 劳动价值论                             D.商品经济</w:t>
      </w:r>
    </w:p>
    <w:p w14:paraId="6C9450D0">
      <w:pPr>
        <w:pStyle w:val="19"/>
        <w:spacing w:before="128" w:line="219" w:lineRule="auto"/>
        <w:rPr>
          <w:rFonts w:ascii="Times New Roman" w:hAnsi="Times New Roman" w:eastAsia="Times New Roman"/>
          <w:sz w:val="22"/>
        </w:rPr>
      </w:pPr>
      <w:r>
        <w:rPr>
          <w:rFonts w:ascii="Times New Roman" w:hAnsi="Times New Roman" w:eastAsia="Times New Roman"/>
          <w:sz w:val="22"/>
        </w:rPr>
        <w:t>568. 某资本家为了获得更多的剩余价值，延长了该企业工人的劳动时间。在其他条件不变的情况下，该资 本家所获得的剩余价值是(   )。</w:t>
      </w:r>
    </w:p>
    <w:p w14:paraId="5DEF5A7D">
      <w:pPr>
        <w:pStyle w:val="19"/>
        <w:spacing w:before="128" w:line="219" w:lineRule="auto"/>
        <w:rPr>
          <w:rFonts w:ascii="Times New Roman" w:hAnsi="Times New Roman" w:eastAsia="Times New Roman"/>
          <w:sz w:val="22"/>
        </w:rPr>
      </w:pPr>
      <w:r>
        <w:rPr>
          <w:rFonts w:ascii="Times New Roman" w:hAnsi="Times New Roman" w:eastAsia="Times New Roman"/>
          <w:sz w:val="22"/>
        </w:rPr>
        <w:t>A.绝对剩余价值                           B.可变资本</w:t>
      </w:r>
    </w:p>
    <w:p w14:paraId="6176727D">
      <w:pPr>
        <w:pStyle w:val="19"/>
        <w:spacing w:before="128" w:line="219" w:lineRule="auto"/>
        <w:rPr>
          <w:rFonts w:ascii="Times New Roman" w:hAnsi="Times New Roman" w:eastAsia="Times New Roman"/>
          <w:sz w:val="22"/>
        </w:rPr>
      </w:pPr>
      <w:r>
        <w:rPr>
          <w:rFonts w:ascii="Times New Roman" w:hAnsi="Times New Roman" w:eastAsia="Times New Roman"/>
          <w:sz w:val="22"/>
        </w:rPr>
        <w:t>C. 相对剩余价值                           D.超额剩余价值</w:t>
      </w:r>
    </w:p>
    <w:p w14:paraId="398F91AD">
      <w:pPr>
        <w:pStyle w:val="19"/>
        <w:spacing w:before="128" w:line="219" w:lineRule="auto"/>
        <w:rPr>
          <w:rFonts w:ascii="Times New Roman" w:hAnsi="Times New Roman" w:eastAsia="Times New Roman"/>
          <w:sz w:val="22"/>
        </w:rPr>
      </w:pPr>
      <w:r>
        <w:rPr>
          <w:rFonts w:ascii="Times New Roman" w:hAnsi="Times New Roman" w:eastAsia="Times New Roman"/>
          <w:sz w:val="22"/>
        </w:rPr>
        <w:t>569. 俗语“物以稀为贵”所称的“贵”指的是商品的(    )。</w:t>
      </w:r>
    </w:p>
    <w:p w14:paraId="67577D36">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A. 使用价值                            </w:t>
      </w:r>
      <w:r>
        <w:rPr>
          <w:rFonts w:ascii="Times New Roman" w:hAnsi="Times New Roman" w:eastAsia="Times New Roman"/>
          <w:sz w:val="22"/>
        </w:rPr>
        <w:t>B.价值</w:t>
      </w:r>
    </w:p>
    <w:p w14:paraId="27CC49C0">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C.价格                                 </w:t>
      </w:r>
      <w:r>
        <w:rPr>
          <w:rFonts w:ascii="Times New Roman" w:hAnsi="Times New Roman" w:eastAsia="Times New Roman"/>
          <w:sz w:val="22"/>
        </w:rPr>
        <w:t>D.生产价格</w:t>
      </w:r>
    </w:p>
    <w:p w14:paraId="55B934BA">
      <w:pPr>
        <w:pStyle w:val="19"/>
        <w:spacing w:before="128" w:line="219" w:lineRule="auto"/>
        <w:rPr>
          <w:rFonts w:ascii="Times New Roman" w:hAnsi="Times New Roman" w:eastAsia="Times New Roman"/>
          <w:sz w:val="22"/>
        </w:rPr>
      </w:pPr>
      <w:r>
        <w:rPr>
          <w:rFonts w:ascii="Times New Roman" w:hAnsi="Times New Roman" w:eastAsia="Times New Roman"/>
          <w:sz w:val="22"/>
        </w:rPr>
        <w:t>570. 根据汇率理论中的购买力平价理论，两国通货的名义汇率反映两国的(    )。</w:t>
      </w:r>
    </w:p>
    <w:p w14:paraId="2E911CC3">
      <w:pPr>
        <w:pStyle w:val="19"/>
        <w:spacing w:before="128" w:line="219" w:lineRule="auto"/>
        <w:rPr>
          <w:rFonts w:ascii="Times New Roman" w:hAnsi="Times New Roman" w:eastAsia="Times New Roman"/>
          <w:sz w:val="22"/>
        </w:rPr>
      </w:pPr>
      <w:r>
        <w:rPr>
          <w:rFonts w:ascii="Times New Roman" w:hAnsi="Times New Roman" w:eastAsia="Times New Roman"/>
          <w:sz w:val="22"/>
        </w:rPr>
        <w:t>A.居民收入差别                         B.财富增长差别</w:t>
      </w:r>
    </w:p>
    <w:p w14:paraId="251B1715">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C.物价差别                            </w:t>
      </w:r>
      <w:r>
        <w:rPr>
          <w:rFonts w:ascii="Times New Roman" w:hAnsi="Times New Roman" w:eastAsia="Times New Roman"/>
          <w:sz w:val="22"/>
        </w:rPr>
        <w:t>D.利率差别</w:t>
      </w:r>
    </w:p>
    <w:p w14:paraId="11AACCA4">
      <w:pPr>
        <w:pStyle w:val="19"/>
        <w:spacing w:before="128" w:line="219" w:lineRule="auto"/>
        <w:rPr>
          <w:rFonts w:ascii="Times New Roman" w:hAnsi="Times New Roman" w:eastAsia="Times New Roman"/>
          <w:sz w:val="22"/>
        </w:rPr>
      </w:pPr>
      <w:r>
        <w:rPr>
          <w:rFonts w:ascii="Times New Roman" w:hAnsi="Times New Roman" w:eastAsia="Times New Roman"/>
          <w:sz w:val="22"/>
        </w:rPr>
        <w:t>571.下列市场中属于自然垄断原因导致垄断的是(   )。</w:t>
      </w:r>
    </w:p>
    <w:p w14:paraId="28D04F73">
      <w:pPr>
        <w:pStyle w:val="19"/>
        <w:spacing w:before="128" w:line="219" w:lineRule="auto"/>
        <w:rPr>
          <w:rFonts w:ascii="Times New Roman" w:hAnsi="Times New Roman" w:eastAsia="Times New Roman"/>
          <w:sz w:val="22"/>
        </w:rPr>
      </w:pPr>
      <w:r>
        <w:rPr>
          <w:rFonts w:ascii="Times New Roman" w:hAnsi="Times New Roman" w:eastAsia="Times New Roman"/>
          <w:sz w:val="22"/>
        </w:rPr>
        <w:t>A.汽车市场                              B.副食品市场</w:t>
      </w:r>
    </w:p>
    <w:p w14:paraId="23E67AF4">
      <w:pPr>
        <w:pStyle w:val="19"/>
        <w:spacing w:before="128" w:line="219" w:lineRule="auto"/>
        <w:rPr>
          <w:rFonts w:ascii="Times New Roman" w:hAnsi="Times New Roman" w:eastAsia="Times New Roman"/>
          <w:sz w:val="22"/>
        </w:rPr>
      </w:pPr>
      <w:r>
        <w:rPr>
          <w:rFonts w:ascii="Times New Roman" w:hAnsi="Times New Roman" w:eastAsia="Times New Roman"/>
          <w:sz w:val="22"/>
        </w:rPr>
        <w:t>C. 电脑市场                               D. 公用事业市场</w:t>
      </w:r>
    </w:p>
    <w:p w14:paraId="3AC70F3E">
      <w:pPr>
        <w:pStyle w:val="19"/>
        <w:spacing w:before="128" w:line="219" w:lineRule="auto"/>
        <w:rPr>
          <w:rFonts w:ascii="Times New Roman" w:hAnsi="Times New Roman" w:eastAsia="Times New Roman"/>
          <w:sz w:val="22"/>
        </w:rPr>
      </w:pPr>
      <w:r>
        <w:rPr>
          <w:rFonts w:ascii="Times New Roman" w:hAnsi="Times New Roman" w:eastAsia="Times New Roman"/>
          <w:sz w:val="22"/>
        </w:rPr>
        <w:t>572. 下列不属于财政政策工具的是(  )。</w:t>
      </w:r>
    </w:p>
    <w:p w14:paraId="44FFBDD3">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A.税收                                </w:t>
      </w:r>
      <w:r>
        <w:rPr>
          <w:rFonts w:ascii="Times New Roman" w:hAnsi="Times New Roman" w:eastAsia="Times New Roman"/>
          <w:sz w:val="22"/>
        </w:rPr>
        <w:t>B. 政府支出</w:t>
      </w:r>
    </w:p>
    <w:p w14:paraId="2C55DE5D">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C.投资津贴                            </w:t>
      </w:r>
      <w:r>
        <w:rPr>
          <w:rFonts w:ascii="Times New Roman" w:hAnsi="Times New Roman" w:eastAsia="Times New Roman"/>
          <w:sz w:val="22"/>
        </w:rPr>
        <w:t>D.公开市场业务</w:t>
      </w:r>
    </w:p>
    <w:p w14:paraId="3375A023">
      <w:pPr>
        <w:pStyle w:val="19"/>
        <w:spacing w:before="128" w:line="219" w:lineRule="auto"/>
        <w:rPr>
          <w:rFonts w:ascii="Times New Roman" w:hAnsi="Times New Roman" w:eastAsia="Times New Roman"/>
          <w:sz w:val="22"/>
        </w:rPr>
      </w:pPr>
      <w:r>
        <w:rPr>
          <w:rFonts w:ascii="Times New Roman" w:hAnsi="Times New Roman" w:eastAsia="Times New Roman"/>
          <w:sz w:val="22"/>
        </w:rPr>
        <w:t>573.迈克尔 ·波特( Michael.Porter)         在国家竞争优势理论中将一国优势产业参与国际竞争的过程分为 四个依次递进的阶段，其中第四阶段是(    )。</w:t>
      </w:r>
    </w:p>
    <w:p w14:paraId="49ABB7CA">
      <w:pPr>
        <w:pStyle w:val="19"/>
        <w:spacing w:before="128" w:line="219" w:lineRule="auto"/>
        <w:rPr>
          <w:rFonts w:ascii="Times New Roman" w:hAnsi="Times New Roman" w:eastAsia="Times New Roman"/>
          <w:sz w:val="22"/>
        </w:rPr>
      </w:pPr>
      <w:r>
        <w:rPr>
          <w:rFonts w:ascii="Times New Roman" w:hAnsi="Times New Roman" w:eastAsia="Times New Roman"/>
          <w:sz w:val="22"/>
        </w:rPr>
        <w:t>A.要素驱动阶段                          B. 投资驱动阶段        .</w:t>
      </w:r>
    </w:p>
    <w:p w14:paraId="6311B025">
      <w:pPr>
        <w:pStyle w:val="19"/>
        <w:spacing w:before="128" w:line="219" w:lineRule="auto"/>
        <w:rPr>
          <w:rFonts w:ascii="Times New Roman" w:hAnsi="Times New Roman" w:eastAsia="Times New Roman"/>
          <w:sz w:val="22"/>
        </w:rPr>
      </w:pPr>
      <w:r>
        <w:rPr>
          <w:rFonts w:ascii="Times New Roman" w:hAnsi="Times New Roman" w:eastAsia="Times New Roman"/>
          <w:sz w:val="22"/>
        </w:rPr>
        <w:t>C. 财富驱动阶段                          D.创新驱动阶段</w:t>
      </w:r>
    </w:p>
    <w:p w14:paraId="6E212E7A">
      <w:pPr>
        <w:pStyle w:val="19"/>
        <w:spacing w:before="128" w:line="219" w:lineRule="auto"/>
        <w:rPr>
          <w:rFonts w:ascii="Times New Roman" w:hAnsi="Times New Roman" w:eastAsia="Times New Roman"/>
          <w:sz w:val="22"/>
        </w:rPr>
      </w:pPr>
      <w:r>
        <w:rPr>
          <w:rFonts w:ascii="Times New Roman" w:hAnsi="Times New Roman" w:eastAsia="Times New Roman"/>
          <w:sz w:val="22"/>
        </w:rPr>
        <w:t>574.第二届“一带一路”国际合作高峰论坛开幕式上，习近平主席宣示了中国更大力度的改革开放举措， 展示出促进更高水平对外开放、追求互利共赢的决心，这是因为，开放市场(   )。</w:t>
      </w:r>
    </w:p>
    <w:p w14:paraId="7B52A535">
      <w:pPr>
        <w:pStyle w:val="19"/>
        <w:spacing w:before="128" w:line="219" w:lineRule="auto"/>
        <w:rPr>
          <w:rFonts w:ascii="Times New Roman" w:hAnsi="Times New Roman" w:eastAsia="Times New Roman"/>
          <w:sz w:val="22"/>
        </w:rPr>
      </w:pPr>
      <w:r>
        <w:rPr>
          <w:rFonts w:ascii="Times New Roman" w:hAnsi="Times New Roman" w:eastAsia="Times New Roman"/>
          <w:sz w:val="22"/>
        </w:rPr>
        <w:t>①有利于引进先进技术，弥补自身的不足</w:t>
      </w:r>
    </w:p>
    <w:p w14:paraId="412F8EFB">
      <w:pPr>
        <w:pStyle w:val="19"/>
        <w:spacing w:before="128" w:line="219" w:lineRule="auto"/>
        <w:rPr>
          <w:rFonts w:ascii="Times New Roman" w:hAnsi="Times New Roman" w:eastAsia="Times New Roman"/>
          <w:sz w:val="22"/>
        </w:rPr>
      </w:pPr>
      <w:r>
        <w:rPr>
          <w:rFonts w:ascii="Times New Roman" w:hAnsi="Times New Roman" w:eastAsia="Times New Roman"/>
          <w:sz w:val="22"/>
        </w:rPr>
        <w:t>②扩大与各国间的经济交流，在开放性经济中要素、商品与服务可以较自由地跨国界流动，从而实现最优 资源配置和最高经济效率</w:t>
      </w:r>
    </w:p>
    <w:p w14:paraId="5BDA9B28">
      <w:pPr>
        <w:pStyle w:val="19"/>
        <w:spacing w:before="128" w:line="219" w:lineRule="auto"/>
        <w:rPr>
          <w:rFonts w:ascii="Times New Roman" w:hAnsi="Times New Roman" w:eastAsia="Times New Roman"/>
          <w:sz w:val="22"/>
        </w:rPr>
      </w:pPr>
      <w:r>
        <w:rPr>
          <w:rFonts w:ascii="Times New Roman" w:hAnsi="Times New Roman" w:eastAsia="Times New Roman"/>
          <w:sz w:val="22"/>
        </w:rPr>
        <w:t>③可以根据市场经济的变化，自由调节市场的价格，提升产品在全球的市场竞争力</w:t>
      </w:r>
    </w:p>
    <w:p w14:paraId="6DCE3EA1">
      <w:pPr>
        <w:pStyle w:val="19"/>
        <w:spacing w:before="128" w:line="219" w:lineRule="auto"/>
        <w:rPr>
          <w:rFonts w:ascii="Times New Roman" w:hAnsi="Times New Roman" w:eastAsia="Times New Roman"/>
          <w:sz w:val="22"/>
        </w:rPr>
      </w:pPr>
      <w:r>
        <w:rPr>
          <w:rFonts w:ascii="Times New Roman" w:hAnsi="Times New Roman" w:eastAsia="Times New Roman"/>
          <w:sz w:val="22"/>
        </w:rPr>
        <w:t>④有利于充分参加国际分工，同时在国际分工中发挥出本国经济的比较优势</w:t>
      </w:r>
    </w:p>
    <w:p w14:paraId="0F838676">
      <w:pPr>
        <w:pStyle w:val="19"/>
        <w:spacing w:before="128" w:line="219" w:lineRule="auto"/>
        <w:rPr>
          <w:rFonts w:ascii="Times New Roman" w:hAnsi="Times New Roman" w:eastAsia="Times New Roman"/>
          <w:sz w:val="22"/>
        </w:rPr>
      </w:pPr>
      <w:r>
        <w:rPr>
          <w:rFonts w:ascii="Times New Roman" w:hAnsi="Times New Roman" w:eastAsia="Times New Roman"/>
          <w:sz w:val="22"/>
        </w:rPr>
        <w:t>A.①③④                              B.①②④</w:t>
      </w:r>
    </w:p>
    <w:p w14:paraId="0DA627C6">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C.①②③                                </w:t>
      </w:r>
      <w:r>
        <w:rPr>
          <w:rFonts w:ascii="Times New Roman" w:hAnsi="Times New Roman" w:eastAsia="Times New Roman"/>
          <w:sz w:val="22"/>
        </w:rPr>
        <w:t>D.①②③④</w:t>
      </w:r>
    </w:p>
    <w:p w14:paraId="327BD977">
      <w:pPr>
        <w:pStyle w:val="19"/>
        <w:spacing w:before="128" w:line="219" w:lineRule="auto"/>
        <w:rPr>
          <w:rFonts w:ascii="Times New Roman" w:hAnsi="Times New Roman" w:eastAsia="Times New Roman"/>
          <w:sz w:val="22"/>
        </w:rPr>
      </w:pPr>
      <w:r>
        <w:rPr>
          <w:rFonts w:ascii="Times New Roman" w:hAnsi="Times New Roman" w:eastAsia="Times New Roman"/>
          <w:sz w:val="22"/>
        </w:rPr>
        <w:t>575. 关于社会经济制度的说法错误的是(    )。</w:t>
      </w:r>
    </w:p>
    <w:p w14:paraId="340CF74D">
      <w:pPr>
        <w:pStyle w:val="19"/>
        <w:spacing w:before="128" w:line="219" w:lineRule="auto"/>
        <w:rPr>
          <w:rFonts w:ascii="Times New Roman" w:hAnsi="Times New Roman" w:eastAsia="Times New Roman"/>
          <w:sz w:val="22"/>
        </w:rPr>
      </w:pPr>
      <w:r>
        <w:rPr>
          <w:rFonts w:ascii="Times New Roman" w:hAnsi="Times New Roman" w:eastAsia="Times New Roman"/>
          <w:sz w:val="22"/>
        </w:rPr>
        <w:t>A.社会经济制度是一定时期社会生产关系的总和</w:t>
      </w:r>
    </w:p>
    <w:p w14:paraId="6429B77D">
      <w:pPr>
        <w:pStyle w:val="19"/>
        <w:spacing w:before="128" w:line="219" w:lineRule="auto"/>
        <w:rPr>
          <w:rFonts w:ascii="Times New Roman" w:hAnsi="Times New Roman" w:eastAsia="Times New Roman"/>
          <w:sz w:val="22"/>
        </w:rPr>
      </w:pPr>
      <w:r>
        <w:rPr>
          <w:rFonts w:ascii="Times New Roman" w:hAnsi="Times New Roman" w:eastAsia="Times New Roman"/>
          <w:sz w:val="22"/>
        </w:rPr>
        <w:t>B.构成一定社会形态的最基本、最本质的经济基础</w:t>
      </w:r>
    </w:p>
    <w:p w14:paraId="068E034D">
      <w:pPr>
        <w:pStyle w:val="19"/>
        <w:spacing w:before="128" w:line="219" w:lineRule="auto"/>
        <w:rPr>
          <w:rFonts w:ascii="Times New Roman" w:hAnsi="Times New Roman" w:eastAsia="Times New Roman"/>
          <w:sz w:val="22"/>
        </w:rPr>
      </w:pPr>
      <w:r>
        <w:rPr>
          <w:rFonts w:ascii="Times New Roman" w:hAnsi="Times New Roman" w:eastAsia="Times New Roman"/>
          <w:sz w:val="22"/>
        </w:rPr>
        <w:t>C.规定着社会的政治制度，法律制度和人们的意识形态</w:t>
      </w:r>
    </w:p>
    <w:p w14:paraId="222A8BD5">
      <w:pPr>
        <w:pStyle w:val="19"/>
        <w:spacing w:before="128" w:line="219" w:lineRule="auto"/>
        <w:rPr>
          <w:rFonts w:ascii="Times New Roman" w:hAnsi="Times New Roman" w:eastAsia="Times New Roman"/>
          <w:sz w:val="22"/>
        </w:rPr>
      </w:pPr>
      <w:r>
        <w:rPr>
          <w:rFonts w:ascii="Times New Roman" w:hAnsi="Times New Roman" w:eastAsia="Times New Roman"/>
          <w:sz w:val="22"/>
        </w:rPr>
        <w:t>D. 社会基本矛盾的运动是社会经济制度变革的根本原因</w:t>
      </w:r>
    </w:p>
    <w:p w14:paraId="4F007FEF">
      <w:pPr>
        <w:pStyle w:val="19"/>
        <w:spacing w:before="128" w:line="219" w:lineRule="auto"/>
        <w:rPr>
          <w:rFonts w:ascii="Times New Roman" w:hAnsi="Times New Roman" w:eastAsia="Times New Roman"/>
          <w:sz w:val="22"/>
        </w:rPr>
      </w:pPr>
      <w:r>
        <w:rPr>
          <w:rFonts w:ascii="Times New Roman" w:hAnsi="Times New Roman" w:eastAsia="Times New Roman"/>
          <w:sz w:val="22"/>
        </w:rPr>
        <w:t>576.破釜沉舟、置之死地而后生等，从经济学角度讲就是将(   )降到“零”。</w:t>
      </w:r>
    </w:p>
    <w:p w14:paraId="293DBBF7">
      <w:pPr>
        <w:pStyle w:val="19"/>
        <w:spacing w:before="128" w:line="219" w:lineRule="auto"/>
        <w:rPr>
          <w:rFonts w:ascii="Times New Roman" w:hAnsi="Times New Roman" w:eastAsia="Times New Roman"/>
          <w:sz w:val="22"/>
        </w:rPr>
      </w:pPr>
      <w:r>
        <w:rPr>
          <w:rFonts w:ascii="Times New Roman" w:hAnsi="Times New Roman" w:eastAsia="Times New Roman"/>
          <w:sz w:val="22"/>
        </w:rPr>
        <w:t>A.显性成本                               B.机会成本</w:t>
      </w:r>
    </w:p>
    <w:p w14:paraId="53686456">
      <w:pPr>
        <w:pStyle w:val="19"/>
        <w:spacing w:before="128" w:line="219" w:lineRule="auto"/>
        <w:rPr>
          <w:rFonts w:ascii="Times New Roman" w:hAnsi="Times New Roman" w:eastAsia="Times New Roman"/>
          <w:sz w:val="22"/>
        </w:rPr>
      </w:pPr>
      <w:r>
        <w:rPr>
          <w:rFonts w:ascii="Times New Roman" w:hAnsi="Times New Roman" w:eastAsia="Times New Roman"/>
          <w:sz w:val="22"/>
        </w:rPr>
        <w:t>C.平均成本                                D.历史成本</w:t>
      </w:r>
    </w:p>
    <w:p w14:paraId="2A2B409F">
      <w:pPr>
        <w:pStyle w:val="19"/>
        <w:spacing w:before="128" w:line="219" w:lineRule="auto"/>
        <w:rPr>
          <w:rFonts w:ascii="Times New Roman" w:hAnsi="Times New Roman" w:eastAsia="Times New Roman"/>
          <w:sz w:val="22"/>
        </w:rPr>
      </w:pPr>
      <w:r>
        <w:rPr>
          <w:rFonts w:ascii="Times New Roman" w:hAnsi="Times New Roman" w:eastAsia="Times New Roman"/>
          <w:sz w:val="22"/>
        </w:rPr>
        <w:t>577.下列不属于财政政策的是(    )。</w:t>
      </w:r>
    </w:p>
    <w:p w14:paraId="2CFAFB3D">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A. 财政收入                             </w:t>
      </w:r>
      <w:r>
        <w:rPr>
          <w:rFonts w:ascii="Times New Roman" w:hAnsi="Times New Roman" w:eastAsia="Times New Roman"/>
          <w:sz w:val="22"/>
        </w:rPr>
        <w:t>B. 预算平衡</w:t>
      </w:r>
    </w:p>
    <w:p w14:paraId="73E4DB66">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C.国家债务                             </w:t>
      </w:r>
      <w:r>
        <w:rPr>
          <w:rFonts w:ascii="Times New Roman" w:hAnsi="Times New Roman" w:eastAsia="Times New Roman"/>
          <w:sz w:val="22"/>
        </w:rPr>
        <w:t>D.信贷政策</w:t>
      </w:r>
    </w:p>
    <w:p w14:paraId="7EA5E30D">
      <w:pPr>
        <w:pStyle w:val="19"/>
        <w:spacing w:before="128" w:line="219" w:lineRule="auto"/>
        <w:rPr>
          <w:rFonts w:ascii="Times New Roman" w:hAnsi="Times New Roman" w:eastAsia="Times New Roman"/>
          <w:sz w:val="22"/>
        </w:rPr>
      </w:pPr>
      <w:r>
        <w:rPr>
          <w:rFonts w:ascii="Times New Roman" w:hAnsi="Times New Roman" w:eastAsia="Times New Roman"/>
          <w:sz w:val="22"/>
        </w:rPr>
        <w:t>578.驾车玩手机往往会导致严重的交通事故，这种玩手机行为导致的结果属于(    )。</w:t>
      </w:r>
    </w:p>
    <w:p w14:paraId="4606307F">
      <w:pPr>
        <w:pStyle w:val="19"/>
        <w:spacing w:before="128" w:line="219" w:lineRule="auto"/>
        <w:rPr>
          <w:rFonts w:ascii="Times New Roman" w:hAnsi="Times New Roman" w:eastAsia="Times New Roman"/>
          <w:sz w:val="22"/>
        </w:rPr>
      </w:pPr>
      <w:r>
        <w:rPr>
          <w:rFonts w:ascii="Times New Roman" w:hAnsi="Times New Roman" w:eastAsia="Times New Roman"/>
          <w:sz w:val="22"/>
        </w:rPr>
        <w:t>A.消费的负外部性                        B.生产的负外部性</w:t>
      </w:r>
    </w:p>
    <w:p w14:paraId="05997C3A">
      <w:pPr>
        <w:pStyle w:val="19"/>
        <w:spacing w:before="128" w:line="219" w:lineRule="auto"/>
        <w:rPr>
          <w:rFonts w:ascii="Times New Roman" w:hAnsi="Times New Roman" w:eastAsia="Times New Roman"/>
          <w:sz w:val="22"/>
        </w:rPr>
      </w:pPr>
      <w:r>
        <w:rPr>
          <w:rFonts w:ascii="Times New Roman" w:hAnsi="Times New Roman" w:eastAsia="Times New Roman"/>
          <w:sz w:val="22"/>
        </w:rPr>
        <w:t>C. 消费的正外部性                        D.生产的正外部性</w:t>
      </w:r>
    </w:p>
    <w:p w14:paraId="72F7B185">
      <w:pPr>
        <w:pStyle w:val="19"/>
        <w:spacing w:before="128" w:line="219" w:lineRule="auto"/>
        <w:rPr>
          <w:rFonts w:ascii="Times New Roman" w:hAnsi="Times New Roman" w:eastAsia="Times New Roman"/>
          <w:sz w:val="22"/>
        </w:rPr>
      </w:pPr>
      <w:r>
        <w:rPr>
          <w:rFonts w:ascii="Times New Roman" w:hAnsi="Times New Roman" w:eastAsia="Times New Roman"/>
          <w:sz w:val="22"/>
        </w:rPr>
        <w:t>579.在维持充分就业经济运行水平的前提下，政府要改变总需求构成，使消费向投资方向转化，应采取的 政策组合是(    )。</w:t>
      </w:r>
    </w:p>
    <w:p w14:paraId="1B077EA6">
      <w:pPr>
        <w:pStyle w:val="19"/>
        <w:spacing w:before="128" w:line="219" w:lineRule="auto"/>
        <w:rPr>
          <w:rFonts w:ascii="Times New Roman" w:hAnsi="Times New Roman" w:eastAsia="Times New Roman"/>
          <w:sz w:val="22"/>
        </w:rPr>
      </w:pPr>
      <w:r>
        <w:rPr>
          <w:rFonts w:ascii="Times New Roman" w:hAnsi="Times New Roman" w:eastAsia="Times New Roman"/>
          <w:sz w:val="22"/>
        </w:rPr>
        <w:t>A.紧缩的财政政策和紧缩的货币政策        B. 紧缩的财政政策和扩张的货币政策</w:t>
      </w:r>
    </w:p>
    <w:p w14:paraId="35205391">
      <w:pPr>
        <w:pStyle w:val="19"/>
        <w:spacing w:before="128" w:line="219" w:lineRule="auto"/>
        <w:rPr>
          <w:rFonts w:ascii="Times New Roman" w:hAnsi="Times New Roman" w:eastAsia="Times New Roman"/>
          <w:sz w:val="22"/>
        </w:rPr>
      </w:pPr>
      <w:r>
        <w:rPr>
          <w:rFonts w:ascii="Times New Roman" w:hAnsi="Times New Roman" w:eastAsia="Times New Roman"/>
          <w:sz w:val="22"/>
        </w:rPr>
        <w:t>C. 扩张的财政政策和扩张的货币政策        D.扩张的财政政策和紧缩的货币政策</w:t>
      </w:r>
    </w:p>
    <w:p w14:paraId="35AF9DB0">
      <w:pPr>
        <w:pStyle w:val="19"/>
        <w:spacing w:before="128" w:line="219" w:lineRule="auto"/>
        <w:rPr>
          <w:rFonts w:ascii="Times New Roman" w:hAnsi="Times New Roman" w:eastAsia="Times New Roman"/>
          <w:sz w:val="22"/>
        </w:rPr>
      </w:pPr>
      <w:r>
        <w:rPr>
          <w:rFonts w:ascii="Times New Roman" w:hAnsi="Times New Roman" w:eastAsia="Times New Roman"/>
          <w:sz w:val="22"/>
        </w:rPr>
        <w:t>580.一国市场经济主要是指三大市场支柱所构成的经济体系，这三大市场支柱是(   )。</w:t>
      </w:r>
    </w:p>
    <w:p w14:paraId="02FEF4E6">
      <w:pPr>
        <w:pStyle w:val="19"/>
        <w:spacing w:before="128" w:line="219" w:lineRule="auto"/>
        <w:rPr>
          <w:rFonts w:ascii="Times New Roman" w:hAnsi="Times New Roman" w:eastAsia="Times New Roman"/>
          <w:sz w:val="22"/>
        </w:rPr>
      </w:pPr>
      <w:r>
        <w:rPr>
          <w:rFonts w:ascii="Times New Roman" w:hAnsi="Times New Roman" w:eastAsia="Times New Roman"/>
          <w:sz w:val="22"/>
        </w:rPr>
        <w:t>A.商品市场、技术信息市场、劳动力市场     B. 商品市场、资本市场、劳动力市场</w:t>
      </w:r>
    </w:p>
    <w:p w14:paraId="286BB5AA">
      <w:pPr>
        <w:pStyle w:val="19"/>
        <w:spacing w:before="128" w:line="219" w:lineRule="auto"/>
        <w:rPr>
          <w:rFonts w:ascii="Times New Roman" w:hAnsi="Times New Roman" w:eastAsia="Times New Roman"/>
          <w:sz w:val="22"/>
        </w:rPr>
      </w:pPr>
      <w:r>
        <w:rPr>
          <w:rFonts w:ascii="Times New Roman" w:hAnsi="Times New Roman" w:eastAsia="Times New Roman"/>
          <w:sz w:val="22"/>
        </w:rPr>
        <w:t>c. 技术信息市场、商品市场、资本市场       D. 技术信息司、笨市场、劳动力市场</w:t>
      </w:r>
    </w:p>
    <w:p w14:paraId="6789EA84">
      <w:pPr>
        <w:pStyle w:val="19"/>
        <w:spacing w:before="128" w:line="219" w:lineRule="auto"/>
        <w:rPr>
          <w:rFonts w:ascii="Times New Roman" w:hAnsi="Times New Roman" w:eastAsia="Times New Roman"/>
          <w:sz w:val="22"/>
        </w:rPr>
      </w:pPr>
      <w:r>
        <w:rPr>
          <w:rFonts w:ascii="Times New Roman" w:hAnsi="Times New Roman" w:eastAsia="Times New Roman"/>
          <w:sz w:val="22"/>
        </w:rPr>
        <w:t>581.“假日经济”是指人们利用节假日集中购物、集中消费的行为，带动供给、带动市场、带动经济发展 的一种系统经济模式。“假日经济”有利于刺激消费，扩大内需。这说明(    )</w:t>
      </w:r>
    </w:p>
    <w:p w14:paraId="28CEE369">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A. 生产决定消费                    </w:t>
      </w:r>
      <w:r>
        <w:rPr>
          <w:rFonts w:ascii="Times New Roman" w:hAnsi="Times New Roman" w:eastAsia="Times New Roman"/>
          <w:sz w:val="22"/>
        </w:rPr>
        <w:t>B. 生产与消费相互决定</w:t>
      </w:r>
    </w:p>
    <w:p w14:paraId="367BD383">
      <w:pPr>
        <w:pStyle w:val="19"/>
        <w:spacing w:before="128" w:line="219" w:lineRule="auto"/>
        <w:rPr>
          <w:rFonts w:ascii="Times New Roman" w:hAnsi="Times New Roman" w:eastAsia="Times New Roman"/>
          <w:sz w:val="22"/>
        </w:rPr>
      </w:pPr>
      <w:r>
        <w:rPr>
          <w:rFonts w:ascii="Times New Roman" w:hAnsi="Times New Roman" w:eastAsia="Times New Roman"/>
          <w:sz w:val="22"/>
        </w:rPr>
        <w:t>C. 消费反作用于生产                D. 消费决定生产</w:t>
      </w:r>
    </w:p>
    <w:p w14:paraId="460873D4">
      <w:pPr>
        <w:pStyle w:val="19"/>
        <w:spacing w:before="128" w:line="219" w:lineRule="auto"/>
        <w:rPr>
          <w:rFonts w:ascii="Times New Roman" w:hAnsi="Times New Roman" w:eastAsia="Times New Roman"/>
          <w:sz w:val="22"/>
        </w:rPr>
      </w:pPr>
      <w:r>
        <w:rPr>
          <w:rFonts w:ascii="Times New Roman" w:hAnsi="Times New Roman" w:eastAsia="Times New Roman"/>
          <w:sz w:val="22"/>
        </w:rPr>
        <w:t>582.一般来说，商品的价值量与生产商品的社会必要劳动时间成(   ),与社会劳动生产率成(    )。</w:t>
      </w:r>
    </w:p>
    <w:p w14:paraId="336BA17E">
      <w:pPr>
        <w:pStyle w:val="19"/>
        <w:spacing w:before="128" w:line="219" w:lineRule="auto"/>
        <w:rPr>
          <w:rFonts w:ascii="Times New Roman" w:hAnsi="Times New Roman" w:eastAsia="Times New Roman"/>
          <w:sz w:val="22"/>
        </w:rPr>
      </w:pPr>
      <w:r>
        <w:rPr>
          <w:rFonts w:ascii="Times New Roman" w:hAnsi="Times New Roman" w:eastAsia="Times New Roman"/>
          <w:sz w:val="22"/>
        </w:rPr>
        <w:t>A.正比  反比                             B. 反比  正比</w:t>
      </w:r>
    </w:p>
    <w:p w14:paraId="788EFFB4">
      <w:pPr>
        <w:pStyle w:val="19"/>
        <w:spacing w:before="128" w:line="219" w:lineRule="auto"/>
        <w:rPr>
          <w:rFonts w:ascii="Times New Roman" w:hAnsi="Times New Roman" w:eastAsia="Times New Roman"/>
          <w:sz w:val="22"/>
        </w:rPr>
      </w:pPr>
      <w:r>
        <w:rPr>
          <w:rFonts w:ascii="Times New Roman" w:hAnsi="Times New Roman" w:eastAsia="Times New Roman"/>
          <w:sz w:val="22"/>
        </w:rPr>
        <w:t>C. 正比  正比                             D.反比  反比</w:t>
      </w:r>
    </w:p>
    <w:p w14:paraId="54C54B3B">
      <w:pPr>
        <w:pStyle w:val="19"/>
        <w:spacing w:before="128" w:line="219" w:lineRule="auto"/>
        <w:rPr>
          <w:rFonts w:ascii="Times New Roman" w:hAnsi="Times New Roman" w:eastAsia="Times New Roman"/>
          <w:sz w:val="22"/>
        </w:rPr>
      </w:pPr>
      <w:r>
        <w:rPr>
          <w:rFonts w:ascii="Times New Roman" w:hAnsi="Times New Roman" w:eastAsia="Times New Roman"/>
          <w:sz w:val="22"/>
        </w:rPr>
        <w:t>583.十九大报告指出，中国经济已由高速增长阶段转向高质量发展阶段，必须坚持(    ),以供给侧结 构性改革为主线，推动经济发展质量变革、效率变革、动力变革。</w:t>
      </w:r>
    </w:p>
    <w:p w14:paraId="472DB8F9">
      <w:pPr>
        <w:pStyle w:val="19"/>
        <w:spacing w:before="128" w:line="219" w:lineRule="auto"/>
        <w:rPr>
          <w:rFonts w:ascii="Times New Roman" w:hAnsi="Times New Roman" w:eastAsia="Times New Roman"/>
          <w:sz w:val="22"/>
        </w:rPr>
      </w:pPr>
      <w:r>
        <w:rPr>
          <w:rFonts w:ascii="Times New Roman" w:hAnsi="Times New Roman" w:eastAsia="Times New Roman"/>
          <w:sz w:val="22"/>
        </w:rPr>
        <w:t>A.质量第一，效益优先                     B.效益第一，质量优先</w:t>
      </w:r>
    </w:p>
    <w:p w14:paraId="1A1F9BEC">
      <w:pPr>
        <w:pStyle w:val="19"/>
        <w:spacing w:before="128" w:line="219" w:lineRule="auto"/>
        <w:rPr>
          <w:rFonts w:ascii="Times New Roman" w:hAnsi="Times New Roman" w:eastAsia="Times New Roman"/>
          <w:sz w:val="22"/>
        </w:rPr>
      </w:pPr>
      <w:r>
        <w:rPr>
          <w:rFonts w:ascii="Times New Roman" w:hAnsi="Times New Roman" w:eastAsia="Times New Roman"/>
          <w:sz w:val="22"/>
        </w:rPr>
        <w:t>C. 效率优先，兼顾公平                      D.公平优先，兼顾效率</w:t>
      </w:r>
    </w:p>
    <w:p w14:paraId="4522F9A9">
      <w:pPr>
        <w:pStyle w:val="19"/>
        <w:spacing w:before="128" w:line="219" w:lineRule="auto"/>
        <w:rPr>
          <w:rFonts w:ascii="Times New Roman" w:hAnsi="Times New Roman" w:eastAsia="Times New Roman"/>
          <w:sz w:val="22"/>
        </w:rPr>
      </w:pPr>
      <w:r>
        <w:rPr>
          <w:rFonts w:ascii="Times New Roman" w:hAnsi="Times New Roman" w:eastAsia="Times New Roman"/>
          <w:sz w:val="22"/>
        </w:rPr>
        <w:t>584. 马克思主义政治经济学理论中，商品生产和商品交换的基本经济规律是(    )</w:t>
      </w:r>
    </w:p>
    <w:p w14:paraId="682E2208">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A. 商品二重性规律                         </w:t>
      </w:r>
      <w:r>
        <w:rPr>
          <w:rFonts w:ascii="Times New Roman" w:hAnsi="Times New Roman" w:eastAsia="Times New Roman"/>
          <w:sz w:val="22"/>
        </w:rPr>
        <w:t>B.劳动二重性规律</w:t>
      </w:r>
    </w:p>
    <w:p w14:paraId="4DBB75C4">
      <w:pPr>
        <w:pStyle w:val="19"/>
        <w:spacing w:before="128" w:line="219" w:lineRule="auto"/>
        <w:rPr>
          <w:rFonts w:ascii="Times New Roman" w:hAnsi="Times New Roman" w:eastAsia="Times New Roman"/>
          <w:sz w:val="22"/>
        </w:rPr>
      </w:pPr>
      <w:r>
        <w:rPr>
          <w:rFonts w:ascii="Times New Roman" w:hAnsi="Times New Roman" w:eastAsia="Times New Roman"/>
          <w:sz w:val="22"/>
        </w:rPr>
        <w:t>C. 供求规律                               D.价值规律</w:t>
      </w:r>
    </w:p>
    <w:p w14:paraId="3A305130">
      <w:pPr>
        <w:pStyle w:val="19"/>
        <w:spacing w:before="128" w:line="219" w:lineRule="auto"/>
        <w:rPr>
          <w:rFonts w:ascii="Times New Roman" w:hAnsi="Times New Roman" w:eastAsia="Times New Roman"/>
          <w:sz w:val="22"/>
        </w:rPr>
      </w:pPr>
      <w:r>
        <w:rPr>
          <w:rFonts w:ascii="Times New Roman" w:hAnsi="Times New Roman" w:eastAsia="Times New Roman"/>
          <w:sz w:val="22"/>
        </w:rPr>
        <w:t>585.以下不属于拉动经济增长的三驾马车的是(   )</w:t>
      </w:r>
    </w:p>
    <w:p w14:paraId="47DF4F14">
      <w:pPr>
        <w:pStyle w:val="19"/>
        <w:spacing w:before="128" w:line="219" w:lineRule="auto"/>
        <w:rPr>
          <w:rFonts w:ascii="Times New Roman" w:hAnsi="Times New Roman" w:eastAsia="Times New Roman"/>
          <w:sz w:val="22"/>
        </w:rPr>
      </w:pPr>
      <w:r>
        <w:rPr>
          <w:rFonts w:ascii="Times New Roman" w:hAnsi="Times New Roman" w:eastAsia="Times New Roman"/>
          <w:sz w:val="22"/>
        </w:rPr>
        <w:t>A.消费                                   B.投资</w:t>
      </w:r>
    </w:p>
    <w:p w14:paraId="399180AF">
      <w:pPr>
        <w:pStyle w:val="19"/>
        <w:spacing w:before="128" w:line="219" w:lineRule="auto"/>
        <w:rPr>
          <w:rFonts w:ascii="Times New Roman" w:hAnsi="Times New Roman" w:eastAsia="Times New Roman"/>
          <w:sz w:val="22"/>
        </w:rPr>
      </w:pPr>
      <w:r>
        <w:rPr>
          <w:rFonts w:ascii="Times New Roman" w:hAnsi="Times New Roman" w:eastAsia="Times New Roman"/>
          <w:sz w:val="22"/>
        </w:rPr>
        <w:t>C.政府购买                                D.净出口</w:t>
      </w:r>
    </w:p>
    <w:p w14:paraId="5C15537E">
      <w:pPr>
        <w:pStyle w:val="19"/>
        <w:spacing w:before="128" w:line="219" w:lineRule="auto"/>
        <w:rPr>
          <w:rFonts w:ascii="Times New Roman" w:hAnsi="Times New Roman" w:eastAsia="Times New Roman"/>
          <w:sz w:val="22"/>
        </w:rPr>
      </w:pPr>
      <w:r>
        <w:rPr>
          <w:rFonts w:ascii="Times New Roman" w:hAnsi="Times New Roman" w:eastAsia="Times New Roman"/>
          <w:sz w:val="22"/>
        </w:rPr>
        <w:t>585.【答案】</w:t>
      </w:r>
      <w:r>
        <w:rPr>
          <w:rFonts w:ascii="Times New Roman" w:hAnsi="Times New Roman" w:eastAsia="Times New Roman"/>
          <w:sz w:val="22"/>
        </w:rPr>
        <w:t>C。解析：经济学上常把投资、消费、出口比喻为拉动</w:t>
      </w:r>
      <w:r>
        <w:rPr>
          <w:rFonts w:ascii="Times New Roman" w:hAnsi="Times New Roman" w:eastAsia="Times New Roman"/>
          <w:sz w:val="22"/>
        </w:rPr>
        <w:t>GDP增长的“三驾马车”。故本题选</w:t>
      </w:r>
      <w:r>
        <w:rPr>
          <w:rFonts w:ascii="Times New Roman" w:hAnsi="Times New Roman" w:eastAsia="Times New Roman"/>
          <w:sz w:val="22"/>
        </w:rPr>
        <w:t>C。</w:t>
      </w:r>
    </w:p>
    <w:p w14:paraId="5E28CCD9">
      <w:pPr>
        <w:pStyle w:val="19"/>
        <w:spacing w:before="128" w:line="219" w:lineRule="auto"/>
        <w:rPr>
          <w:rFonts w:ascii="Times New Roman" w:hAnsi="Times New Roman" w:eastAsia="Times New Roman"/>
          <w:sz w:val="22"/>
        </w:rPr>
      </w:pPr>
      <w:r>
        <w:rPr>
          <w:rFonts w:ascii="Times New Roman" w:hAnsi="Times New Roman" w:eastAsia="Times New Roman"/>
          <w:sz w:val="22"/>
        </w:rPr>
        <w:t>586.近期，人民币贬值成为中国经济发展的重要热点，在不考虑其他因素的条件下，这会产生哪种影响? (  )</w:t>
      </w:r>
    </w:p>
    <w:p w14:paraId="428498EA">
      <w:pPr>
        <w:pStyle w:val="19"/>
        <w:spacing w:before="128" w:line="219" w:lineRule="auto"/>
        <w:rPr>
          <w:rFonts w:ascii="Times New Roman" w:hAnsi="Times New Roman" w:eastAsia="Times New Roman"/>
          <w:sz w:val="22"/>
        </w:rPr>
      </w:pPr>
      <w:r>
        <w:rPr>
          <w:rFonts w:ascii="Times New Roman" w:hAnsi="Times New Roman" w:eastAsia="Times New Roman"/>
          <w:sz w:val="22"/>
        </w:rPr>
        <w:t>A.有利于进口，不利于出口                 B.有利于进口和出口</w:t>
      </w:r>
    </w:p>
    <w:p w14:paraId="5081D6E1">
      <w:pPr>
        <w:pStyle w:val="19"/>
        <w:spacing w:before="128" w:line="219" w:lineRule="auto"/>
        <w:rPr>
          <w:rFonts w:ascii="Times New Roman" w:hAnsi="Times New Roman" w:eastAsia="Times New Roman"/>
          <w:sz w:val="22"/>
        </w:rPr>
      </w:pPr>
      <w:r>
        <w:rPr>
          <w:rFonts w:ascii="Times New Roman" w:hAnsi="Times New Roman" w:eastAsia="Times New Roman"/>
          <w:sz w:val="22"/>
        </w:rPr>
        <w:t>C.不利于出口和进口                      D.有利于出口，不利于进口</w:t>
      </w:r>
    </w:p>
    <w:p w14:paraId="46079F46">
      <w:pPr>
        <w:pStyle w:val="19"/>
        <w:spacing w:before="128" w:line="219" w:lineRule="auto"/>
        <w:rPr>
          <w:rFonts w:ascii="Times New Roman" w:hAnsi="Times New Roman" w:eastAsia="Times New Roman"/>
          <w:sz w:val="22"/>
        </w:rPr>
      </w:pPr>
      <w:r>
        <w:rPr>
          <w:rFonts w:ascii="Times New Roman" w:hAnsi="Times New Roman" w:eastAsia="Times New Roman"/>
          <w:sz w:val="22"/>
        </w:rPr>
        <w:t>587.经济学家告诉我们，经济增长有四个轮子，它们是(   )</w:t>
      </w:r>
    </w:p>
    <w:p w14:paraId="77659A9F">
      <w:pPr>
        <w:pStyle w:val="19"/>
        <w:spacing w:before="128" w:line="219" w:lineRule="auto"/>
        <w:rPr>
          <w:rFonts w:ascii="Times New Roman" w:hAnsi="Times New Roman" w:eastAsia="Times New Roman"/>
          <w:sz w:val="22"/>
        </w:rPr>
      </w:pPr>
      <w:r>
        <w:rPr>
          <w:rFonts w:ascii="Times New Roman" w:hAnsi="Times New Roman" w:eastAsia="Times New Roman"/>
          <w:sz w:val="22"/>
        </w:rPr>
        <w:t>A.人力资源，自然资源，政府管理创新，资本</w:t>
      </w:r>
    </w:p>
    <w:p w14:paraId="45CD4905">
      <w:pPr>
        <w:pStyle w:val="19"/>
        <w:spacing w:before="128" w:line="219" w:lineRule="auto"/>
        <w:rPr>
          <w:rFonts w:ascii="Times New Roman" w:hAnsi="Times New Roman" w:eastAsia="Times New Roman"/>
          <w:sz w:val="22"/>
        </w:rPr>
      </w:pPr>
      <w:r>
        <w:rPr>
          <w:rFonts w:ascii="Times New Roman" w:hAnsi="Times New Roman" w:eastAsia="Times New Roman"/>
          <w:sz w:val="22"/>
        </w:rPr>
        <w:t>B. 人力资源，自然资源，资本，技术进步</w:t>
      </w:r>
    </w:p>
    <w:p w14:paraId="172F4D7C">
      <w:pPr>
        <w:pStyle w:val="19"/>
        <w:spacing w:before="128" w:line="219" w:lineRule="auto"/>
        <w:rPr>
          <w:rFonts w:ascii="Times New Roman" w:hAnsi="Times New Roman" w:eastAsia="Times New Roman"/>
          <w:sz w:val="22"/>
        </w:rPr>
      </w:pPr>
      <w:r>
        <w:rPr>
          <w:rFonts w:ascii="Times New Roman" w:hAnsi="Times New Roman" w:eastAsia="Times New Roman"/>
          <w:sz w:val="22"/>
        </w:rPr>
        <w:t>C. 消费，资源，资本，科技创新</w:t>
      </w:r>
    </w:p>
    <w:p w14:paraId="7B7D6EEA">
      <w:pPr>
        <w:pStyle w:val="19"/>
        <w:spacing w:before="128" w:line="219" w:lineRule="auto"/>
        <w:rPr>
          <w:rFonts w:ascii="Times New Roman" w:hAnsi="Times New Roman" w:eastAsia="Times New Roman"/>
          <w:sz w:val="22"/>
        </w:rPr>
      </w:pPr>
      <w:r>
        <w:rPr>
          <w:rFonts w:ascii="Times New Roman" w:hAnsi="Times New Roman" w:eastAsia="Times New Roman"/>
          <w:sz w:val="22"/>
        </w:rPr>
        <w:t>D.消费，投资，资源，政府管理</w:t>
      </w:r>
    </w:p>
    <w:p w14:paraId="5DE22BF3">
      <w:pPr>
        <w:pStyle w:val="19"/>
        <w:spacing w:before="128" w:line="219" w:lineRule="auto"/>
        <w:rPr>
          <w:rFonts w:ascii="Times New Roman" w:hAnsi="Times New Roman" w:eastAsia="Times New Roman"/>
          <w:sz w:val="22"/>
        </w:rPr>
      </w:pPr>
      <w:r>
        <w:rPr>
          <w:rFonts w:ascii="Times New Roman" w:hAnsi="Times New Roman" w:eastAsia="Times New Roman"/>
          <w:sz w:val="22"/>
        </w:rPr>
        <w:t>588.近年来，随着互联网的发展，知识付费的业态迅速扩张，如知乎live 、 喜马拉雅FM、得到等。下列关 于知识付费平台迅速发展的原因，阐述正确的有几项(    )</w:t>
      </w:r>
    </w:p>
    <w:p w14:paraId="1B8AFC41">
      <w:pPr>
        <w:pStyle w:val="19"/>
        <w:spacing w:before="128" w:line="219" w:lineRule="auto"/>
        <w:rPr>
          <w:rFonts w:ascii="Times New Roman" w:hAnsi="Times New Roman" w:eastAsia="Times New Roman"/>
          <w:sz w:val="22"/>
        </w:rPr>
      </w:pPr>
      <w:r>
        <w:rPr>
          <w:rFonts w:ascii="Times New Roman" w:hAnsi="Times New Roman" w:eastAsia="Times New Roman"/>
          <w:sz w:val="22"/>
        </w:rPr>
        <w:t>①互联网时代，信息量爆炸式增长②消费结构变化，知识消费需求增强</w:t>
      </w:r>
    </w:p>
    <w:p w14:paraId="47263CB3">
      <w:pPr>
        <w:pStyle w:val="19"/>
        <w:spacing w:before="128" w:line="219" w:lineRule="auto"/>
        <w:rPr>
          <w:rFonts w:ascii="Times New Roman" w:hAnsi="Times New Roman" w:eastAsia="Times New Roman"/>
          <w:sz w:val="22"/>
        </w:rPr>
      </w:pPr>
      <w:r>
        <w:rPr>
          <w:rFonts w:ascii="Times New Roman" w:hAnsi="Times New Roman" w:eastAsia="Times New Roman"/>
          <w:sz w:val="22"/>
        </w:rPr>
        <w:t>③互联网网络支付的大范围普及和便利性</w:t>
      </w:r>
    </w:p>
    <w:p w14:paraId="457C08A5">
      <w:pPr>
        <w:pStyle w:val="19"/>
        <w:spacing w:before="128" w:line="219" w:lineRule="auto"/>
        <w:rPr>
          <w:rFonts w:ascii="Times New Roman" w:hAnsi="Times New Roman" w:eastAsia="Times New Roman"/>
          <w:sz w:val="22"/>
        </w:rPr>
      </w:pPr>
      <w:r>
        <w:rPr>
          <w:rFonts w:ascii="Times New Roman" w:hAnsi="Times New Roman" w:eastAsia="Times New Roman"/>
          <w:sz w:val="22"/>
        </w:rPr>
        <w:t>A.0                                                                                B.1</w:t>
      </w:r>
    </w:p>
    <w:p w14:paraId="292BA954">
      <w:pPr>
        <w:pStyle w:val="19"/>
        <w:spacing w:before="128" w:line="219" w:lineRule="auto"/>
        <w:rPr>
          <w:rFonts w:ascii="Times New Roman" w:hAnsi="Times New Roman" w:eastAsia="Times New Roman"/>
          <w:sz w:val="22"/>
        </w:rPr>
      </w:pPr>
      <w:r>
        <w:rPr>
          <w:rFonts w:ascii="Times New Roman" w:hAnsi="Times New Roman" w:eastAsia="Times New Roman"/>
          <w:sz w:val="22"/>
        </w:rPr>
        <w:t>C.2                                                                                  D.3</w:t>
      </w:r>
    </w:p>
    <w:p w14:paraId="5F637DDC">
      <w:pPr>
        <w:pStyle w:val="19"/>
        <w:spacing w:before="128" w:line="219" w:lineRule="auto"/>
        <w:rPr>
          <w:rFonts w:ascii="Times New Roman" w:hAnsi="Times New Roman" w:eastAsia="Times New Roman"/>
          <w:sz w:val="22"/>
        </w:rPr>
      </w:pPr>
      <w:r>
        <w:rPr>
          <w:rFonts w:ascii="Times New Roman" w:hAnsi="Times New Roman" w:eastAsia="Times New Roman"/>
          <w:sz w:val="22"/>
        </w:rPr>
        <w:t>589.本币升值，意味着同量外币更少，其影响不包括(    )</w:t>
      </w:r>
    </w:p>
    <w:p w14:paraId="2F2EC019">
      <w:pPr>
        <w:pStyle w:val="19"/>
        <w:spacing w:before="128" w:line="219" w:lineRule="auto"/>
        <w:rPr>
          <w:rFonts w:ascii="Times New Roman" w:hAnsi="Times New Roman" w:eastAsia="Times New Roman"/>
          <w:sz w:val="22"/>
        </w:rPr>
      </w:pPr>
      <w:r>
        <w:rPr>
          <w:rFonts w:ascii="Times New Roman" w:hAnsi="Times New Roman" w:eastAsia="Times New Roman"/>
          <w:sz w:val="22"/>
        </w:rPr>
        <w:t>A. 出口减少，进口增加                     B. 外资投资成本增加</w:t>
      </w:r>
    </w:p>
    <w:p w14:paraId="31ACF088">
      <w:pPr>
        <w:pStyle w:val="19"/>
        <w:spacing w:before="128" w:line="219" w:lineRule="auto"/>
        <w:rPr>
          <w:rFonts w:ascii="Times New Roman" w:hAnsi="Times New Roman" w:eastAsia="Times New Roman"/>
          <w:sz w:val="22"/>
        </w:rPr>
      </w:pPr>
      <w:r>
        <w:rPr>
          <w:rFonts w:ascii="Times New Roman" w:hAnsi="Times New Roman" w:eastAsia="Times New Roman"/>
          <w:sz w:val="22"/>
        </w:rPr>
        <w:t>C.有利于偿还外债                        D.本国消费相对便宜，外国旅客增加</w:t>
      </w:r>
    </w:p>
    <w:p w14:paraId="5A751B53">
      <w:pPr>
        <w:pStyle w:val="19"/>
        <w:spacing w:before="128" w:line="219" w:lineRule="auto"/>
        <w:rPr>
          <w:rFonts w:ascii="Times New Roman" w:hAnsi="Times New Roman" w:eastAsia="Times New Roman"/>
          <w:sz w:val="22"/>
        </w:rPr>
      </w:pPr>
      <w:r>
        <w:rPr>
          <w:rFonts w:ascii="Times New Roman" w:hAnsi="Times New Roman" w:eastAsia="Times New Roman"/>
          <w:sz w:val="22"/>
        </w:rPr>
        <w:t>590. 一般来说，居民的可支配收入与居民消费(    )</w:t>
      </w:r>
    </w:p>
    <w:p w14:paraId="0D898630">
      <w:pPr>
        <w:pStyle w:val="19"/>
        <w:spacing w:before="128" w:line="219" w:lineRule="auto"/>
        <w:rPr>
          <w:rFonts w:ascii="Times New Roman" w:hAnsi="Times New Roman" w:eastAsia="Times New Roman"/>
          <w:sz w:val="22"/>
        </w:rPr>
      </w:pPr>
      <w:r>
        <w:rPr>
          <w:rFonts w:ascii="Times New Roman" w:hAnsi="Times New Roman" w:eastAsia="Times New Roman"/>
          <w:sz w:val="22"/>
        </w:rPr>
        <w:t>A.成反比                                 B. 成正比</w:t>
      </w:r>
    </w:p>
    <w:p w14:paraId="283E051C">
      <w:pPr>
        <w:pStyle w:val="19"/>
        <w:spacing w:before="128" w:line="219" w:lineRule="auto"/>
        <w:rPr>
          <w:rFonts w:ascii="Times New Roman" w:hAnsi="Times New Roman" w:eastAsia="Times New Roman"/>
          <w:sz w:val="22"/>
        </w:rPr>
      </w:pPr>
      <w:r>
        <w:rPr>
          <w:rFonts w:ascii="Times New Roman" w:hAnsi="Times New Roman" w:eastAsia="Times New Roman"/>
          <w:sz w:val="22"/>
        </w:rPr>
        <w:t>C.无关                                   D.是同一概念</w:t>
      </w:r>
    </w:p>
    <w:p w14:paraId="63C51C0B">
      <w:pPr>
        <w:pStyle w:val="19"/>
        <w:spacing w:before="128" w:line="219" w:lineRule="auto"/>
        <w:rPr>
          <w:rFonts w:ascii="Times New Roman" w:hAnsi="Times New Roman" w:eastAsia="Times New Roman"/>
          <w:sz w:val="22"/>
        </w:rPr>
      </w:pPr>
      <w:r>
        <w:rPr>
          <w:rFonts w:ascii="Times New Roman" w:hAnsi="Times New Roman" w:eastAsia="Times New Roman"/>
          <w:sz w:val="22"/>
        </w:rPr>
        <w:t>591.(           )是指国家财政将筹集起来的资金进行分配使用，以满足经济建设和各项事业的需要。</w:t>
      </w:r>
    </w:p>
    <w:p w14:paraId="3BA561EE">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A. 财政政策                             </w:t>
      </w:r>
      <w:r>
        <w:rPr>
          <w:rFonts w:ascii="Times New Roman" w:hAnsi="Times New Roman" w:eastAsia="Times New Roman"/>
          <w:sz w:val="22"/>
        </w:rPr>
        <w:t>B.财政支出</w:t>
      </w:r>
    </w:p>
    <w:p w14:paraId="4D198361">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C.财政预算                             </w:t>
      </w:r>
      <w:r>
        <w:rPr>
          <w:rFonts w:ascii="Times New Roman" w:hAnsi="Times New Roman" w:eastAsia="Times New Roman"/>
          <w:sz w:val="22"/>
        </w:rPr>
        <w:t>D.财政决算</w:t>
      </w:r>
    </w:p>
    <w:p w14:paraId="39BDB3B0">
      <w:pPr>
        <w:pStyle w:val="19"/>
        <w:spacing w:before="128" w:line="219" w:lineRule="auto"/>
        <w:rPr>
          <w:rFonts w:ascii="Times New Roman" w:hAnsi="Times New Roman" w:eastAsia="Times New Roman"/>
          <w:sz w:val="22"/>
        </w:rPr>
      </w:pPr>
      <w:r>
        <w:rPr>
          <w:rFonts w:ascii="Times New Roman" w:hAnsi="Times New Roman" w:eastAsia="Times New Roman"/>
          <w:sz w:val="22"/>
        </w:rPr>
        <w:t>592.税收区别于其他财政收入的主要标志是其具有(   )</w:t>
      </w:r>
    </w:p>
    <w:p w14:paraId="31E36FF7">
      <w:pPr>
        <w:pStyle w:val="19"/>
        <w:spacing w:before="128" w:line="219" w:lineRule="auto"/>
        <w:rPr>
          <w:rFonts w:ascii="Times New Roman" w:hAnsi="Times New Roman" w:eastAsia="Times New Roman"/>
          <w:sz w:val="22"/>
        </w:rPr>
      </w:pPr>
      <w:r>
        <w:rPr>
          <w:rFonts w:ascii="Times New Roman" w:hAnsi="Times New Roman" w:eastAsia="Times New Roman"/>
          <w:sz w:val="22"/>
        </w:rPr>
        <w:t>A.竞争性、有偿性、灵活性                 B.强制性、有偿性、平等性</w:t>
      </w:r>
    </w:p>
    <w:p w14:paraId="1BFDD1B0">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C.强制性、无偿性、固定性                </w:t>
      </w:r>
      <w:r>
        <w:rPr>
          <w:rFonts w:ascii="Times New Roman" w:hAnsi="Times New Roman" w:eastAsia="Times New Roman"/>
          <w:sz w:val="22"/>
        </w:rPr>
        <w:t>D.竞争性、无偿性、灵活性</w:t>
      </w:r>
    </w:p>
    <w:p w14:paraId="2EF371EE">
      <w:pPr>
        <w:pStyle w:val="19"/>
        <w:spacing w:before="128" w:line="219" w:lineRule="auto"/>
        <w:rPr>
          <w:rFonts w:ascii="Times New Roman" w:hAnsi="Times New Roman" w:eastAsia="Times New Roman"/>
          <w:sz w:val="22"/>
        </w:rPr>
      </w:pPr>
      <w:r>
        <w:rPr>
          <w:rFonts w:ascii="Times New Roman" w:hAnsi="Times New Roman" w:eastAsia="Times New Roman"/>
          <w:sz w:val="22"/>
        </w:rPr>
        <w:t>593.下列属于宏观调控中经济手段的是(    )</w:t>
      </w:r>
    </w:p>
    <w:p w14:paraId="239CF73C">
      <w:pPr>
        <w:pStyle w:val="19"/>
        <w:spacing w:before="128" w:line="219" w:lineRule="auto"/>
        <w:rPr>
          <w:rFonts w:ascii="Times New Roman" w:hAnsi="Times New Roman" w:eastAsia="Times New Roman"/>
          <w:sz w:val="22"/>
        </w:rPr>
      </w:pPr>
      <w:r>
        <w:rPr>
          <w:rFonts w:ascii="Times New Roman" w:hAnsi="Times New Roman" w:eastAsia="Times New Roman"/>
          <w:sz w:val="22"/>
        </w:rPr>
        <w:t>A. 中国人民银行宣布下调金融机构贷款和存款基准利率</w:t>
      </w:r>
    </w:p>
    <w:p w14:paraId="1634F37B">
      <w:pPr>
        <w:pStyle w:val="19"/>
        <w:spacing w:before="128" w:line="219" w:lineRule="auto"/>
        <w:rPr>
          <w:rFonts w:ascii="Times New Roman" w:hAnsi="Times New Roman" w:eastAsia="Times New Roman"/>
          <w:sz w:val="22"/>
        </w:rPr>
      </w:pPr>
      <w:r>
        <w:rPr>
          <w:rFonts w:ascii="Times New Roman" w:hAnsi="Times New Roman" w:eastAsia="Times New Roman"/>
          <w:sz w:val="22"/>
        </w:rPr>
        <w:t>B. 国务院发出通知要求坚决取缔传销活动</w:t>
      </w:r>
    </w:p>
    <w:p w14:paraId="47EEA1C1">
      <w:pPr>
        <w:pStyle w:val="19"/>
        <w:spacing w:before="128" w:line="219" w:lineRule="auto"/>
        <w:rPr>
          <w:rFonts w:ascii="Times New Roman" w:hAnsi="Times New Roman" w:eastAsia="Times New Roman"/>
          <w:sz w:val="22"/>
        </w:rPr>
      </w:pPr>
      <w:r>
        <w:rPr>
          <w:rFonts w:ascii="Times New Roman" w:hAnsi="Times New Roman" w:eastAsia="Times New Roman"/>
          <w:sz w:val="22"/>
        </w:rPr>
        <w:t>C. 国家命令关闭污染严重企业</w:t>
      </w:r>
    </w:p>
    <w:p w14:paraId="58ABCE7B">
      <w:pPr>
        <w:pStyle w:val="19"/>
        <w:spacing w:before="128" w:line="219" w:lineRule="auto"/>
        <w:rPr>
          <w:rFonts w:ascii="Times New Roman" w:hAnsi="Times New Roman" w:eastAsia="Times New Roman"/>
          <w:sz w:val="22"/>
        </w:rPr>
      </w:pPr>
      <w:r>
        <w:rPr>
          <w:rFonts w:ascii="Times New Roman" w:hAnsi="Times New Roman" w:eastAsia="Times New Roman"/>
          <w:sz w:val="22"/>
        </w:rPr>
        <w:t>D.国家修订个人所得税法</w:t>
      </w:r>
    </w:p>
    <w:p w14:paraId="66842FC4">
      <w:pPr>
        <w:pStyle w:val="19"/>
        <w:spacing w:before="128" w:line="219" w:lineRule="auto"/>
        <w:rPr>
          <w:rFonts w:ascii="Times New Roman" w:hAnsi="Times New Roman" w:eastAsia="Times New Roman"/>
          <w:sz w:val="22"/>
        </w:rPr>
      </w:pPr>
      <w:r>
        <w:rPr>
          <w:rFonts w:ascii="Times New Roman" w:hAnsi="Times New Roman" w:eastAsia="Times New Roman"/>
          <w:sz w:val="22"/>
        </w:rPr>
        <w:t>594. 某小国的通货膨胀率突然走高，形成一系列外溢风险，令整个地区乃至全球的货币市场发生剧烈振荡。 这体现了经济学中的(    )</w:t>
      </w:r>
    </w:p>
    <w:p w14:paraId="3B8546FD">
      <w:pPr>
        <w:pStyle w:val="19"/>
        <w:spacing w:before="128" w:line="219" w:lineRule="auto"/>
        <w:rPr>
          <w:rFonts w:ascii="Times New Roman" w:hAnsi="Times New Roman" w:eastAsia="Times New Roman"/>
          <w:sz w:val="22"/>
        </w:rPr>
      </w:pPr>
      <w:r>
        <w:rPr>
          <w:rFonts w:ascii="Times New Roman" w:hAnsi="Times New Roman" w:eastAsia="Times New Roman"/>
          <w:sz w:val="22"/>
        </w:rPr>
        <w:t>A.鳄鱼法则                                B.蝴蝶效应</w:t>
      </w:r>
    </w:p>
    <w:p w14:paraId="3243147F">
      <w:pPr>
        <w:pStyle w:val="19"/>
        <w:spacing w:before="128" w:line="219" w:lineRule="auto"/>
        <w:rPr>
          <w:rFonts w:ascii="Times New Roman" w:hAnsi="Times New Roman" w:eastAsia="Times New Roman"/>
          <w:sz w:val="22"/>
        </w:rPr>
      </w:pPr>
      <w:r>
        <w:rPr>
          <w:rFonts w:ascii="Times New Roman" w:hAnsi="Times New Roman" w:eastAsia="Times New Roman"/>
          <w:sz w:val="22"/>
        </w:rPr>
        <w:t>C. 羊群效应                               D.鲶鱼效应</w:t>
      </w:r>
    </w:p>
    <w:p w14:paraId="0E4C2C13">
      <w:pPr>
        <w:pStyle w:val="19"/>
        <w:spacing w:before="128" w:line="219" w:lineRule="auto"/>
        <w:rPr>
          <w:rFonts w:ascii="Times New Roman" w:hAnsi="Times New Roman" w:eastAsia="Times New Roman"/>
          <w:sz w:val="22"/>
        </w:rPr>
      </w:pPr>
      <w:r>
        <w:rPr>
          <w:rFonts w:ascii="Times New Roman" w:hAnsi="Times New Roman" w:eastAsia="Times New Roman"/>
          <w:sz w:val="22"/>
        </w:rPr>
        <w:t>595. 高尔基说：书籍是人类进步的阶梯。购买和阅读书籍在家庭消费中属于(    )。</w:t>
      </w:r>
    </w:p>
    <w:p w14:paraId="08E01F57">
      <w:pPr>
        <w:pStyle w:val="19"/>
        <w:spacing w:before="128" w:line="219" w:lineRule="auto"/>
        <w:rPr>
          <w:rFonts w:ascii="Times New Roman" w:hAnsi="Times New Roman" w:eastAsia="Times New Roman"/>
          <w:sz w:val="22"/>
        </w:rPr>
      </w:pPr>
      <w:r>
        <w:rPr>
          <w:rFonts w:ascii="Times New Roman" w:hAnsi="Times New Roman" w:eastAsia="Times New Roman"/>
          <w:sz w:val="22"/>
        </w:rPr>
        <w:t>A.劳务消费                                B.物质消费</w:t>
      </w:r>
    </w:p>
    <w:p w14:paraId="24DC7CC5">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C.发展资料消费                         </w:t>
      </w:r>
      <w:r>
        <w:rPr>
          <w:rFonts w:ascii="Times New Roman" w:hAnsi="Times New Roman" w:eastAsia="Times New Roman"/>
          <w:sz w:val="22"/>
        </w:rPr>
        <w:t>D.生存资料消费</w:t>
      </w:r>
    </w:p>
    <w:p w14:paraId="19CD9271">
      <w:pPr>
        <w:pStyle w:val="19"/>
        <w:spacing w:before="128" w:line="219" w:lineRule="auto"/>
        <w:rPr>
          <w:rFonts w:ascii="Times New Roman" w:hAnsi="Times New Roman" w:eastAsia="Times New Roman"/>
          <w:sz w:val="22"/>
        </w:rPr>
      </w:pPr>
      <w:r>
        <w:rPr>
          <w:rFonts w:ascii="Times New Roman" w:hAnsi="Times New Roman" w:eastAsia="Times New Roman"/>
          <w:sz w:val="22"/>
        </w:rPr>
        <w:t>596.价值尺度和(   )是货币最基本的职能。</w:t>
      </w:r>
    </w:p>
    <w:p w14:paraId="6E1638F5">
      <w:pPr>
        <w:pStyle w:val="19"/>
        <w:spacing w:before="128" w:line="219" w:lineRule="auto"/>
        <w:rPr>
          <w:rFonts w:ascii="Times New Roman" w:hAnsi="Times New Roman" w:eastAsia="Times New Roman"/>
          <w:sz w:val="22"/>
        </w:rPr>
      </w:pPr>
      <w:r>
        <w:rPr>
          <w:rFonts w:ascii="Times New Roman" w:hAnsi="Times New Roman" w:eastAsia="Times New Roman"/>
          <w:sz w:val="22"/>
        </w:rPr>
        <w:t>A.支付手段                               B.流通手段</w:t>
      </w:r>
    </w:p>
    <w:p w14:paraId="1717D427">
      <w:pPr>
        <w:pStyle w:val="19"/>
        <w:spacing w:before="128" w:line="219" w:lineRule="auto"/>
        <w:rPr>
          <w:rFonts w:ascii="Times New Roman" w:hAnsi="Times New Roman" w:eastAsia="Times New Roman"/>
          <w:sz w:val="22"/>
        </w:rPr>
      </w:pPr>
      <w:r>
        <w:rPr>
          <w:rFonts w:ascii="Times New Roman" w:hAnsi="Times New Roman" w:eastAsia="Times New Roman"/>
          <w:sz w:val="22"/>
        </w:rPr>
        <w:t>C. 贮藏手段                               D.世界货币</w:t>
      </w:r>
    </w:p>
    <w:p w14:paraId="76DA40DD">
      <w:pPr>
        <w:pStyle w:val="19"/>
        <w:spacing w:before="128" w:line="219" w:lineRule="auto"/>
        <w:rPr>
          <w:rFonts w:ascii="Times New Roman" w:hAnsi="Times New Roman" w:eastAsia="Times New Roman"/>
          <w:sz w:val="22"/>
        </w:rPr>
      </w:pPr>
      <w:r>
        <w:rPr>
          <w:rFonts w:ascii="Times New Roman" w:hAnsi="Times New Roman" w:eastAsia="Times New Roman"/>
          <w:sz w:val="22"/>
        </w:rPr>
        <w:t>597.下列选项中，互为替代品的商品是(    )。</w:t>
      </w:r>
    </w:p>
    <w:p w14:paraId="2F85C962">
      <w:pPr>
        <w:pStyle w:val="19"/>
        <w:spacing w:before="128" w:line="219" w:lineRule="auto"/>
        <w:rPr>
          <w:rFonts w:ascii="Times New Roman" w:hAnsi="Times New Roman" w:eastAsia="Times New Roman"/>
          <w:sz w:val="22"/>
        </w:rPr>
      </w:pPr>
      <w:r>
        <w:rPr>
          <w:rFonts w:ascii="Times New Roman" w:hAnsi="Times New Roman" w:eastAsia="Times New Roman"/>
          <w:sz w:val="22"/>
        </w:rPr>
        <w:t>A.牛肉和牛奶                             B.铅笔和橡皮</w:t>
      </w:r>
    </w:p>
    <w:p w14:paraId="3573AB7D">
      <w:pPr>
        <w:pStyle w:val="19"/>
        <w:spacing w:before="128" w:line="219" w:lineRule="auto"/>
        <w:rPr>
          <w:rFonts w:ascii="Times New Roman" w:hAnsi="Times New Roman" w:eastAsia="Times New Roman"/>
          <w:sz w:val="22"/>
        </w:rPr>
      </w:pPr>
      <w:r>
        <w:rPr>
          <w:rFonts w:ascii="Times New Roman" w:hAnsi="Times New Roman" w:eastAsia="Times New Roman"/>
          <w:sz w:val="22"/>
        </w:rPr>
        <w:t>C.苹果和芹菜                             D.雨伞和雨衣</w:t>
      </w:r>
    </w:p>
    <w:p w14:paraId="48CC62AC">
      <w:pPr>
        <w:pStyle w:val="19"/>
        <w:spacing w:before="128" w:line="219" w:lineRule="auto"/>
        <w:rPr>
          <w:rFonts w:ascii="Times New Roman" w:hAnsi="Times New Roman" w:eastAsia="Times New Roman"/>
          <w:sz w:val="22"/>
        </w:rPr>
      </w:pPr>
      <w:r>
        <w:rPr>
          <w:rFonts w:ascii="Times New Roman" w:hAnsi="Times New Roman" w:eastAsia="Times New Roman"/>
          <w:sz w:val="22"/>
        </w:rPr>
        <w:t>598. 为解决日用消费品供不应求的问题，从1953年起，我国对粮食、食用油、棉花等农副产品实统购统销 政策。1978年后，国家又大幅度提高农副产品的收购价格，缩小农副产品的统购范围和降低征购指标，开 放城乡农副产品集贸市场，这表明(    )</w:t>
      </w:r>
    </w:p>
    <w:p w14:paraId="785FB983">
      <w:pPr>
        <w:pStyle w:val="19"/>
        <w:spacing w:before="128" w:line="219" w:lineRule="auto"/>
        <w:rPr>
          <w:rFonts w:ascii="Times New Roman" w:hAnsi="Times New Roman" w:eastAsia="Times New Roman"/>
          <w:sz w:val="22"/>
        </w:rPr>
      </w:pPr>
      <w:r>
        <w:rPr>
          <w:rFonts w:ascii="Times New Roman" w:hAnsi="Times New Roman" w:eastAsia="Times New Roman"/>
          <w:sz w:val="22"/>
        </w:rPr>
        <w:t>A.统销政策不合时宜</w:t>
      </w:r>
    </w:p>
    <w:p w14:paraId="4DB0EBB8">
      <w:pPr>
        <w:pStyle w:val="19"/>
        <w:spacing w:before="128" w:line="219" w:lineRule="auto"/>
        <w:rPr>
          <w:rFonts w:ascii="Times New Roman" w:hAnsi="Times New Roman" w:eastAsia="Times New Roman"/>
          <w:sz w:val="22"/>
        </w:rPr>
      </w:pPr>
      <w:r>
        <w:rPr>
          <w:rFonts w:ascii="Times New Roman" w:hAnsi="Times New Roman" w:eastAsia="Times New Roman"/>
          <w:sz w:val="22"/>
        </w:rPr>
        <w:t>B.经济改革更关注市场的作用</w:t>
      </w:r>
    </w:p>
    <w:p w14:paraId="36A4DB82">
      <w:pPr>
        <w:pStyle w:val="19"/>
        <w:spacing w:before="128" w:line="219" w:lineRule="auto"/>
        <w:rPr>
          <w:rFonts w:ascii="Times New Roman" w:hAnsi="Times New Roman" w:eastAsia="Times New Roman"/>
          <w:sz w:val="22"/>
        </w:rPr>
      </w:pPr>
      <w:r>
        <w:rPr>
          <w:rFonts w:ascii="Times New Roman" w:hAnsi="Times New Roman" w:eastAsia="Times New Roman"/>
          <w:sz w:val="22"/>
        </w:rPr>
        <w:t>C. 产业结构调整成效突出</w:t>
      </w:r>
    </w:p>
    <w:p w14:paraId="52B31A34">
      <w:pPr>
        <w:pStyle w:val="19"/>
        <w:spacing w:before="128" w:line="219" w:lineRule="auto"/>
        <w:rPr>
          <w:rFonts w:ascii="Times New Roman" w:hAnsi="Times New Roman" w:eastAsia="Times New Roman"/>
          <w:sz w:val="22"/>
        </w:rPr>
      </w:pPr>
      <w:r>
        <w:rPr>
          <w:rFonts w:ascii="Times New Roman" w:hAnsi="Times New Roman" w:eastAsia="Times New Roman"/>
          <w:sz w:val="22"/>
        </w:rPr>
        <w:t>D. 城乡经济体制改革全面展开</w:t>
      </w:r>
    </w:p>
    <w:p w14:paraId="3CDE5066">
      <w:pPr>
        <w:pStyle w:val="19"/>
        <w:spacing w:before="128" w:line="219" w:lineRule="auto"/>
        <w:rPr>
          <w:rFonts w:ascii="Times New Roman" w:hAnsi="Times New Roman" w:eastAsia="Times New Roman"/>
          <w:sz w:val="22"/>
        </w:rPr>
      </w:pPr>
      <w:r>
        <w:rPr>
          <w:rFonts w:ascii="Times New Roman" w:hAnsi="Times New Roman" w:eastAsia="Times New Roman"/>
          <w:sz w:val="22"/>
        </w:rPr>
        <w:t>599. 制定工资报酬时，首要的考虑因素应是(   )。</w:t>
      </w:r>
    </w:p>
    <w:p w14:paraId="670B087C">
      <w:pPr>
        <w:pStyle w:val="19"/>
        <w:spacing w:before="128" w:line="219" w:lineRule="auto"/>
        <w:rPr>
          <w:rFonts w:ascii="Times New Roman" w:hAnsi="Times New Roman" w:eastAsia="Times New Roman"/>
          <w:sz w:val="22"/>
        </w:rPr>
      </w:pPr>
      <w:r>
        <w:rPr>
          <w:rFonts w:ascii="Times New Roman" w:hAnsi="Times New Roman" w:eastAsia="Times New Roman"/>
          <w:sz w:val="22"/>
        </w:rPr>
        <w:t>A.公平因素                               B.成本因素</w:t>
      </w:r>
    </w:p>
    <w:p w14:paraId="621CAF30">
      <w:pPr>
        <w:pStyle w:val="19"/>
        <w:spacing w:before="128" w:line="219" w:lineRule="auto"/>
        <w:rPr>
          <w:rFonts w:ascii="Times New Roman" w:hAnsi="Times New Roman" w:eastAsia="Times New Roman"/>
          <w:sz w:val="22"/>
        </w:rPr>
      </w:pPr>
      <w:r>
        <w:rPr>
          <w:rFonts w:ascii="Times New Roman" w:hAnsi="Times New Roman" w:eastAsia="Times New Roman"/>
          <w:sz w:val="22"/>
        </w:rPr>
        <w:t>C. 能力因素                               D.价值因素</w:t>
      </w:r>
    </w:p>
    <w:p w14:paraId="6B0DE933">
      <w:pPr>
        <w:pStyle w:val="19"/>
        <w:spacing w:before="128" w:line="219" w:lineRule="auto"/>
        <w:rPr>
          <w:rFonts w:ascii="Times New Roman" w:hAnsi="Times New Roman" w:eastAsia="Times New Roman"/>
          <w:sz w:val="22"/>
        </w:rPr>
      </w:pPr>
      <w:r>
        <w:rPr>
          <w:rFonts w:ascii="Times New Roman" w:hAnsi="Times New Roman" w:eastAsia="Times New Roman"/>
          <w:sz w:val="22"/>
        </w:rPr>
        <w:t>600. 下列关于垄断资本的说法错误的是(    )。</w:t>
      </w:r>
    </w:p>
    <w:p w14:paraId="1AABAB8B">
      <w:pPr>
        <w:pStyle w:val="19"/>
        <w:spacing w:before="128" w:line="219" w:lineRule="auto"/>
        <w:rPr>
          <w:rFonts w:ascii="Times New Roman" w:hAnsi="Times New Roman" w:eastAsia="Times New Roman"/>
          <w:sz w:val="22"/>
        </w:rPr>
      </w:pPr>
      <w:r>
        <w:rPr>
          <w:rFonts w:ascii="Times New Roman" w:hAnsi="Times New Roman" w:eastAsia="Times New Roman"/>
          <w:sz w:val="22"/>
        </w:rPr>
        <w:t>A.垄断资本在国内建立垄断统治后，必然要把其统治势力扩展到国外</w:t>
      </w:r>
    </w:p>
    <w:p w14:paraId="72077B49">
      <w:pPr>
        <w:pStyle w:val="19"/>
        <w:spacing w:before="128" w:line="219" w:lineRule="auto"/>
        <w:rPr>
          <w:rFonts w:ascii="Times New Roman" w:hAnsi="Times New Roman" w:eastAsia="Times New Roman"/>
          <w:sz w:val="22"/>
        </w:rPr>
      </w:pPr>
      <w:r>
        <w:rPr>
          <w:rFonts w:ascii="Times New Roman" w:hAnsi="Times New Roman" w:eastAsia="Times New Roman"/>
          <w:sz w:val="22"/>
        </w:rPr>
        <w:t>B.垄断资本在向国外扩张的过程中，会将部分非要害技术转移到国外</w:t>
      </w:r>
    </w:p>
    <w:p w14:paraId="05C916AE">
      <w:pPr>
        <w:pStyle w:val="19"/>
        <w:spacing w:before="128" w:line="219" w:lineRule="auto"/>
        <w:rPr>
          <w:rFonts w:ascii="Times New Roman" w:hAnsi="Times New Roman" w:eastAsia="Times New Roman"/>
          <w:sz w:val="22"/>
        </w:rPr>
      </w:pPr>
      <w:r>
        <w:rPr>
          <w:rFonts w:ascii="Times New Roman" w:hAnsi="Times New Roman" w:eastAsia="Times New Roman"/>
          <w:sz w:val="22"/>
        </w:rPr>
        <w:t>C.垄断资本的扩张，往往和政治、文化等交织在一起</w:t>
      </w:r>
    </w:p>
    <w:p w14:paraId="6D558E7A">
      <w:pPr>
        <w:pStyle w:val="19"/>
        <w:spacing w:before="128" w:line="219" w:lineRule="auto"/>
        <w:rPr>
          <w:rFonts w:ascii="Times New Roman" w:hAnsi="Times New Roman" w:eastAsia="Times New Roman"/>
          <w:sz w:val="22"/>
        </w:rPr>
      </w:pPr>
      <w:r>
        <w:rPr>
          <w:rFonts w:ascii="Times New Roman" w:hAnsi="Times New Roman" w:eastAsia="Times New Roman"/>
          <w:sz w:val="22"/>
        </w:rPr>
        <w:t>D. 垄断资本的扩张，对于资本输入国来说，弊大于利</w:t>
      </w:r>
    </w:p>
    <w:p w14:paraId="0086D0B8">
      <w:pPr>
        <w:pStyle w:val="19"/>
        <w:spacing w:before="128" w:line="219" w:lineRule="auto"/>
        <w:rPr>
          <w:rFonts w:ascii="Times New Roman" w:hAnsi="Times New Roman" w:eastAsia="Times New Roman"/>
          <w:sz w:val="22"/>
        </w:rPr>
      </w:pPr>
      <w:r>
        <w:rPr>
          <w:rFonts w:ascii="Times New Roman" w:hAnsi="Times New Roman" w:eastAsia="Times New Roman"/>
          <w:sz w:val="22"/>
        </w:rPr>
        <w:t>601. 社会主义的根本经济特征是(   )。</w:t>
      </w:r>
    </w:p>
    <w:p w14:paraId="4D6E8D6C">
      <w:pPr>
        <w:pStyle w:val="19"/>
        <w:spacing w:before="128" w:line="219" w:lineRule="auto"/>
        <w:rPr>
          <w:rFonts w:ascii="Times New Roman" w:hAnsi="Times New Roman" w:eastAsia="Times New Roman"/>
          <w:sz w:val="22"/>
        </w:rPr>
      </w:pPr>
      <w:r>
        <w:rPr>
          <w:rFonts w:ascii="Times New Roman" w:hAnsi="Times New Roman" w:eastAsia="Times New Roman"/>
          <w:sz w:val="22"/>
        </w:rPr>
        <w:t>A.共同致富                              B.国民经济占据主导地位</w:t>
      </w:r>
    </w:p>
    <w:p w14:paraId="3B61FD78">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C.生产资料公有制                         </w:t>
      </w:r>
      <w:r>
        <w:rPr>
          <w:rFonts w:ascii="Times New Roman" w:hAnsi="Times New Roman" w:eastAsia="Times New Roman"/>
          <w:sz w:val="22"/>
        </w:rPr>
        <w:t>D. 以上都不是</w:t>
      </w:r>
    </w:p>
    <w:p w14:paraId="408450F1">
      <w:pPr>
        <w:pStyle w:val="19"/>
        <w:spacing w:before="128" w:line="219" w:lineRule="auto"/>
        <w:rPr>
          <w:rFonts w:ascii="Times New Roman" w:hAnsi="Times New Roman" w:eastAsia="Times New Roman"/>
          <w:sz w:val="22"/>
        </w:rPr>
      </w:pPr>
      <w:r>
        <w:rPr>
          <w:rFonts w:ascii="Times New Roman" w:hAnsi="Times New Roman" w:eastAsia="Times New Roman"/>
          <w:sz w:val="22"/>
        </w:rPr>
        <w:t>602. 马克思说：“工资不是它表面上呈现的那种东西，不是劳动的价值或价格，而只是劳动力的价值或价 格的掩盖形式。”这段论述表明(    )。</w:t>
      </w:r>
    </w:p>
    <w:p w14:paraId="5101698D">
      <w:pPr>
        <w:pStyle w:val="19"/>
        <w:spacing w:before="128" w:line="219" w:lineRule="auto"/>
        <w:rPr>
          <w:rFonts w:ascii="Times New Roman" w:hAnsi="Times New Roman" w:eastAsia="Times New Roman"/>
          <w:sz w:val="22"/>
        </w:rPr>
      </w:pPr>
      <w:r>
        <w:rPr>
          <w:rFonts w:ascii="Times New Roman" w:hAnsi="Times New Roman" w:eastAsia="Times New Roman"/>
          <w:sz w:val="22"/>
        </w:rPr>
        <w:t>A.劳动是商品</w:t>
      </w:r>
    </w:p>
    <w:p w14:paraId="78C6BE8D">
      <w:pPr>
        <w:pStyle w:val="19"/>
        <w:spacing w:before="128" w:line="219" w:lineRule="auto"/>
        <w:rPr>
          <w:rFonts w:ascii="Times New Roman" w:hAnsi="Times New Roman" w:eastAsia="Times New Roman"/>
          <w:sz w:val="22"/>
        </w:rPr>
      </w:pPr>
      <w:r>
        <w:rPr>
          <w:rFonts w:ascii="Times New Roman" w:hAnsi="Times New Roman" w:eastAsia="Times New Roman"/>
          <w:sz w:val="22"/>
        </w:rPr>
        <w:t>B. 资本家支付给工人的工资，就是其全部劳动的报酬</w:t>
      </w:r>
    </w:p>
    <w:p w14:paraId="32890D09">
      <w:pPr>
        <w:pStyle w:val="19"/>
        <w:spacing w:before="128" w:line="219" w:lineRule="auto"/>
        <w:rPr>
          <w:rFonts w:ascii="Times New Roman" w:hAnsi="Times New Roman" w:eastAsia="Times New Roman"/>
          <w:sz w:val="22"/>
        </w:rPr>
      </w:pPr>
      <w:r>
        <w:rPr>
          <w:rFonts w:ascii="Times New Roman" w:hAnsi="Times New Roman" w:eastAsia="Times New Roman"/>
          <w:sz w:val="22"/>
        </w:rPr>
        <w:t>C. 资本家支付给工人的只是劳动力价值或价格</w:t>
      </w:r>
    </w:p>
    <w:p w14:paraId="625DD6D0">
      <w:pPr>
        <w:pStyle w:val="19"/>
        <w:spacing w:before="128" w:line="219" w:lineRule="auto"/>
        <w:rPr>
          <w:rFonts w:ascii="Times New Roman" w:hAnsi="Times New Roman" w:eastAsia="Times New Roman"/>
          <w:sz w:val="22"/>
        </w:rPr>
      </w:pPr>
      <w:r>
        <w:rPr>
          <w:rFonts w:ascii="Times New Roman" w:hAnsi="Times New Roman" w:eastAsia="Times New Roman"/>
          <w:sz w:val="22"/>
        </w:rPr>
        <w:t>D.劳动是独立存在的</w:t>
      </w:r>
    </w:p>
    <w:p w14:paraId="47AC0A27">
      <w:pPr>
        <w:pStyle w:val="19"/>
        <w:spacing w:before="128" w:line="219" w:lineRule="auto"/>
        <w:rPr>
          <w:rFonts w:ascii="Times New Roman" w:hAnsi="Times New Roman" w:eastAsia="Times New Roman"/>
          <w:sz w:val="22"/>
        </w:rPr>
      </w:pPr>
      <w:r>
        <w:rPr>
          <w:rFonts w:ascii="Times New Roman" w:hAnsi="Times New Roman" w:eastAsia="Times New Roman"/>
          <w:sz w:val="22"/>
        </w:rPr>
        <w:t>603 .2019年7月5日，财政部发布消息表示，财政部4日在澳门特别行政区成功发行20亿元人民币国债。 下列对于国债的理解不正确的是(    )。</w:t>
      </w:r>
    </w:p>
    <w:p w14:paraId="7A72593D">
      <w:pPr>
        <w:pStyle w:val="19"/>
        <w:spacing w:before="128" w:line="219" w:lineRule="auto"/>
        <w:rPr>
          <w:rFonts w:ascii="Times New Roman" w:hAnsi="Times New Roman" w:eastAsia="Times New Roman"/>
          <w:sz w:val="22"/>
        </w:rPr>
      </w:pPr>
      <w:r>
        <w:rPr>
          <w:rFonts w:ascii="Times New Roman" w:hAnsi="Times New Roman" w:eastAsia="Times New Roman"/>
          <w:sz w:val="22"/>
        </w:rPr>
        <w:t>A. 国债是中央政府发行的政府债券           B.国债是一种有价证券</w:t>
      </w:r>
    </w:p>
    <w:p w14:paraId="273CFE6E">
      <w:pPr>
        <w:pStyle w:val="19"/>
        <w:spacing w:before="128" w:line="219" w:lineRule="auto"/>
        <w:rPr>
          <w:rFonts w:ascii="Times New Roman" w:hAnsi="Times New Roman" w:eastAsia="Times New Roman"/>
          <w:sz w:val="22"/>
        </w:rPr>
      </w:pPr>
      <w:r>
        <w:rPr>
          <w:rFonts w:ascii="Times New Roman" w:hAnsi="Times New Roman" w:eastAsia="Times New Roman"/>
          <w:sz w:val="22"/>
        </w:rPr>
        <w:t>C. 国债是由银行和非银行金融机构发行的债券 D. 国债是一种稳健的投资方式</w:t>
      </w:r>
    </w:p>
    <w:p w14:paraId="6361388A">
      <w:pPr>
        <w:pStyle w:val="19"/>
        <w:spacing w:before="128" w:line="219" w:lineRule="auto"/>
        <w:rPr>
          <w:rFonts w:ascii="Times New Roman" w:hAnsi="Times New Roman" w:eastAsia="Times New Roman"/>
          <w:sz w:val="22"/>
        </w:rPr>
      </w:pPr>
      <w:r>
        <w:rPr>
          <w:rFonts w:ascii="Times New Roman" w:hAnsi="Times New Roman" w:eastAsia="Times New Roman"/>
          <w:sz w:val="22"/>
        </w:rPr>
        <w:t>604.中央银行再贴现的作用是降低贴现率，放松贴现条件，商业银行得到更多的资金，流通中的货币供给 量 (    ) 利 息 率 (    )。</w:t>
      </w:r>
    </w:p>
    <w:p w14:paraId="7C077914">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A.增加  降低                           </w:t>
      </w:r>
      <w:r>
        <w:rPr>
          <w:rFonts w:ascii="Times New Roman" w:hAnsi="Times New Roman" w:eastAsia="Times New Roman"/>
          <w:sz w:val="22"/>
        </w:rPr>
        <w:t>B.增加  增加</w:t>
      </w:r>
    </w:p>
    <w:p w14:paraId="099CFD89">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C. 降低  降低                             </w:t>
      </w:r>
      <w:r>
        <w:rPr>
          <w:rFonts w:ascii="Times New Roman" w:hAnsi="Times New Roman" w:eastAsia="Times New Roman"/>
          <w:sz w:val="22"/>
        </w:rPr>
        <w:t>D. 降低  增加</w:t>
      </w:r>
    </w:p>
    <w:p w14:paraId="280F1C16">
      <w:pPr>
        <w:pStyle w:val="19"/>
        <w:spacing w:before="128" w:line="219" w:lineRule="auto"/>
        <w:rPr>
          <w:rFonts w:ascii="Times New Roman" w:hAnsi="Times New Roman" w:eastAsia="Times New Roman"/>
          <w:sz w:val="22"/>
        </w:rPr>
      </w:pPr>
      <w:r>
        <w:rPr>
          <w:rFonts w:ascii="Times New Roman" w:hAnsi="Times New Roman" w:eastAsia="Times New Roman"/>
          <w:sz w:val="22"/>
        </w:rPr>
        <w:t>605. 受超强台风“利奇马”影响，浙江省局部地区遭受严重洪涝灾害，为支持灾区做好应急救灾工作，国 家发展改革委下达浙江省救灾应急补助中央预算内投资1.7亿元专项用于灾区基础设施和公益性设施应急 恢复建设。中央预算内投资属于(    )。</w:t>
      </w:r>
    </w:p>
    <w:p w14:paraId="7FF0B71A">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A.财政支出                               </w:t>
      </w:r>
      <w:r>
        <w:rPr>
          <w:rFonts w:ascii="Times New Roman" w:hAnsi="Times New Roman" w:eastAsia="Times New Roman"/>
          <w:sz w:val="22"/>
        </w:rPr>
        <w:t>B. 利润收入</w:t>
      </w:r>
    </w:p>
    <w:p w14:paraId="507B2BE8">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C.税收收入                              </w:t>
      </w:r>
      <w:r>
        <w:rPr>
          <w:rFonts w:ascii="Times New Roman" w:hAnsi="Times New Roman" w:eastAsia="Times New Roman"/>
          <w:sz w:val="22"/>
        </w:rPr>
        <w:t>D.债务收入</w:t>
      </w:r>
    </w:p>
    <w:p w14:paraId="29131511">
      <w:pPr>
        <w:pStyle w:val="19"/>
        <w:spacing w:before="128" w:line="219" w:lineRule="auto"/>
        <w:rPr>
          <w:rFonts w:ascii="Times New Roman" w:hAnsi="Times New Roman" w:eastAsia="Times New Roman"/>
          <w:sz w:val="22"/>
        </w:rPr>
      </w:pPr>
      <w:r>
        <w:rPr>
          <w:rFonts w:ascii="Times New Roman" w:hAnsi="Times New Roman" w:eastAsia="Times New Roman"/>
          <w:sz w:val="22"/>
        </w:rPr>
        <w:t>606.2019年7月15日，京东方绵阳第6代柔性 A.MOLED.生产线量产出货。市场分析人士认为，这将加大 柔性屏的市场供给，推动折叠手机等终端产品成本下降，更快“飞入寻常百姓家”。结合材料分析，推动 折叠手机“飞入寻常百姓家”的最主要原因是(    )。</w:t>
      </w:r>
    </w:p>
    <w:p w14:paraId="7E9595A8">
      <w:pPr>
        <w:pStyle w:val="19"/>
        <w:spacing w:before="128" w:line="219" w:lineRule="auto"/>
        <w:rPr>
          <w:rFonts w:ascii="Times New Roman" w:hAnsi="Times New Roman" w:eastAsia="Times New Roman"/>
          <w:sz w:val="22"/>
        </w:rPr>
      </w:pPr>
      <w:r>
        <w:rPr>
          <w:rFonts w:ascii="Times New Roman" w:hAnsi="Times New Roman" w:eastAsia="Times New Roman"/>
          <w:sz w:val="22"/>
        </w:rPr>
        <w:t>A.生产技术根本性的变革</w:t>
      </w:r>
    </w:p>
    <w:p w14:paraId="2BC2D95B">
      <w:pPr>
        <w:pStyle w:val="19"/>
        <w:spacing w:before="128" w:line="219" w:lineRule="auto"/>
        <w:rPr>
          <w:rFonts w:ascii="Times New Roman" w:hAnsi="Times New Roman" w:eastAsia="Times New Roman"/>
          <w:sz w:val="22"/>
        </w:rPr>
      </w:pPr>
      <w:r>
        <w:rPr>
          <w:rFonts w:ascii="Times New Roman" w:hAnsi="Times New Roman" w:eastAsia="Times New Roman"/>
          <w:sz w:val="22"/>
        </w:rPr>
        <w:t>B.市场供给增加，商品价值量减小，人们对商品的需求量增加</w:t>
      </w:r>
    </w:p>
    <w:p w14:paraId="61E954A0">
      <w:pPr>
        <w:pStyle w:val="19"/>
        <w:spacing w:before="128" w:line="219" w:lineRule="auto"/>
        <w:rPr>
          <w:rFonts w:ascii="Times New Roman" w:hAnsi="Times New Roman" w:eastAsia="Times New Roman"/>
          <w:sz w:val="22"/>
        </w:rPr>
      </w:pPr>
      <w:r>
        <w:rPr>
          <w:rFonts w:ascii="Times New Roman" w:hAnsi="Times New Roman" w:eastAsia="Times New Roman"/>
          <w:sz w:val="22"/>
        </w:rPr>
        <w:t>C.激烈的市场竞争</w:t>
      </w:r>
    </w:p>
    <w:p w14:paraId="4193A9AD">
      <w:pPr>
        <w:pStyle w:val="19"/>
        <w:spacing w:before="128" w:line="219" w:lineRule="auto"/>
        <w:rPr>
          <w:rFonts w:ascii="Times New Roman" w:hAnsi="Times New Roman" w:eastAsia="Times New Roman"/>
          <w:sz w:val="22"/>
        </w:rPr>
      </w:pPr>
      <w:r>
        <w:rPr>
          <w:rFonts w:ascii="Times New Roman" w:hAnsi="Times New Roman" w:eastAsia="Times New Roman"/>
          <w:sz w:val="22"/>
        </w:rPr>
        <w:t>D. 市场供给增加，商品价格下降，人们对商品的需求量增加</w:t>
      </w:r>
    </w:p>
    <w:p w14:paraId="41E5D668">
      <w:pPr>
        <w:pStyle w:val="19"/>
        <w:spacing w:before="128" w:line="219" w:lineRule="auto"/>
        <w:rPr>
          <w:rFonts w:ascii="Times New Roman" w:hAnsi="Times New Roman" w:eastAsia="Times New Roman"/>
          <w:sz w:val="22"/>
        </w:rPr>
      </w:pPr>
      <w:r>
        <w:rPr>
          <w:rFonts w:ascii="Times New Roman" w:hAnsi="Times New Roman" w:eastAsia="Times New Roman"/>
          <w:sz w:val="22"/>
        </w:rPr>
        <w:t>607. 党的十八届三中全会指出，公有制经济和(    )都是社会主义市场经的重要组成部分，都是我国经 济社会发展的重要基础。</w:t>
      </w:r>
    </w:p>
    <w:p w14:paraId="78ADA784">
      <w:pPr>
        <w:pStyle w:val="19"/>
        <w:spacing w:before="128" w:line="219" w:lineRule="auto"/>
        <w:rPr>
          <w:rFonts w:ascii="Times New Roman" w:hAnsi="Times New Roman" w:eastAsia="Times New Roman"/>
          <w:sz w:val="22"/>
        </w:rPr>
      </w:pPr>
      <w:r>
        <w:rPr>
          <w:rFonts w:ascii="Times New Roman" w:hAnsi="Times New Roman" w:eastAsia="Times New Roman"/>
          <w:sz w:val="22"/>
        </w:rPr>
        <w:t>A.私有制经济                             B. 民营经济</w:t>
      </w:r>
    </w:p>
    <w:p w14:paraId="15CD4E35">
      <w:pPr>
        <w:pStyle w:val="19"/>
        <w:spacing w:before="128" w:line="219" w:lineRule="auto"/>
        <w:rPr>
          <w:rFonts w:ascii="Times New Roman" w:hAnsi="Times New Roman" w:eastAsia="Times New Roman"/>
          <w:sz w:val="22"/>
        </w:rPr>
      </w:pPr>
      <w:r>
        <w:rPr>
          <w:rFonts w:ascii="Times New Roman" w:hAnsi="Times New Roman" w:eastAsia="Times New Roman"/>
          <w:sz w:val="22"/>
        </w:rPr>
        <w:t>C.非公有制经济                            D.市场经济</w:t>
      </w:r>
    </w:p>
    <w:p w14:paraId="4583203D">
      <w:pPr>
        <w:pStyle w:val="19"/>
        <w:spacing w:before="128" w:line="219" w:lineRule="auto"/>
        <w:rPr>
          <w:rFonts w:ascii="Times New Roman" w:hAnsi="Times New Roman" w:eastAsia="Times New Roman"/>
          <w:sz w:val="22"/>
        </w:rPr>
      </w:pPr>
      <w:r>
        <w:rPr>
          <w:rFonts w:ascii="Times New Roman" w:hAnsi="Times New Roman" w:eastAsia="Times New Roman"/>
          <w:sz w:val="22"/>
        </w:rPr>
        <w:t>608.在其他条件不变的情况下，现实中的大部分商品都是符合需求法则的，但是以下哪项除外?(    )</w:t>
      </w:r>
    </w:p>
    <w:p w14:paraId="79977D18">
      <w:pPr>
        <w:pStyle w:val="19"/>
        <w:spacing w:before="128" w:line="219" w:lineRule="auto"/>
        <w:rPr>
          <w:rFonts w:ascii="Times New Roman" w:hAnsi="Times New Roman" w:eastAsia="Times New Roman"/>
          <w:sz w:val="22"/>
        </w:rPr>
      </w:pPr>
      <w:r>
        <w:rPr>
          <w:rFonts w:ascii="Times New Roman" w:hAnsi="Times New Roman" w:eastAsia="Times New Roman"/>
          <w:sz w:val="22"/>
        </w:rPr>
        <w:t>A.新鲜水果                               B. 文物字画</w:t>
      </w:r>
    </w:p>
    <w:p w14:paraId="231D15E3">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C. 电子产品                             </w:t>
      </w:r>
      <w:r>
        <w:rPr>
          <w:rFonts w:ascii="Times New Roman" w:hAnsi="Times New Roman" w:eastAsia="Times New Roman"/>
          <w:sz w:val="22"/>
        </w:rPr>
        <w:t>D.猪肉</w:t>
      </w:r>
    </w:p>
    <w:p w14:paraId="186AAD20">
      <w:pPr>
        <w:pStyle w:val="19"/>
        <w:spacing w:before="128" w:line="219" w:lineRule="auto"/>
        <w:rPr>
          <w:rFonts w:ascii="Times New Roman" w:hAnsi="Times New Roman" w:eastAsia="Times New Roman"/>
          <w:sz w:val="22"/>
        </w:rPr>
      </w:pPr>
      <w:r>
        <w:rPr>
          <w:rFonts w:ascii="Times New Roman" w:hAnsi="Times New Roman" w:eastAsia="Times New Roman"/>
          <w:sz w:val="22"/>
        </w:rPr>
        <w:t>609.“双十一”期间，京东、天猫、拼多多等电商平台把一些商品的价格下调了10%,相应的消费者的总 支出增加了1%,那么这些商品的需求量对价格具有(   )。</w:t>
      </w:r>
    </w:p>
    <w:p w14:paraId="275CF99A">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A.低弹性                               </w:t>
      </w:r>
      <w:r>
        <w:rPr>
          <w:rFonts w:ascii="Times New Roman" w:hAnsi="Times New Roman" w:eastAsia="Times New Roman"/>
          <w:sz w:val="22"/>
        </w:rPr>
        <w:t>B. 高弹性</w:t>
      </w:r>
    </w:p>
    <w:p w14:paraId="12C8F8B0">
      <w:pPr>
        <w:pStyle w:val="19"/>
        <w:spacing w:before="128" w:line="219" w:lineRule="auto"/>
        <w:rPr>
          <w:rFonts w:ascii="Times New Roman" w:hAnsi="Times New Roman" w:eastAsia="Times New Roman"/>
          <w:sz w:val="22"/>
        </w:rPr>
      </w:pPr>
      <w:r>
        <w:rPr>
          <w:rFonts w:ascii="Times New Roman" w:hAnsi="Times New Roman" w:eastAsia="Times New Roman"/>
          <w:sz w:val="22"/>
        </w:rPr>
        <w:t>C.单一弹性                               D.其弹性不能确定</w:t>
      </w:r>
    </w:p>
    <w:p w14:paraId="35EACA76">
      <w:pPr>
        <w:pStyle w:val="19"/>
        <w:spacing w:before="128" w:line="219" w:lineRule="auto"/>
        <w:rPr>
          <w:rFonts w:ascii="Times New Roman" w:hAnsi="Times New Roman" w:eastAsia="Times New Roman"/>
          <w:sz w:val="22"/>
        </w:rPr>
      </w:pPr>
      <w:r>
        <w:rPr>
          <w:rFonts w:ascii="Times New Roman" w:hAnsi="Times New Roman" w:eastAsia="Times New Roman"/>
          <w:sz w:val="22"/>
        </w:rPr>
        <w:t>610. 在经济学中，劣质商品指的是，随着收入增加而被减少消费数量的商品。由此可知，下列不属于劣质 商品的是(    )。</w:t>
      </w:r>
    </w:p>
    <w:p w14:paraId="3C036D9D">
      <w:pPr>
        <w:pStyle w:val="19"/>
        <w:spacing w:before="128" w:line="219" w:lineRule="auto"/>
        <w:rPr>
          <w:rFonts w:ascii="Times New Roman" w:hAnsi="Times New Roman" w:eastAsia="Times New Roman"/>
          <w:sz w:val="22"/>
        </w:rPr>
      </w:pPr>
      <w:r>
        <w:rPr>
          <w:rFonts w:ascii="Times New Roman" w:hAnsi="Times New Roman" w:eastAsia="Times New Roman"/>
          <w:sz w:val="22"/>
        </w:rPr>
        <w:t>A.长途汽车                                B. 高仿品</w:t>
      </w:r>
    </w:p>
    <w:p w14:paraId="50E101AA">
      <w:pPr>
        <w:pStyle w:val="19"/>
        <w:spacing w:before="128" w:line="219" w:lineRule="auto"/>
        <w:rPr>
          <w:rFonts w:ascii="Times New Roman" w:hAnsi="Times New Roman" w:eastAsia="Times New Roman"/>
          <w:sz w:val="22"/>
        </w:rPr>
      </w:pPr>
      <w:r>
        <w:rPr>
          <w:rFonts w:ascii="Times New Roman" w:hAnsi="Times New Roman" w:eastAsia="Times New Roman"/>
          <w:sz w:val="22"/>
        </w:rPr>
        <w:t>C. 快餐食品                               D.手工制品</w:t>
      </w:r>
    </w:p>
    <w:p w14:paraId="1B8AC018">
      <w:pPr>
        <w:pStyle w:val="19"/>
        <w:spacing w:before="128" w:line="219" w:lineRule="auto"/>
        <w:rPr>
          <w:rFonts w:ascii="Times New Roman" w:hAnsi="Times New Roman" w:eastAsia="Times New Roman"/>
          <w:sz w:val="22"/>
        </w:rPr>
      </w:pPr>
      <w:r>
        <w:rPr>
          <w:rFonts w:ascii="Times New Roman" w:hAnsi="Times New Roman" w:eastAsia="Times New Roman"/>
          <w:sz w:val="22"/>
        </w:rPr>
        <w:t>611. 在其他条件不变的情况下，中央银行通过公开市场操作，购买大量有价证券，金融体系中的货币供应 量将(    )</w:t>
      </w:r>
    </w:p>
    <w:p w14:paraId="05EF99FD">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A.上升                          </w:t>
      </w:r>
      <w:r>
        <w:rPr>
          <w:rFonts w:ascii="Times New Roman" w:hAnsi="Times New Roman" w:eastAsia="Times New Roman"/>
          <w:sz w:val="22"/>
        </w:rPr>
        <w:t>B. 下降</w:t>
      </w:r>
    </w:p>
    <w:p w14:paraId="14338962">
      <w:pPr>
        <w:pStyle w:val="19"/>
        <w:spacing w:before="128" w:line="219" w:lineRule="auto"/>
        <w:rPr>
          <w:rFonts w:ascii="Times New Roman" w:hAnsi="Times New Roman" w:eastAsia="Times New Roman"/>
          <w:sz w:val="22"/>
        </w:rPr>
      </w:pPr>
      <w:r>
        <w:rPr>
          <w:rFonts w:ascii="Times New Roman" w:hAnsi="Times New Roman" w:eastAsia="Times New Roman"/>
          <w:sz w:val="22"/>
        </w:rPr>
        <w:t>C.不变                            D.不能判断</w:t>
      </w:r>
    </w:p>
    <w:p w14:paraId="43ED1DD2">
      <w:pPr>
        <w:pStyle w:val="19"/>
        <w:spacing w:before="128" w:line="219" w:lineRule="auto"/>
        <w:rPr>
          <w:rFonts w:ascii="Times New Roman" w:hAnsi="Times New Roman" w:eastAsia="Times New Roman"/>
          <w:sz w:val="22"/>
        </w:rPr>
      </w:pPr>
      <w:r>
        <w:rPr>
          <w:rFonts w:ascii="Times New Roman" w:hAnsi="Times New Roman" w:eastAsia="Times New Roman"/>
          <w:sz w:val="22"/>
        </w:rPr>
        <w:t>612.2019年9月15日，根据京东和天猫公布的数据， iPhone11 系列较上一代 iPhone 预售销量增长了2~  3倍，部分颜色的机型甚至卖断货。 iPhone11  系列之所以开售就被疯狂抢购，最本质的原因是其优秀的产  品力。但面对最低5499元、5999元，顶配版过万元的售价，许多消费者内心充满了矛盾：因性能好想入手， 又因贵而深感无奈。对此认识正确的是(    )。</w:t>
      </w:r>
    </w:p>
    <w:p w14:paraId="5BAA9FC9">
      <w:pPr>
        <w:pStyle w:val="19"/>
        <w:spacing w:before="128" w:line="219" w:lineRule="auto"/>
        <w:rPr>
          <w:rFonts w:ascii="Times New Roman" w:hAnsi="Times New Roman" w:eastAsia="Times New Roman"/>
          <w:sz w:val="22"/>
        </w:rPr>
      </w:pPr>
      <w:r>
        <w:rPr>
          <w:rFonts w:ascii="Times New Roman" w:hAnsi="Times New Roman" w:eastAsia="Times New Roman"/>
          <w:sz w:val="22"/>
        </w:rPr>
        <w:t>A.优质优价一使用价值越大的商品，其价格就越高</w:t>
      </w:r>
    </w:p>
    <w:p w14:paraId="1C233F9D">
      <w:pPr>
        <w:pStyle w:val="19"/>
        <w:spacing w:before="128" w:line="219" w:lineRule="auto"/>
        <w:rPr>
          <w:rFonts w:ascii="Times New Roman" w:hAnsi="Times New Roman" w:eastAsia="Times New Roman"/>
          <w:sz w:val="22"/>
        </w:rPr>
      </w:pPr>
      <w:r>
        <w:rPr>
          <w:rFonts w:ascii="Times New Roman" w:hAnsi="Times New Roman" w:eastAsia="Times New Roman"/>
          <w:sz w:val="22"/>
        </w:rPr>
        <w:t>B.高档耐用品的需求弹性小一商品价格影响其需求</w:t>
      </w:r>
    </w:p>
    <w:p w14:paraId="147C67B7">
      <w:pPr>
        <w:pStyle w:val="19"/>
        <w:spacing w:before="128" w:line="219" w:lineRule="auto"/>
        <w:rPr>
          <w:rFonts w:ascii="Times New Roman" w:hAnsi="Times New Roman" w:eastAsia="Times New Roman"/>
          <w:sz w:val="22"/>
        </w:rPr>
      </w:pPr>
      <w:r>
        <w:rPr>
          <w:rFonts w:ascii="Times New Roman" w:hAnsi="Times New Roman" w:eastAsia="Times New Roman"/>
          <w:sz w:val="22"/>
        </w:rPr>
        <w:t>C.量入为出，理性消费一收入是消费的前提和基础</w:t>
      </w:r>
    </w:p>
    <w:p w14:paraId="6D8A84D1">
      <w:pPr>
        <w:pStyle w:val="19"/>
        <w:spacing w:before="128" w:line="219" w:lineRule="auto"/>
        <w:rPr>
          <w:rFonts w:ascii="Times New Roman" w:hAnsi="Times New Roman" w:eastAsia="Times New Roman"/>
          <w:sz w:val="22"/>
        </w:rPr>
      </w:pPr>
      <w:r>
        <w:rPr>
          <w:rFonts w:ascii="Times New Roman" w:hAnsi="Times New Roman" w:eastAsia="Times New Roman"/>
          <w:sz w:val="22"/>
        </w:rPr>
        <w:t>D.从众心理引发流行趋势一消费心理影响消费行为</w:t>
      </w:r>
    </w:p>
    <w:p w14:paraId="1EAC3A07">
      <w:pPr>
        <w:pStyle w:val="19"/>
        <w:spacing w:before="128" w:line="219" w:lineRule="auto"/>
        <w:rPr>
          <w:rFonts w:ascii="Times New Roman" w:hAnsi="Times New Roman" w:eastAsia="Times New Roman"/>
          <w:sz w:val="22"/>
        </w:rPr>
      </w:pPr>
      <w:r>
        <w:rPr>
          <w:rFonts w:ascii="Times New Roman" w:hAnsi="Times New Roman" w:eastAsia="Times New Roman"/>
          <w:sz w:val="22"/>
        </w:rPr>
        <w:t>613.2018年我国经济增长目标为6.5%左右，2019年经济仍然存在下行压力。如不考虑其他因素，下列传 导能缓解经济下行压力的是(    )。</w:t>
      </w:r>
    </w:p>
    <w:p w14:paraId="37D9272E">
      <w:pPr>
        <w:pStyle w:val="19"/>
        <w:spacing w:before="128" w:line="219" w:lineRule="auto"/>
        <w:rPr>
          <w:rFonts w:ascii="Times New Roman" w:hAnsi="Times New Roman" w:eastAsia="Times New Roman"/>
          <w:sz w:val="22"/>
        </w:rPr>
      </w:pPr>
      <w:r>
        <w:rPr>
          <w:rFonts w:ascii="Times New Roman" w:hAnsi="Times New Roman" w:eastAsia="Times New Roman"/>
          <w:sz w:val="22"/>
        </w:rPr>
        <w:t>A.全面实施营改增→企业税负减轻→扩大投资规模→刺激经济发展</w:t>
      </w:r>
    </w:p>
    <w:p w14:paraId="11940F5C">
      <w:pPr>
        <w:pStyle w:val="19"/>
        <w:spacing w:before="128" w:line="219" w:lineRule="auto"/>
        <w:rPr>
          <w:rFonts w:ascii="Times New Roman" w:hAnsi="Times New Roman" w:eastAsia="Times New Roman"/>
          <w:sz w:val="22"/>
        </w:rPr>
      </w:pPr>
      <w:r>
        <w:rPr>
          <w:rFonts w:ascii="Times New Roman" w:hAnsi="Times New Roman" w:eastAsia="Times New Roman"/>
          <w:sz w:val="22"/>
        </w:rPr>
        <w:t>B. 紧缩性货币政策→流动性基本稳定→满足企业融资需求→经济平稳发展</w:t>
      </w:r>
    </w:p>
    <w:p w14:paraId="6C88B66A">
      <w:pPr>
        <w:pStyle w:val="19"/>
        <w:spacing w:before="128" w:line="219" w:lineRule="auto"/>
        <w:rPr>
          <w:rFonts w:ascii="Times New Roman" w:hAnsi="Times New Roman" w:eastAsia="Times New Roman"/>
          <w:sz w:val="22"/>
        </w:rPr>
      </w:pPr>
      <w:r>
        <w:rPr>
          <w:rFonts w:ascii="Times New Roman" w:hAnsi="Times New Roman" w:eastAsia="Times New Roman"/>
          <w:sz w:val="22"/>
        </w:rPr>
        <w:t>C. 降低个税起征点→税后实际收入增加→消费需求增长→拉动生产扩大</w:t>
      </w:r>
    </w:p>
    <w:p w14:paraId="6E3D6B4A">
      <w:pPr>
        <w:pStyle w:val="19"/>
        <w:spacing w:before="128" w:line="219" w:lineRule="auto"/>
        <w:rPr>
          <w:rFonts w:ascii="Times New Roman" w:hAnsi="Times New Roman" w:eastAsia="Times New Roman"/>
          <w:sz w:val="22"/>
        </w:rPr>
      </w:pPr>
      <w:r>
        <w:rPr>
          <w:rFonts w:ascii="Times New Roman" w:hAnsi="Times New Roman" w:eastAsia="Times New Roman"/>
          <w:sz w:val="22"/>
        </w:rPr>
        <w:t>D.适时开征环保税→污染企业纳税增加→产品价格提高→增强国家调控能力</w:t>
      </w:r>
    </w:p>
    <w:p w14:paraId="34D6B27D">
      <w:pPr>
        <w:pStyle w:val="19"/>
        <w:spacing w:before="128" w:line="219" w:lineRule="auto"/>
        <w:rPr>
          <w:rFonts w:ascii="Times New Roman" w:hAnsi="Times New Roman" w:eastAsia="Times New Roman"/>
          <w:sz w:val="22"/>
        </w:rPr>
      </w:pPr>
      <w:r>
        <w:rPr>
          <w:rFonts w:ascii="Times New Roman" w:hAnsi="Times New Roman" w:eastAsia="Times New Roman"/>
          <w:sz w:val="22"/>
        </w:rPr>
        <w:t>614. 国民收入分配包括初次分配和再分配，下列不属于再分配途径的是(    )。</w:t>
      </w:r>
    </w:p>
    <w:p w14:paraId="579694FD">
      <w:pPr>
        <w:pStyle w:val="19"/>
        <w:spacing w:before="128" w:line="219" w:lineRule="auto"/>
        <w:rPr>
          <w:rFonts w:ascii="Times New Roman" w:hAnsi="Times New Roman" w:eastAsia="Times New Roman"/>
          <w:sz w:val="22"/>
        </w:rPr>
      </w:pPr>
      <w:r>
        <w:rPr>
          <w:rFonts w:ascii="Times New Roman" w:hAnsi="Times New Roman" w:eastAsia="Times New Roman"/>
          <w:sz w:val="22"/>
        </w:rPr>
        <w:t>A.劳动者工资                              B.国家预算</w:t>
      </w:r>
    </w:p>
    <w:p w14:paraId="2DFA594F">
      <w:pPr>
        <w:pStyle w:val="19"/>
        <w:spacing w:before="128" w:line="219" w:lineRule="auto"/>
        <w:rPr>
          <w:rFonts w:ascii="Times New Roman" w:hAnsi="Times New Roman" w:eastAsia="Times New Roman"/>
          <w:sz w:val="22"/>
        </w:rPr>
      </w:pPr>
      <w:r>
        <w:rPr>
          <w:rFonts w:ascii="Times New Roman" w:hAnsi="Times New Roman" w:eastAsia="Times New Roman"/>
          <w:sz w:val="22"/>
        </w:rPr>
        <w:t>C. 银行信贷                               D. 劳务费用</w:t>
      </w:r>
    </w:p>
    <w:p w14:paraId="783DDC7C">
      <w:pPr>
        <w:pStyle w:val="19"/>
        <w:spacing w:before="128" w:line="219" w:lineRule="auto"/>
        <w:rPr>
          <w:rFonts w:ascii="Times New Roman" w:hAnsi="Times New Roman" w:eastAsia="Times New Roman"/>
          <w:sz w:val="22"/>
        </w:rPr>
      </w:pPr>
      <w:r>
        <w:rPr>
          <w:rFonts w:ascii="Times New Roman" w:hAnsi="Times New Roman" w:eastAsia="Times New Roman"/>
          <w:sz w:val="22"/>
        </w:rPr>
        <w:t>615. 所谓“僵尸企业”,其实就是那些没有盈利能力，“求生不得”而又因为有放贷者或政府的输血而“死</w:t>
      </w:r>
    </w:p>
    <w:p w14:paraId="1E28ADD6">
      <w:pPr>
        <w:pStyle w:val="19"/>
        <w:spacing w:before="128" w:line="219" w:lineRule="auto"/>
        <w:rPr>
          <w:rFonts w:ascii="Times New Roman" w:hAnsi="Times New Roman" w:eastAsia="Times New Roman"/>
          <w:sz w:val="22"/>
        </w:rPr>
      </w:pPr>
      <w:r>
        <w:rPr>
          <w:rFonts w:ascii="Times New Roman" w:hAnsi="Times New Roman" w:eastAsia="Times New Roman"/>
          <w:sz w:val="22"/>
        </w:rPr>
        <w:t>不了”,不退出市场的企业。目前“僵尸企业”已经成为困扰中国经济的一个痼疾，对于“僵尸企业”应 该 (   )。</w:t>
      </w:r>
    </w:p>
    <w:p w14:paraId="56B0A2ED">
      <w:pPr>
        <w:pStyle w:val="19"/>
        <w:spacing w:before="128" w:line="219" w:lineRule="auto"/>
        <w:rPr>
          <w:rFonts w:ascii="Times New Roman" w:hAnsi="Times New Roman" w:eastAsia="Times New Roman"/>
          <w:sz w:val="22"/>
        </w:rPr>
      </w:pPr>
      <w:r>
        <w:rPr>
          <w:rFonts w:ascii="Times New Roman" w:hAnsi="Times New Roman" w:eastAsia="Times New Roman"/>
          <w:sz w:val="22"/>
        </w:rPr>
        <w:t>①扩大投资和政府的金融支持②尊重市场规律，推动企业兼并重组</w:t>
      </w:r>
    </w:p>
    <w:p w14:paraId="313080DF">
      <w:pPr>
        <w:pStyle w:val="19"/>
        <w:spacing w:before="128" w:line="219" w:lineRule="auto"/>
        <w:rPr>
          <w:rFonts w:ascii="Times New Roman" w:hAnsi="Times New Roman" w:eastAsia="Times New Roman"/>
          <w:sz w:val="22"/>
        </w:rPr>
      </w:pPr>
      <w:r>
        <w:rPr>
          <w:rFonts w:ascii="Times New Roman" w:hAnsi="Times New Roman" w:eastAsia="Times New Roman"/>
          <w:sz w:val="22"/>
        </w:rPr>
        <w:t>③对“僵尸企业”加强分类指导，区别对待④全面淘汰“僵尸企业”,有效化解过剩产品</w:t>
      </w:r>
    </w:p>
    <w:p w14:paraId="23334FB0">
      <w:pPr>
        <w:pStyle w:val="19"/>
        <w:spacing w:before="128" w:line="219" w:lineRule="auto"/>
        <w:rPr>
          <w:rFonts w:ascii="Times New Roman" w:hAnsi="Times New Roman" w:eastAsia="Times New Roman"/>
          <w:sz w:val="22"/>
        </w:rPr>
      </w:pPr>
      <w:r>
        <w:rPr>
          <w:rFonts w:ascii="Times New Roman" w:hAnsi="Times New Roman" w:eastAsia="Times New Roman"/>
          <w:sz w:val="22"/>
        </w:rPr>
        <w:t>A.①③                               B.①④</w:t>
      </w:r>
    </w:p>
    <w:p w14:paraId="54076B67">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C.②③                                  </w:t>
      </w:r>
      <w:r>
        <w:rPr>
          <w:rFonts w:ascii="Times New Roman" w:hAnsi="Times New Roman" w:eastAsia="Times New Roman"/>
          <w:sz w:val="22"/>
        </w:rPr>
        <w:t>D.②③④</w:t>
      </w:r>
    </w:p>
    <w:p w14:paraId="4B366111">
      <w:pPr>
        <w:pStyle w:val="19"/>
        <w:spacing w:before="128" w:line="219" w:lineRule="auto"/>
        <w:rPr>
          <w:rFonts w:ascii="Times New Roman" w:hAnsi="Times New Roman" w:eastAsia="Times New Roman"/>
          <w:sz w:val="22"/>
        </w:rPr>
      </w:pPr>
      <w:r>
        <w:rPr>
          <w:rFonts w:ascii="Times New Roman" w:hAnsi="Times New Roman" w:eastAsia="Times New Roman"/>
          <w:sz w:val="22"/>
        </w:rPr>
        <w:t>616.网络购物不仅受到消费者的青睐，还带动了我国经济的发展下列选项中，对于网上购物认识正确认定 是 (    )。</w:t>
      </w:r>
    </w:p>
    <w:p w14:paraId="4106FB97">
      <w:pPr>
        <w:pStyle w:val="19"/>
        <w:spacing w:before="128" w:line="219" w:lineRule="auto"/>
        <w:rPr>
          <w:rFonts w:ascii="Times New Roman" w:hAnsi="Times New Roman" w:eastAsia="Times New Roman"/>
          <w:sz w:val="22"/>
        </w:rPr>
      </w:pPr>
      <w:r>
        <w:rPr>
          <w:rFonts w:ascii="Times New Roman" w:hAnsi="Times New Roman" w:eastAsia="Times New Roman"/>
          <w:sz w:val="22"/>
        </w:rPr>
        <w:t>A.可以节省流通中所需要的货币量</w:t>
      </w:r>
    </w:p>
    <w:p w14:paraId="4BE8C280">
      <w:pPr>
        <w:pStyle w:val="19"/>
        <w:spacing w:before="128" w:line="219" w:lineRule="auto"/>
        <w:rPr>
          <w:rFonts w:ascii="Times New Roman" w:hAnsi="Times New Roman" w:eastAsia="Times New Roman"/>
          <w:sz w:val="22"/>
        </w:rPr>
      </w:pPr>
      <w:r>
        <w:rPr>
          <w:rFonts w:ascii="Times New Roman" w:hAnsi="Times New Roman" w:eastAsia="Times New Roman"/>
          <w:sz w:val="22"/>
        </w:rPr>
        <w:t>B. 方便了消费者购物，并减少了现金的使用</w:t>
      </w:r>
    </w:p>
    <w:p w14:paraId="4F37690D">
      <w:pPr>
        <w:pStyle w:val="19"/>
        <w:spacing w:before="128" w:line="219" w:lineRule="auto"/>
        <w:rPr>
          <w:rFonts w:ascii="Times New Roman" w:hAnsi="Times New Roman" w:eastAsia="Times New Roman"/>
          <w:sz w:val="22"/>
        </w:rPr>
      </w:pPr>
      <w:r>
        <w:rPr>
          <w:rFonts w:ascii="Times New Roman" w:hAnsi="Times New Roman" w:eastAsia="Times New Roman"/>
          <w:sz w:val="22"/>
        </w:rPr>
        <w:t>C.只需要观念上的货币而不需要现实的货币</w:t>
      </w:r>
    </w:p>
    <w:p w14:paraId="6BA8FF97">
      <w:pPr>
        <w:pStyle w:val="19"/>
        <w:spacing w:before="128" w:line="219" w:lineRule="auto"/>
        <w:rPr>
          <w:rFonts w:ascii="Times New Roman" w:hAnsi="Times New Roman" w:eastAsia="Times New Roman"/>
          <w:sz w:val="22"/>
        </w:rPr>
      </w:pPr>
      <w:r>
        <w:rPr>
          <w:rFonts w:ascii="Times New Roman" w:hAnsi="Times New Roman" w:eastAsia="Times New Roman"/>
          <w:sz w:val="22"/>
        </w:rPr>
        <w:t>D.意味着电子货币将代替纸币，使货币职能发生了本质性的变化</w:t>
      </w:r>
    </w:p>
    <w:p w14:paraId="16F4052A">
      <w:pPr>
        <w:pStyle w:val="19"/>
        <w:spacing w:before="128" w:line="219" w:lineRule="auto"/>
        <w:rPr>
          <w:rFonts w:ascii="Times New Roman" w:hAnsi="Times New Roman" w:eastAsia="Times New Roman"/>
          <w:sz w:val="22"/>
        </w:rPr>
      </w:pPr>
      <w:r>
        <w:rPr>
          <w:rFonts w:ascii="Times New Roman" w:hAnsi="Times New Roman" w:eastAsia="Times New Roman"/>
          <w:sz w:val="22"/>
        </w:rPr>
        <w:t>617. 近年来，互联网+下的020外卖餐饮的迅猛发展和健康环保理念的深入人心，方便面逐渐被冷落，其 销量下滑。同时某知名火腿肠的销量也出现了同样的困境。这一变化说明(    )。</w:t>
      </w:r>
    </w:p>
    <w:p w14:paraId="6667EFD0">
      <w:pPr>
        <w:pStyle w:val="19"/>
        <w:spacing w:before="128" w:line="219" w:lineRule="auto"/>
        <w:rPr>
          <w:rFonts w:ascii="Times New Roman" w:hAnsi="Times New Roman" w:eastAsia="Times New Roman"/>
          <w:sz w:val="22"/>
        </w:rPr>
      </w:pPr>
      <w:r>
        <w:rPr>
          <w:rFonts w:ascii="Times New Roman" w:hAnsi="Times New Roman" w:eastAsia="Times New Roman"/>
          <w:sz w:val="22"/>
        </w:rPr>
        <w:t>①传统企业的生产方式已经不适应消费观念的升级</w:t>
      </w:r>
    </w:p>
    <w:p w14:paraId="3D0E90CC">
      <w:pPr>
        <w:pStyle w:val="19"/>
        <w:spacing w:before="128" w:line="219" w:lineRule="auto"/>
        <w:rPr>
          <w:rFonts w:ascii="Times New Roman" w:hAnsi="Times New Roman" w:eastAsia="Times New Roman"/>
          <w:sz w:val="22"/>
        </w:rPr>
      </w:pPr>
      <w:r>
        <w:rPr>
          <w:rFonts w:ascii="Times New Roman" w:hAnsi="Times New Roman" w:eastAsia="Times New Roman"/>
          <w:sz w:val="22"/>
        </w:rPr>
        <w:t>②方便面和火腿肠是一种互为替代关系，两者此消彼也消</w:t>
      </w:r>
    </w:p>
    <w:p w14:paraId="28508D3F">
      <w:pPr>
        <w:pStyle w:val="19"/>
        <w:spacing w:before="128" w:line="219" w:lineRule="auto"/>
        <w:rPr>
          <w:rFonts w:ascii="Times New Roman" w:hAnsi="Times New Roman" w:eastAsia="Times New Roman"/>
          <w:sz w:val="22"/>
        </w:rPr>
      </w:pPr>
      <w:r>
        <w:rPr>
          <w:rFonts w:ascii="Times New Roman" w:hAnsi="Times New Roman" w:eastAsia="Times New Roman"/>
          <w:sz w:val="22"/>
        </w:rPr>
        <w:t>③信息技术进步带来了消费方式改变，使得方便面需求量下降</w:t>
      </w:r>
    </w:p>
    <w:p w14:paraId="13009DB0">
      <w:pPr>
        <w:pStyle w:val="19"/>
        <w:spacing w:before="128" w:line="219" w:lineRule="auto"/>
        <w:rPr>
          <w:rFonts w:ascii="Times New Roman" w:hAnsi="Times New Roman" w:eastAsia="Times New Roman"/>
          <w:sz w:val="22"/>
        </w:rPr>
      </w:pPr>
      <w:r>
        <w:rPr>
          <w:rFonts w:ascii="Times New Roman" w:hAnsi="Times New Roman" w:eastAsia="Times New Roman"/>
          <w:sz w:val="22"/>
        </w:rPr>
        <w:t>④互联网外卖餐饮和方便食品是一种互为替代关系，两者此消彼长</w:t>
      </w:r>
    </w:p>
    <w:p w14:paraId="2D2BAE46">
      <w:pPr>
        <w:pStyle w:val="19"/>
        <w:spacing w:before="128" w:line="219" w:lineRule="auto"/>
        <w:rPr>
          <w:rFonts w:ascii="Times New Roman" w:hAnsi="Times New Roman" w:eastAsia="Times New Roman"/>
          <w:sz w:val="22"/>
        </w:rPr>
      </w:pPr>
      <w:r>
        <w:rPr>
          <w:rFonts w:ascii="Times New Roman" w:hAnsi="Times New Roman" w:eastAsia="Times New Roman"/>
          <w:sz w:val="22"/>
        </w:rPr>
        <w:t>A.①②                               B.①④</w:t>
      </w:r>
    </w:p>
    <w:p w14:paraId="70B00440">
      <w:pPr>
        <w:pStyle w:val="19"/>
        <w:spacing w:before="128" w:line="219" w:lineRule="auto"/>
        <w:rPr>
          <w:rFonts w:ascii="Times New Roman" w:hAnsi="Times New Roman" w:eastAsia="Times New Roman"/>
          <w:sz w:val="22"/>
        </w:rPr>
      </w:pPr>
      <w:r>
        <w:rPr>
          <w:rFonts w:ascii="Times New Roman" w:hAnsi="Times New Roman" w:eastAsia="Times New Roman"/>
          <w:sz w:val="22"/>
        </w:rPr>
        <w:t>C.②③                                   D.③④</w:t>
      </w:r>
    </w:p>
    <w:p w14:paraId="524120A5">
      <w:pPr>
        <w:pStyle w:val="19"/>
        <w:spacing w:before="128" w:line="219" w:lineRule="auto"/>
        <w:rPr>
          <w:rFonts w:ascii="Times New Roman" w:hAnsi="Times New Roman" w:eastAsia="Times New Roman"/>
          <w:sz w:val="22"/>
        </w:rPr>
      </w:pPr>
      <w:r>
        <w:rPr>
          <w:rFonts w:ascii="Times New Roman" w:hAnsi="Times New Roman" w:eastAsia="Times New Roman"/>
          <w:sz w:val="22"/>
        </w:rPr>
        <w:t>618.为进一步加大对小微企业的支持力度，财政部、税务总局近日联合发布《关于金融机构小微企业贷款 利息收入免征增值税政策的通知》明确，自2018年9月1日起至2020年底，对金融机构向小微企业发放 小额贷款取得的利息入免征增值税，该税收政策发挥作用的路径是(    )</w:t>
      </w:r>
    </w:p>
    <w:p w14:paraId="2407C28C">
      <w:pPr>
        <w:pStyle w:val="19"/>
        <w:spacing w:before="128" w:line="219" w:lineRule="auto"/>
        <w:rPr>
          <w:rFonts w:ascii="Times New Roman" w:hAnsi="Times New Roman" w:eastAsia="Times New Roman"/>
          <w:sz w:val="22"/>
        </w:rPr>
      </w:pPr>
      <w:r>
        <w:rPr>
          <w:rFonts w:ascii="Times New Roman" w:hAnsi="Times New Roman" w:eastAsia="Times New Roman"/>
          <w:sz w:val="22"/>
        </w:rPr>
        <w:t>①激发小微企业的经营活力  ②缓解小微企业的融资困难</w:t>
      </w:r>
    </w:p>
    <w:p w14:paraId="14D2239E">
      <w:pPr>
        <w:pStyle w:val="19"/>
        <w:spacing w:before="128" w:line="219" w:lineRule="auto"/>
        <w:rPr>
          <w:rFonts w:ascii="Times New Roman" w:hAnsi="Times New Roman" w:eastAsia="Times New Roman"/>
          <w:sz w:val="22"/>
        </w:rPr>
      </w:pPr>
      <w:r>
        <w:rPr>
          <w:rFonts w:ascii="Times New Roman" w:hAnsi="Times New Roman" w:eastAsia="Times New Roman"/>
          <w:sz w:val="22"/>
        </w:rPr>
        <w:t>③引导金融机构对小微企业贷款  ④改变金融企业税收负担预期 ⑤降低金融机构的贷款利率</w:t>
      </w:r>
    </w:p>
    <w:p w14:paraId="6A79F297">
      <w:pPr>
        <w:pStyle w:val="19"/>
        <w:spacing w:before="128" w:line="219" w:lineRule="auto"/>
        <w:rPr>
          <w:rFonts w:ascii="Times New Roman" w:hAnsi="Times New Roman" w:eastAsia="Times New Roman"/>
          <w:sz w:val="22"/>
        </w:rPr>
      </w:pPr>
      <w:r>
        <w:rPr>
          <w:rFonts w:ascii="Times New Roman" w:hAnsi="Times New Roman" w:eastAsia="Times New Roman"/>
          <w:sz w:val="22"/>
        </w:rPr>
        <w:t>A.①→②→④→③                         B.④→③→②→①</w:t>
      </w:r>
    </w:p>
    <w:p w14:paraId="35BD49BB">
      <w:pPr>
        <w:pStyle w:val="19"/>
        <w:spacing w:before="128" w:line="219" w:lineRule="auto"/>
        <w:rPr>
          <w:rFonts w:ascii="Times New Roman" w:hAnsi="Times New Roman" w:eastAsia="Times New Roman"/>
          <w:sz w:val="22"/>
        </w:rPr>
      </w:pPr>
      <w:r>
        <w:rPr>
          <w:rFonts w:ascii="Times New Roman" w:hAnsi="Times New Roman" w:eastAsia="Times New Roman"/>
          <w:sz w:val="22"/>
        </w:rPr>
        <w:t>C.②→③→①→⑤                      D.⑤→③→②→①</w:t>
      </w:r>
    </w:p>
    <w:p w14:paraId="0410DDE0">
      <w:pPr>
        <w:pStyle w:val="19"/>
        <w:spacing w:before="128" w:line="219" w:lineRule="auto"/>
        <w:rPr>
          <w:rFonts w:ascii="Times New Roman" w:hAnsi="Times New Roman" w:eastAsia="Times New Roman"/>
          <w:sz w:val="22"/>
        </w:rPr>
      </w:pPr>
      <w:r>
        <w:rPr>
          <w:rFonts w:ascii="Times New Roman" w:hAnsi="Times New Roman" w:eastAsia="Times New Roman"/>
          <w:sz w:val="22"/>
        </w:rPr>
        <w:t>619.移动支付高速普及，令人们对“无现金社会”产生丰富遐想。然而，仅仅依靠移动支付还无法满足数   字金融时代的变革要求，着眼于更深层次的“数字货币”概念应运而生。2019年8月2日，中国人民银行  在2019年下半年工作电视会议上表示，将加快推进法定数字货币的研发步伐。下列对于“央行数字货币” 的理解正确的是(  )</w:t>
      </w:r>
    </w:p>
    <w:p w14:paraId="46A7EAB2">
      <w:pPr>
        <w:pStyle w:val="19"/>
        <w:spacing w:before="128" w:line="219" w:lineRule="auto"/>
        <w:rPr>
          <w:rFonts w:ascii="Times New Roman" w:hAnsi="Times New Roman" w:eastAsia="Times New Roman"/>
          <w:sz w:val="22"/>
        </w:rPr>
      </w:pPr>
      <w:r>
        <w:rPr>
          <w:rFonts w:ascii="Times New Roman" w:hAnsi="Times New Roman" w:eastAsia="Times New Roman"/>
          <w:sz w:val="22"/>
        </w:rPr>
        <w:t>A.是法定货币的数字化                    B.使货币的本质发生了变化</w:t>
      </w:r>
    </w:p>
    <w:p w14:paraId="713EBE63">
      <w:pPr>
        <w:pStyle w:val="19"/>
        <w:spacing w:before="128" w:line="219" w:lineRule="auto"/>
        <w:rPr>
          <w:rFonts w:ascii="Times New Roman" w:hAnsi="Times New Roman" w:eastAsia="Times New Roman"/>
          <w:sz w:val="22"/>
        </w:rPr>
      </w:pPr>
      <w:r>
        <w:rPr>
          <w:rFonts w:ascii="Times New Roman" w:hAnsi="Times New Roman" w:eastAsia="Times New Roman"/>
          <w:sz w:val="22"/>
        </w:rPr>
        <w:t>C. 不具有贮藏手段的职能                   D.拓展了货币的职能</w:t>
      </w:r>
    </w:p>
    <w:p w14:paraId="16199765">
      <w:pPr>
        <w:pStyle w:val="19"/>
        <w:spacing w:before="128" w:line="219" w:lineRule="auto"/>
        <w:rPr>
          <w:rFonts w:ascii="Times New Roman" w:hAnsi="Times New Roman" w:eastAsia="Times New Roman"/>
          <w:sz w:val="22"/>
        </w:rPr>
      </w:pPr>
      <w:r>
        <w:rPr>
          <w:rFonts w:ascii="Times New Roman" w:hAnsi="Times New Roman" w:eastAsia="Times New Roman"/>
          <w:sz w:val="22"/>
        </w:rPr>
        <w:t>620.在“颜值经济”的驱动下，近年来，我国化妆品产业发展迅猛。一些成立时间很短的新锐美妆品牌， 在短时间内一再刷新销售纪录，引发市场关注。运用生产与消费的关系分析，这表明(   )</w:t>
      </w:r>
    </w:p>
    <w:p w14:paraId="718F4699">
      <w:pPr>
        <w:pStyle w:val="19"/>
        <w:spacing w:before="128" w:line="219" w:lineRule="auto"/>
        <w:rPr>
          <w:rFonts w:ascii="Times New Roman" w:hAnsi="Times New Roman" w:eastAsia="Times New Roman"/>
          <w:sz w:val="22"/>
        </w:rPr>
      </w:pPr>
      <w:r>
        <w:rPr>
          <w:rFonts w:ascii="Times New Roman" w:hAnsi="Times New Roman" w:eastAsia="Times New Roman"/>
          <w:sz w:val="22"/>
        </w:rPr>
        <w:t>A.生产决定消费的质量和水平               B.消费为生产创造新的劳动力</w:t>
      </w:r>
    </w:p>
    <w:p w14:paraId="30DB85AA">
      <w:pPr>
        <w:pStyle w:val="19"/>
        <w:spacing w:before="128" w:line="219" w:lineRule="auto"/>
        <w:rPr>
          <w:rFonts w:ascii="Times New Roman" w:hAnsi="Times New Roman" w:eastAsia="Times New Roman"/>
          <w:sz w:val="22"/>
        </w:rPr>
      </w:pPr>
      <w:r>
        <w:rPr>
          <w:rFonts w:ascii="Times New Roman" w:hAnsi="Times New Roman" w:eastAsia="Times New Roman"/>
          <w:sz w:val="22"/>
        </w:rPr>
        <w:t>C. 消费是生产的动力                       D.生产决定消费的对象</w:t>
      </w:r>
    </w:p>
    <w:p w14:paraId="7932FCCA">
      <w:pPr>
        <w:pStyle w:val="19"/>
        <w:spacing w:before="128" w:line="219" w:lineRule="auto"/>
        <w:rPr>
          <w:rFonts w:ascii="Times New Roman" w:hAnsi="Times New Roman" w:eastAsia="Times New Roman"/>
          <w:sz w:val="22"/>
        </w:rPr>
      </w:pPr>
      <w:r>
        <w:rPr>
          <w:rFonts w:ascii="Times New Roman" w:hAnsi="Times New Roman" w:eastAsia="Times New Roman"/>
          <w:sz w:val="22"/>
        </w:rPr>
        <w:t>621.2019年8月20日，福建省某区发布《X 区发改局关于启动我区农副产品平价商店销售机制的通知》(以 下简称《通知》),《通知》提到自2019年9月6日起，对部分平价超市销售的四项猪肉产品进行价格补 贴。据介绍，这是由于近期以来该市猪肉价格月环比涨幅超过5%,为保障民生食品市场价格稳定而实施的 惠民政策。结合材料分析，该市政府所采取的“价格补贴”政策属于(   )</w:t>
      </w:r>
    </w:p>
    <w:p w14:paraId="536C4A8D">
      <w:pPr>
        <w:pStyle w:val="19"/>
        <w:spacing w:before="128" w:line="219" w:lineRule="auto"/>
        <w:rPr>
          <w:rFonts w:ascii="Times New Roman" w:hAnsi="Times New Roman" w:eastAsia="Times New Roman"/>
          <w:sz w:val="22"/>
        </w:rPr>
      </w:pPr>
      <w:r>
        <w:rPr>
          <w:rFonts w:ascii="Times New Roman" w:hAnsi="Times New Roman" w:eastAsia="Times New Roman"/>
          <w:sz w:val="22"/>
        </w:rPr>
        <w:t>A.扩张性的货币政策                       B. 宏观调控</w:t>
      </w:r>
    </w:p>
    <w:p w14:paraId="5C84EE7E">
      <w:pPr>
        <w:pStyle w:val="19"/>
        <w:spacing w:before="128" w:line="219" w:lineRule="auto"/>
        <w:rPr>
          <w:rFonts w:ascii="Times New Roman" w:hAnsi="Times New Roman" w:eastAsia="Times New Roman"/>
          <w:sz w:val="22"/>
        </w:rPr>
      </w:pPr>
      <w:r>
        <w:rPr>
          <w:rFonts w:ascii="Times New Roman" w:hAnsi="Times New Roman" w:eastAsia="Times New Roman"/>
          <w:sz w:val="22"/>
        </w:rPr>
        <w:t>C. 稳健的财政政策                          D.紧缩性的货币政策</w:t>
      </w:r>
    </w:p>
    <w:p w14:paraId="185482B6">
      <w:pPr>
        <w:pStyle w:val="19"/>
        <w:spacing w:before="128" w:line="219" w:lineRule="auto"/>
        <w:rPr>
          <w:rFonts w:ascii="Times New Roman" w:hAnsi="Times New Roman" w:eastAsia="Times New Roman"/>
          <w:sz w:val="22"/>
        </w:rPr>
      </w:pPr>
      <w:r>
        <w:rPr>
          <w:rFonts w:ascii="Times New Roman" w:hAnsi="Times New Roman" w:eastAsia="Times New Roman"/>
          <w:sz w:val="22"/>
        </w:rPr>
        <w:t>622. 习近平指出：“公有制主体地位不能动摇，国有经济主导作用不能动摇，这是保证我国各族人民共享 发展成果的制度性保证，也是巩固党的执政地位、坚持我国社会主义制度的重要保证。”下列对于国有经 济的理解不正确的是(    )</w:t>
      </w:r>
    </w:p>
    <w:p w14:paraId="5710D1E7">
      <w:pPr>
        <w:pStyle w:val="19"/>
        <w:spacing w:before="128" w:line="219" w:lineRule="auto"/>
        <w:rPr>
          <w:rFonts w:ascii="Times New Roman" w:hAnsi="Times New Roman" w:eastAsia="Times New Roman"/>
          <w:sz w:val="22"/>
        </w:rPr>
      </w:pPr>
      <w:r>
        <w:rPr>
          <w:rFonts w:ascii="Times New Roman" w:hAnsi="Times New Roman" w:eastAsia="Times New Roman"/>
          <w:sz w:val="22"/>
        </w:rPr>
        <w:t>A.国有经济包括集体经济                   B. 国有经济是我国国民经济的支柱</w:t>
      </w:r>
    </w:p>
    <w:p w14:paraId="1509ABBA">
      <w:pPr>
        <w:pStyle w:val="19"/>
        <w:spacing w:before="128" w:line="219" w:lineRule="auto"/>
        <w:rPr>
          <w:rFonts w:ascii="Times New Roman" w:hAnsi="Times New Roman" w:eastAsia="Times New Roman"/>
          <w:sz w:val="22"/>
        </w:rPr>
      </w:pPr>
      <w:r>
        <w:rPr>
          <w:rFonts w:ascii="Times New Roman" w:hAnsi="Times New Roman" w:eastAsia="Times New Roman"/>
          <w:sz w:val="22"/>
        </w:rPr>
        <w:t>C. 国有经济掌握着国家的经济命脉           D.国有经济同较高的生产力水平相适应</w:t>
      </w:r>
    </w:p>
    <w:p w14:paraId="3C35F157">
      <w:pPr>
        <w:pStyle w:val="19"/>
        <w:spacing w:before="128" w:line="219" w:lineRule="auto"/>
        <w:rPr>
          <w:rFonts w:ascii="Times New Roman" w:hAnsi="Times New Roman" w:eastAsia="Times New Roman"/>
          <w:sz w:val="22"/>
        </w:rPr>
      </w:pPr>
      <w:r>
        <w:rPr>
          <w:rFonts w:ascii="Times New Roman" w:hAnsi="Times New Roman" w:eastAsia="Times New Roman"/>
          <w:sz w:val="22"/>
        </w:rPr>
        <w:t>623.随着资本主义的发展，社会财富日益集中到资产阶级手中，而社会财富的直接创造者——无产阶级则 只占有少部分社会财富。造成社会财富两极分化的重要原因是(    )</w:t>
      </w:r>
    </w:p>
    <w:p w14:paraId="151207C4">
      <w:pPr>
        <w:pStyle w:val="19"/>
        <w:spacing w:before="128" w:line="219" w:lineRule="auto"/>
        <w:rPr>
          <w:rFonts w:ascii="Times New Roman" w:hAnsi="Times New Roman" w:eastAsia="Times New Roman"/>
          <w:sz w:val="22"/>
        </w:rPr>
      </w:pPr>
      <w:r>
        <w:rPr>
          <w:rFonts w:ascii="Times New Roman" w:hAnsi="Times New Roman" w:eastAsia="Times New Roman"/>
          <w:sz w:val="22"/>
        </w:rPr>
        <w:t>A.资本原始积累                          B.经济危机</w:t>
      </w:r>
    </w:p>
    <w:p w14:paraId="27816156">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C. 占有超额剩余价值                       </w:t>
      </w:r>
      <w:r>
        <w:rPr>
          <w:rFonts w:ascii="Times New Roman" w:hAnsi="Times New Roman" w:eastAsia="Times New Roman"/>
          <w:sz w:val="22"/>
        </w:rPr>
        <w:t>D. 资本积累</w:t>
      </w:r>
    </w:p>
    <w:p w14:paraId="476A8C63">
      <w:pPr>
        <w:pStyle w:val="19"/>
        <w:spacing w:before="128" w:line="219" w:lineRule="auto"/>
        <w:rPr>
          <w:rFonts w:ascii="Times New Roman" w:hAnsi="Times New Roman" w:eastAsia="Times New Roman"/>
          <w:sz w:val="22"/>
        </w:rPr>
      </w:pPr>
      <w:r>
        <w:rPr>
          <w:rFonts w:ascii="Times New Roman" w:hAnsi="Times New Roman" w:eastAsia="Times New Roman"/>
          <w:sz w:val="22"/>
        </w:rPr>
        <w:t>624. 资本家为进行生产经营活动而垫付的资本，可以分为两部分；一部分用来购买生产资料；另一部分用 来购买劳动力。其中购买劳动力的那部分资本是(    )</w:t>
      </w:r>
    </w:p>
    <w:p w14:paraId="0EA6A1E7">
      <w:pPr>
        <w:pStyle w:val="19"/>
        <w:spacing w:before="128" w:line="219" w:lineRule="auto"/>
        <w:rPr>
          <w:rFonts w:ascii="Times New Roman" w:hAnsi="Times New Roman" w:eastAsia="Times New Roman"/>
          <w:sz w:val="22"/>
        </w:rPr>
      </w:pPr>
      <w:r>
        <w:rPr>
          <w:rFonts w:ascii="Times New Roman" w:hAnsi="Times New Roman" w:eastAsia="Times New Roman"/>
          <w:sz w:val="22"/>
        </w:rPr>
        <w:t>A.不变资本                              B.超额剩余价值</w:t>
      </w:r>
    </w:p>
    <w:p w14:paraId="1687A4A7">
      <w:pPr>
        <w:pStyle w:val="19"/>
        <w:spacing w:before="128" w:line="219" w:lineRule="auto"/>
        <w:rPr>
          <w:rFonts w:ascii="Times New Roman" w:hAnsi="Times New Roman" w:eastAsia="Times New Roman"/>
          <w:sz w:val="22"/>
        </w:rPr>
      </w:pPr>
      <w:r>
        <w:rPr>
          <w:rFonts w:ascii="Times New Roman" w:hAnsi="Times New Roman" w:eastAsia="Times New Roman"/>
          <w:sz w:val="22"/>
        </w:rPr>
        <w:t>C. 可变资本                               D. 绝对剩余价值</w:t>
      </w:r>
    </w:p>
    <w:p w14:paraId="61CCA139">
      <w:pPr>
        <w:pStyle w:val="19"/>
        <w:spacing w:before="128" w:line="219" w:lineRule="auto"/>
        <w:rPr>
          <w:rFonts w:ascii="Times New Roman" w:hAnsi="Times New Roman" w:eastAsia="Times New Roman"/>
          <w:sz w:val="22"/>
        </w:rPr>
      </w:pPr>
      <w:r>
        <w:rPr>
          <w:rFonts w:ascii="Times New Roman" w:hAnsi="Times New Roman" w:eastAsia="Times New Roman"/>
          <w:sz w:val="22"/>
        </w:rPr>
        <w:t>625.中国农业发展银行于2019年10月15日公开招标发行不超过20亿元的2年期固息金融贷，本期债券   在上海清算所发行和托管，集资金拟主要用于支持产业扶贫，包括粮油加工业、特色农业加工、生态保护、 旅游扶贫、网络扶贫生物产业、节能环保等领域的贷款投放，以发行债券方式支持扶贫可以(   )</w:t>
      </w:r>
    </w:p>
    <w:p w14:paraId="4B4981D0">
      <w:pPr>
        <w:pStyle w:val="19"/>
        <w:spacing w:before="128" w:line="219" w:lineRule="auto"/>
        <w:rPr>
          <w:rFonts w:ascii="Times New Roman" w:hAnsi="Times New Roman" w:eastAsia="Times New Roman"/>
          <w:sz w:val="22"/>
        </w:rPr>
      </w:pPr>
      <w:r>
        <w:rPr>
          <w:rFonts w:ascii="Times New Roman" w:hAnsi="Times New Roman" w:eastAsia="Times New Roman"/>
          <w:sz w:val="22"/>
        </w:rPr>
        <w:t>A.扩大扶贫资金的使用范围                 B. 减少政府扶贫资金的支出</w:t>
      </w:r>
    </w:p>
    <w:p w14:paraId="36987F3A">
      <w:pPr>
        <w:pStyle w:val="19"/>
        <w:spacing w:before="128" w:line="219" w:lineRule="auto"/>
        <w:rPr>
          <w:rFonts w:ascii="Times New Roman" w:hAnsi="Times New Roman" w:eastAsia="Times New Roman"/>
          <w:sz w:val="22"/>
        </w:rPr>
      </w:pPr>
      <w:r>
        <w:rPr>
          <w:rFonts w:ascii="Times New Roman" w:hAnsi="Times New Roman" w:eastAsia="Times New Roman"/>
          <w:sz w:val="22"/>
        </w:rPr>
        <w:t>C. 拓宽扶贫资金的筹措范围                 D.促进扶贫资金的精准运用</w:t>
      </w:r>
    </w:p>
    <w:p w14:paraId="59ED909E">
      <w:pPr>
        <w:pStyle w:val="19"/>
        <w:spacing w:before="128" w:line="219" w:lineRule="auto"/>
        <w:rPr>
          <w:rFonts w:ascii="Times New Roman" w:hAnsi="Times New Roman" w:eastAsia="Times New Roman"/>
          <w:sz w:val="22"/>
        </w:rPr>
      </w:pPr>
      <w:r>
        <w:rPr>
          <w:rFonts w:ascii="Times New Roman" w:hAnsi="Times New Roman" w:eastAsia="Times New Roman"/>
          <w:sz w:val="22"/>
        </w:rPr>
        <w:t>626.2019年7月30日，万华化工基于自身发展战略积极加速国际化布局，收购了国外一家著名同类生产企 业——瑞典国际化工，产生了布局化协同效应、创新发展协同效应，产品服务协同效应等，推动企业快速 成长。材料表明，国际并购(    )</w:t>
      </w:r>
    </w:p>
    <w:p w14:paraId="2451A2F3">
      <w:pPr>
        <w:pStyle w:val="19"/>
        <w:spacing w:before="128" w:line="219" w:lineRule="auto"/>
        <w:rPr>
          <w:rFonts w:ascii="Times New Roman" w:hAnsi="Times New Roman" w:eastAsia="Times New Roman"/>
          <w:sz w:val="22"/>
        </w:rPr>
      </w:pPr>
      <w:r>
        <w:rPr>
          <w:rFonts w:ascii="Times New Roman" w:hAnsi="Times New Roman" w:eastAsia="Times New Roman"/>
          <w:sz w:val="22"/>
        </w:rPr>
        <w:t>A.是提高市场占有率的重要手段             B. 能够消除企业经营风险</w:t>
      </w:r>
    </w:p>
    <w:p w14:paraId="034B24DC">
      <w:pPr>
        <w:pStyle w:val="19"/>
        <w:spacing w:before="128" w:line="219" w:lineRule="auto"/>
        <w:rPr>
          <w:rFonts w:ascii="Times New Roman" w:hAnsi="Times New Roman" w:eastAsia="Times New Roman"/>
          <w:sz w:val="22"/>
        </w:rPr>
      </w:pPr>
      <w:r>
        <w:rPr>
          <w:rFonts w:ascii="Times New Roman" w:hAnsi="Times New Roman" w:eastAsia="Times New Roman"/>
          <w:sz w:val="22"/>
        </w:rPr>
        <w:t>C. 能确立企业在行业中的主导地位           D. 提高了企业资本回报率</w:t>
      </w:r>
    </w:p>
    <w:p w14:paraId="556EF35F">
      <w:pPr>
        <w:pStyle w:val="19"/>
        <w:spacing w:before="128" w:line="219" w:lineRule="auto"/>
        <w:rPr>
          <w:rFonts w:ascii="Times New Roman" w:hAnsi="Times New Roman" w:eastAsia="Times New Roman"/>
          <w:sz w:val="22"/>
        </w:rPr>
      </w:pPr>
      <w:r>
        <w:rPr>
          <w:rFonts w:ascii="Times New Roman" w:hAnsi="Times New Roman" w:eastAsia="Times New Roman"/>
          <w:sz w:val="22"/>
        </w:rPr>
        <w:t>627.我国是铁矿石、石油等大宗商品(以美元计价)的进口国，当美元指数持续上涨时，我国面临通货膨 胀的压力，不考虑其他因素的影响，这一传导过程是(    )</w:t>
      </w:r>
    </w:p>
    <w:p w14:paraId="2AB2863D">
      <w:pPr>
        <w:pStyle w:val="19"/>
        <w:spacing w:before="128" w:line="219" w:lineRule="auto"/>
        <w:rPr>
          <w:rFonts w:ascii="Times New Roman" w:hAnsi="Times New Roman" w:eastAsia="Times New Roman"/>
          <w:sz w:val="22"/>
        </w:rPr>
      </w:pPr>
      <w:r>
        <w:rPr>
          <w:rFonts w:ascii="Times New Roman" w:hAnsi="Times New Roman" w:eastAsia="Times New Roman"/>
          <w:sz w:val="22"/>
        </w:rPr>
        <w:t>①进口原材料成本上升②居民消费价格上涨③生产者出厂价格上涨④生产者购进价格上涨</w:t>
      </w:r>
    </w:p>
    <w:p w14:paraId="4BB9812F">
      <w:pPr>
        <w:pStyle w:val="19"/>
        <w:spacing w:before="128" w:line="219" w:lineRule="auto"/>
        <w:rPr>
          <w:rFonts w:ascii="Times New Roman" w:hAnsi="Times New Roman" w:eastAsia="Times New Roman"/>
          <w:sz w:val="22"/>
        </w:rPr>
      </w:pPr>
      <w:r>
        <w:rPr>
          <w:rFonts w:ascii="Times New Roman" w:hAnsi="Times New Roman" w:eastAsia="Times New Roman"/>
          <w:sz w:val="22"/>
        </w:rPr>
        <w:t>A.①→④→(③→②                        B.①-    ④ → ( ②· ③</w:t>
      </w:r>
    </w:p>
    <w:p w14:paraId="72AA3BB2">
      <w:pPr>
        <w:pStyle w:val="19"/>
        <w:spacing w:before="128" w:line="219" w:lineRule="auto"/>
        <w:rPr>
          <w:rFonts w:ascii="Times New Roman" w:hAnsi="Times New Roman" w:eastAsia="Times New Roman"/>
          <w:sz w:val="22"/>
        </w:rPr>
      </w:pPr>
      <w:r>
        <w:rPr>
          <w:rFonts w:ascii="Times New Roman" w:hAnsi="Times New Roman" w:eastAsia="Times New Roman"/>
          <w:sz w:val="22"/>
        </w:rPr>
        <w:t>C.④</w:t>
      </w:r>
      <w:r>
        <w:rPr>
          <w:rFonts w:ascii="Times New Roman" w:hAnsi="Times New Roman" w:eastAsia="Times New Roman"/>
          <w:sz w:val="22"/>
        </w:rPr>
        <w:t>→①</w:t>
      </w:r>
      <w:r>
        <w:rPr>
          <w:rFonts w:ascii="Times New Roman" w:hAnsi="Times New Roman" w:eastAsia="Times New Roman"/>
          <w:sz w:val="22"/>
        </w:rPr>
        <w:t>→③</w:t>
      </w:r>
      <w:r>
        <w:rPr>
          <w:rFonts w:ascii="Times New Roman" w:hAnsi="Times New Roman" w:eastAsia="Times New Roman"/>
          <w:sz w:val="22"/>
        </w:rPr>
        <w:t>→②                        D.④→①→②→③</w:t>
      </w:r>
    </w:p>
    <w:p w14:paraId="14079298">
      <w:pPr>
        <w:pStyle w:val="19"/>
        <w:spacing w:before="128" w:line="219" w:lineRule="auto"/>
        <w:rPr>
          <w:rFonts w:ascii="Times New Roman" w:hAnsi="Times New Roman" w:eastAsia="Times New Roman"/>
          <w:sz w:val="22"/>
        </w:rPr>
      </w:pPr>
      <w:r>
        <w:rPr>
          <w:rFonts w:ascii="Times New Roman" w:hAnsi="Times New Roman" w:eastAsia="Times New Roman"/>
          <w:sz w:val="22"/>
        </w:rPr>
        <w:t>628. 一般情况下，如果一国下调存贷款基准利率，其目的是(    )。</w:t>
      </w:r>
    </w:p>
    <w:p w14:paraId="162F57A1">
      <w:pPr>
        <w:pStyle w:val="19"/>
        <w:spacing w:before="128" w:line="219" w:lineRule="auto"/>
        <w:rPr>
          <w:rFonts w:ascii="Times New Roman" w:hAnsi="Times New Roman" w:eastAsia="Times New Roman"/>
          <w:sz w:val="22"/>
        </w:rPr>
      </w:pPr>
      <w:r>
        <w:rPr>
          <w:rFonts w:ascii="Times New Roman" w:hAnsi="Times New Roman" w:eastAsia="Times New Roman"/>
          <w:sz w:val="22"/>
        </w:rPr>
        <w:t>A.提高企业经营成本，抑制投资需求</w:t>
      </w:r>
    </w:p>
    <w:p w14:paraId="570DD7AD">
      <w:pPr>
        <w:pStyle w:val="19"/>
        <w:spacing w:before="128" w:line="219" w:lineRule="auto"/>
        <w:rPr>
          <w:rFonts w:ascii="Times New Roman" w:hAnsi="Times New Roman" w:eastAsia="Times New Roman"/>
          <w:sz w:val="22"/>
        </w:rPr>
      </w:pPr>
      <w:r>
        <w:rPr>
          <w:rFonts w:ascii="Times New Roman" w:hAnsi="Times New Roman" w:eastAsia="Times New Roman"/>
          <w:sz w:val="22"/>
        </w:rPr>
        <w:t>B.减少货币供应量，缓解通货紧缩压力</w:t>
      </w:r>
    </w:p>
    <w:p w14:paraId="352B83CF">
      <w:pPr>
        <w:pStyle w:val="19"/>
        <w:spacing w:before="128" w:line="219" w:lineRule="auto"/>
        <w:rPr>
          <w:rFonts w:ascii="Times New Roman" w:hAnsi="Times New Roman" w:eastAsia="Times New Roman"/>
          <w:sz w:val="22"/>
        </w:rPr>
      </w:pPr>
      <w:r>
        <w:rPr>
          <w:rFonts w:ascii="Times New Roman" w:hAnsi="Times New Roman" w:eastAsia="Times New Roman"/>
          <w:sz w:val="22"/>
        </w:rPr>
        <w:t>C.刺激消费，促进经济平稳较快增长</w:t>
      </w:r>
    </w:p>
    <w:p w14:paraId="6DC971E0">
      <w:pPr>
        <w:pStyle w:val="19"/>
        <w:spacing w:before="128" w:line="219" w:lineRule="auto"/>
        <w:rPr>
          <w:rFonts w:ascii="Times New Roman" w:hAnsi="Times New Roman" w:eastAsia="Times New Roman"/>
          <w:sz w:val="22"/>
        </w:rPr>
      </w:pPr>
      <w:r>
        <w:rPr>
          <w:rFonts w:ascii="Times New Roman" w:hAnsi="Times New Roman" w:eastAsia="Times New Roman"/>
          <w:sz w:val="22"/>
        </w:rPr>
        <w:t>D.扩大货币供应量，缓解通货膨胀压力</w:t>
      </w:r>
    </w:p>
    <w:p w14:paraId="65E3504C">
      <w:pPr>
        <w:pStyle w:val="19"/>
        <w:spacing w:before="128" w:line="219" w:lineRule="auto"/>
        <w:rPr>
          <w:rFonts w:ascii="Times New Roman" w:hAnsi="Times New Roman" w:eastAsia="Times New Roman"/>
          <w:sz w:val="22"/>
        </w:rPr>
      </w:pPr>
      <w:r>
        <w:rPr>
          <w:rFonts w:ascii="Times New Roman" w:hAnsi="Times New Roman" w:eastAsia="Times New Roman"/>
          <w:sz w:val="22"/>
        </w:rPr>
        <w:t>629.个体工商户赵某把自己的门店以每个月2000元转租给了王某，自己到某公司上班，每月工资8000元。 材料中赵某的租金收入和工资分别属于(    )。</w:t>
      </w:r>
    </w:p>
    <w:p w14:paraId="37F3DD2F">
      <w:pPr>
        <w:pStyle w:val="19"/>
        <w:spacing w:before="128" w:line="219" w:lineRule="auto"/>
        <w:rPr>
          <w:rFonts w:ascii="Times New Roman" w:hAnsi="Times New Roman" w:eastAsia="Times New Roman"/>
          <w:sz w:val="22"/>
        </w:rPr>
      </w:pPr>
      <w:r>
        <w:rPr>
          <w:rFonts w:ascii="Times New Roman" w:hAnsi="Times New Roman" w:eastAsia="Times New Roman"/>
          <w:sz w:val="22"/>
        </w:rPr>
        <w:t>A.按资本要素分配、按劳分配</w:t>
      </w:r>
    </w:p>
    <w:p w14:paraId="10A7F9F5">
      <w:pPr>
        <w:pStyle w:val="19"/>
        <w:spacing w:before="128" w:line="219" w:lineRule="auto"/>
        <w:rPr>
          <w:rFonts w:ascii="Times New Roman" w:hAnsi="Times New Roman" w:eastAsia="Times New Roman"/>
          <w:sz w:val="22"/>
        </w:rPr>
      </w:pPr>
      <w:r>
        <w:rPr>
          <w:rFonts w:ascii="Times New Roman" w:hAnsi="Times New Roman" w:eastAsia="Times New Roman"/>
          <w:sz w:val="22"/>
        </w:rPr>
        <w:t>B. 按生产要素分配、按劳分配</w:t>
      </w:r>
    </w:p>
    <w:p w14:paraId="411B64BC">
      <w:pPr>
        <w:pStyle w:val="19"/>
        <w:spacing w:before="128" w:line="219" w:lineRule="auto"/>
        <w:rPr>
          <w:rFonts w:ascii="Times New Roman" w:hAnsi="Times New Roman" w:eastAsia="Times New Roman"/>
          <w:sz w:val="22"/>
        </w:rPr>
      </w:pPr>
      <w:r>
        <w:rPr>
          <w:rFonts w:ascii="Times New Roman" w:hAnsi="Times New Roman" w:eastAsia="Times New Roman"/>
          <w:sz w:val="22"/>
        </w:rPr>
        <w:t>C. 按生产要素分配、按劳动要素分配</w:t>
      </w:r>
    </w:p>
    <w:p w14:paraId="539C0794">
      <w:pPr>
        <w:pStyle w:val="19"/>
        <w:spacing w:before="128" w:line="219" w:lineRule="auto"/>
        <w:rPr>
          <w:rFonts w:ascii="Times New Roman" w:hAnsi="Times New Roman" w:eastAsia="Times New Roman"/>
          <w:sz w:val="22"/>
        </w:rPr>
      </w:pPr>
      <w:r>
        <w:rPr>
          <w:rFonts w:ascii="Times New Roman" w:hAnsi="Times New Roman" w:eastAsia="Times New Roman"/>
          <w:sz w:val="22"/>
        </w:rPr>
        <w:t>D.按土地要素分配、按生产要素分配</w:t>
      </w:r>
    </w:p>
    <w:p w14:paraId="3830C8F0">
      <w:pPr>
        <w:pStyle w:val="19"/>
        <w:spacing w:before="128" w:line="219" w:lineRule="auto"/>
        <w:rPr>
          <w:rFonts w:ascii="Times New Roman" w:hAnsi="Times New Roman" w:eastAsia="Times New Roman"/>
          <w:sz w:val="22"/>
        </w:rPr>
      </w:pPr>
      <w:r>
        <w:rPr>
          <w:rFonts w:ascii="Times New Roman" w:hAnsi="Times New Roman" w:eastAsia="Times New Roman"/>
          <w:sz w:val="22"/>
        </w:rPr>
        <w:t>630. 下列说法错误的一项是(    )</w:t>
      </w:r>
    </w:p>
    <w:p w14:paraId="6FD30AA2">
      <w:pPr>
        <w:pStyle w:val="19"/>
        <w:spacing w:before="128" w:line="219" w:lineRule="auto"/>
        <w:rPr>
          <w:rFonts w:ascii="Times New Roman" w:hAnsi="Times New Roman" w:eastAsia="Times New Roman"/>
          <w:sz w:val="22"/>
        </w:rPr>
      </w:pPr>
      <w:r>
        <w:rPr>
          <w:rFonts w:ascii="Times New Roman" w:hAnsi="Times New Roman" w:eastAsia="Times New Roman"/>
          <w:sz w:val="22"/>
        </w:rPr>
        <w:t>A. 贴现指银行承兑远期汇票的持票人在汇票到期日前为了取得现金，贴付一定利息将票据权利转让给银行 的票据行为，是持票人向银行融进资金的一种方式</w:t>
      </w:r>
    </w:p>
    <w:p w14:paraId="73E167A0">
      <w:pPr>
        <w:pStyle w:val="19"/>
        <w:spacing w:before="128" w:line="219" w:lineRule="auto"/>
        <w:rPr>
          <w:rFonts w:ascii="Times New Roman" w:hAnsi="Times New Roman" w:eastAsia="Times New Roman"/>
          <w:sz w:val="22"/>
        </w:rPr>
      </w:pPr>
      <w:r>
        <w:rPr>
          <w:rFonts w:ascii="Times New Roman" w:hAnsi="Times New Roman" w:eastAsia="Times New Roman"/>
          <w:sz w:val="22"/>
        </w:rPr>
        <w:t>B. 基准利率是金融市场上具有普遍参照作用的利率，其他利率水平或金融资产价格均可根据这一基准利率 水平来确定</w:t>
      </w:r>
    </w:p>
    <w:p w14:paraId="6293A3D6">
      <w:pPr>
        <w:pStyle w:val="19"/>
        <w:spacing w:before="128" w:line="219" w:lineRule="auto"/>
        <w:rPr>
          <w:rFonts w:ascii="Times New Roman" w:hAnsi="Times New Roman" w:eastAsia="Times New Roman"/>
          <w:sz w:val="22"/>
        </w:rPr>
      </w:pPr>
      <w:r>
        <w:rPr>
          <w:rFonts w:ascii="Times New Roman" w:hAnsi="Times New Roman" w:eastAsia="Times New Roman"/>
          <w:sz w:val="22"/>
        </w:rPr>
        <w:t>C. 货币政策是指中央银行通过控制和调节货币供应量以保持社会总供给和社会总需求的一种经济政策</w:t>
      </w:r>
    </w:p>
    <w:p w14:paraId="4C619CD8">
      <w:pPr>
        <w:pStyle w:val="19"/>
        <w:spacing w:before="128" w:line="219" w:lineRule="auto"/>
        <w:rPr>
          <w:rFonts w:ascii="Times New Roman" w:hAnsi="Times New Roman" w:eastAsia="Times New Roman"/>
          <w:sz w:val="22"/>
        </w:rPr>
      </w:pPr>
      <w:r>
        <w:rPr>
          <w:rFonts w:ascii="Times New Roman" w:hAnsi="Times New Roman" w:eastAsia="Times New Roman"/>
          <w:sz w:val="22"/>
        </w:rPr>
        <w:t>D.公开市场业务是指商业银行通过买进或卖出有价证券，吞吐基础货币，调节货币供应量的活动</w:t>
      </w:r>
    </w:p>
    <w:p w14:paraId="56BAF153">
      <w:pPr>
        <w:pStyle w:val="19"/>
        <w:spacing w:before="128" w:line="219" w:lineRule="auto"/>
        <w:rPr>
          <w:rFonts w:ascii="Times New Roman" w:hAnsi="Times New Roman" w:eastAsia="Times New Roman"/>
          <w:sz w:val="22"/>
        </w:rPr>
      </w:pPr>
      <w:r>
        <w:rPr>
          <w:rFonts w:ascii="Times New Roman" w:hAnsi="Times New Roman" w:eastAsia="Times New Roman"/>
          <w:sz w:val="22"/>
        </w:rPr>
        <w:t>631. 选择性购买是我们日常生活中非常常见的一种现象，在三件性价比相同的商品中，消费者只能选择其 中一种，在选择一件的同时，即表示舍弃了另外两件商品，这一过程产生(    )</w:t>
      </w:r>
    </w:p>
    <w:p w14:paraId="19F9BAFD">
      <w:pPr>
        <w:pStyle w:val="19"/>
        <w:spacing w:before="128" w:line="219" w:lineRule="auto"/>
        <w:rPr>
          <w:rFonts w:ascii="Times New Roman" w:hAnsi="Times New Roman" w:eastAsia="Times New Roman"/>
          <w:sz w:val="22"/>
        </w:rPr>
      </w:pPr>
      <w:r>
        <w:rPr>
          <w:rFonts w:ascii="Times New Roman" w:hAnsi="Times New Roman" w:eastAsia="Times New Roman"/>
          <w:sz w:val="22"/>
        </w:rPr>
        <w:t>A.机会成本                               B.沉没成本</w:t>
      </w:r>
    </w:p>
    <w:p w14:paraId="30DDD465">
      <w:pPr>
        <w:pStyle w:val="19"/>
        <w:spacing w:before="128" w:line="219" w:lineRule="auto"/>
        <w:rPr>
          <w:rFonts w:ascii="Times New Roman" w:hAnsi="Times New Roman" w:eastAsia="Times New Roman"/>
          <w:sz w:val="22"/>
        </w:rPr>
      </w:pPr>
      <w:r>
        <w:rPr>
          <w:rFonts w:ascii="Times New Roman" w:hAnsi="Times New Roman" w:eastAsia="Times New Roman"/>
          <w:sz w:val="22"/>
        </w:rPr>
        <w:t>C.未来成本                               D.重置成本</w:t>
      </w:r>
    </w:p>
    <w:p w14:paraId="44FDD87A">
      <w:pPr>
        <w:pStyle w:val="19"/>
        <w:spacing w:before="128" w:line="219" w:lineRule="auto"/>
        <w:rPr>
          <w:rFonts w:ascii="Times New Roman" w:hAnsi="Times New Roman" w:eastAsia="Times New Roman"/>
          <w:sz w:val="22"/>
        </w:rPr>
      </w:pPr>
      <w:r>
        <w:rPr>
          <w:rFonts w:ascii="Times New Roman" w:hAnsi="Times New Roman" w:eastAsia="Times New Roman"/>
          <w:sz w:val="22"/>
        </w:rPr>
        <w:t>632.在一定时间内，在其他商品的消费数量保持不变的条件下，当一个人连续消费某种物时，随着消费该 物品的数量增加，总效用在(   ),消费带来的边际效用是在(   )</w:t>
      </w:r>
    </w:p>
    <w:p w14:paraId="49B0F79B">
      <w:pPr>
        <w:pStyle w:val="19"/>
        <w:spacing w:before="128" w:line="219" w:lineRule="auto"/>
        <w:rPr>
          <w:rFonts w:ascii="Times New Roman" w:hAnsi="Times New Roman" w:eastAsia="Times New Roman"/>
          <w:sz w:val="22"/>
        </w:rPr>
      </w:pPr>
      <w:r>
        <w:rPr>
          <w:rFonts w:ascii="Times New Roman" w:hAnsi="Times New Roman" w:eastAsia="Times New Roman"/>
          <w:sz w:val="22"/>
        </w:rPr>
        <w:t>A.增加，递加                              B. 增加，递减</w:t>
      </w:r>
    </w:p>
    <w:p w14:paraId="788EA52E">
      <w:pPr>
        <w:pStyle w:val="19"/>
        <w:spacing w:before="128" w:line="219" w:lineRule="auto"/>
        <w:rPr>
          <w:rFonts w:ascii="Times New Roman" w:hAnsi="Times New Roman" w:eastAsia="Times New Roman"/>
          <w:sz w:val="22"/>
        </w:rPr>
      </w:pPr>
      <w:r>
        <w:rPr>
          <w:rFonts w:ascii="Times New Roman" w:hAnsi="Times New Roman" w:eastAsia="Times New Roman"/>
          <w:sz w:val="22"/>
        </w:rPr>
        <w:t>C. 减少，递减                             D.减少，递加</w:t>
      </w:r>
    </w:p>
    <w:p w14:paraId="0E671C37">
      <w:pPr>
        <w:pStyle w:val="19"/>
        <w:spacing w:before="128" w:line="219" w:lineRule="auto"/>
        <w:rPr>
          <w:rFonts w:ascii="Times New Roman" w:hAnsi="Times New Roman" w:eastAsia="Times New Roman"/>
          <w:sz w:val="22"/>
        </w:rPr>
      </w:pPr>
      <w:r>
        <w:rPr>
          <w:rFonts w:ascii="Times New Roman" w:hAnsi="Times New Roman" w:eastAsia="Times New Roman"/>
          <w:sz w:val="22"/>
        </w:rPr>
        <w:t>633. 世界银行发布的《2019年营商环境评估报告》显示，我国营商环境总体评价在全球190个经济体中己 经跃居第46位，比2013年上升50位。其中开办企业便利度大幅度跃升至第28位，5年累计上升130位。 上述变化(   )。</w:t>
      </w:r>
    </w:p>
    <w:p w14:paraId="325ABABD">
      <w:pPr>
        <w:pStyle w:val="19"/>
        <w:spacing w:before="128" w:line="219" w:lineRule="auto"/>
        <w:rPr>
          <w:rFonts w:ascii="Times New Roman" w:hAnsi="Times New Roman" w:eastAsia="Times New Roman"/>
          <w:sz w:val="22"/>
        </w:rPr>
      </w:pPr>
      <w:r>
        <w:rPr>
          <w:rFonts w:ascii="Times New Roman" w:hAnsi="Times New Roman" w:eastAsia="Times New Roman"/>
          <w:sz w:val="22"/>
        </w:rPr>
        <w:t>A. 说明我国现代化经济体系已经形成</w:t>
      </w:r>
    </w:p>
    <w:p w14:paraId="73B21922">
      <w:pPr>
        <w:pStyle w:val="19"/>
        <w:spacing w:before="128" w:line="219" w:lineRule="auto"/>
        <w:rPr>
          <w:rFonts w:ascii="Times New Roman" w:hAnsi="Times New Roman" w:eastAsia="Times New Roman"/>
          <w:sz w:val="22"/>
        </w:rPr>
      </w:pPr>
      <w:r>
        <w:rPr>
          <w:rFonts w:ascii="Times New Roman" w:hAnsi="Times New Roman" w:eastAsia="Times New Roman"/>
          <w:sz w:val="22"/>
        </w:rPr>
        <w:t>B.有利于激发各类市场主体的活力</w:t>
      </w:r>
    </w:p>
    <w:p w14:paraId="76769E55">
      <w:pPr>
        <w:pStyle w:val="19"/>
        <w:spacing w:before="128" w:line="219" w:lineRule="auto"/>
        <w:rPr>
          <w:rFonts w:ascii="Times New Roman" w:hAnsi="Times New Roman" w:eastAsia="Times New Roman"/>
          <w:sz w:val="22"/>
        </w:rPr>
      </w:pPr>
      <w:r>
        <w:rPr>
          <w:rFonts w:ascii="Times New Roman" w:hAnsi="Times New Roman" w:eastAsia="Times New Roman"/>
          <w:sz w:val="22"/>
        </w:rPr>
        <w:t>C. 是更高层次的开放型经济的体现</w:t>
      </w:r>
    </w:p>
    <w:p w14:paraId="13653D1B">
      <w:pPr>
        <w:pStyle w:val="19"/>
        <w:spacing w:before="128" w:line="219" w:lineRule="auto"/>
        <w:rPr>
          <w:rFonts w:ascii="Times New Roman" w:hAnsi="Times New Roman" w:eastAsia="Times New Roman"/>
          <w:sz w:val="22"/>
        </w:rPr>
      </w:pPr>
      <w:r>
        <w:rPr>
          <w:rFonts w:ascii="Times New Roman" w:hAnsi="Times New Roman" w:eastAsia="Times New Roman"/>
          <w:sz w:val="22"/>
        </w:rPr>
        <w:t>D.意味着良好的市场秩序逐步形成</w:t>
      </w:r>
    </w:p>
    <w:p w14:paraId="7B6F7144">
      <w:pPr>
        <w:pStyle w:val="19"/>
        <w:spacing w:before="128" w:line="219" w:lineRule="auto"/>
        <w:rPr>
          <w:rFonts w:ascii="Times New Roman" w:hAnsi="Times New Roman" w:eastAsia="Times New Roman"/>
          <w:sz w:val="22"/>
        </w:rPr>
      </w:pPr>
      <w:r>
        <w:rPr>
          <w:rFonts w:ascii="Times New Roman" w:hAnsi="Times New Roman" w:eastAsia="Times New Roman"/>
          <w:sz w:val="22"/>
        </w:rPr>
        <w:t>634. 货币政策效果是指(    )的变动对总需求从而对国民收入和就业的影响。</w:t>
      </w:r>
    </w:p>
    <w:p w14:paraId="5C3301B6">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A.货币支出量                            </w:t>
      </w:r>
      <w:r>
        <w:rPr>
          <w:rFonts w:ascii="Times New Roman" w:hAnsi="Times New Roman" w:eastAsia="Times New Roman"/>
          <w:sz w:val="22"/>
        </w:rPr>
        <w:t>B.货币供给量</w:t>
      </w:r>
    </w:p>
    <w:p w14:paraId="5FF38194">
      <w:pPr>
        <w:pStyle w:val="19"/>
        <w:spacing w:before="128" w:line="219" w:lineRule="auto"/>
        <w:rPr>
          <w:rFonts w:ascii="Times New Roman" w:hAnsi="Times New Roman" w:eastAsia="Times New Roman"/>
          <w:sz w:val="22"/>
        </w:rPr>
      </w:pPr>
      <w:r>
        <w:rPr>
          <w:rFonts w:ascii="Times New Roman" w:hAnsi="Times New Roman" w:eastAsia="Times New Roman"/>
          <w:sz w:val="22"/>
        </w:rPr>
        <w:t>C.存款准备金                              D.贷款利率</w:t>
      </w:r>
    </w:p>
    <w:p w14:paraId="5DEDC74C">
      <w:pPr>
        <w:pStyle w:val="19"/>
        <w:spacing w:before="128" w:line="219" w:lineRule="auto"/>
        <w:rPr>
          <w:rFonts w:ascii="Times New Roman" w:hAnsi="Times New Roman" w:eastAsia="Times New Roman"/>
          <w:sz w:val="22"/>
        </w:rPr>
      </w:pPr>
      <w:r>
        <w:rPr>
          <w:rFonts w:ascii="Times New Roman" w:hAnsi="Times New Roman" w:eastAsia="Times New Roman"/>
          <w:sz w:val="22"/>
        </w:rPr>
        <w:t>635. 通货膨胀的本质是(    )</w:t>
      </w:r>
    </w:p>
    <w:p w14:paraId="7CAF09FE">
      <w:pPr>
        <w:pStyle w:val="19"/>
        <w:spacing w:before="128" w:line="219" w:lineRule="auto"/>
        <w:rPr>
          <w:rFonts w:ascii="Times New Roman" w:hAnsi="Times New Roman" w:eastAsia="Times New Roman"/>
          <w:sz w:val="22"/>
        </w:rPr>
      </w:pPr>
      <w:r>
        <w:rPr>
          <w:rFonts w:ascii="Times New Roman" w:hAnsi="Times New Roman" w:eastAsia="Times New Roman"/>
          <w:sz w:val="22"/>
        </w:rPr>
        <w:t>A.货币发行过量                           B.货币面额过大</w:t>
      </w:r>
    </w:p>
    <w:p w14:paraId="630B0E69">
      <w:pPr>
        <w:pStyle w:val="19"/>
        <w:spacing w:before="128" w:line="219" w:lineRule="auto"/>
        <w:rPr>
          <w:rFonts w:ascii="Times New Roman" w:hAnsi="Times New Roman" w:eastAsia="Times New Roman"/>
          <w:sz w:val="22"/>
        </w:rPr>
      </w:pPr>
      <w:r>
        <w:rPr>
          <w:rFonts w:ascii="Times New Roman" w:hAnsi="Times New Roman" w:eastAsia="Times New Roman"/>
          <w:sz w:val="22"/>
        </w:rPr>
        <w:t>C. 货币内在价值减少                        D.货币行使职能受限</w:t>
      </w:r>
    </w:p>
    <w:p w14:paraId="7CEB96C5">
      <w:pPr>
        <w:pStyle w:val="19"/>
        <w:spacing w:before="128" w:line="219" w:lineRule="auto"/>
        <w:rPr>
          <w:rFonts w:ascii="Times New Roman" w:hAnsi="Times New Roman" w:eastAsia="Times New Roman"/>
          <w:sz w:val="22"/>
        </w:rPr>
      </w:pPr>
      <w:r>
        <w:rPr>
          <w:rFonts w:ascii="Times New Roman" w:hAnsi="Times New Roman" w:eastAsia="Times New Roman"/>
          <w:sz w:val="22"/>
        </w:rPr>
        <w:t>636.下列选项中，属于投机性商品的是(   )</w:t>
      </w:r>
    </w:p>
    <w:p w14:paraId="608DD5A9">
      <w:pPr>
        <w:pStyle w:val="19"/>
        <w:spacing w:before="128" w:line="219" w:lineRule="auto"/>
        <w:rPr>
          <w:rFonts w:ascii="Times New Roman" w:hAnsi="Times New Roman" w:eastAsia="Times New Roman"/>
          <w:sz w:val="22"/>
        </w:rPr>
      </w:pPr>
      <w:r>
        <w:rPr>
          <w:rFonts w:ascii="Times New Roman" w:hAnsi="Times New Roman" w:eastAsia="Times New Roman"/>
          <w:sz w:val="22"/>
        </w:rPr>
        <w:t>A.菠菜                                   B.股票</w:t>
      </w:r>
    </w:p>
    <w:p w14:paraId="605B1DA6">
      <w:pPr>
        <w:pStyle w:val="19"/>
        <w:spacing w:before="128" w:line="219" w:lineRule="auto"/>
        <w:rPr>
          <w:rFonts w:ascii="Times New Roman" w:hAnsi="Times New Roman" w:eastAsia="Times New Roman"/>
          <w:sz w:val="22"/>
        </w:rPr>
      </w:pPr>
      <w:r>
        <w:rPr>
          <w:rFonts w:ascii="Times New Roman" w:hAnsi="Times New Roman" w:eastAsia="Times New Roman"/>
          <w:sz w:val="22"/>
        </w:rPr>
        <w:t>C. 钻石                                   D. 电脑</w:t>
      </w:r>
    </w:p>
    <w:p w14:paraId="4D9FAE9B">
      <w:pPr>
        <w:pStyle w:val="19"/>
        <w:spacing w:before="128" w:line="219" w:lineRule="auto"/>
        <w:rPr>
          <w:rFonts w:ascii="Times New Roman" w:hAnsi="Times New Roman" w:eastAsia="Times New Roman"/>
          <w:sz w:val="22"/>
        </w:rPr>
      </w:pPr>
      <w:r>
        <w:rPr>
          <w:rFonts w:ascii="Times New Roman" w:hAnsi="Times New Roman" w:eastAsia="Times New Roman"/>
          <w:sz w:val="22"/>
        </w:rPr>
        <w:t>637. 商家采用宣传造势引发购买欲和消费者急迫心理制造销量热销假象，产生紧张气氛等手段实质上是 (    )</w:t>
      </w:r>
    </w:p>
    <w:p w14:paraId="1EC28CED">
      <w:pPr>
        <w:pStyle w:val="19"/>
        <w:spacing w:before="128" w:line="219" w:lineRule="auto"/>
        <w:rPr>
          <w:rFonts w:ascii="Times New Roman" w:hAnsi="Times New Roman" w:eastAsia="Times New Roman"/>
          <w:sz w:val="22"/>
        </w:rPr>
      </w:pPr>
      <w:r>
        <w:rPr>
          <w:rFonts w:ascii="Times New Roman" w:hAnsi="Times New Roman" w:eastAsia="Times New Roman"/>
          <w:sz w:val="22"/>
        </w:rPr>
        <w:t>A.饥饿营销                                B.错位营销</w:t>
      </w:r>
    </w:p>
    <w:p w14:paraId="53057C58">
      <w:pPr>
        <w:pStyle w:val="19"/>
        <w:spacing w:before="128" w:line="219" w:lineRule="auto"/>
        <w:rPr>
          <w:rFonts w:ascii="Times New Roman" w:hAnsi="Times New Roman" w:eastAsia="Times New Roman"/>
          <w:sz w:val="22"/>
        </w:rPr>
      </w:pPr>
      <w:r>
        <w:rPr>
          <w:rFonts w:ascii="Times New Roman" w:hAnsi="Times New Roman" w:eastAsia="Times New Roman"/>
          <w:sz w:val="22"/>
        </w:rPr>
        <w:t>C. 反向营销                               D.闭环营销</w:t>
      </w:r>
    </w:p>
    <w:p w14:paraId="7E84BE7E">
      <w:pPr>
        <w:pStyle w:val="19"/>
        <w:spacing w:before="128" w:line="219" w:lineRule="auto"/>
        <w:rPr>
          <w:rFonts w:ascii="Times New Roman" w:hAnsi="Times New Roman" w:eastAsia="Times New Roman"/>
          <w:sz w:val="22"/>
        </w:rPr>
      </w:pPr>
      <w:r>
        <w:rPr>
          <w:rFonts w:ascii="Times New Roman" w:hAnsi="Times New Roman" w:eastAsia="Times New Roman"/>
          <w:sz w:val="22"/>
        </w:rPr>
        <w:t>638. 近年，随着上海、北京、广州等地相继推出生活垃圾管理规定，围绕垃圾分类衍生出的新服务、新产 品也成为热点，催生了“垃圾分类师”这一新兴职业。线上接单、上门代收、代为分类……六名勤奋的垃 圾分类师收入颇为可观，也激发起人们对新兴职业群体的好奇。由此可见  (  5</w:t>
      </w:r>
    </w:p>
    <w:p w14:paraId="384937C5">
      <w:pPr>
        <w:pStyle w:val="19"/>
        <w:spacing w:before="128" w:line="219" w:lineRule="auto"/>
        <w:rPr>
          <w:rFonts w:ascii="Times New Roman" w:hAnsi="Times New Roman" w:eastAsia="Times New Roman"/>
          <w:sz w:val="22"/>
        </w:rPr>
      </w:pPr>
      <w:r>
        <w:rPr>
          <w:rFonts w:ascii="Times New Roman" w:hAnsi="Times New Roman" w:eastAsia="Times New Roman"/>
          <w:sz w:val="22"/>
        </w:rPr>
        <w:t>A.催生新兴职业是解决就业问题的根本途径</w:t>
      </w:r>
    </w:p>
    <w:p w14:paraId="4B34FC00">
      <w:pPr>
        <w:pStyle w:val="19"/>
        <w:spacing w:before="128" w:line="219" w:lineRule="auto"/>
        <w:rPr>
          <w:rFonts w:ascii="Times New Roman" w:hAnsi="Times New Roman" w:eastAsia="Times New Roman"/>
          <w:sz w:val="22"/>
        </w:rPr>
      </w:pPr>
      <w:r>
        <w:rPr>
          <w:rFonts w:ascii="Times New Roman" w:hAnsi="Times New Roman" w:eastAsia="Times New Roman"/>
          <w:sz w:val="22"/>
        </w:rPr>
        <w:t>B. 劳动者不断创新就业观念就能适应就业需求</w:t>
      </w:r>
    </w:p>
    <w:p w14:paraId="11276889">
      <w:pPr>
        <w:pStyle w:val="19"/>
        <w:spacing w:before="128" w:line="219" w:lineRule="auto"/>
        <w:rPr>
          <w:rFonts w:ascii="Times New Roman" w:hAnsi="Times New Roman" w:eastAsia="Times New Roman"/>
          <w:sz w:val="22"/>
        </w:rPr>
      </w:pPr>
      <w:r>
        <w:rPr>
          <w:rFonts w:ascii="Times New Roman" w:hAnsi="Times New Roman" w:eastAsia="Times New Roman"/>
          <w:sz w:val="22"/>
        </w:rPr>
        <w:t>C.推动经济健康发展，必须要实行供给侧改革</w:t>
      </w:r>
    </w:p>
    <w:p w14:paraId="5A8098DF">
      <w:pPr>
        <w:pStyle w:val="19"/>
        <w:spacing w:before="128" w:line="219" w:lineRule="auto"/>
        <w:rPr>
          <w:rFonts w:ascii="Times New Roman" w:hAnsi="Times New Roman" w:eastAsia="Times New Roman"/>
          <w:sz w:val="22"/>
        </w:rPr>
      </w:pPr>
      <w:r>
        <w:rPr>
          <w:rFonts w:ascii="Times New Roman" w:hAnsi="Times New Roman" w:eastAsia="Times New Roman"/>
          <w:sz w:val="22"/>
        </w:rPr>
        <w:t>D.政府宏观调控能够催生新需求和就业机会</w:t>
      </w:r>
    </w:p>
    <w:p w14:paraId="7A3E4BDB">
      <w:pPr>
        <w:pStyle w:val="19"/>
        <w:spacing w:before="128" w:line="219" w:lineRule="auto"/>
        <w:rPr>
          <w:rFonts w:ascii="Times New Roman" w:hAnsi="Times New Roman" w:eastAsia="Times New Roman"/>
          <w:sz w:val="22"/>
        </w:rPr>
      </w:pPr>
      <w:r>
        <w:rPr>
          <w:rFonts w:ascii="Times New Roman" w:hAnsi="Times New Roman" w:eastAsia="Times New Roman"/>
          <w:sz w:val="22"/>
        </w:rPr>
        <w:t>639.资本主义经济危机的实质是(    )</w:t>
      </w:r>
    </w:p>
    <w:p w14:paraId="587E6CFD">
      <w:pPr>
        <w:pStyle w:val="19"/>
        <w:spacing w:before="128" w:line="219" w:lineRule="auto"/>
        <w:rPr>
          <w:rFonts w:ascii="Times New Roman" w:hAnsi="Times New Roman" w:eastAsia="Times New Roman"/>
          <w:sz w:val="22"/>
        </w:rPr>
      </w:pPr>
      <w:r>
        <w:rPr>
          <w:rFonts w:ascii="Times New Roman" w:hAnsi="Times New Roman" w:eastAsia="Times New Roman"/>
          <w:sz w:val="22"/>
        </w:rPr>
        <w:t>A.生产相对过剩                   B.货币大幅贬值</w:t>
      </w:r>
    </w:p>
    <w:p w14:paraId="6DA030BB">
      <w:pPr>
        <w:pStyle w:val="19"/>
        <w:spacing w:before="128" w:line="219" w:lineRule="auto"/>
        <w:rPr>
          <w:rFonts w:ascii="Times New Roman" w:hAnsi="Times New Roman" w:eastAsia="Times New Roman"/>
          <w:sz w:val="22"/>
        </w:rPr>
      </w:pPr>
      <w:r>
        <w:rPr>
          <w:rFonts w:ascii="Times New Roman" w:hAnsi="Times New Roman" w:eastAsia="Times New Roman"/>
          <w:sz w:val="22"/>
        </w:rPr>
        <w:t>C. 生产绝对过剩                    D. 产品严重匮乏</w:t>
      </w:r>
    </w:p>
    <w:p w14:paraId="0A90D551">
      <w:pPr>
        <w:pStyle w:val="19"/>
        <w:spacing w:before="128" w:line="219" w:lineRule="auto"/>
        <w:rPr>
          <w:rFonts w:ascii="Times New Roman" w:hAnsi="Times New Roman" w:eastAsia="Times New Roman"/>
          <w:sz w:val="22"/>
        </w:rPr>
      </w:pPr>
      <w:r>
        <w:rPr>
          <w:rFonts w:ascii="Times New Roman" w:hAnsi="Times New Roman" w:eastAsia="Times New Roman"/>
          <w:sz w:val="22"/>
        </w:rPr>
        <w:t>640. 通货膨胀一般是指在信用货币制度下，流通中的货币数量超过经济实际需要而引起的整体物价水平持 续性上升。如果一国发生通货膨胀，会出现     )</w:t>
      </w:r>
    </w:p>
    <w:p w14:paraId="2E493738">
      <w:pPr>
        <w:pStyle w:val="19"/>
        <w:spacing w:before="128" w:line="219" w:lineRule="auto"/>
        <w:rPr>
          <w:rFonts w:ascii="Times New Roman" w:hAnsi="Times New Roman" w:eastAsia="Times New Roman"/>
          <w:sz w:val="22"/>
        </w:rPr>
      </w:pPr>
      <w:r>
        <w:rPr>
          <w:rFonts w:ascii="Times New Roman" w:hAnsi="Times New Roman" w:eastAsia="Times New Roman"/>
          <w:sz w:val="22"/>
        </w:rPr>
        <w:t>A.该国货币购买力上升              B.该国货币购买力下降</w:t>
      </w:r>
    </w:p>
    <w:p w14:paraId="604F37FB">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C.该国货币对内升值               </w:t>
      </w:r>
      <w:r>
        <w:rPr>
          <w:rFonts w:ascii="Times New Roman" w:hAnsi="Times New Roman" w:eastAsia="Times New Roman"/>
          <w:sz w:val="22"/>
        </w:rPr>
        <w:t>D. 该国货币对外升值</w:t>
      </w:r>
    </w:p>
    <w:p w14:paraId="78C6D981">
      <w:pPr>
        <w:pStyle w:val="19"/>
        <w:spacing w:before="128" w:line="219" w:lineRule="auto"/>
        <w:rPr>
          <w:rFonts w:ascii="Times New Roman" w:hAnsi="Times New Roman" w:eastAsia="Times New Roman"/>
          <w:sz w:val="22"/>
        </w:rPr>
      </w:pPr>
      <w:r>
        <w:rPr>
          <w:rFonts w:ascii="Times New Roman" w:hAnsi="Times New Roman" w:eastAsia="Times New Roman"/>
          <w:sz w:val="22"/>
        </w:rPr>
        <w:t>641.社会保障是国家解决城乡居民面临的不平衡不充分的民生发展问题而采取的重要战略举措。社会保障 体系中保障水平最高的是(    )</w:t>
      </w:r>
    </w:p>
    <w:p w14:paraId="1F19A470">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A.社会保险                      </w:t>
      </w:r>
      <w:r>
        <w:rPr>
          <w:rFonts w:ascii="Times New Roman" w:hAnsi="Times New Roman" w:eastAsia="Times New Roman"/>
          <w:sz w:val="22"/>
        </w:rPr>
        <w:t>B.社会救助</w:t>
      </w:r>
    </w:p>
    <w:p w14:paraId="28D4D8DF">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C.社会优抚                        </w:t>
      </w:r>
      <w:r>
        <w:rPr>
          <w:rFonts w:ascii="Times New Roman" w:hAnsi="Times New Roman" w:eastAsia="Times New Roman"/>
          <w:sz w:val="22"/>
        </w:rPr>
        <w:t>D. 社会福利</w:t>
      </w:r>
    </w:p>
    <w:p w14:paraId="7EDCE0EB">
      <w:pPr>
        <w:pStyle w:val="19"/>
        <w:spacing w:before="128" w:line="219" w:lineRule="auto"/>
        <w:rPr>
          <w:rFonts w:ascii="Times New Roman" w:hAnsi="Times New Roman" w:eastAsia="Times New Roman"/>
          <w:sz w:val="22"/>
        </w:rPr>
      </w:pPr>
      <w:r>
        <w:rPr>
          <w:rFonts w:ascii="Times New Roman" w:hAnsi="Times New Roman" w:eastAsia="Times New Roman"/>
          <w:sz w:val="22"/>
        </w:rPr>
        <w:t>642. 政府在控制通货膨胀时，如果采取紧缩性经济政策，将使(    )两项宏观经济政策目标之间出现矛 盾。</w:t>
      </w:r>
    </w:p>
    <w:p w14:paraId="696BFCF3">
      <w:pPr>
        <w:pStyle w:val="19"/>
        <w:spacing w:before="128" w:line="219" w:lineRule="auto"/>
        <w:rPr>
          <w:rFonts w:ascii="Times New Roman" w:hAnsi="Times New Roman" w:eastAsia="Times New Roman"/>
          <w:sz w:val="22"/>
        </w:rPr>
      </w:pPr>
      <w:r>
        <w:rPr>
          <w:rFonts w:ascii="Times New Roman" w:hAnsi="Times New Roman" w:eastAsia="Times New Roman"/>
          <w:sz w:val="22"/>
        </w:rPr>
        <w:t>A.价格稳定与国际收支平衡         B.价格稳定与经济增长</w:t>
      </w:r>
    </w:p>
    <w:p w14:paraId="0F66630C">
      <w:pPr>
        <w:pStyle w:val="19"/>
        <w:spacing w:before="128" w:line="219" w:lineRule="auto"/>
        <w:rPr>
          <w:rFonts w:ascii="Times New Roman" w:hAnsi="Times New Roman" w:eastAsia="Times New Roman"/>
          <w:sz w:val="22"/>
        </w:rPr>
      </w:pPr>
      <w:r>
        <w:rPr>
          <w:rFonts w:ascii="Times New Roman" w:hAnsi="Times New Roman" w:eastAsia="Times New Roman"/>
          <w:sz w:val="22"/>
        </w:rPr>
        <w:t>C.经济增长与充分就业              D. 充分就业与国际收支平衡</w:t>
      </w:r>
    </w:p>
    <w:p w14:paraId="6B4551AC">
      <w:pPr>
        <w:pStyle w:val="19"/>
        <w:spacing w:before="128" w:line="219" w:lineRule="auto"/>
        <w:rPr>
          <w:rFonts w:ascii="Times New Roman" w:hAnsi="Times New Roman" w:eastAsia="Times New Roman"/>
          <w:sz w:val="22"/>
        </w:rPr>
      </w:pPr>
      <w:r>
        <w:rPr>
          <w:rFonts w:ascii="Times New Roman" w:hAnsi="Times New Roman" w:eastAsia="Times New Roman"/>
          <w:sz w:val="22"/>
        </w:rPr>
        <w:t>643. 消费是一切经济活动的起点和终点。扩大内需，加快发展，最主要的就是增加(    )</w:t>
      </w:r>
    </w:p>
    <w:p w14:paraId="53CF8277">
      <w:pPr>
        <w:pStyle w:val="19"/>
        <w:spacing w:before="128" w:line="219" w:lineRule="auto"/>
        <w:rPr>
          <w:rFonts w:ascii="Times New Roman" w:hAnsi="Times New Roman" w:eastAsia="Times New Roman"/>
          <w:sz w:val="22"/>
        </w:rPr>
      </w:pPr>
      <w:r>
        <w:rPr>
          <w:rFonts w:ascii="Times New Roman" w:hAnsi="Times New Roman" w:eastAsia="Times New Roman"/>
          <w:sz w:val="22"/>
        </w:rPr>
        <w:t>A.政府消费                        B. 企业消费</w:t>
      </w:r>
    </w:p>
    <w:p w14:paraId="4B6C7218">
      <w:pPr>
        <w:pStyle w:val="19"/>
        <w:spacing w:before="128" w:line="219" w:lineRule="auto"/>
        <w:rPr>
          <w:rFonts w:ascii="Times New Roman" w:hAnsi="Times New Roman" w:eastAsia="Times New Roman"/>
          <w:sz w:val="22"/>
        </w:rPr>
      </w:pPr>
      <w:r>
        <w:rPr>
          <w:rFonts w:ascii="Times New Roman" w:hAnsi="Times New Roman" w:eastAsia="Times New Roman"/>
          <w:sz w:val="22"/>
        </w:rPr>
        <w:t>C.集团消费                        D. 家庭消费</w:t>
      </w:r>
    </w:p>
    <w:p w14:paraId="5191831D">
      <w:pPr>
        <w:pStyle w:val="19"/>
        <w:spacing w:before="128" w:line="219" w:lineRule="auto"/>
        <w:rPr>
          <w:rFonts w:ascii="Times New Roman" w:hAnsi="Times New Roman" w:eastAsia="Times New Roman"/>
          <w:sz w:val="22"/>
        </w:rPr>
      </w:pPr>
      <w:r>
        <w:rPr>
          <w:rFonts w:ascii="Times New Roman" w:hAnsi="Times New Roman" w:eastAsia="Times New Roman"/>
          <w:sz w:val="22"/>
        </w:rPr>
        <w:t>644. 受新冠肺炎疫情冲击，美联储启动了量化宽松的货币政策，紧急下调利率至接近零的水平，引起全球 关注。下列相关说法正确的是(    )</w:t>
      </w:r>
    </w:p>
    <w:p w14:paraId="6971296E">
      <w:pPr>
        <w:pStyle w:val="19"/>
        <w:spacing w:before="128" w:line="219" w:lineRule="auto"/>
        <w:rPr>
          <w:rFonts w:ascii="Times New Roman" w:hAnsi="Times New Roman" w:eastAsia="Times New Roman"/>
          <w:sz w:val="22"/>
        </w:rPr>
      </w:pPr>
      <w:r>
        <w:rPr>
          <w:rFonts w:ascii="Times New Roman" w:hAnsi="Times New Roman" w:eastAsia="Times New Roman"/>
          <w:sz w:val="22"/>
        </w:rPr>
        <w:t>A.美国量化宽松的货币政策仅增加了美国国内市场的货币供应量</w:t>
      </w:r>
    </w:p>
    <w:p w14:paraId="4C3B104E">
      <w:pPr>
        <w:pStyle w:val="19"/>
        <w:spacing w:before="128" w:line="219" w:lineRule="auto"/>
        <w:rPr>
          <w:rFonts w:ascii="Times New Roman" w:hAnsi="Times New Roman" w:eastAsia="Times New Roman"/>
          <w:sz w:val="22"/>
        </w:rPr>
      </w:pPr>
      <w:r>
        <w:rPr>
          <w:rFonts w:ascii="Times New Roman" w:hAnsi="Times New Roman" w:eastAsia="Times New Roman"/>
          <w:sz w:val="22"/>
        </w:rPr>
        <w:t>B.可以长期性支持美国经济走向复苏</w:t>
      </w:r>
    </w:p>
    <w:p w14:paraId="442140BE">
      <w:pPr>
        <w:pStyle w:val="19"/>
        <w:spacing w:before="128" w:line="219" w:lineRule="auto"/>
        <w:rPr>
          <w:rFonts w:ascii="Times New Roman" w:hAnsi="Times New Roman" w:eastAsia="Times New Roman"/>
          <w:sz w:val="22"/>
        </w:rPr>
      </w:pPr>
      <w:r>
        <w:rPr>
          <w:rFonts w:ascii="Times New Roman" w:hAnsi="Times New Roman" w:eastAsia="Times New Roman"/>
          <w:sz w:val="22"/>
        </w:rPr>
        <w:t>C. 可以降低他国输入性通胀风险</w:t>
      </w:r>
    </w:p>
    <w:p w14:paraId="60A38D4A">
      <w:pPr>
        <w:pStyle w:val="19"/>
        <w:spacing w:before="128" w:line="219" w:lineRule="auto"/>
        <w:rPr>
          <w:rFonts w:ascii="Times New Roman" w:hAnsi="Times New Roman" w:eastAsia="Times New Roman"/>
          <w:sz w:val="22"/>
        </w:rPr>
      </w:pPr>
      <w:r>
        <w:rPr>
          <w:rFonts w:ascii="Times New Roman" w:hAnsi="Times New Roman" w:eastAsia="Times New Roman"/>
          <w:sz w:val="22"/>
        </w:rPr>
        <w:t>D.对全球贸易体系带来冲击</w:t>
      </w:r>
    </w:p>
    <w:p w14:paraId="68DA60AB">
      <w:pPr>
        <w:pStyle w:val="19"/>
        <w:spacing w:before="128" w:line="219" w:lineRule="auto"/>
        <w:rPr>
          <w:rFonts w:ascii="Times New Roman" w:hAnsi="Times New Roman" w:eastAsia="Times New Roman"/>
          <w:sz w:val="22"/>
        </w:rPr>
      </w:pPr>
      <w:r>
        <w:rPr>
          <w:rFonts w:ascii="Times New Roman" w:hAnsi="Times New Roman" w:eastAsia="Times New Roman"/>
          <w:sz w:val="22"/>
        </w:rPr>
        <w:t>645.“知识付费”正在成为中国互联网产业一个引人瞩目的发展趋势，众多知识付费平台，如问答、分答、 知乎</w:t>
      </w:r>
      <w:r>
        <w:rPr>
          <w:rFonts w:ascii="Times New Roman" w:hAnsi="Times New Roman" w:eastAsia="Times New Roman"/>
          <w:sz w:val="22"/>
        </w:rPr>
        <w:t>live  等吸引了大批网友，愿意付费获取知识内容的人越来越多。这里的“知识”(   )。</w:t>
      </w:r>
    </w:p>
    <w:p w14:paraId="72D780BD">
      <w:pPr>
        <w:pStyle w:val="19"/>
        <w:spacing w:before="128" w:line="219" w:lineRule="auto"/>
        <w:rPr>
          <w:rFonts w:ascii="Times New Roman" w:hAnsi="Times New Roman" w:eastAsia="Times New Roman"/>
          <w:sz w:val="22"/>
        </w:rPr>
      </w:pPr>
      <w:r>
        <w:rPr>
          <w:rFonts w:ascii="Times New Roman" w:hAnsi="Times New Roman" w:eastAsia="Times New Roman"/>
          <w:sz w:val="22"/>
        </w:rPr>
        <w:t>A.是商品，是用于交换的劳动产品</w:t>
      </w:r>
    </w:p>
    <w:p w14:paraId="6BBEFED5">
      <w:pPr>
        <w:pStyle w:val="19"/>
        <w:spacing w:before="128" w:line="219" w:lineRule="auto"/>
        <w:rPr>
          <w:rFonts w:ascii="Times New Roman" w:hAnsi="Times New Roman" w:eastAsia="Times New Roman"/>
          <w:sz w:val="22"/>
        </w:rPr>
      </w:pPr>
      <w:r>
        <w:rPr>
          <w:rFonts w:ascii="Times New Roman" w:hAnsi="Times New Roman" w:eastAsia="Times New Roman"/>
          <w:sz w:val="22"/>
        </w:rPr>
        <w:t>B.不是商品，因为没有满足人们的需要</w:t>
      </w:r>
    </w:p>
    <w:p w14:paraId="4E5300B8">
      <w:pPr>
        <w:pStyle w:val="19"/>
        <w:spacing w:before="128" w:line="219" w:lineRule="auto"/>
        <w:rPr>
          <w:rFonts w:ascii="Times New Roman" w:hAnsi="Times New Roman" w:eastAsia="Times New Roman"/>
          <w:sz w:val="22"/>
        </w:rPr>
      </w:pPr>
      <w:r>
        <w:rPr>
          <w:rFonts w:ascii="Times New Roman" w:hAnsi="Times New Roman" w:eastAsia="Times New Roman"/>
          <w:sz w:val="22"/>
        </w:rPr>
        <w:t>C.不是商品，因为知识本身没有价值</w:t>
      </w:r>
    </w:p>
    <w:p w14:paraId="7B814F13">
      <w:pPr>
        <w:pStyle w:val="19"/>
        <w:spacing w:before="128" w:line="219" w:lineRule="auto"/>
        <w:rPr>
          <w:rFonts w:ascii="Times New Roman" w:hAnsi="Times New Roman" w:eastAsia="Times New Roman"/>
          <w:sz w:val="22"/>
        </w:rPr>
      </w:pPr>
      <w:r>
        <w:rPr>
          <w:rFonts w:ascii="Times New Roman" w:hAnsi="Times New Roman" w:eastAsia="Times New Roman"/>
          <w:sz w:val="22"/>
        </w:rPr>
        <w:t>D.是商品，它充当了交换的媒介</w:t>
      </w:r>
    </w:p>
    <w:p w14:paraId="0596CFEB">
      <w:pPr>
        <w:pStyle w:val="19"/>
        <w:spacing w:before="128" w:line="219" w:lineRule="auto"/>
        <w:rPr>
          <w:rFonts w:ascii="Times New Roman" w:hAnsi="Times New Roman" w:eastAsia="Times New Roman"/>
          <w:sz w:val="22"/>
        </w:rPr>
      </w:pPr>
      <w:r>
        <w:rPr>
          <w:rFonts w:ascii="Times New Roman" w:hAnsi="Times New Roman" w:eastAsia="Times New Roman"/>
          <w:sz w:val="22"/>
        </w:rPr>
        <w:t>646. 在现代市场经济条件下，企业的独立性主要体现在(   )。</w:t>
      </w:r>
    </w:p>
    <w:p w14:paraId="4483EF43">
      <w:pPr>
        <w:pStyle w:val="19"/>
        <w:spacing w:before="128" w:line="219" w:lineRule="auto"/>
        <w:rPr>
          <w:rFonts w:ascii="Times New Roman" w:hAnsi="Times New Roman" w:eastAsia="Times New Roman"/>
          <w:sz w:val="22"/>
        </w:rPr>
      </w:pPr>
      <w:r>
        <w:rPr>
          <w:rFonts w:ascii="Times New Roman" w:hAnsi="Times New Roman" w:eastAsia="Times New Roman"/>
          <w:sz w:val="22"/>
        </w:rPr>
        <w:t>A.独立进行运营决策</w:t>
      </w:r>
    </w:p>
    <w:p w14:paraId="294EF645">
      <w:pPr>
        <w:pStyle w:val="19"/>
        <w:spacing w:before="128" w:line="219" w:lineRule="auto"/>
        <w:rPr>
          <w:rFonts w:ascii="Times New Roman" w:hAnsi="Times New Roman" w:eastAsia="Times New Roman"/>
          <w:sz w:val="22"/>
        </w:rPr>
      </w:pPr>
      <w:r>
        <w:rPr>
          <w:rFonts w:ascii="Times New Roman" w:hAnsi="Times New Roman" w:eastAsia="Times New Roman"/>
          <w:sz w:val="22"/>
        </w:rPr>
        <w:t>B.独立行使人事安排权</w:t>
      </w:r>
    </w:p>
    <w:p w14:paraId="5E31E914">
      <w:pPr>
        <w:pStyle w:val="19"/>
        <w:spacing w:before="128" w:line="219" w:lineRule="auto"/>
        <w:rPr>
          <w:rFonts w:ascii="Times New Roman" w:hAnsi="Times New Roman" w:eastAsia="Times New Roman"/>
          <w:sz w:val="22"/>
        </w:rPr>
      </w:pPr>
      <w:r>
        <w:rPr>
          <w:rFonts w:ascii="Times New Roman" w:hAnsi="Times New Roman" w:eastAsia="Times New Roman"/>
          <w:sz w:val="22"/>
        </w:rPr>
        <w:t>C.独立的经济利益</w:t>
      </w:r>
    </w:p>
    <w:p w14:paraId="6E8A360E">
      <w:pPr>
        <w:pStyle w:val="19"/>
        <w:spacing w:before="128" w:line="219" w:lineRule="auto"/>
        <w:rPr>
          <w:rFonts w:ascii="Times New Roman" w:hAnsi="Times New Roman" w:eastAsia="Times New Roman"/>
          <w:sz w:val="22"/>
        </w:rPr>
      </w:pPr>
      <w:r>
        <w:rPr>
          <w:rFonts w:ascii="Times New Roman" w:hAnsi="Times New Roman" w:eastAsia="Times New Roman"/>
          <w:sz w:val="22"/>
        </w:rPr>
        <w:t>D.独立进行收入分配</w:t>
      </w:r>
    </w:p>
    <w:p w14:paraId="0F544A47">
      <w:pPr>
        <w:pStyle w:val="19"/>
        <w:spacing w:before="128" w:line="219" w:lineRule="auto"/>
        <w:rPr>
          <w:rFonts w:ascii="Times New Roman" w:hAnsi="Times New Roman" w:eastAsia="Times New Roman"/>
          <w:sz w:val="22"/>
        </w:rPr>
      </w:pPr>
      <w:r>
        <w:rPr>
          <w:rFonts w:ascii="Times New Roman" w:hAnsi="Times New Roman" w:eastAsia="Times New Roman"/>
          <w:sz w:val="22"/>
        </w:rPr>
        <w:t>647.2019年端午节期间，刚领到8000元工资的小李在商场看中了一款标价为2998元的平板电脑，在和卖 家讨价还价后，最终以2898元成交。这里涉及的货币职能依次为(   )</w:t>
      </w:r>
    </w:p>
    <w:p w14:paraId="72809EE6">
      <w:pPr>
        <w:pStyle w:val="19"/>
        <w:spacing w:before="128" w:line="219" w:lineRule="auto"/>
        <w:rPr>
          <w:rFonts w:ascii="Times New Roman" w:hAnsi="Times New Roman" w:eastAsia="Times New Roman"/>
          <w:sz w:val="22"/>
        </w:rPr>
      </w:pPr>
      <w:r>
        <w:rPr>
          <w:rFonts w:ascii="Times New Roman" w:hAnsi="Times New Roman" w:eastAsia="Times New Roman"/>
          <w:sz w:val="22"/>
        </w:rPr>
        <w:t>①价值尺度 ②世界货币 ③流通手段④支付手段</w:t>
      </w:r>
    </w:p>
    <w:p w14:paraId="475CA0AE">
      <w:pPr>
        <w:pStyle w:val="19"/>
        <w:spacing w:before="128" w:line="219" w:lineRule="auto"/>
        <w:rPr>
          <w:rFonts w:ascii="Times New Roman" w:hAnsi="Times New Roman" w:eastAsia="Times New Roman"/>
          <w:sz w:val="22"/>
        </w:rPr>
      </w:pPr>
      <w:r>
        <w:rPr>
          <w:rFonts w:ascii="Times New Roman" w:hAnsi="Times New Roman" w:eastAsia="Times New Roman"/>
          <w:sz w:val="22"/>
        </w:rPr>
        <w:t>A.①③④                         B.②①③</w:t>
      </w:r>
    </w:p>
    <w:p w14:paraId="46A2103F">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C.③①④                         </w:t>
      </w:r>
      <w:r>
        <w:rPr>
          <w:rFonts w:ascii="Times New Roman" w:hAnsi="Times New Roman" w:eastAsia="Times New Roman"/>
          <w:sz w:val="22"/>
        </w:rPr>
        <w:t>D.④①③</w:t>
      </w:r>
    </w:p>
    <w:p w14:paraId="2DEF8F7B">
      <w:pPr>
        <w:pStyle w:val="19"/>
        <w:spacing w:before="128" w:line="219" w:lineRule="auto"/>
        <w:rPr>
          <w:rFonts w:ascii="Times New Roman" w:hAnsi="Times New Roman" w:eastAsia="Times New Roman"/>
          <w:sz w:val="22"/>
        </w:rPr>
      </w:pPr>
      <w:r>
        <w:rPr>
          <w:rFonts w:ascii="Times New Roman" w:hAnsi="Times New Roman" w:eastAsia="Times New Roman"/>
          <w:sz w:val="22"/>
        </w:rPr>
        <w:t>648. 扫码购、社交支付、无感支付、自助点餐小程序、乘车码……现如今，移动支付的使用场景日益丰富， 几乎占领了生活的方方面面。移动支付的普及(    )。</w:t>
      </w:r>
    </w:p>
    <w:p w14:paraId="46EDA8C3">
      <w:pPr>
        <w:pStyle w:val="19"/>
        <w:spacing w:before="128" w:line="219" w:lineRule="auto"/>
        <w:rPr>
          <w:rFonts w:ascii="Times New Roman" w:hAnsi="Times New Roman" w:eastAsia="Times New Roman"/>
          <w:sz w:val="22"/>
        </w:rPr>
      </w:pPr>
      <w:r>
        <w:rPr>
          <w:rFonts w:ascii="Times New Roman" w:hAnsi="Times New Roman" w:eastAsia="Times New Roman"/>
          <w:sz w:val="22"/>
        </w:rPr>
        <w:t>A. 改变了货币的本质和基本职能</w:t>
      </w:r>
    </w:p>
    <w:p w14:paraId="269F77F4">
      <w:pPr>
        <w:pStyle w:val="19"/>
        <w:spacing w:before="128" w:line="219" w:lineRule="auto"/>
        <w:rPr>
          <w:rFonts w:ascii="Times New Roman" w:hAnsi="Times New Roman" w:eastAsia="Times New Roman"/>
          <w:sz w:val="22"/>
        </w:rPr>
      </w:pPr>
      <w:r>
        <w:rPr>
          <w:rFonts w:ascii="Times New Roman" w:hAnsi="Times New Roman" w:eastAsia="Times New Roman"/>
          <w:sz w:val="22"/>
        </w:rPr>
        <w:t>B. 能够有效避免通货膨胀的发生</w:t>
      </w:r>
    </w:p>
    <w:p w14:paraId="59C18D6F">
      <w:pPr>
        <w:pStyle w:val="19"/>
        <w:spacing w:before="128" w:line="219" w:lineRule="auto"/>
        <w:rPr>
          <w:rFonts w:ascii="Times New Roman" w:hAnsi="Times New Roman" w:eastAsia="Times New Roman"/>
          <w:sz w:val="22"/>
        </w:rPr>
      </w:pPr>
      <w:r>
        <w:rPr>
          <w:rFonts w:ascii="Times New Roman" w:hAnsi="Times New Roman" w:eastAsia="Times New Roman"/>
          <w:sz w:val="22"/>
        </w:rPr>
        <w:t>C.会导致央行逐步减少货币供应量</w:t>
      </w:r>
    </w:p>
    <w:p w14:paraId="368CF8D4">
      <w:pPr>
        <w:pStyle w:val="19"/>
        <w:spacing w:before="128" w:line="219" w:lineRule="auto"/>
        <w:rPr>
          <w:rFonts w:ascii="Times New Roman" w:hAnsi="Times New Roman" w:eastAsia="Times New Roman"/>
          <w:sz w:val="22"/>
        </w:rPr>
      </w:pPr>
      <w:r>
        <w:rPr>
          <w:rFonts w:ascii="Times New Roman" w:hAnsi="Times New Roman" w:eastAsia="Times New Roman"/>
          <w:sz w:val="22"/>
        </w:rPr>
        <w:t>D. 不会影响人民币的法定货币地位</w:t>
      </w:r>
    </w:p>
    <w:p w14:paraId="2A02DC25">
      <w:pPr>
        <w:pStyle w:val="19"/>
        <w:spacing w:before="128" w:line="219" w:lineRule="auto"/>
        <w:rPr>
          <w:rFonts w:ascii="Times New Roman" w:hAnsi="Times New Roman" w:eastAsia="Times New Roman"/>
          <w:sz w:val="22"/>
        </w:rPr>
      </w:pPr>
      <w:r>
        <w:rPr>
          <w:rFonts w:ascii="Times New Roman" w:hAnsi="Times New Roman" w:eastAsia="Times New Roman"/>
          <w:sz w:val="22"/>
        </w:rPr>
        <w:t>649. 经济学中的“丰收悖论”这样表述，“如果某一农场主获得丰收，他的收入会增加；如果所有农场主 都丰收的话，则他们的收入都会下降”。对“丰收悖论”的合理解释是(    )。</w:t>
      </w:r>
    </w:p>
    <w:p w14:paraId="6EB85134">
      <w:pPr>
        <w:pStyle w:val="19"/>
        <w:spacing w:before="128" w:line="219" w:lineRule="auto"/>
        <w:rPr>
          <w:rFonts w:ascii="Times New Roman" w:hAnsi="Times New Roman" w:eastAsia="Times New Roman"/>
          <w:sz w:val="22"/>
        </w:rPr>
      </w:pPr>
      <w:r>
        <w:rPr>
          <w:rFonts w:ascii="Times New Roman" w:hAnsi="Times New Roman" w:eastAsia="Times New Roman"/>
          <w:sz w:val="22"/>
        </w:rPr>
        <w:t>A.产量越大，价格越低</w:t>
      </w:r>
    </w:p>
    <w:p w14:paraId="43CF5936">
      <w:pPr>
        <w:pStyle w:val="19"/>
        <w:spacing w:before="128" w:line="219" w:lineRule="auto"/>
        <w:rPr>
          <w:rFonts w:ascii="Times New Roman" w:hAnsi="Times New Roman" w:eastAsia="Times New Roman"/>
          <w:sz w:val="22"/>
        </w:rPr>
      </w:pPr>
      <w:r>
        <w:rPr>
          <w:rFonts w:ascii="Times New Roman" w:hAnsi="Times New Roman" w:eastAsia="Times New Roman"/>
          <w:sz w:val="22"/>
        </w:rPr>
        <w:t>B. 商品的价格由价值决定</w:t>
      </w:r>
    </w:p>
    <w:p w14:paraId="664DEBDF">
      <w:pPr>
        <w:pStyle w:val="19"/>
        <w:spacing w:before="128" w:line="219" w:lineRule="auto"/>
        <w:rPr>
          <w:rFonts w:ascii="Times New Roman" w:hAnsi="Times New Roman" w:eastAsia="Times New Roman"/>
          <w:sz w:val="22"/>
        </w:rPr>
      </w:pPr>
      <w:r>
        <w:rPr>
          <w:rFonts w:ascii="Times New Roman" w:hAnsi="Times New Roman" w:eastAsia="Times New Roman"/>
          <w:sz w:val="22"/>
        </w:rPr>
        <w:t>C. 农产品的需求弹性小</w:t>
      </w:r>
    </w:p>
    <w:p w14:paraId="0865E74E">
      <w:pPr>
        <w:pStyle w:val="19"/>
        <w:spacing w:before="128" w:line="219" w:lineRule="auto"/>
        <w:rPr>
          <w:rFonts w:ascii="Times New Roman" w:hAnsi="Times New Roman" w:eastAsia="Times New Roman"/>
          <w:sz w:val="22"/>
        </w:rPr>
      </w:pPr>
      <w:r>
        <w:rPr>
          <w:rFonts w:ascii="Times New Roman" w:hAnsi="Times New Roman" w:eastAsia="Times New Roman"/>
          <w:sz w:val="22"/>
        </w:rPr>
        <w:t>D.劳动生产率与劳动收益成反比</w:t>
      </w:r>
    </w:p>
    <w:p w14:paraId="70014756">
      <w:pPr>
        <w:pStyle w:val="19"/>
        <w:spacing w:before="128" w:line="219" w:lineRule="auto"/>
        <w:rPr>
          <w:rFonts w:ascii="Times New Roman" w:hAnsi="Times New Roman" w:eastAsia="Times New Roman"/>
          <w:sz w:val="22"/>
        </w:rPr>
      </w:pPr>
      <w:r>
        <w:rPr>
          <w:rFonts w:ascii="Times New Roman" w:hAnsi="Times New Roman" w:eastAsia="Times New Roman"/>
          <w:sz w:val="22"/>
        </w:rPr>
        <w:t>650. 在社会发展的不同阶段，人们对商品的消费量和消费要求也在不断变化，导致这一变化的根本原因是 (    )</w:t>
      </w:r>
    </w:p>
    <w:p w14:paraId="1E0233DA">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A.社会物价水平的变化              </w:t>
      </w:r>
      <w:r>
        <w:rPr>
          <w:rFonts w:ascii="Times New Roman" w:hAnsi="Times New Roman" w:eastAsia="Times New Roman"/>
          <w:sz w:val="22"/>
        </w:rPr>
        <w:t>B. 家庭收入水平的变化</w:t>
      </w:r>
    </w:p>
    <w:p w14:paraId="5F5C085C">
      <w:pPr>
        <w:pStyle w:val="19"/>
        <w:spacing w:before="128" w:line="219" w:lineRule="auto"/>
        <w:rPr>
          <w:rFonts w:ascii="Times New Roman" w:hAnsi="Times New Roman" w:eastAsia="Times New Roman"/>
          <w:sz w:val="22"/>
        </w:rPr>
      </w:pPr>
      <w:r>
        <w:rPr>
          <w:rFonts w:ascii="Times New Roman" w:hAnsi="Times New Roman" w:eastAsia="Times New Roman"/>
          <w:sz w:val="22"/>
        </w:rPr>
        <w:t>C.国家经济发展水平的变化          D.人们消费观念和习惯的变化</w:t>
      </w:r>
    </w:p>
    <w:p w14:paraId="588500EF">
      <w:pPr>
        <w:pStyle w:val="19"/>
        <w:spacing w:before="128" w:line="219" w:lineRule="auto"/>
        <w:rPr>
          <w:rFonts w:ascii="Times New Roman" w:hAnsi="Times New Roman" w:eastAsia="Times New Roman"/>
          <w:sz w:val="22"/>
        </w:rPr>
      </w:pPr>
      <w:r>
        <w:rPr>
          <w:rFonts w:ascii="Times New Roman" w:hAnsi="Times New Roman" w:eastAsia="Times New Roman"/>
          <w:sz w:val="22"/>
        </w:rPr>
        <w:t>651.宏观经济管理的首要任务是(   )。</w:t>
      </w:r>
    </w:p>
    <w:p w14:paraId="78EEB89E">
      <w:pPr>
        <w:pStyle w:val="19"/>
        <w:spacing w:before="128" w:line="219" w:lineRule="auto"/>
        <w:rPr>
          <w:rFonts w:ascii="Times New Roman" w:hAnsi="Times New Roman" w:eastAsia="Times New Roman"/>
          <w:sz w:val="22"/>
        </w:rPr>
      </w:pPr>
      <w:r>
        <w:rPr>
          <w:rFonts w:ascii="Times New Roman" w:hAnsi="Times New Roman" w:eastAsia="Times New Roman"/>
          <w:sz w:val="22"/>
        </w:rPr>
        <w:t>A.促进经济增长</w:t>
      </w:r>
    </w:p>
    <w:p w14:paraId="66209304">
      <w:pPr>
        <w:pStyle w:val="19"/>
        <w:spacing w:before="128" w:line="219" w:lineRule="auto"/>
        <w:rPr>
          <w:rFonts w:ascii="Times New Roman" w:hAnsi="Times New Roman" w:eastAsia="Times New Roman"/>
          <w:sz w:val="22"/>
        </w:rPr>
      </w:pPr>
      <w:r>
        <w:rPr>
          <w:rFonts w:ascii="Times New Roman" w:hAnsi="Times New Roman" w:eastAsia="Times New Roman"/>
          <w:sz w:val="22"/>
        </w:rPr>
        <w:t>B. 促进经济社会可持续发展</w:t>
      </w:r>
    </w:p>
    <w:p w14:paraId="36EAB04E">
      <w:pPr>
        <w:pStyle w:val="19"/>
        <w:spacing w:before="128" w:line="219" w:lineRule="auto"/>
        <w:rPr>
          <w:rFonts w:ascii="Times New Roman" w:hAnsi="Times New Roman" w:eastAsia="Times New Roman"/>
          <w:sz w:val="22"/>
        </w:rPr>
      </w:pPr>
      <w:r>
        <w:rPr>
          <w:rFonts w:ascii="Times New Roman" w:hAnsi="Times New Roman" w:eastAsia="Times New Roman"/>
          <w:sz w:val="22"/>
        </w:rPr>
        <w:t>C. 保持总供给与总需求的基本平衡</w:t>
      </w:r>
    </w:p>
    <w:p w14:paraId="710DB2C3">
      <w:pPr>
        <w:pStyle w:val="19"/>
        <w:spacing w:before="128" w:line="219" w:lineRule="auto"/>
        <w:rPr>
          <w:rFonts w:ascii="Times New Roman" w:hAnsi="Times New Roman" w:eastAsia="Times New Roman"/>
          <w:sz w:val="22"/>
        </w:rPr>
      </w:pPr>
      <w:r>
        <w:rPr>
          <w:rFonts w:ascii="Times New Roman" w:hAnsi="Times New Roman" w:eastAsia="Times New Roman"/>
          <w:sz w:val="22"/>
        </w:rPr>
        <w:t>D. 全面建设小康社会</w:t>
      </w:r>
    </w:p>
    <w:p w14:paraId="5EEA9B37">
      <w:pPr>
        <w:pStyle w:val="19"/>
        <w:spacing w:before="128" w:line="219" w:lineRule="auto"/>
        <w:rPr>
          <w:rFonts w:ascii="Times New Roman" w:hAnsi="Times New Roman" w:eastAsia="Times New Roman"/>
          <w:sz w:val="22"/>
        </w:rPr>
      </w:pPr>
      <w:r>
        <w:rPr>
          <w:rFonts w:ascii="Times New Roman" w:hAnsi="Times New Roman" w:eastAsia="Times New Roman"/>
          <w:sz w:val="22"/>
        </w:rPr>
        <w:t>652. 一代人有一代人的命运，一代人有一代人的课题，下列关于发展新基建说法错误的是(   )</w:t>
      </w:r>
    </w:p>
    <w:p w14:paraId="6DB5F786">
      <w:pPr>
        <w:pStyle w:val="19"/>
        <w:spacing w:before="128" w:line="219" w:lineRule="auto"/>
        <w:rPr>
          <w:rFonts w:ascii="Times New Roman" w:hAnsi="Times New Roman" w:eastAsia="Times New Roman"/>
          <w:sz w:val="22"/>
        </w:rPr>
      </w:pPr>
      <w:r>
        <w:rPr>
          <w:rFonts w:ascii="Times New Roman" w:hAnsi="Times New Roman" w:eastAsia="Times New Roman"/>
          <w:sz w:val="22"/>
        </w:rPr>
        <w:t>A.新基建能够刺激经济发展，合理引导了资金流向</w:t>
      </w:r>
    </w:p>
    <w:p w14:paraId="4CB6385F">
      <w:pPr>
        <w:pStyle w:val="19"/>
        <w:spacing w:before="128" w:line="219" w:lineRule="auto"/>
        <w:rPr>
          <w:rFonts w:ascii="Times New Roman" w:hAnsi="Times New Roman" w:eastAsia="Times New Roman"/>
          <w:sz w:val="22"/>
        </w:rPr>
      </w:pPr>
      <w:r>
        <w:rPr>
          <w:rFonts w:ascii="Times New Roman" w:hAnsi="Times New Roman" w:eastAsia="Times New Roman"/>
          <w:sz w:val="22"/>
        </w:rPr>
        <w:t>B. 新基建能加强地区和项目的调控，防止产能过剩</w:t>
      </w:r>
    </w:p>
    <w:p w14:paraId="31BEEDA7">
      <w:pPr>
        <w:pStyle w:val="19"/>
        <w:spacing w:before="128" w:line="219" w:lineRule="auto"/>
        <w:rPr>
          <w:rFonts w:ascii="Times New Roman" w:hAnsi="Times New Roman" w:eastAsia="Times New Roman"/>
          <w:sz w:val="22"/>
        </w:rPr>
      </w:pPr>
      <w:r>
        <w:rPr>
          <w:rFonts w:ascii="Times New Roman" w:hAnsi="Times New Roman" w:eastAsia="Times New Roman"/>
          <w:sz w:val="22"/>
        </w:rPr>
        <w:t>C.新基建能够点亮生活，给社会带来巨大变化</w:t>
      </w:r>
    </w:p>
    <w:p w14:paraId="3158B5FA">
      <w:pPr>
        <w:pStyle w:val="19"/>
        <w:spacing w:before="128" w:line="219" w:lineRule="auto"/>
        <w:rPr>
          <w:rFonts w:ascii="Times New Roman" w:hAnsi="Times New Roman" w:eastAsia="Times New Roman"/>
          <w:sz w:val="22"/>
        </w:rPr>
      </w:pPr>
      <w:r>
        <w:rPr>
          <w:rFonts w:ascii="Times New Roman" w:hAnsi="Times New Roman" w:eastAsia="Times New Roman"/>
          <w:sz w:val="22"/>
        </w:rPr>
        <w:t>D.新基建能孵化出新的就业岗位，而且是高质量的就业岗位</w:t>
      </w:r>
    </w:p>
    <w:p w14:paraId="60EB7C5D">
      <w:pPr>
        <w:pStyle w:val="19"/>
        <w:spacing w:before="128" w:line="219" w:lineRule="auto"/>
        <w:rPr>
          <w:rFonts w:ascii="Times New Roman" w:hAnsi="Times New Roman" w:eastAsia="Times New Roman"/>
          <w:sz w:val="22"/>
        </w:rPr>
      </w:pPr>
      <w:r>
        <w:rPr>
          <w:rFonts w:ascii="Times New Roman" w:hAnsi="Times New Roman" w:eastAsia="Times New Roman"/>
          <w:sz w:val="22"/>
        </w:rPr>
        <w:t>653.国家市场监管总局曾通报2019年77种产品质量国家监督抽查情况，并对此次抽查发现的15批次不合 格产品进行处理，这反映了我国政府(   )</w:t>
      </w:r>
    </w:p>
    <w:p w14:paraId="6C389A62">
      <w:pPr>
        <w:pStyle w:val="19"/>
        <w:spacing w:before="128" w:line="219" w:lineRule="auto"/>
        <w:rPr>
          <w:rFonts w:ascii="Times New Roman" w:hAnsi="Times New Roman" w:eastAsia="Times New Roman"/>
          <w:sz w:val="22"/>
        </w:rPr>
      </w:pPr>
      <w:r>
        <w:rPr>
          <w:rFonts w:ascii="Times New Roman" w:hAnsi="Times New Roman" w:eastAsia="Times New Roman"/>
          <w:sz w:val="22"/>
        </w:rPr>
        <w:t>A.服务职能不断加强                B. 履行经济建设职能</w:t>
      </w:r>
    </w:p>
    <w:p w14:paraId="628BC183">
      <w:pPr>
        <w:pStyle w:val="19"/>
        <w:spacing w:before="128" w:line="219" w:lineRule="auto"/>
        <w:rPr>
          <w:rFonts w:ascii="Times New Roman" w:hAnsi="Times New Roman" w:eastAsia="Times New Roman"/>
          <w:sz w:val="22"/>
        </w:rPr>
      </w:pPr>
      <w:r>
        <w:rPr>
          <w:rFonts w:ascii="Times New Roman" w:hAnsi="Times New Roman" w:eastAsia="Times New Roman"/>
          <w:sz w:val="22"/>
        </w:rPr>
        <w:t>C. 管理职能不断强化                D.履行社会建设职能</w:t>
      </w:r>
    </w:p>
    <w:p w14:paraId="4D537F0F">
      <w:pPr>
        <w:pStyle w:val="19"/>
        <w:spacing w:before="128" w:line="219" w:lineRule="auto"/>
        <w:rPr>
          <w:rFonts w:ascii="Times New Roman" w:hAnsi="Times New Roman" w:eastAsia="Times New Roman"/>
          <w:sz w:val="22"/>
        </w:rPr>
      </w:pPr>
      <w:r>
        <w:rPr>
          <w:rFonts w:ascii="Times New Roman" w:hAnsi="Times New Roman" w:eastAsia="Times New Roman"/>
          <w:sz w:val="22"/>
        </w:rPr>
        <w:t>654.自新型冠状病毒感染的肺炎疫情爆发以来，口罩已经成为我们每个人生活中的必需品，只要出门随时 随地要戴口罩，而一些无良商家却生产假口罩唯利是图，这体现了市场调节缺陷中的(    )</w:t>
      </w:r>
    </w:p>
    <w:p w14:paraId="26BD5FF9">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A. 盲目性                          </w:t>
      </w:r>
      <w:r>
        <w:rPr>
          <w:rFonts w:ascii="Times New Roman" w:hAnsi="Times New Roman" w:eastAsia="Times New Roman"/>
          <w:sz w:val="22"/>
        </w:rPr>
        <w:t>B. 自发性</w:t>
      </w:r>
    </w:p>
    <w:p w14:paraId="4EA7118A">
      <w:pPr>
        <w:pStyle w:val="19"/>
        <w:spacing w:before="128" w:line="219" w:lineRule="auto"/>
        <w:rPr>
          <w:rFonts w:ascii="Times New Roman" w:hAnsi="Times New Roman" w:eastAsia="Times New Roman"/>
          <w:sz w:val="22"/>
        </w:rPr>
      </w:pPr>
      <w:r>
        <w:rPr>
          <w:rFonts w:ascii="Times New Roman" w:hAnsi="Times New Roman" w:eastAsia="Times New Roman"/>
          <w:sz w:val="22"/>
        </w:rPr>
        <w:t>C.滞后性                          D.无理性</w:t>
      </w:r>
    </w:p>
    <w:p w14:paraId="42537D8E">
      <w:pPr>
        <w:pStyle w:val="19"/>
        <w:spacing w:before="128" w:line="219" w:lineRule="auto"/>
        <w:rPr>
          <w:rFonts w:ascii="Times New Roman" w:hAnsi="Times New Roman" w:eastAsia="Times New Roman"/>
          <w:sz w:val="22"/>
        </w:rPr>
      </w:pPr>
      <w:r>
        <w:rPr>
          <w:rFonts w:ascii="Times New Roman" w:hAnsi="Times New Roman" w:eastAsia="Times New Roman"/>
          <w:sz w:val="22"/>
        </w:rPr>
        <w:t>655.“不要把鸡蛋放在一个篮子里”体现了股票、债券等投资方式的()</w:t>
      </w:r>
    </w:p>
    <w:p w14:paraId="229B3247">
      <w:pPr>
        <w:pStyle w:val="19"/>
        <w:spacing w:before="128" w:line="219" w:lineRule="auto"/>
        <w:rPr>
          <w:rFonts w:ascii="Times New Roman" w:hAnsi="Times New Roman" w:eastAsia="Times New Roman"/>
          <w:sz w:val="22"/>
        </w:rPr>
      </w:pPr>
      <w:r>
        <w:rPr>
          <w:rFonts w:ascii="Times New Roman" w:hAnsi="Times New Roman" w:eastAsia="Times New Roman"/>
          <w:sz w:val="22"/>
        </w:rPr>
        <w:t>A.流动性                           B. 流通性</w:t>
      </w:r>
    </w:p>
    <w:p w14:paraId="51482486">
      <w:pPr>
        <w:pStyle w:val="19"/>
        <w:spacing w:before="128" w:line="219" w:lineRule="auto"/>
        <w:rPr>
          <w:rFonts w:ascii="Times New Roman" w:hAnsi="Times New Roman" w:eastAsia="Times New Roman"/>
          <w:sz w:val="22"/>
        </w:rPr>
      </w:pPr>
      <w:r>
        <w:rPr>
          <w:rFonts w:ascii="Times New Roman" w:hAnsi="Times New Roman" w:eastAsia="Times New Roman"/>
          <w:sz w:val="22"/>
        </w:rPr>
        <w:t>C. 灵活性                           D.风险性</w:t>
      </w:r>
    </w:p>
    <w:p w14:paraId="1DD08781">
      <w:pPr>
        <w:pStyle w:val="19"/>
        <w:spacing w:before="128" w:line="219" w:lineRule="auto"/>
        <w:rPr>
          <w:rFonts w:ascii="Times New Roman" w:hAnsi="Times New Roman" w:eastAsia="Times New Roman"/>
          <w:sz w:val="22"/>
        </w:rPr>
      </w:pPr>
      <w:r>
        <w:rPr>
          <w:rFonts w:ascii="Times New Roman" w:hAnsi="Times New Roman" w:eastAsia="Times New Roman"/>
          <w:sz w:val="22"/>
        </w:rPr>
        <w:t>656.反映与居民生活有关的商品及劳务价格统计出来的物价变动指标，通常作为通货膨胀水平的重要指标 的是(   )。</w:t>
      </w:r>
    </w:p>
    <w:p w14:paraId="6AD6DB62">
      <w:pPr>
        <w:pStyle w:val="19"/>
        <w:spacing w:before="128" w:line="219" w:lineRule="auto"/>
        <w:rPr>
          <w:rFonts w:ascii="Times New Roman" w:hAnsi="Times New Roman" w:eastAsia="Times New Roman"/>
          <w:sz w:val="22"/>
        </w:rPr>
      </w:pPr>
      <w:r>
        <w:rPr>
          <w:rFonts w:ascii="Times New Roman" w:hAnsi="Times New Roman" w:eastAsia="Times New Roman"/>
          <w:sz w:val="22"/>
        </w:rPr>
        <w:t>A.GDP ( 国内生产总值)              B. 基尼系数</w:t>
      </w:r>
    </w:p>
    <w:p w14:paraId="4EAD0BBE">
      <w:pPr>
        <w:pStyle w:val="19"/>
        <w:spacing w:before="128" w:line="219" w:lineRule="auto"/>
        <w:rPr>
          <w:rFonts w:ascii="Times New Roman" w:hAnsi="Times New Roman" w:eastAsia="Times New Roman"/>
          <w:sz w:val="22"/>
        </w:rPr>
      </w:pPr>
      <w:r>
        <w:rPr>
          <w:rFonts w:ascii="Times New Roman" w:hAnsi="Times New Roman" w:eastAsia="Times New Roman"/>
          <w:sz w:val="22"/>
        </w:rPr>
        <w:t>C. 恩格尔系数                       D.CP1 ( 居民消费价格指数)</w:t>
      </w:r>
    </w:p>
    <w:p w14:paraId="04E08B04">
      <w:pPr>
        <w:pStyle w:val="19"/>
        <w:spacing w:before="128" w:line="219" w:lineRule="auto"/>
        <w:rPr>
          <w:rFonts w:ascii="Times New Roman" w:hAnsi="Times New Roman" w:eastAsia="Times New Roman"/>
          <w:sz w:val="22"/>
        </w:rPr>
      </w:pPr>
      <w:r>
        <w:rPr>
          <w:rFonts w:ascii="Times New Roman" w:hAnsi="Times New Roman" w:eastAsia="Times New Roman"/>
          <w:sz w:val="22"/>
        </w:rPr>
        <w:t>657. 我国农业结构性改革的基本底线是(   )。</w:t>
      </w:r>
    </w:p>
    <w:p w14:paraId="064D2223">
      <w:pPr>
        <w:pStyle w:val="19"/>
        <w:spacing w:before="128" w:line="219" w:lineRule="auto"/>
        <w:rPr>
          <w:rFonts w:ascii="Times New Roman" w:hAnsi="Times New Roman" w:eastAsia="Times New Roman"/>
          <w:sz w:val="22"/>
        </w:rPr>
      </w:pPr>
      <w:r>
        <w:rPr>
          <w:rFonts w:ascii="Times New Roman" w:hAnsi="Times New Roman" w:eastAsia="Times New Roman"/>
          <w:sz w:val="22"/>
        </w:rPr>
        <w:t>A.力求农产品供求平衡               B.力求农产品价格平稳</w:t>
      </w:r>
    </w:p>
    <w:p w14:paraId="2BE74B58">
      <w:pPr>
        <w:pStyle w:val="19"/>
        <w:spacing w:before="128" w:line="219" w:lineRule="auto"/>
        <w:rPr>
          <w:rFonts w:ascii="Times New Roman" w:hAnsi="Times New Roman" w:eastAsia="Times New Roman"/>
          <w:sz w:val="22"/>
        </w:rPr>
      </w:pPr>
      <w:r>
        <w:rPr>
          <w:rFonts w:ascii="Times New Roman" w:hAnsi="Times New Roman" w:eastAsia="Times New Roman"/>
          <w:sz w:val="22"/>
        </w:rPr>
        <w:t>C.保障少库存、低成本              D.保障国家粮食安全</w:t>
      </w:r>
    </w:p>
    <w:p w14:paraId="1E31F44E">
      <w:pPr>
        <w:pStyle w:val="19"/>
        <w:spacing w:before="128" w:line="219" w:lineRule="auto"/>
        <w:rPr>
          <w:rFonts w:ascii="Times New Roman" w:hAnsi="Times New Roman" w:eastAsia="Times New Roman"/>
          <w:sz w:val="22"/>
        </w:rPr>
      </w:pPr>
      <w:r>
        <w:rPr>
          <w:rFonts w:ascii="Times New Roman" w:hAnsi="Times New Roman" w:eastAsia="Times New Roman"/>
          <w:sz w:val="22"/>
        </w:rPr>
        <w:t>658. 下列不属于我国货币政策工具的是(    )。</w:t>
      </w:r>
    </w:p>
    <w:p w14:paraId="59D9A54E">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A.税收                            </w:t>
      </w:r>
      <w:r>
        <w:rPr>
          <w:rFonts w:ascii="Times New Roman" w:hAnsi="Times New Roman" w:eastAsia="Times New Roman"/>
          <w:sz w:val="22"/>
        </w:rPr>
        <w:t>B.利率</w:t>
      </w:r>
    </w:p>
    <w:p w14:paraId="63EDCBFE">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C.存款准备金                       </w:t>
      </w:r>
      <w:r>
        <w:rPr>
          <w:rFonts w:ascii="Times New Roman" w:hAnsi="Times New Roman" w:eastAsia="Times New Roman"/>
          <w:sz w:val="22"/>
        </w:rPr>
        <w:t>D. 公开市场业务</w:t>
      </w:r>
    </w:p>
    <w:p w14:paraId="52508389">
      <w:pPr>
        <w:pStyle w:val="19"/>
        <w:spacing w:before="128" w:line="219" w:lineRule="auto"/>
        <w:rPr>
          <w:rFonts w:ascii="Times New Roman" w:hAnsi="Times New Roman" w:eastAsia="Times New Roman"/>
          <w:sz w:val="22"/>
        </w:rPr>
      </w:pPr>
      <w:r>
        <w:rPr>
          <w:rFonts w:ascii="Times New Roman" w:hAnsi="Times New Roman" w:eastAsia="Times New Roman"/>
          <w:sz w:val="22"/>
        </w:rPr>
        <w:t>659. 下列选项中，货币执行的职能与“某地住房均价7000元”的职能相一致的是(    )。</w:t>
      </w:r>
    </w:p>
    <w:p w14:paraId="25BDA34E">
      <w:pPr>
        <w:pStyle w:val="19"/>
        <w:spacing w:before="128" w:line="219" w:lineRule="auto"/>
        <w:rPr>
          <w:rFonts w:ascii="Times New Roman" w:hAnsi="Times New Roman" w:eastAsia="Times New Roman"/>
          <w:sz w:val="22"/>
        </w:rPr>
      </w:pPr>
      <w:r>
        <w:rPr>
          <w:rFonts w:ascii="Times New Roman" w:hAnsi="Times New Roman" w:eastAsia="Times New Roman"/>
          <w:sz w:val="22"/>
        </w:rPr>
        <w:t>A.为了备考，小赵花了1200元在学校附近租了一间房</w:t>
      </w:r>
    </w:p>
    <w:p w14:paraId="7C885F7B">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B.小王花8858元买了一台 </w:t>
      </w:r>
      <w:r>
        <w:rPr>
          <w:rFonts w:ascii="Times New Roman" w:hAnsi="Times New Roman" w:eastAsia="Times New Roman"/>
          <w:sz w:val="22"/>
        </w:rPr>
        <w:t>iPhone X 手机</w:t>
      </w:r>
    </w:p>
    <w:p w14:paraId="32DD4123">
      <w:pPr>
        <w:pStyle w:val="19"/>
        <w:spacing w:before="128" w:line="219" w:lineRule="auto"/>
        <w:rPr>
          <w:rFonts w:ascii="Times New Roman" w:hAnsi="Times New Roman" w:eastAsia="Times New Roman"/>
          <w:sz w:val="22"/>
        </w:rPr>
      </w:pPr>
      <w:r>
        <w:rPr>
          <w:rFonts w:ascii="Times New Roman" w:hAnsi="Times New Roman" w:eastAsia="Times New Roman"/>
          <w:sz w:val="22"/>
        </w:rPr>
        <w:t>C.月底，公司发给小孙5000元工资</w:t>
      </w:r>
    </w:p>
    <w:p w14:paraId="0EA1B3E3">
      <w:pPr>
        <w:pStyle w:val="19"/>
        <w:spacing w:before="128" w:line="219" w:lineRule="auto"/>
        <w:rPr>
          <w:rFonts w:ascii="Times New Roman" w:hAnsi="Times New Roman" w:eastAsia="Times New Roman"/>
          <w:sz w:val="22"/>
        </w:rPr>
      </w:pPr>
      <w:r>
        <w:rPr>
          <w:rFonts w:ascii="Times New Roman" w:hAnsi="Times New Roman" w:eastAsia="Times New Roman"/>
          <w:sz w:val="22"/>
        </w:rPr>
        <w:t>D.小李所在剧团巡回演出的入场券价格为500元</w:t>
      </w:r>
    </w:p>
    <w:p w14:paraId="1C3C829A">
      <w:pPr>
        <w:pStyle w:val="19"/>
        <w:spacing w:before="128" w:line="219" w:lineRule="auto"/>
        <w:rPr>
          <w:rFonts w:ascii="Times New Roman" w:hAnsi="Times New Roman" w:eastAsia="Times New Roman"/>
          <w:sz w:val="22"/>
        </w:rPr>
      </w:pPr>
      <w:r>
        <w:rPr>
          <w:rFonts w:ascii="Times New Roman" w:hAnsi="Times New Roman" w:eastAsia="Times New Roman"/>
          <w:sz w:val="22"/>
        </w:rPr>
        <w:t>660.药品定价不仅关系到药品生产企业的生存与发展，也是全社会关注的问题，科学、合理、公正地制定 药品价格，既有利于优势企业的发展又能减少群众的用药负担。合理的价格、有利于优势企业的发展，这 是因为价格合理能够(    )。</w:t>
      </w:r>
    </w:p>
    <w:p w14:paraId="5DB0C981">
      <w:pPr>
        <w:pStyle w:val="19"/>
        <w:spacing w:before="128" w:line="219" w:lineRule="auto"/>
        <w:rPr>
          <w:rFonts w:ascii="Times New Roman" w:hAnsi="Times New Roman" w:eastAsia="Times New Roman"/>
          <w:sz w:val="22"/>
        </w:rPr>
      </w:pPr>
      <w:r>
        <w:rPr>
          <w:rFonts w:ascii="Times New Roman" w:hAnsi="Times New Roman" w:eastAsia="Times New Roman"/>
          <w:sz w:val="22"/>
        </w:rPr>
        <w:t>A.提高企业的劳动生产率</w:t>
      </w:r>
    </w:p>
    <w:p w14:paraId="66BAB079">
      <w:pPr>
        <w:pStyle w:val="19"/>
        <w:spacing w:before="128" w:line="219" w:lineRule="auto"/>
        <w:rPr>
          <w:rFonts w:ascii="Times New Roman" w:hAnsi="Times New Roman" w:eastAsia="Times New Roman"/>
          <w:sz w:val="22"/>
        </w:rPr>
      </w:pPr>
      <w:r>
        <w:rPr>
          <w:rFonts w:ascii="Times New Roman" w:hAnsi="Times New Roman" w:eastAsia="Times New Roman"/>
          <w:sz w:val="22"/>
        </w:rPr>
        <w:t>B. 提高商品的价值量</w:t>
      </w:r>
    </w:p>
    <w:p w14:paraId="00D59391">
      <w:pPr>
        <w:pStyle w:val="19"/>
        <w:spacing w:before="128" w:line="219" w:lineRule="auto"/>
        <w:rPr>
          <w:rFonts w:ascii="Times New Roman" w:hAnsi="Times New Roman" w:eastAsia="Times New Roman"/>
          <w:sz w:val="22"/>
        </w:rPr>
      </w:pPr>
      <w:r>
        <w:rPr>
          <w:rFonts w:ascii="Times New Roman" w:hAnsi="Times New Roman" w:eastAsia="Times New Roman"/>
          <w:sz w:val="22"/>
        </w:rPr>
        <w:t>C. 促进公平竞争，实现优胜劣汰</w:t>
      </w:r>
    </w:p>
    <w:p w14:paraId="64C3077A">
      <w:pPr>
        <w:pStyle w:val="19"/>
        <w:spacing w:before="128" w:line="219" w:lineRule="auto"/>
        <w:rPr>
          <w:rFonts w:ascii="Times New Roman" w:hAnsi="Times New Roman" w:eastAsia="Times New Roman"/>
          <w:sz w:val="22"/>
        </w:rPr>
      </w:pPr>
      <w:r>
        <w:rPr>
          <w:rFonts w:ascii="Times New Roman" w:hAnsi="Times New Roman" w:eastAsia="Times New Roman"/>
          <w:sz w:val="22"/>
        </w:rPr>
        <w:t>D.杜绝假冒伪劣商品的生产</w:t>
      </w:r>
    </w:p>
    <w:p w14:paraId="40D46B98">
      <w:pPr>
        <w:pStyle w:val="19"/>
        <w:spacing w:before="128" w:line="219" w:lineRule="auto"/>
        <w:rPr>
          <w:rFonts w:ascii="Times New Roman" w:hAnsi="Times New Roman" w:eastAsia="Times New Roman"/>
          <w:sz w:val="22"/>
        </w:rPr>
      </w:pPr>
      <w:r>
        <w:rPr>
          <w:rFonts w:ascii="Times New Roman" w:hAnsi="Times New Roman" w:eastAsia="Times New Roman"/>
          <w:sz w:val="22"/>
        </w:rPr>
        <w:t>661. 由于天然气价格上涨，白大妈重新用起了闲置多年的液化石油气来烧水做饭。这里的“液化石油气” 与“天然气”是(    )。</w:t>
      </w:r>
    </w:p>
    <w:p w14:paraId="218A735B">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A.互补商品                       </w:t>
      </w:r>
      <w:r>
        <w:rPr>
          <w:rFonts w:ascii="Times New Roman" w:hAnsi="Times New Roman" w:eastAsia="Times New Roman"/>
          <w:sz w:val="22"/>
        </w:rPr>
        <w:t>B. 高档商品</w:t>
      </w:r>
    </w:p>
    <w:p w14:paraId="19CB5676">
      <w:pPr>
        <w:pStyle w:val="19"/>
        <w:spacing w:before="128" w:line="219" w:lineRule="auto"/>
        <w:rPr>
          <w:rFonts w:ascii="Times New Roman" w:hAnsi="Times New Roman" w:eastAsia="Times New Roman"/>
          <w:sz w:val="22"/>
        </w:rPr>
      </w:pPr>
      <w:r>
        <w:rPr>
          <w:rFonts w:ascii="Times New Roman" w:hAnsi="Times New Roman" w:eastAsia="Times New Roman"/>
          <w:sz w:val="22"/>
        </w:rPr>
        <w:t>C. 耐用商品                         D. 替代商品</w:t>
      </w:r>
    </w:p>
    <w:p w14:paraId="5E81A090">
      <w:pPr>
        <w:pStyle w:val="19"/>
        <w:spacing w:before="128" w:line="219" w:lineRule="auto"/>
        <w:rPr>
          <w:rFonts w:ascii="Times New Roman" w:hAnsi="Times New Roman" w:eastAsia="Times New Roman"/>
          <w:sz w:val="22"/>
        </w:rPr>
      </w:pPr>
      <w:r>
        <w:rPr>
          <w:rFonts w:ascii="Times New Roman" w:hAnsi="Times New Roman" w:eastAsia="Times New Roman"/>
          <w:sz w:val="22"/>
        </w:rPr>
        <w:t>662.针对“国五条”中的“二手房交易征收差额20%所得税”政策，有人通过签订两份合同的形式来避税， 即一份是通过少报价格或面积的方式交给房地产交易中心过户的低房价合同，一份是作为实际支付交易金  额的合约并履行实施。该行为(    )。</w:t>
      </w:r>
    </w:p>
    <w:p w14:paraId="408D62BA">
      <w:pPr>
        <w:pStyle w:val="19"/>
        <w:spacing w:before="128" w:line="219" w:lineRule="auto"/>
        <w:rPr>
          <w:rFonts w:ascii="Times New Roman" w:hAnsi="Times New Roman" w:eastAsia="Times New Roman"/>
          <w:sz w:val="22"/>
        </w:rPr>
      </w:pPr>
      <w:r>
        <w:rPr>
          <w:rFonts w:ascii="Times New Roman" w:hAnsi="Times New Roman" w:eastAsia="Times New Roman"/>
          <w:sz w:val="22"/>
        </w:rPr>
        <w:t>A.属于骗税行为</w:t>
      </w:r>
    </w:p>
    <w:p w14:paraId="6BA8FBFE">
      <w:pPr>
        <w:pStyle w:val="19"/>
        <w:spacing w:before="128" w:line="219" w:lineRule="auto"/>
        <w:rPr>
          <w:rFonts w:ascii="Times New Roman" w:hAnsi="Times New Roman" w:eastAsia="Times New Roman"/>
          <w:sz w:val="22"/>
        </w:rPr>
      </w:pPr>
      <w:r>
        <w:rPr>
          <w:rFonts w:ascii="Times New Roman" w:hAnsi="Times New Roman" w:eastAsia="Times New Roman"/>
          <w:sz w:val="22"/>
        </w:rPr>
        <w:t>B.不利于调节收入分配，实现社会公平</w:t>
      </w:r>
    </w:p>
    <w:p w14:paraId="423627CF">
      <w:pPr>
        <w:pStyle w:val="19"/>
        <w:spacing w:before="128" w:line="219" w:lineRule="auto"/>
        <w:rPr>
          <w:rFonts w:ascii="Times New Roman" w:hAnsi="Times New Roman" w:eastAsia="Times New Roman"/>
          <w:sz w:val="22"/>
        </w:rPr>
      </w:pPr>
      <w:r>
        <w:rPr>
          <w:rFonts w:ascii="Times New Roman" w:hAnsi="Times New Roman" w:eastAsia="Times New Roman"/>
          <w:sz w:val="22"/>
        </w:rPr>
        <w:t>C. 随意报价，违背了税收的固定性</w:t>
      </w:r>
    </w:p>
    <w:p w14:paraId="543EE525">
      <w:pPr>
        <w:pStyle w:val="19"/>
        <w:spacing w:before="128" w:line="219" w:lineRule="auto"/>
        <w:rPr>
          <w:rFonts w:ascii="Times New Roman" w:hAnsi="Times New Roman" w:eastAsia="Times New Roman"/>
          <w:sz w:val="22"/>
        </w:rPr>
      </w:pPr>
      <w:r>
        <w:rPr>
          <w:rFonts w:ascii="Times New Roman" w:hAnsi="Times New Roman" w:eastAsia="Times New Roman"/>
          <w:sz w:val="22"/>
        </w:rPr>
        <w:t>D.受经济利益的驱使，体现市场的自发性</w:t>
      </w:r>
    </w:p>
    <w:p w14:paraId="2A3BC7E2">
      <w:pPr>
        <w:pStyle w:val="19"/>
        <w:spacing w:before="128" w:line="219" w:lineRule="auto"/>
        <w:rPr>
          <w:rFonts w:ascii="Times New Roman" w:hAnsi="Times New Roman" w:eastAsia="Times New Roman"/>
          <w:sz w:val="22"/>
        </w:rPr>
      </w:pPr>
      <w:r>
        <w:rPr>
          <w:rFonts w:ascii="Times New Roman" w:hAnsi="Times New Roman" w:eastAsia="Times New Roman"/>
          <w:sz w:val="22"/>
        </w:rPr>
        <w:t>663.2016年6月24日，英国公投决定脱离欧盟，当天英镑兑人民币的汇率为1:9.5899,目前，英镑兑人 民币的汇率为1:8.7244。在其他条件不变的情况下，下列推断合理的是(   )</w:t>
      </w:r>
    </w:p>
    <w:p w14:paraId="40ADA440">
      <w:pPr>
        <w:pStyle w:val="19"/>
        <w:spacing w:before="128" w:line="219" w:lineRule="auto"/>
        <w:rPr>
          <w:rFonts w:ascii="Times New Roman" w:hAnsi="Times New Roman" w:eastAsia="Times New Roman"/>
          <w:sz w:val="22"/>
        </w:rPr>
      </w:pPr>
      <w:r>
        <w:rPr>
          <w:rFonts w:ascii="Times New Roman" w:hAnsi="Times New Roman" w:eastAsia="Times New Roman"/>
          <w:sz w:val="22"/>
        </w:rPr>
        <w:t>A.英国商品出口到中国的价格更高了</w:t>
      </w:r>
    </w:p>
    <w:p w14:paraId="013629C4">
      <w:pPr>
        <w:pStyle w:val="19"/>
        <w:spacing w:before="128" w:line="219" w:lineRule="auto"/>
        <w:rPr>
          <w:rFonts w:ascii="Times New Roman" w:hAnsi="Times New Roman" w:eastAsia="Times New Roman"/>
          <w:sz w:val="22"/>
        </w:rPr>
      </w:pPr>
      <w:r>
        <w:rPr>
          <w:rFonts w:ascii="Times New Roman" w:hAnsi="Times New Roman" w:eastAsia="Times New Roman"/>
          <w:sz w:val="22"/>
        </w:rPr>
        <w:t>B. 中国商品出口到英国更具有价格优势</w:t>
      </w:r>
    </w:p>
    <w:p w14:paraId="65F36AE8">
      <w:pPr>
        <w:pStyle w:val="19"/>
        <w:spacing w:before="128" w:line="219" w:lineRule="auto"/>
        <w:rPr>
          <w:rFonts w:ascii="Times New Roman" w:hAnsi="Times New Roman" w:eastAsia="Times New Roman"/>
          <w:sz w:val="22"/>
        </w:rPr>
      </w:pPr>
      <w:r>
        <w:rPr>
          <w:rFonts w:ascii="Times New Roman" w:hAnsi="Times New Roman" w:eastAsia="Times New Roman"/>
          <w:sz w:val="22"/>
        </w:rPr>
        <w:t>C. 中国公民去英国留学的费用将有所减少</w:t>
      </w:r>
    </w:p>
    <w:p w14:paraId="29C5642E">
      <w:pPr>
        <w:pStyle w:val="19"/>
        <w:spacing w:before="128" w:line="219" w:lineRule="auto"/>
        <w:rPr>
          <w:rFonts w:ascii="Times New Roman" w:hAnsi="Times New Roman" w:eastAsia="Times New Roman"/>
          <w:sz w:val="22"/>
        </w:rPr>
      </w:pPr>
      <w:r>
        <w:rPr>
          <w:rFonts w:ascii="Times New Roman" w:hAnsi="Times New Roman" w:eastAsia="Times New Roman"/>
          <w:sz w:val="22"/>
        </w:rPr>
        <w:t>D.英国公民到中国旅游的成本将有所降低</w:t>
      </w:r>
    </w:p>
    <w:p w14:paraId="4EEA0C74">
      <w:pPr>
        <w:pStyle w:val="19"/>
        <w:spacing w:before="128" w:line="219" w:lineRule="auto"/>
        <w:rPr>
          <w:rFonts w:ascii="Times New Roman" w:hAnsi="Times New Roman" w:eastAsia="Times New Roman"/>
          <w:sz w:val="22"/>
        </w:rPr>
      </w:pPr>
      <w:r>
        <w:rPr>
          <w:rFonts w:ascii="Times New Roman" w:hAnsi="Times New Roman" w:eastAsia="Times New Roman"/>
          <w:sz w:val="22"/>
        </w:rPr>
        <w:t>664. 宏观经济调控政策的时滞有认识时滞、决策时滞、批准时滞、传递时滞、执行时滞、作用时滞，其中， (    )是最关键、往往也是最耗费时间的。</w:t>
      </w:r>
    </w:p>
    <w:p w14:paraId="5A04FFBD">
      <w:pPr>
        <w:pStyle w:val="19"/>
        <w:spacing w:before="128" w:line="219" w:lineRule="auto"/>
        <w:rPr>
          <w:rFonts w:ascii="Times New Roman" w:hAnsi="Times New Roman" w:eastAsia="Times New Roman"/>
          <w:sz w:val="22"/>
        </w:rPr>
      </w:pPr>
      <w:r>
        <w:rPr>
          <w:rFonts w:ascii="Times New Roman" w:hAnsi="Times New Roman" w:eastAsia="Times New Roman"/>
          <w:sz w:val="22"/>
        </w:rPr>
        <w:t>A.认识时滞                                B. 决策时滞</w:t>
      </w:r>
    </w:p>
    <w:p w14:paraId="42B46639">
      <w:pPr>
        <w:pStyle w:val="19"/>
        <w:spacing w:before="128" w:line="219" w:lineRule="auto"/>
        <w:rPr>
          <w:rFonts w:ascii="Times New Roman" w:hAnsi="Times New Roman" w:eastAsia="Times New Roman"/>
          <w:sz w:val="22"/>
        </w:rPr>
      </w:pPr>
      <w:r>
        <w:rPr>
          <w:rFonts w:ascii="Times New Roman" w:hAnsi="Times New Roman" w:eastAsia="Times New Roman"/>
          <w:sz w:val="22"/>
        </w:rPr>
        <w:t>C. 执行时滞                               D.作用时滞</w:t>
      </w:r>
    </w:p>
    <w:p w14:paraId="120D4A1B">
      <w:pPr>
        <w:pStyle w:val="19"/>
        <w:spacing w:before="128" w:line="219" w:lineRule="auto"/>
        <w:rPr>
          <w:rFonts w:ascii="Times New Roman" w:hAnsi="Times New Roman" w:eastAsia="Times New Roman"/>
          <w:sz w:val="22"/>
        </w:rPr>
      </w:pPr>
      <w:r>
        <w:rPr>
          <w:rFonts w:ascii="Times New Roman" w:hAnsi="Times New Roman" w:eastAsia="Times New Roman"/>
          <w:sz w:val="22"/>
        </w:rPr>
        <w:t>665.建立国际政治经济新秩序的基础必须是(   )。</w:t>
      </w:r>
    </w:p>
    <w:p w14:paraId="50E3F412">
      <w:pPr>
        <w:pStyle w:val="19"/>
        <w:spacing w:before="128" w:line="219" w:lineRule="auto"/>
        <w:rPr>
          <w:rFonts w:ascii="Times New Roman" w:hAnsi="Times New Roman" w:eastAsia="Times New Roman"/>
          <w:sz w:val="22"/>
        </w:rPr>
      </w:pPr>
      <w:r>
        <w:rPr>
          <w:rFonts w:ascii="Times New Roman" w:hAnsi="Times New Roman" w:eastAsia="Times New Roman"/>
          <w:sz w:val="22"/>
        </w:rPr>
        <w:t>A.改革开放原则                            B.不结盟原则</w:t>
      </w:r>
    </w:p>
    <w:p w14:paraId="2A9C08F4">
      <w:pPr>
        <w:pStyle w:val="19"/>
        <w:spacing w:before="128" w:line="219" w:lineRule="auto"/>
        <w:rPr>
          <w:rFonts w:ascii="Times New Roman" w:hAnsi="Times New Roman" w:eastAsia="Times New Roman"/>
          <w:sz w:val="22"/>
        </w:rPr>
      </w:pPr>
      <w:r>
        <w:rPr>
          <w:rFonts w:ascii="Times New Roman" w:hAnsi="Times New Roman" w:eastAsia="Times New Roman"/>
          <w:sz w:val="22"/>
        </w:rPr>
        <w:t>C. 和平共处五项原则                        D自由平等原则</w:t>
      </w:r>
    </w:p>
    <w:p w14:paraId="0C5B69C6">
      <w:pPr>
        <w:pStyle w:val="19"/>
        <w:spacing w:before="128" w:line="219" w:lineRule="auto"/>
        <w:rPr>
          <w:rFonts w:ascii="Times New Roman" w:hAnsi="Times New Roman" w:eastAsia="Times New Roman"/>
          <w:sz w:val="22"/>
        </w:rPr>
      </w:pPr>
      <w:r>
        <w:rPr>
          <w:rFonts w:ascii="Times New Roman" w:hAnsi="Times New Roman" w:eastAsia="Times New Roman"/>
          <w:sz w:val="22"/>
        </w:rPr>
        <w:t>666.以下关于纸币的描述，说法正确的是(   )。</w:t>
      </w:r>
    </w:p>
    <w:p w14:paraId="4D34AE26">
      <w:pPr>
        <w:pStyle w:val="19"/>
        <w:spacing w:before="128" w:line="219" w:lineRule="auto"/>
        <w:rPr>
          <w:rFonts w:ascii="Times New Roman" w:hAnsi="Times New Roman" w:eastAsia="Times New Roman"/>
          <w:sz w:val="22"/>
        </w:rPr>
      </w:pPr>
      <w:r>
        <w:rPr>
          <w:rFonts w:ascii="Times New Roman" w:hAnsi="Times New Roman" w:eastAsia="Times New Roman"/>
          <w:sz w:val="22"/>
        </w:rPr>
        <w:t>①纸币虽然能购买一切商品，但它是货币符号在商品交换中起媒介作用</w:t>
      </w:r>
    </w:p>
    <w:p w14:paraId="0DD0F3AC">
      <w:pPr>
        <w:pStyle w:val="19"/>
        <w:spacing w:before="128" w:line="219" w:lineRule="auto"/>
        <w:rPr>
          <w:rFonts w:ascii="Times New Roman" w:hAnsi="Times New Roman" w:eastAsia="Times New Roman"/>
          <w:sz w:val="22"/>
        </w:rPr>
      </w:pPr>
      <w:r>
        <w:rPr>
          <w:rFonts w:ascii="Times New Roman" w:hAnsi="Times New Roman" w:eastAsia="Times New Roman"/>
          <w:sz w:val="22"/>
        </w:rPr>
        <w:t>②国家可以规定纸币的面值，但不能决定纸币的购买力</w:t>
      </w:r>
    </w:p>
    <w:p w14:paraId="5C19A8D5">
      <w:pPr>
        <w:pStyle w:val="19"/>
        <w:spacing w:before="128" w:line="219" w:lineRule="auto"/>
        <w:rPr>
          <w:rFonts w:ascii="Times New Roman" w:hAnsi="Times New Roman" w:eastAsia="Times New Roman"/>
          <w:sz w:val="22"/>
        </w:rPr>
      </w:pPr>
      <w:r>
        <w:rPr>
          <w:rFonts w:ascii="Times New Roman" w:hAnsi="Times New Roman" w:eastAsia="Times New Roman"/>
          <w:sz w:val="22"/>
        </w:rPr>
        <w:t>③纸币只能执行货币的部分职能</w:t>
      </w:r>
    </w:p>
    <w:p w14:paraId="35F594BB">
      <w:pPr>
        <w:pStyle w:val="19"/>
        <w:spacing w:before="128" w:line="219" w:lineRule="auto"/>
        <w:rPr>
          <w:rFonts w:ascii="Times New Roman" w:hAnsi="Times New Roman" w:eastAsia="Times New Roman"/>
          <w:sz w:val="22"/>
        </w:rPr>
      </w:pPr>
      <w:r>
        <w:rPr>
          <w:rFonts w:ascii="Times New Roman" w:hAnsi="Times New Roman" w:eastAsia="Times New Roman"/>
          <w:sz w:val="22"/>
        </w:rPr>
        <w:t>A.①②③                                 B.②③</w:t>
      </w:r>
    </w:p>
    <w:p w14:paraId="61A486A3">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C.①③                                  </w:t>
      </w:r>
      <w:r>
        <w:rPr>
          <w:rFonts w:ascii="Times New Roman" w:hAnsi="Times New Roman" w:eastAsia="Times New Roman"/>
          <w:sz w:val="22"/>
        </w:rPr>
        <w:t>D.只有①</w:t>
      </w:r>
    </w:p>
    <w:p w14:paraId="304E3F6B">
      <w:pPr>
        <w:pStyle w:val="19"/>
        <w:spacing w:before="128" w:line="219" w:lineRule="auto"/>
        <w:rPr>
          <w:rFonts w:ascii="Times New Roman" w:hAnsi="Times New Roman" w:eastAsia="Times New Roman"/>
          <w:sz w:val="22"/>
        </w:rPr>
      </w:pPr>
      <w:r>
        <w:rPr>
          <w:rFonts w:ascii="Times New Roman" w:hAnsi="Times New Roman" w:eastAsia="Times New Roman"/>
          <w:sz w:val="22"/>
        </w:rPr>
        <w:t>667.今年全国实施大规模的减税降费政策来刺激经济增长，这种通过改变税率等来影响经济的政策属于 (    )政策。</w:t>
      </w:r>
    </w:p>
    <w:p w14:paraId="5C99661B">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A.货币                                  </w:t>
      </w:r>
      <w:r>
        <w:rPr>
          <w:rFonts w:ascii="Times New Roman" w:hAnsi="Times New Roman" w:eastAsia="Times New Roman"/>
          <w:sz w:val="22"/>
        </w:rPr>
        <w:t>B.财政</w:t>
      </w:r>
    </w:p>
    <w:p w14:paraId="3D3A64FA">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C.收入                                  </w:t>
      </w:r>
      <w:r>
        <w:rPr>
          <w:rFonts w:ascii="Times New Roman" w:hAnsi="Times New Roman" w:eastAsia="Times New Roman"/>
          <w:sz w:val="22"/>
        </w:rPr>
        <w:t>D.金融</w:t>
      </w:r>
    </w:p>
    <w:p w14:paraId="03B00546">
      <w:pPr>
        <w:pStyle w:val="19"/>
        <w:spacing w:before="128" w:line="219" w:lineRule="auto"/>
        <w:rPr>
          <w:rFonts w:ascii="Times New Roman" w:hAnsi="Times New Roman" w:eastAsia="Times New Roman"/>
          <w:sz w:val="22"/>
        </w:rPr>
      </w:pPr>
      <w:r>
        <w:rPr>
          <w:rFonts w:ascii="Times New Roman" w:hAnsi="Times New Roman" w:eastAsia="Times New Roman"/>
          <w:sz w:val="22"/>
        </w:rPr>
        <w:t>668. 小王家农场自产的水果， 一部分卖给水果批发市场， 一部分作为福利发放给农场的工人则作为福利的 这部分水果(    )。</w:t>
      </w:r>
    </w:p>
    <w:p w14:paraId="16017DD8">
      <w:pPr>
        <w:pStyle w:val="19"/>
        <w:spacing w:before="128" w:line="219" w:lineRule="auto"/>
        <w:rPr>
          <w:rFonts w:ascii="Times New Roman" w:hAnsi="Times New Roman" w:eastAsia="Times New Roman"/>
          <w:sz w:val="22"/>
        </w:rPr>
      </w:pPr>
      <w:r>
        <w:rPr>
          <w:rFonts w:ascii="Times New Roman" w:hAnsi="Times New Roman" w:eastAsia="Times New Roman"/>
          <w:sz w:val="22"/>
        </w:rPr>
        <w:t>A.不计算进国民生产总值，因为发放福利不属于生产行为</w:t>
      </w:r>
    </w:p>
    <w:p w14:paraId="4AA77D09">
      <w:pPr>
        <w:pStyle w:val="19"/>
        <w:spacing w:before="128" w:line="219" w:lineRule="auto"/>
        <w:rPr>
          <w:rFonts w:ascii="Times New Roman" w:hAnsi="Times New Roman" w:eastAsia="Times New Roman"/>
          <w:sz w:val="22"/>
        </w:rPr>
      </w:pPr>
      <w:r>
        <w:rPr>
          <w:rFonts w:ascii="Times New Roman" w:hAnsi="Times New Roman" w:eastAsia="Times New Roman"/>
          <w:sz w:val="22"/>
        </w:rPr>
        <w:t>B.计算进国民生产总值，按照水果的市场价格核算</w:t>
      </w:r>
    </w:p>
    <w:p w14:paraId="69668085">
      <w:pPr>
        <w:pStyle w:val="19"/>
        <w:spacing w:before="128" w:line="219" w:lineRule="auto"/>
        <w:rPr>
          <w:rFonts w:ascii="Times New Roman" w:hAnsi="Times New Roman" w:eastAsia="Times New Roman"/>
          <w:sz w:val="22"/>
        </w:rPr>
      </w:pPr>
      <w:r>
        <w:rPr>
          <w:rFonts w:ascii="Times New Roman" w:hAnsi="Times New Roman" w:eastAsia="Times New Roman"/>
          <w:sz w:val="22"/>
        </w:rPr>
        <w:t>C.不计算进国民生产总值，因为发放福利是让员工自己使用，不属于市场行为</w:t>
      </w:r>
    </w:p>
    <w:p w14:paraId="24C88AAD">
      <w:pPr>
        <w:pStyle w:val="19"/>
        <w:spacing w:before="128" w:line="219" w:lineRule="auto"/>
        <w:rPr>
          <w:rFonts w:ascii="Times New Roman" w:hAnsi="Times New Roman" w:eastAsia="Times New Roman"/>
          <w:sz w:val="22"/>
        </w:rPr>
      </w:pPr>
      <w:r>
        <w:rPr>
          <w:rFonts w:ascii="Times New Roman" w:hAnsi="Times New Roman" w:eastAsia="Times New Roman"/>
          <w:sz w:val="22"/>
        </w:rPr>
        <w:t>D.计算进国民生产总值，按照水果的成本价核算</w:t>
      </w:r>
    </w:p>
    <w:p w14:paraId="313B42F7">
      <w:pPr>
        <w:pStyle w:val="19"/>
        <w:spacing w:before="128" w:line="219" w:lineRule="auto"/>
        <w:rPr>
          <w:rFonts w:ascii="Times New Roman" w:hAnsi="Times New Roman" w:eastAsia="Times New Roman"/>
          <w:sz w:val="22"/>
        </w:rPr>
      </w:pPr>
      <w:r>
        <w:rPr>
          <w:rFonts w:ascii="Times New Roman" w:hAnsi="Times New Roman" w:eastAsia="Times New Roman"/>
          <w:sz w:val="22"/>
        </w:rPr>
        <w:t>669.中国进出口银行的主要职责是为扩大中国机电产品、成套设备和高新技术产品出口，推动有比较优势 的企业开展对外承包工程和境外投资，促进对外关系发展和国际经贸合作，提供政策性金融支持，故中国 进出口银行是(    )。</w:t>
      </w:r>
    </w:p>
    <w:p w14:paraId="6C6E147B">
      <w:pPr>
        <w:pStyle w:val="19"/>
        <w:spacing w:before="128" w:line="219" w:lineRule="auto"/>
        <w:rPr>
          <w:rFonts w:ascii="Times New Roman" w:hAnsi="Times New Roman" w:eastAsia="Times New Roman"/>
          <w:sz w:val="22"/>
        </w:rPr>
      </w:pPr>
      <w:r>
        <w:rPr>
          <w:rFonts w:ascii="Times New Roman" w:hAnsi="Times New Roman" w:eastAsia="Times New Roman"/>
          <w:sz w:val="22"/>
        </w:rPr>
        <w:t>A.中央银行                               B. 商业银行</w:t>
      </w:r>
    </w:p>
    <w:p w14:paraId="43382D1B">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C.专业银行                             </w:t>
      </w:r>
      <w:r>
        <w:rPr>
          <w:rFonts w:ascii="Times New Roman" w:hAnsi="Times New Roman" w:eastAsia="Times New Roman"/>
          <w:sz w:val="22"/>
        </w:rPr>
        <w:t>D.非银行金融机构</w:t>
      </w:r>
    </w:p>
    <w:p w14:paraId="068405D3">
      <w:pPr>
        <w:pStyle w:val="19"/>
        <w:spacing w:before="128" w:line="219" w:lineRule="auto"/>
        <w:rPr>
          <w:rFonts w:ascii="Times New Roman" w:hAnsi="Times New Roman" w:eastAsia="Times New Roman"/>
          <w:sz w:val="22"/>
        </w:rPr>
      </w:pPr>
      <w:r>
        <w:rPr>
          <w:rFonts w:ascii="Times New Roman" w:hAnsi="Times New Roman" w:eastAsia="Times New Roman"/>
          <w:sz w:val="22"/>
        </w:rPr>
        <w:t>670. 倾销是产品以低于其正常价值的价格出口到另一国家的行为。倾销可以在短期内扩大其在海外市场的 份额，抢夺原本属于未进行倾销国内企业的市场份额，倾销企业海外市场的扩大是(    )。</w:t>
      </w:r>
    </w:p>
    <w:p w14:paraId="7AEA85DE">
      <w:pPr>
        <w:pStyle w:val="19"/>
        <w:spacing w:before="128" w:line="219" w:lineRule="auto"/>
        <w:rPr>
          <w:rFonts w:ascii="Times New Roman" w:hAnsi="Times New Roman" w:eastAsia="Times New Roman"/>
          <w:sz w:val="22"/>
        </w:rPr>
      </w:pPr>
      <w:r>
        <w:rPr>
          <w:rFonts w:ascii="Times New Roman" w:hAnsi="Times New Roman" w:eastAsia="Times New Roman"/>
          <w:sz w:val="22"/>
        </w:rPr>
        <w:t>A. 以侵害出口国消费者的利益为代价</w:t>
      </w:r>
    </w:p>
    <w:p w14:paraId="5F87B250">
      <w:pPr>
        <w:pStyle w:val="19"/>
        <w:spacing w:before="128" w:line="219" w:lineRule="auto"/>
        <w:rPr>
          <w:rFonts w:ascii="Times New Roman" w:hAnsi="Times New Roman" w:eastAsia="Times New Roman"/>
          <w:sz w:val="22"/>
        </w:rPr>
      </w:pPr>
      <w:r>
        <w:rPr>
          <w:rFonts w:ascii="Times New Roman" w:hAnsi="Times New Roman" w:eastAsia="Times New Roman"/>
          <w:sz w:val="22"/>
        </w:rPr>
        <w:t>B. 以侵害进口国消费者的利益为代价</w:t>
      </w:r>
    </w:p>
    <w:p w14:paraId="3734982A">
      <w:pPr>
        <w:pStyle w:val="19"/>
        <w:spacing w:before="128" w:line="219" w:lineRule="auto"/>
        <w:rPr>
          <w:rFonts w:ascii="Times New Roman" w:hAnsi="Times New Roman" w:eastAsia="Times New Roman"/>
          <w:sz w:val="22"/>
        </w:rPr>
      </w:pPr>
      <w:r>
        <w:rPr>
          <w:rFonts w:ascii="Times New Roman" w:hAnsi="Times New Roman" w:eastAsia="Times New Roman"/>
          <w:sz w:val="22"/>
        </w:rPr>
        <w:t>C.有利于维护出口国国内市场的价格形成机制</w:t>
      </w:r>
    </w:p>
    <w:p w14:paraId="590738DF">
      <w:pPr>
        <w:pStyle w:val="19"/>
        <w:spacing w:before="128" w:line="219" w:lineRule="auto"/>
        <w:rPr>
          <w:rFonts w:ascii="Times New Roman" w:hAnsi="Times New Roman" w:eastAsia="Times New Roman"/>
          <w:sz w:val="22"/>
        </w:rPr>
      </w:pPr>
      <w:r>
        <w:rPr>
          <w:rFonts w:ascii="Times New Roman" w:hAnsi="Times New Roman" w:eastAsia="Times New Roman"/>
          <w:sz w:val="22"/>
        </w:rPr>
        <w:t>D.出口产品的生产厂商劳动生产效率高的反映</w:t>
      </w:r>
    </w:p>
    <w:p w14:paraId="5AB8F657">
      <w:pPr>
        <w:pStyle w:val="19"/>
        <w:spacing w:before="128" w:line="219" w:lineRule="auto"/>
        <w:rPr>
          <w:rFonts w:ascii="Times New Roman" w:hAnsi="Times New Roman" w:eastAsia="Times New Roman"/>
          <w:sz w:val="22"/>
        </w:rPr>
      </w:pPr>
      <w:r>
        <w:rPr>
          <w:rFonts w:ascii="Times New Roman" w:hAnsi="Times New Roman" w:eastAsia="Times New Roman"/>
          <w:sz w:val="22"/>
        </w:rPr>
        <w:t>671.以下关于资本的说法错误的是(   )。</w:t>
      </w:r>
    </w:p>
    <w:p w14:paraId="3463FC84">
      <w:pPr>
        <w:pStyle w:val="19"/>
        <w:spacing w:before="128" w:line="219" w:lineRule="auto"/>
        <w:rPr>
          <w:rFonts w:ascii="Times New Roman" w:hAnsi="Times New Roman" w:eastAsia="Times New Roman"/>
          <w:sz w:val="22"/>
        </w:rPr>
      </w:pPr>
      <w:r>
        <w:rPr>
          <w:rFonts w:ascii="Times New Roman" w:hAnsi="Times New Roman" w:eastAsia="Times New Roman"/>
          <w:sz w:val="22"/>
        </w:rPr>
        <w:t>A. 不变资本是以生产资料形态存在的资本</w:t>
      </w:r>
    </w:p>
    <w:p w14:paraId="32B827D4">
      <w:pPr>
        <w:pStyle w:val="19"/>
        <w:spacing w:before="128" w:line="219" w:lineRule="auto"/>
        <w:rPr>
          <w:rFonts w:ascii="Times New Roman" w:hAnsi="Times New Roman" w:eastAsia="Times New Roman"/>
          <w:sz w:val="22"/>
        </w:rPr>
      </w:pPr>
      <w:r>
        <w:rPr>
          <w:rFonts w:ascii="Times New Roman" w:hAnsi="Times New Roman" w:eastAsia="Times New Roman"/>
          <w:sz w:val="22"/>
        </w:rPr>
        <w:t>B. 生产资料的价值通过工人的具体劳动被转移到新产品中</w:t>
      </w:r>
    </w:p>
    <w:p w14:paraId="22577AFF">
      <w:pPr>
        <w:pStyle w:val="19"/>
        <w:spacing w:before="128" w:line="219" w:lineRule="auto"/>
        <w:rPr>
          <w:rFonts w:ascii="Times New Roman" w:hAnsi="Times New Roman" w:eastAsia="Times New Roman"/>
          <w:sz w:val="22"/>
        </w:rPr>
      </w:pPr>
      <w:r>
        <w:rPr>
          <w:rFonts w:ascii="Times New Roman" w:hAnsi="Times New Roman" w:eastAsia="Times New Roman"/>
          <w:sz w:val="22"/>
        </w:rPr>
        <w:t>C. 可变资本是用来购买劳动力的那部分资本</w:t>
      </w:r>
    </w:p>
    <w:p w14:paraId="58A4F622">
      <w:pPr>
        <w:pStyle w:val="19"/>
        <w:spacing w:before="128" w:line="219" w:lineRule="auto"/>
        <w:rPr>
          <w:rFonts w:ascii="Times New Roman" w:hAnsi="Times New Roman" w:eastAsia="Times New Roman"/>
          <w:sz w:val="22"/>
        </w:rPr>
      </w:pPr>
      <w:r>
        <w:rPr>
          <w:rFonts w:ascii="Times New Roman" w:hAnsi="Times New Roman" w:eastAsia="Times New Roman"/>
          <w:sz w:val="22"/>
        </w:rPr>
        <w:t>D. 可变资本的价值是在生产过程中转移到新产品中去的</w:t>
      </w:r>
    </w:p>
    <w:p w14:paraId="25960D58">
      <w:pPr>
        <w:pStyle w:val="19"/>
        <w:spacing w:before="128" w:line="219" w:lineRule="auto"/>
        <w:rPr>
          <w:rFonts w:ascii="Times New Roman" w:hAnsi="Times New Roman" w:eastAsia="Times New Roman"/>
          <w:sz w:val="22"/>
        </w:rPr>
      </w:pPr>
      <w:r>
        <w:rPr>
          <w:rFonts w:ascii="Times New Roman" w:hAnsi="Times New Roman" w:eastAsia="Times New Roman"/>
          <w:sz w:val="22"/>
        </w:rPr>
        <w:t>672. 分享经济，是公众将闲置资源通过社会平台与他人分享，进而获得收入的经济现象，是一个建立在人</w:t>
      </w:r>
    </w:p>
    <w:p w14:paraId="04AEB3A9">
      <w:pPr>
        <w:pStyle w:val="19"/>
        <w:spacing w:before="128" w:line="219" w:lineRule="auto"/>
        <w:rPr>
          <w:rFonts w:ascii="Times New Roman" w:hAnsi="Times New Roman" w:eastAsia="Times New Roman"/>
          <w:sz w:val="22"/>
        </w:rPr>
      </w:pPr>
      <w:r>
        <w:rPr>
          <w:rFonts w:ascii="Times New Roman" w:hAnsi="Times New Roman" w:eastAsia="Times New Roman"/>
          <w:sz w:val="22"/>
        </w:rPr>
        <w:t>与物质资料分享基础上的社会经济生态系统。分享经济的意义在于(    )。</w:t>
      </w:r>
    </w:p>
    <w:p w14:paraId="4C0E3E5F">
      <w:pPr>
        <w:pStyle w:val="19"/>
        <w:spacing w:before="128" w:line="219" w:lineRule="auto"/>
        <w:rPr>
          <w:rFonts w:ascii="Times New Roman" w:hAnsi="Times New Roman" w:eastAsia="Times New Roman"/>
          <w:sz w:val="22"/>
        </w:rPr>
      </w:pPr>
      <w:r>
        <w:rPr>
          <w:rFonts w:ascii="Times New Roman" w:hAnsi="Times New Roman" w:eastAsia="Times New Roman"/>
          <w:sz w:val="22"/>
        </w:rPr>
        <w:t>A.可以让社会资源配置更加优化      B.可以让社会监督合作更有效率</w:t>
      </w:r>
    </w:p>
    <w:p w14:paraId="172FECAF">
      <w:pPr>
        <w:pStyle w:val="19"/>
        <w:spacing w:before="128" w:line="219" w:lineRule="auto"/>
        <w:rPr>
          <w:rFonts w:ascii="Times New Roman" w:hAnsi="Times New Roman" w:eastAsia="Times New Roman"/>
          <w:sz w:val="22"/>
        </w:rPr>
      </w:pPr>
      <w:r>
        <w:rPr>
          <w:rFonts w:ascii="Times New Roman" w:hAnsi="Times New Roman" w:eastAsia="Times New Roman"/>
          <w:sz w:val="22"/>
        </w:rPr>
        <w:t>C. 能够推进经济结构战略性调整      D.能够促进国民经济的平稳运行</w:t>
      </w:r>
    </w:p>
    <w:p w14:paraId="62B62880">
      <w:pPr>
        <w:pStyle w:val="19"/>
        <w:spacing w:before="128" w:line="219" w:lineRule="auto"/>
        <w:rPr>
          <w:rFonts w:ascii="Times New Roman" w:hAnsi="Times New Roman" w:eastAsia="Times New Roman"/>
          <w:sz w:val="22"/>
        </w:rPr>
      </w:pPr>
      <w:r>
        <w:rPr>
          <w:rFonts w:ascii="Times New Roman" w:hAnsi="Times New Roman" w:eastAsia="Times New Roman"/>
          <w:sz w:val="22"/>
        </w:rPr>
        <w:t>673. 确定我国经济体制改革的目标模式，核心问题是正确认识和处理(   )。</w:t>
      </w:r>
    </w:p>
    <w:p w14:paraId="7D3DE560">
      <w:pPr>
        <w:pStyle w:val="19"/>
        <w:spacing w:before="128" w:line="219" w:lineRule="auto"/>
        <w:rPr>
          <w:rFonts w:ascii="Times New Roman" w:hAnsi="Times New Roman" w:eastAsia="Times New Roman"/>
          <w:sz w:val="22"/>
        </w:rPr>
      </w:pPr>
      <w:r>
        <w:rPr>
          <w:rFonts w:ascii="Times New Roman" w:hAnsi="Times New Roman" w:eastAsia="Times New Roman"/>
          <w:sz w:val="22"/>
        </w:rPr>
        <w:t>A.经济体制与经济制度的关系</w:t>
      </w:r>
    </w:p>
    <w:p w14:paraId="6BBB78B0">
      <w:pPr>
        <w:pStyle w:val="19"/>
        <w:spacing w:before="128" w:line="219" w:lineRule="auto"/>
        <w:rPr>
          <w:rFonts w:ascii="Times New Roman" w:hAnsi="Times New Roman" w:eastAsia="Times New Roman"/>
          <w:sz w:val="22"/>
        </w:rPr>
      </w:pPr>
      <w:r>
        <w:rPr>
          <w:rFonts w:ascii="Times New Roman" w:hAnsi="Times New Roman" w:eastAsia="Times New Roman"/>
          <w:sz w:val="22"/>
        </w:rPr>
        <w:t>B.改革与发展的关系</w:t>
      </w:r>
    </w:p>
    <w:p w14:paraId="72CBC9D5">
      <w:pPr>
        <w:pStyle w:val="19"/>
        <w:spacing w:before="128" w:line="219" w:lineRule="auto"/>
        <w:rPr>
          <w:rFonts w:ascii="Times New Roman" w:hAnsi="Times New Roman" w:eastAsia="Times New Roman"/>
          <w:sz w:val="22"/>
        </w:rPr>
      </w:pPr>
      <w:r>
        <w:rPr>
          <w:rFonts w:ascii="Times New Roman" w:hAnsi="Times New Roman" w:eastAsia="Times New Roman"/>
          <w:sz w:val="22"/>
        </w:rPr>
        <w:t>C. 计划与市场的关系</w:t>
      </w:r>
    </w:p>
    <w:p w14:paraId="4D0F870F">
      <w:pPr>
        <w:pStyle w:val="19"/>
        <w:spacing w:before="128" w:line="219" w:lineRule="auto"/>
        <w:rPr>
          <w:rFonts w:ascii="Times New Roman" w:hAnsi="Times New Roman" w:eastAsia="Times New Roman"/>
          <w:sz w:val="22"/>
        </w:rPr>
      </w:pPr>
      <w:r>
        <w:rPr>
          <w:rFonts w:ascii="Times New Roman" w:hAnsi="Times New Roman" w:eastAsia="Times New Roman"/>
          <w:sz w:val="22"/>
        </w:rPr>
        <w:t>D. 发展与稳定的关系</w:t>
      </w:r>
    </w:p>
    <w:p w14:paraId="7155C4BB">
      <w:pPr>
        <w:pStyle w:val="19"/>
        <w:spacing w:before="128" w:line="219" w:lineRule="auto"/>
        <w:rPr>
          <w:rFonts w:ascii="Times New Roman" w:hAnsi="Times New Roman" w:eastAsia="Times New Roman"/>
          <w:sz w:val="22"/>
        </w:rPr>
      </w:pPr>
      <w:r>
        <w:rPr>
          <w:rFonts w:ascii="Times New Roman" w:hAnsi="Times New Roman" w:eastAsia="Times New Roman"/>
          <w:sz w:val="22"/>
        </w:rPr>
        <w:t>674.2019年，我国实施更大规模的减税降费，预计将减轻企业税收和社保缴费负担近2万亿元，有力促进 了企业发展。若不考虑其他因素，大规模减税降费的影响路径是(    )</w:t>
      </w:r>
    </w:p>
    <w:p w14:paraId="49439D79">
      <w:pPr>
        <w:pStyle w:val="19"/>
        <w:spacing w:before="128" w:line="219" w:lineRule="auto"/>
        <w:rPr>
          <w:rFonts w:ascii="Times New Roman" w:hAnsi="Times New Roman" w:eastAsia="Times New Roman"/>
          <w:sz w:val="22"/>
        </w:rPr>
      </w:pPr>
      <w:r>
        <w:rPr>
          <w:rFonts w:ascii="Times New Roman" w:hAnsi="Times New Roman" w:eastAsia="Times New Roman"/>
          <w:sz w:val="22"/>
        </w:rPr>
        <w:t>①激发企业活力</w:t>
      </w:r>
    </w:p>
    <w:p w14:paraId="59CA21D3">
      <w:pPr>
        <w:pStyle w:val="19"/>
        <w:spacing w:before="128" w:line="219" w:lineRule="auto"/>
        <w:rPr>
          <w:rFonts w:ascii="Times New Roman" w:hAnsi="Times New Roman" w:eastAsia="Times New Roman"/>
          <w:sz w:val="22"/>
        </w:rPr>
      </w:pPr>
      <w:r>
        <w:rPr>
          <w:rFonts w:ascii="Times New Roman" w:hAnsi="Times New Roman" w:eastAsia="Times New Roman"/>
          <w:sz w:val="22"/>
        </w:rPr>
        <w:t>②国家减税降费</w:t>
      </w:r>
    </w:p>
    <w:p w14:paraId="10ADF200">
      <w:pPr>
        <w:pStyle w:val="19"/>
        <w:spacing w:before="128" w:line="219" w:lineRule="auto"/>
        <w:rPr>
          <w:rFonts w:ascii="Times New Roman" w:hAnsi="Times New Roman" w:eastAsia="Times New Roman"/>
          <w:sz w:val="22"/>
        </w:rPr>
      </w:pPr>
      <w:r>
        <w:rPr>
          <w:rFonts w:ascii="Times New Roman" w:hAnsi="Times New Roman" w:eastAsia="Times New Roman"/>
          <w:sz w:val="22"/>
        </w:rPr>
        <w:t>③减轻企业负担</w:t>
      </w:r>
    </w:p>
    <w:p w14:paraId="37FC9B5C">
      <w:pPr>
        <w:pStyle w:val="19"/>
        <w:spacing w:before="128" w:line="219" w:lineRule="auto"/>
        <w:rPr>
          <w:rFonts w:ascii="Times New Roman" w:hAnsi="Times New Roman" w:eastAsia="Times New Roman"/>
          <w:sz w:val="22"/>
        </w:rPr>
      </w:pPr>
      <w:r>
        <w:rPr>
          <w:rFonts w:ascii="Times New Roman" w:hAnsi="Times New Roman" w:eastAsia="Times New Roman"/>
          <w:sz w:val="22"/>
        </w:rPr>
        <w:t>④促进企业发展</w:t>
      </w:r>
    </w:p>
    <w:p w14:paraId="1BEC0EAF">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A.①④③②                        </w:t>
      </w:r>
      <w:r>
        <w:rPr>
          <w:rFonts w:ascii="Times New Roman" w:hAnsi="Times New Roman" w:eastAsia="Times New Roman"/>
          <w:sz w:val="22"/>
        </w:rPr>
        <w:t>B.④②①③</w:t>
      </w:r>
    </w:p>
    <w:p w14:paraId="2FE5199D">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C.②③①④                         </w:t>
      </w:r>
      <w:r>
        <w:rPr>
          <w:rFonts w:ascii="Times New Roman" w:hAnsi="Times New Roman" w:eastAsia="Times New Roman"/>
          <w:sz w:val="22"/>
        </w:rPr>
        <w:t>D.②①③④</w:t>
      </w:r>
    </w:p>
    <w:p w14:paraId="47FAEA7A">
      <w:pPr>
        <w:pStyle w:val="19"/>
        <w:spacing w:before="128" w:line="219" w:lineRule="auto"/>
        <w:rPr>
          <w:rFonts w:ascii="Times New Roman" w:hAnsi="Times New Roman" w:eastAsia="Times New Roman"/>
          <w:sz w:val="22"/>
        </w:rPr>
      </w:pPr>
      <w:r>
        <w:rPr>
          <w:rFonts w:ascii="Times New Roman" w:hAnsi="Times New Roman" w:eastAsia="Times New Roman"/>
          <w:sz w:val="22"/>
        </w:rPr>
        <w:t>675.据统计，人们在春节期间的消费额一般会达到全年的20%-30%,有的高达60%-70%,其中不乏“突 击消费”“公关消费”“超前消费”等。对上述现象认识正确的有(   )。</w:t>
      </w:r>
    </w:p>
    <w:p w14:paraId="2660E1FE">
      <w:pPr>
        <w:pStyle w:val="19"/>
        <w:spacing w:before="128" w:line="219" w:lineRule="auto"/>
        <w:rPr>
          <w:rFonts w:ascii="Times New Roman" w:hAnsi="Times New Roman" w:eastAsia="Times New Roman"/>
          <w:sz w:val="22"/>
        </w:rPr>
      </w:pPr>
      <w:r>
        <w:rPr>
          <w:rFonts w:ascii="Times New Roman" w:hAnsi="Times New Roman" w:eastAsia="Times New Roman"/>
          <w:sz w:val="22"/>
        </w:rPr>
        <w:t>①家庭消费应当量入为出，适度消费</w:t>
      </w:r>
    </w:p>
    <w:p w14:paraId="2CC9A11C">
      <w:pPr>
        <w:pStyle w:val="19"/>
        <w:spacing w:before="128" w:line="219" w:lineRule="auto"/>
        <w:rPr>
          <w:rFonts w:ascii="Times New Roman" w:hAnsi="Times New Roman" w:eastAsia="Times New Roman"/>
          <w:sz w:val="22"/>
        </w:rPr>
      </w:pPr>
      <w:r>
        <w:rPr>
          <w:rFonts w:ascii="Times New Roman" w:hAnsi="Times New Roman" w:eastAsia="Times New Roman"/>
          <w:sz w:val="22"/>
        </w:rPr>
        <w:t>②应当提高消费的科学性和合理性</w:t>
      </w:r>
    </w:p>
    <w:p w14:paraId="747ADE68">
      <w:pPr>
        <w:pStyle w:val="19"/>
        <w:spacing w:before="128" w:line="219" w:lineRule="auto"/>
        <w:rPr>
          <w:rFonts w:ascii="Times New Roman" w:hAnsi="Times New Roman" w:eastAsia="Times New Roman"/>
          <w:sz w:val="22"/>
        </w:rPr>
      </w:pPr>
      <w:r>
        <w:rPr>
          <w:rFonts w:ascii="Times New Roman" w:hAnsi="Times New Roman" w:eastAsia="Times New Roman"/>
          <w:sz w:val="22"/>
        </w:rPr>
        <w:t>③生活消费是居民个人的事，与国家无关</w:t>
      </w:r>
    </w:p>
    <w:p w14:paraId="01121292">
      <w:pPr>
        <w:pStyle w:val="19"/>
        <w:spacing w:before="128" w:line="219" w:lineRule="auto"/>
        <w:rPr>
          <w:rFonts w:ascii="Times New Roman" w:hAnsi="Times New Roman" w:eastAsia="Times New Roman"/>
          <w:sz w:val="22"/>
        </w:rPr>
      </w:pPr>
      <w:r>
        <w:rPr>
          <w:rFonts w:ascii="Times New Roman" w:hAnsi="Times New Roman" w:eastAsia="Times New Roman"/>
          <w:sz w:val="22"/>
        </w:rPr>
        <w:t>④节日期间，物质消费比精神消费更重要</w:t>
      </w:r>
    </w:p>
    <w:p w14:paraId="03E2D7F2">
      <w:pPr>
        <w:pStyle w:val="19"/>
        <w:spacing w:before="128" w:line="219" w:lineRule="auto"/>
        <w:rPr>
          <w:rFonts w:ascii="Times New Roman" w:hAnsi="Times New Roman" w:eastAsia="Times New Roman"/>
          <w:sz w:val="22"/>
        </w:rPr>
      </w:pPr>
      <w:r>
        <w:rPr>
          <w:rFonts w:ascii="Times New Roman" w:hAnsi="Times New Roman" w:eastAsia="Times New Roman"/>
          <w:sz w:val="22"/>
        </w:rPr>
        <w:t>A.①②                          B.①③</w:t>
      </w:r>
    </w:p>
    <w:p w14:paraId="32DC661C">
      <w:pPr>
        <w:pStyle w:val="19"/>
        <w:spacing w:before="128" w:line="219" w:lineRule="auto"/>
        <w:rPr>
          <w:rFonts w:ascii="Times New Roman" w:hAnsi="Times New Roman" w:eastAsia="Times New Roman"/>
          <w:sz w:val="22"/>
        </w:rPr>
      </w:pPr>
      <w:r>
        <w:rPr>
          <w:rFonts w:ascii="Times New Roman" w:hAnsi="Times New Roman" w:eastAsia="Times New Roman"/>
          <w:sz w:val="22"/>
        </w:rPr>
        <w:t>C.②③                             D.②④</w:t>
      </w:r>
    </w:p>
    <w:p w14:paraId="403F26D5">
      <w:pPr>
        <w:pStyle w:val="19"/>
        <w:spacing w:before="128" w:line="219" w:lineRule="auto"/>
        <w:rPr>
          <w:rFonts w:ascii="Times New Roman" w:hAnsi="Times New Roman" w:eastAsia="Times New Roman"/>
          <w:sz w:val="22"/>
        </w:rPr>
      </w:pPr>
      <w:r>
        <w:rPr>
          <w:rFonts w:ascii="Times New Roman" w:hAnsi="Times New Roman" w:eastAsia="Times New Roman"/>
          <w:sz w:val="22"/>
        </w:rPr>
        <w:t>676.我国第四套人民币是1987年开始发行的。经国务院批准，中国人民银行决定自2018年5月1日起停 止第四套人民币的流通，至2019年4月3日停止集中兑换。这说明(    )。</w:t>
      </w:r>
    </w:p>
    <w:p w14:paraId="4E7A369C">
      <w:pPr>
        <w:pStyle w:val="19"/>
        <w:spacing w:before="128" w:line="219" w:lineRule="auto"/>
        <w:rPr>
          <w:rFonts w:ascii="Times New Roman" w:hAnsi="Times New Roman" w:eastAsia="Times New Roman"/>
          <w:sz w:val="22"/>
        </w:rPr>
      </w:pPr>
      <w:r>
        <w:rPr>
          <w:rFonts w:ascii="Times New Roman" w:hAnsi="Times New Roman" w:eastAsia="Times New Roman"/>
          <w:sz w:val="22"/>
        </w:rPr>
        <w:t>A. 纸币的购买力是由国家规定的</w:t>
      </w:r>
    </w:p>
    <w:p w14:paraId="6FE472F8">
      <w:pPr>
        <w:pStyle w:val="19"/>
        <w:spacing w:before="128" w:line="219" w:lineRule="auto"/>
        <w:rPr>
          <w:rFonts w:ascii="Times New Roman" w:hAnsi="Times New Roman" w:eastAsia="Times New Roman"/>
          <w:sz w:val="22"/>
        </w:rPr>
      </w:pPr>
      <w:r>
        <w:rPr>
          <w:rFonts w:ascii="Times New Roman" w:hAnsi="Times New Roman" w:eastAsia="Times New Roman"/>
          <w:sz w:val="22"/>
        </w:rPr>
        <w:t>B.人民币发行过多会导致物价上涨</w:t>
      </w:r>
    </w:p>
    <w:p w14:paraId="727FD79A">
      <w:pPr>
        <w:pStyle w:val="19"/>
        <w:spacing w:before="128" w:line="219" w:lineRule="auto"/>
        <w:rPr>
          <w:rFonts w:ascii="Times New Roman" w:hAnsi="Times New Roman" w:eastAsia="Times New Roman"/>
          <w:sz w:val="22"/>
        </w:rPr>
      </w:pPr>
      <w:r>
        <w:rPr>
          <w:rFonts w:ascii="Times New Roman" w:hAnsi="Times New Roman" w:eastAsia="Times New Roman"/>
          <w:sz w:val="22"/>
        </w:rPr>
        <w:t>C. 国家有权决定纸币的废止和面值</w:t>
      </w:r>
    </w:p>
    <w:p w14:paraId="2CDA4533">
      <w:pPr>
        <w:pStyle w:val="19"/>
        <w:spacing w:before="128" w:line="219" w:lineRule="auto"/>
        <w:rPr>
          <w:rFonts w:ascii="Times New Roman" w:hAnsi="Times New Roman" w:eastAsia="Times New Roman"/>
          <w:sz w:val="22"/>
        </w:rPr>
      </w:pPr>
      <w:r>
        <w:rPr>
          <w:rFonts w:ascii="Times New Roman" w:hAnsi="Times New Roman" w:eastAsia="Times New Roman"/>
          <w:sz w:val="22"/>
        </w:rPr>
        <w:t>D.人民币流通是国民经济赖以维持的血脉</w:t>
      </w:r>
    </w:p>
    <w:p w14:paraId="520E0A97">
      <w:pPr>
        <w:pStyle w:val="19"/>
        <w:spacing w:before="128" w:line="219" w:lineRule="auto"/>
        <w:rPr>
          <w:rFonts w:ascii="Times New Roman" w:hAnsi="Times New Roman" w:eastAsia="Times New Roman"/>
          <w:sz w:val="22"/>
        </w:rPr>
      </w:pPr>
      <w:r>
        <w:rPr>
          <w:rFonts w:ascii="Times New Roman" w:hAnsi="Times New Roman" w:eastAsia="Times New Roman"/>
          <w:sz w:val="22"/>
        </w:rPr>
        <w:t>677.2019年5月，我国猪肉价格提前进入上涨周期。其主要原因是前期出现非洲猪瘟疫情后，可供上市的 猪肉数量不足。这表明(   )。</w:t>
      </w:r>
    </w:p>
    <w:p w14:paraId="5152C261">
      <w:pPr>
        <w:pStyle w:val="19"/>
        <w:spacing w:before="128" w:line="219" w:lineRule="auto"/>
        <w:rPr>
          <w:rFonts w:ascii="Times New Roman" w:hAnsi="Times New Roman" w:eastAsia="Times New Roman"/>
          <w:sz w:val="22"/>
        </w:rPr>
      </w:pPr>
      <w:r>
        <w:rPr>
          <w:rFonts w:ascii="Times New Roman" w:hAnsi="Times New Roman" w:eastAsia="Times New Roman"/>
          <w:sz w:val="22"/>
        </w:rPr>
        <w:t>A.价格影响需求</w:t>
      </w:r>
    </w:p>
    <w:p w14:paraId="12369601">
      <w:pPr>
        <w:pStyle w:val="19"/>
        <w:spacing w:before="128" w:line="219" w:lineRule="auto"/>
        <w:rPr>
          <w:rFonts w:ascii="Times New Roman" w:hAnsi="Times New Roman" w:eastAsia="Times New Roman"/>
          <w:sz w:val="22"/>
        </w:rPr>
      </w:pPr>
      <w:r>
        <w:rPr>
          <w:rFonts w:ascii="Times New Roman" w:hAnsi="Times New Roman" w:eastAsia="Times New Roman"/>
          <w:sz w:val="22"/>
        </w:rPr>
        <w:t>B. 供求影响价格</w:t>
      </w:r>
    </w:p>
    <w:p w14:paraId="3ED9E591">
      <w:pPr>
        <w:pStyle w:val="19"/>
        <w:spacing w:before="128" w:line="219" w:lineRule="auto"/>
        <w:rPr>
          <w:rFonts w:ascii="Times New Roman" w:hAnsi="Times New Roman" w:eastAsia="Times New Roman"/>
          <w:sz w:val="22"/>
        </w:rPr>
      </w:pPr>
      <w:r>
        <w:rPr>
          <w:rFonts w:ascii="Times New Roman" w:hAnsi="Times New Roman" w:eastAsia="Times New Roman"/>
          <w:sz w:val="22"/>
        </w:rPr>
        <w:t>C. 价值决定价格</w:t>
      </w:r>
    </w:p>
    <w:p w14:paraId="0410E42D">
      <w:pPr>
        <w:pStyle w:val="19"/>
        <w:spacing w:before="128" w:line="219" w:lineRule="auto"/>
        <w:rPr>
          <w:rFonts w:ascii="Times New Roman" w:hAnsi="Times New Roman" w:eastAsia="Times New Roman"/>
          <w:sz w:val="22"/>
        </w:rPr>
      </w:pPr>
      <w:r>
        <w:rPr>
          <w:rFonts w:ascii="Times New Roman" w:hAnsi="Times New Roman" w:eastAsia="Times New Roman"/>
          <w:sz w:val="22"/>
        </w:rPr>
        <w:t>D.时间决定价格</w:t>
      </w:r>
    </w:p>
    <w:p w14:paraId="26D2DBDD">
      <w:pPr>
        <w:pStyle w:val="19"/>
        <w:spacing w:before="128" w:line="219" w:lineRule="auto"/>
        <w:rPr>
          <w:rFonts w:ascii="Times New Roman" w:hAnsi="Times New Roman" w:eastAsia="Times New Roman"/>
          <w:sz w:val="22"/>
        </w:rPr>
      </w:pPr>
      <w:r>
        <w:rPr>
          <w:rFonts w:ascii="Times New Roman" w:hAnsi="Times New Roman" w:eastAsia="Times New Roman"/>
          <w:sz w:val="22"/>
        </w:rPr>
        <w:t>678. 扩大内需是我国经济发展的长期战略方针和基本立足点，也是促进经济发展的根本途径和内在要求。 关于消费，下列说法错误的是(    )。</w:t>
      </w:r>
    </w:p>
    <w:p w14:paraId="34C3E128">
      <w:pPr>
        <w:pStyle w:val="19"/>
        <w:spacing w:before="128" w:line="219" w:lineRule="auto"/>
        <w:rPr>
          <w:rFonts w:ascii="Times New Roman" w:hAnsi="Times New Roman" w:eastAsia="Times New Roman"/>
          <w:sz w:val="22"/>
        </w:rPr>
      </w:pPr>
      <w:r>
        <w:rPr>
          <w:rFonts w:ascii="Times New Roman" w:hAnsi="Times New Roman" w:eastAsia="Times New Roman"/>
          <w:sz w:val="22"/>
        </w:rPr>
        <w:t>A.消费增加有利于劳动者素质提高</w:t>
      </w:r>
    </w:p>
    <w:p w14:paraId="554D88E5">
      <w:pPr>
        <w:pStyle w:val="19"/>
        <w:spacing w:before="128" w:line="219" w:lineRule="auto"/>
        <w:rPr>
          <w:rFonts w:ascii="Times New Roman" w:hAnsi="Times New Roman" w:eastAsia="Times New Roman"/>
          <w:sz w:val="22"/>
        </w:rPr>
      </w:pPr>
      <w:r>
        <w:rPr>
          <w:rFonts w:ascii="Times New Roman" w:hAnsi="Times New Roman" w:eastAsia="Times New Roman"/>
          <w:sz w:val="22"/>
        </w:rPr>
        <w:t>B. 消费决定生产，消费结构推动生产结构的提升</w:t>
      </w:r>
    </w:p>
    <w:p w14:paraId="791415FE">
      <w:pPr>
        <w:pStyle w:val="19"/>
        <w:spacing w:before="128" w:line="219" w:lineRule="auto"/>
        <w:rPr>
          <w:rFonts w:ascii="Times New Roman" w:hAnsi="Times New Roman" w:eastAsia="Times New Roman"/>
          <w:sz w:val="22"/>
        </w:rPr>
      </w:pPr>
      <w:r>
        <w:rPr>
          <w:rFonts w:ascii="Times New Roman" w:hAnsi="Times New Roman" w:eastAsia="Times New Roman"/>
          <w:sz w:val="22"/>
        </w:rPr>
        <w:t>C.消费是生产的动力，消费能促进经济发展和增加就业</w:t>
      </w:r>
    </w:p>
    <w:p w14:paraId="22C6A540">
      <w:pPr>
        <w:pStyle w:val="19"/>
        <w:spacing w:before="128" w:line="219" w:lineRule="auto"/>
        <w:rPr>
          <w:rFonts w:ascii="Times New Roman" w:hAnsi="Times New Roman" w:eastAsia="Times New Roman"/>
          <w:sz w:val="22"/>
        </w:rPr>
      </w:pPr>
      <w:r>
        <w:rPr>
          <w:rFonts w:ascii="Times New Roman" w:hAnsi="Times New Roman" w:eastAsia="Times New Roman"/>
          <w:sz w:val="22"/>
        </w:rPr>
        <w:t>D.消费是社会再生产过程中的重要环节，也是最终环节</w:t>
      </w:r>
    </w:p>
    <w:p w14:paraId="1C93B511">
      <w:pPr>
        <w:pStyle w:val="19"/>
        <w:spacing w:before="128" w:line="219" w:lineRule="auto"/>
        <w:rPr>
          <w:rFonts w:ascii="Times New Roman" w:hAnsi="Times New Roman" w:eastAsia="Times New Roman"/>
          <w:sz w:val="22"/>
        </w:rPr>
      </w:pPr>
      <w:r>
        <w:rPr>
          <w:rFonts w:ascii="Times New Roman" w:hAnsi="Times New Roman" w:eastAsia="Times New Roman"/>
          <w:sz w:val="22"/>
        </w:rPr>
        <w:t>679. 纸币发行过多会引起(    )。</w:t>
      </w:r>
    </w:p>
    <w:p w14:paraId="4888A90F">
      <w:pPr>
        <w:pStyle w:val="19"/>
        <w:spacing w:before="128" w:line="219" w:lineRule="auto"/>
        <w:rPr>
          <w:rFonts w:ascii="Times New Roman" w:hAnsi="Times New Roman" w:eastAsia="Times New Roman"/>
          <w:sz w:val="22"/>
        </w:rPr>
      </w:pPr>
      <w:r>
        <w:rPr>
          <w:rFonts w:ascii="Times New Roman" w:hAnsi="Times New Roman" w:eastAsia="Times New Roman"/>
          <w:sz w:val="22"/>
        </w:rPr>
        <w:t>A.物价下降                        B. 通货膨胀</w:t>
      </w:r>
    </w:p>
    <w:p w14:paraId="1EAAA279">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C.社会总供给大于社会总需求        </w:t>
      </w:r>
      <w:r>
        <w:rPr>
          <w:rFonts w:ascii="Times New Roman" w:hAnsi="Times New Roman" w:eastAsia="Times New Roman"/>
          <w:sz w:val="22"/>
        </w:rPr>
        <w:t>D. 通货紧缩</w:t>
      </w:r>
    </w:p>
    <w:p w14:paraId="10CF9A0A">
      <w:pPr>
        <w:pStyle w:val="19"/>
        <w:spacing w:before="128" w:line="219" w:lineRule="auto"/>
        <w:rPr>
          <w:rFonts w:ascii="Times New Roman" w:hAnsi="Times New Roman" w:eastAsia="Times New Roman"/>
          <w:sz w:val="22"/>
        </w:rPr>
      </w:pPr>
      <w:r>
        <w:rPr>
          <w:rFonts w:ascii="Times New Roman" w:hAnsi="Times New Roman" w:eastAsia="Times New Roman"/>
          <w:sz w:val="22"/>
        </w:rPr>
        <w:t>680. 春节期间，商场里到处是“打折”的牌子，而旅游市场反其道而行之，境内外旅游线路的价位都在上 浮。出现这些现象最可能的原因是(    )。</w:t>
      </w:r>
    </w:p>
    <w:p w14:paraId="07674162">
      <w:pPr>
        <w:pStyle w:val="19"/>
        <w:spacing w:before="128" w:line="219" w:lineRule="auto"/>
        <w:rPr>
          <w:rFonts w:ascii="Times New Roman" w:hAnsi="Times New Roman" w:eastAsia="Times New Roman"/>
          <w:sz w:val="22"/>
        </w:rPr>
      </w:pPr>
      <w:r>
        <w:rPr>
          <w:rFonts w:ascii="Times New Roman" w:hAnsi="Times New Roman" w:eastAsia="Times New Roman"/>
          <w:sz w:val="22"/>
        </w:rPr>
        <w:t>A.单位商品价值量的减少</w:t>
      </w:r>
    </w:p>
    <w:p w14:paraId="16B693F7">
      <w:pPr>
        <w:pStyle w:val="19"/>
        <w:spacing w:before="128" w:line="219" w:lineRule="auto"/>
        <w:rPr>
          <w:rFonts w:ascii="Times New Roman" w:hAnsi="Times New Roman" w:eastAsia="Times New Roman"/>
          <w:sz w:val="22"/>
        </w:rPr>
      </w:pPr>
      <w:r>
        <w:rPr>
          <w:rFonts w:ascii="Times New Roman" w:hAnsi="Times New Roman" w:eastAsia="Times New Roman"/>
          <w:sz w:val="22"/>
        </w:rPr>
        <w:t>B. 货币流通速度的加快</w:t>
      </w:r>
    </w:p>
    <w:p w14:paraId="58EEE36C">
      <w:pPr>
        <w:pStyle w:val="19"/>
        <w:spacing w:before="128" w:line="219" w:lineRule="auto"/>
        <w:rPr>
          <w:rFonts w:ascii="Times New Roman" w:hAnsi="Times New Roman" w:eastAsia="Times New Roman"/>
          <w:sz w:val="22"/>
        </w:rPr>
      </w:pPr>
      <w:r>
        <w:rPr>
          <w:rFonts w:ascii="Times New Roman" w:hAnsi="Times New Roman" w:eastAsia="Times New Roman"/>
          <w:sz w:val="22"/>
        </w:rPr>
        <w:t>C. 人民币继续升值</w:t>
      </w:r>
    </w:p>
    <w:p w14:paraId="67E8D1A2">
      <w:pPr>
        <w:pStyle w:val="19"/>
        <w:spacing w:before="128" w:line="219" w:lineRule="auto"/>
        <w:rPr>
          <w:rFonts w:ascii="Times New Roman" w:hAnsi="Times New Roman" w:eastAsia="Times New Roman"/>
          <w:sz w:val="22"/>
        </w:rPr>
      </w:pPr>
      <w:r>
        <w:rPr>
          <w:rFonts w:ascii="Times New Roman" w:hAnsi="Times New Roman" w:eastAsia="Times New Roman"/>
          <w:sz w:val="22"/>
        </w:rPr>
        <w:t>D.供求关系的变化</w:t>
      </w:r>
    </w:p>
    <w:p w14:paraId="1D9B726D">
      <w:pPr>
        <w:pStyle w:val="19"/>
        <w:spacing w:before="128" w:line="219" w:lineRule="auto"/>
        <w:rPr>
          <w:rFonts w:ascii="Times New Roman" w:hAnsi="Times New Roman" w:eastAsia="Times New Roman"/>
          <w:sz w:val="22"/>
        </w:rPr>
      </w:pPr>
      <w:r>
        <w:rPr>
          <w:rFonts w:ascii="Times New Roman" w:hAnsi="Times New Roman" w:eastAsia="Times New Roman"/>
          <w:sz w:val="22"/>
        </w:rPr>
        <w:t>681.2018年2月，王先生采用银行按揭贷款的方式买了一套标价78万元的新房，首付现金34万元，然后 在15年内付清银行贷款44万元和利息10万元。在这一购房过程中，房价78万、首付34万、利息10万 分别执行的货币职能是(   )。</w:t>
      </w:r>
    </w:p>
    <w:p w14:paraId="162147D9">
      <w:pPr>
        <w:pStyle w:val="19"/>
        <w:spacing w:before="128" w:line="219" w:lineRule="auto"/>
        <w:rPr>
          <w:rFonts w:ascii="Times New Roman" w:hAnsi="Times New Roman" w:eastAsia="Times New Roman"/>
          <w:sz w:val="22"/>
        </w:rPr>
      </w:pPr>
      <w:r>
        <w:rPr>
          <w:rFonts w:ascii="Times New Roman" w:hAnsi="Times New Roman" w:eastAsia="Times New Roman"/>
          <w:sz w:val="22"/>
        </w:rPr>
        <w:t>A.价值尺度、流通手段、支付手段</w:t>
      </w:r>
    </w:p>
    <w:p w14:paraId="34919FF6">
      <w:pPr>
        <w:pStyle w:val="19"/>
        <w:spacing w:before="128" w:line="219" w:lineRule="auto"/>
        <w:rPr>
          <w:rFonts w:ascii="Times New Roman" w:hAnsi="Times New Roman" w:eastAsia="Times New Roman"/>
          <w:sz w:val="22"/>
        </w:rPr>
      </w:pPr>
      <w:r>
        <w:rPr>
          <w:rFonts w:ascii="Times New Roman" w:hAnsi="Times New Roman" w:eastAsia="Times New Roman"/>
          <w:sz w:val="22"/>
        </w:rPr>
        <w:t>B. 价值尺度、支付手段、流通手段</w:t>
      </w:r>
    </w:p>
    <w:p w14:paraId="44197BE7">
      <w:pPr>
        <w:pStyle w:val="19"/>
        <w:spacing w:before="128" w:line="219" w:lineRule="auto"/>
        <w:rPr>
          <w:rFonts w:ascii="Times New Roman" w:hAnsi="Times New Roman" w:eastAsia="Times New Roman"/>
          <w:sz w:val="22"/>
        </w:rPr>
      </w:pPr>
      <w:r>
        <w:rPr>
          <w:rFonts w:ascii="Times New Roman" w:hAnsi="Times New Roman" w:eastAsia="Times New Roman"/>
          <w:sz w:val="22"/>
        </w:rPr>
        <w:t>C. 贮藏手段、流通手段、支付手段</w:t>
      </w:r>
    </w:p>
    <w:p w14:paraId="551D5764">
      <w:pPr>
        <w:pStyle w:val="19"/>
        <w:spacing w:before="128" w:line="219" w:lineRule="auto"/>
        <w:rPr>
          <w:rFonts w:ascii="Times New Roman" w:hAnsi="Times New Roman" w:eastAsia="Times New Roman"/>
          <w:sz w:val="22"/>
        </w:rPr>
      </w:pPr>
      <w:r>
        <w:rPr>
          <w:rFonts w:ascii="Times New Roman" w:hAnsi="Times New Roman" w:eastAsia="Times New Roman"/>
          <w:sz w:val="22"/>
        </w:rPr>
        <w:t>D.贮藏手段、支付手段、流通手段</w:t>
      </w:r>
    </w:p>
    <w:p w14:paraId="0A5AEC0F">
      <w:pPr>
        <w:pStyle w:val="19"/>
        <w:spacing w:before="128" w:line="219" w:lineRule="auto"/>
        <w:rPr>
          <w:rFonts w:ascii="Times New Roman" w:hAnsi="Times New Roman" w:eastAsia="Times New Roman"/>
          <w:sz w:val="22"/>
        </w:rPr>
      </w:pPr>
      <w:r>
        <w:rPr>
          <w:rFonts w:ascii="Times New Roman" w:hAnsi="Times New Roman" w:eastAsia="Times New Roman"/>
          <w:sz w:val="22"/>
        </w:rPr>
        <w:t>682.华为手机以清晰的屏幕、超强的PC级处理器、强大的拍照技术等优点吸引了大批消费者，消费者对华 为手机的青睐，也推动着它的不断升级。这说明(    )。</w:t>
      </w:r>
    </w:p>
    <w:p w14:paraId="2E680597">
      <w:pPr>
        <w:pStyle w:val="19"/>
        <w:spacing w:before="128" w:line="219" w:lineRule="auto"/>
        <w:rPr>
          <w:rFonts w:ascii="Times New Roman" w:hAnsi="Times New Roman" w:eastAsia="Times New Roman"/>
          <w:sz w:val="22"/>
        </w:rPr>
      </w:pPr>
      <w:r>
        <w:rPr>
          <w:rFonts w:ascii="Times New Roman" w:hAnsi="Times New Roman" w:eastAsia="Times New Roman"/>
          <w:sz w:val="22"/>
        </w:rPr>
        <w:t>①生产决定消费的方式</w:t>
      </w:r>
    </w:p>
    <w:p w14:paraId="6F55E0E1">
      <w:pPr>
        <w:pStyle w:val="19"/>
        <w:spacing w:before="128" w:line="219" w:lineRule="auto"/>
        <w:rPr>
          <w:rFonts w:ascii="Times New Roman" w:hAnsi="Times New Roman" w:eastAsia="Times New Roman"/>
          <w:sz w:val="22"/>
        </w:rPr>
      </w:pPr>
      <w:r>
        <w:rPr>
          <w:rFonts w:ascii="Times New Roman" w:hAnsi="Times New Roman" w:eastAsia="Times New Roman"/>
          <w:sz w:val="22"/>
        </w:rPr>
        <w:t>②消费是实现社会再生产顺利进行的桥梁和纽带</w:t>
      </w:r>
    </w:p>
    <w:p w14:paraId="669A0B4A">
      <w:pPr>
        <w:pStyle w:val="19"/>
        <w:spacing w:before="128" w:line="219" w:lineRule="auto"/>
        <w:rPr>
          <w:rFonts w:ascii="Times New Roman" w:hAnsi="Times New Roman" w:eastAsia="Times New Roman"/>
          <w:sz w:val="22"/>
        </w:rPr>
      </w:pPr>
      <w:r>
        <w:rPr>
          <w:rFonts w:ascii="Times New Roman" w:hAnsi="Times New Roman" w:eastAsia="Times New Roman"/>
          <w:sz w:val="22"/>
        </w:rPr>
        <w:t>③新的消费需求对产品的升级换代起着导向作用</w:t>
      </w:r>
    </w:p>
    <w:p w14:paraId="080E3F75">
      <w:pPr>
        <w:pStyle w:val="19"/>
        <w:spacing w:before="128" w:line="219" w:lineRule="auto"/>
        <w:rPr>
          <w:rFonts w:ascii="Times New Roman" w:hAnsi="Times New Roman" w:eastAsia="Times New Roman"/>
          <w:sz w:val="22"/>
        </w:rPr>
      </w:pPr>
      <w:r>
        <w:rPr>
          <w:rFonts w:ascii="Times New Roman" w:hAnsi="Times New Roman" w:eastAsia="Times New Roman"/>
          <w:sz w:val="22"/>
        </w:rPr>
        <w:t>④生产决定消费的质量和水平，并为消费创造动力</w:t>
      </w:r>
    </w:p>
    <w:p w14:paraId="6AAF8971">
      <w:pPr>
        <w:pStyle w:val="19"/>
        <w:spacing w:before="128" w:line="219" w:lineRule="auto"/>
        <w:rPr>
          <w:rFonts w:ascii="Times New Roman" w:hAnsi="Times New Roman" w:eastAsia="Times New Roman"/>
          <w:sz w:val="22"/>
        </w:rPr>
      </w:pPr>
      <w:r>
        <w:rPr>
          <w:rFonts w:ascii="Times New Roman" w:hAnsi="Times New Roman" w:eastAsia="Times New Roman"/>
          <w:sz w:val="22"/>
        </w:rPr>
        <w:t>A.①②                         B.②④</w:t>
      </w:r>
    </w:p>
    <w:p w14:paraId="71C14744">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C.①③                            </w:t>
      </w:r>
      <w:r>
        <w:rPr>
          <w:rFonts w:ascii="Times New Roman" w:hAnsi="Times New Roman" w:eastAsia="Times New Roman"/>
          <w:sz w:val="22"/>
        </w:rPr>
        <w:t>D.③④</w:t>
      </w:r>
    </w:p>
    <w:p w14:paraId="2FFB160D">
      <w:pPr>
        <w:pStyle w:val="19"/>
        <w:spacing w:before="128" w:line="219" w:lineRule="auto"/>
        <w:rPr>
          <w:rFonts w:ascii="Times New Roman" w:hAnsi="Times New Roman" w:eastAsia="Times New Roman"/>
          <w:sz w:val="22"/>
        </w:rPr>
      </w:pPr>
      <w:r>
        <w:rPr>
          <w:rFonts w:ascii="Times New Roman" w:hAnsi="Times New Roman" w:eastAsia="Times New Roman"/>
          <w:sz w:val="22"/>
        </w:rPr>
        <w:t>683.当经济发展中出现有效需求不足时，需要(    ),以刺激经济增长，增加就业。</w:t>
      </w:r>
    </w:p>
    <w:p w14:paraId="4FCED5F4">
      <w:pPr>
        <w:pStyle w:val="19"/>
        <w:spacing w:before="128" w:line="219" w:lineRule="auto"/>
        <w:rPr>
          <w:rFonts w:ascii="Times New Roman" w:hAnsi="Times New Roman" w:eastAsia="Times New Roman"/>
          <w:sz w:val="22"/>
        </w:rPr>
      </w:pPr>
      <w:r>
        <w:rPr>
          <w:rFonts w:ascii="Times New Roman" w:hAnsi="Times New Roman" w:eastAsia="Times New Roman"/>
          <w:sz w:val="22"/>
        </w:rPr>
        <w:t>A.增发国债，增加税收，增加转移支付</w:t>
      </w:r>
    </w:p>
    <w:p w14:paraId="007BCE86">
      <w:pPr>
        <w:pStyle w:val="19"/>
        <w:spacing w:before="128" w:line="219" w:lineRule="auto"/>
        <w:rPr>
          <w:rFonts w:ascii="Times New Roman" w:hAnsi="Times New Roman" w:eastAsia="Times New Roman"/>
          <w:sz w:val="22"/>
        </w:rPr>
      </w:pPr>
      <w:r>
        <w:rPr>
          <w:rFonts w:ascii="Times New Roman" w:hAnsi="Times New Roman" w:eastAsia="Times New Roman"/>
          <w:sz w:val="22"/>
        </w:rPr>
        <w:t>B. 降低存款准备金率</w:t>
      </w:r>
    </w:p>
    <w:p w14:paraId="2699FD4F">
      <w:pPr>
        <w:pStyle w:val="19"/>
        <w:spacing w:before="128" w:line="219" w:lineRule="auto"/>
        <w:rPr>
          <w:rFonts w:ascii="Times New Roman" w:hAnsi="Times New Roman" w:eastAsia="Times New Roman"/>
          <w:sz w:val="22"/>
        </w:rPr>
      </w:pPr>
      <w:r>
        <w:rPr>
          <w:rFonts w:ascii="Times New Roman" w:hAnsi="Times New Roman" w:eastAsia="Times New Roman"/>
          <w:sz w:val="22"/>
        </w:rPr>
        <w:t>C.在公开市场上卖出有价证券</w:t>
      </w:r>
    </w:p>
    <w:p w14:paraId="4CA19340">
      <w:pPr>
        <w:pStyle w:val="19"/>
        <w:spacing w:before="128" w:line="219" w:lineRule="auto"/>
        <w:rPr>
          <w:rFonts w:ascii="Times New Roman" w:hAnsi="Times New Roman" w:eastAsia="Times New Roman"/>
          <w:sz w:val="22"/>
        </w:rPr>
      </w:pPr>
      <w:r>
        <w:rPr>
          <w:rFonts w:ascii="Times New Roman" w:hAnsi="Times New Roman" w:eastAsia="Times New Roman"/>
          <w:sz w:val="22"/>
        </w:rPr>
        <w:t>D.提高再贴现率</w:t>
      </w:r>
    </w:p>
    <w:p w14:paraId="427F2EB5">
      <w:pPr>
        <w:pStyle w:val="19"/>
        <w:spacing w:before="128" w:line="219" w:lineRule="auto"/>
        <w:rPr>
          <w:rFonts w:ascii="Times New Roman" w:hAnsi="Times New Roman" w:eastAsia="Times New Roman"/>
          <w:sz w:val="22"/>
        </w:rPr>
      </w:pPr>
      <w:r>
        <w:rPr>
          <w:rFonts w:ascii="Times New Roman" w:hAnsi="Times New Roman" w:eastAsia="Times New Roman"/>
          <w:sz w:val="22"/>
        </w:rPr>
        <w:t>684.市场经济是一种(   )。</w:t>
      </w:r>
    </w:p>
    <w:p w14:paraId="3A7262F9">
      <w:pPr>
        <w:pStyle w:val="19"/>
        <w:spacing w:before="128" w:line="219" w:lineRule="auto"/>
        <w:rPr>
          <w:rFonts w:ascii="Times New Roman" w:hAnsi="Times New Roman" w:eastAsia="Times New Roman"/>
          <w:sz w:val="22"/>
        </w:rPr>
      </w:pPr>
      <w:r>
        <w:rPr>
          <w:rFonts w:ascii="Times New Roman" w:hAnsi="Times New Roman" w:eastAsia="Times New Roman"/>
          <w:sz w:val="22"/>
        </w:rPr>
        <w:t>A.基本经济制度                    B.经济运行方式</w:t>
      </w:r>
    </w:p>
    <w:p w14:paraId="3DFA58E4">
      <w:pPr>
        <w:pStyle w:val="19"/>
        <w:spacing w:before="128" w:line="219" w:lineRule="auto"/>
        <w:rPr>
          <w:rFonts w:ascii="Times New Roman" w:hAnsi="Times New Roman" w:eastAsia="Times New Roman"/>
          <w:sz w:val="22"/>
        </w:rPr>
      </w:pPr>
      <w:r>
        <w:rPr>
          <w:rFonts w:ascii="Times New Roman" w:hAnsi="Times New Roman" w:eastAsia="Times New Roman"/>
          <w:sz w:val="22"/>
        </w:rPr>
        <w:t>C. 资本组织形式                   D.生产经营方式</w:t>
      </w:r>
    </w:p>
    <w:p w14:paraId="0333D6D8">
      <w:pPr>
        <w:pStyle w:val="19"/>
        <w:spacing w:before="128" w:line="219" w:lineRule="auto"/>
        <w:rPr>
          <w:rFonts w:ascii="Times New Roman" w:hAnsi="Times New Roman" w:eastAsia="Times New Roman"/>
          <w:sz w:val="22"/>
        </w:rPr>
      </w:pPr>
      <w:r>
        <w:rPr>
          <w:rFonts w:ascii="Times New Roman" w:hAnsi="Times New Roman" w:eastAsia="Times New Roman"/>
          <w:sz w:val="22"/>
        </w:rPr>
        <w:t>685.在货币所具有的职能中，被用来支付商品购买过程中的贷款或用来支付债务、租金、利息、工资等款 项的职能通常被称为(    )。</w:t>
      </w:r>
    </w:p>
    <w:p w14:paraId="690E7EA3">
      <w:pPr>
        <w:pStyle w:val="19"/>
        <w:spacing w:before="128" w:line="219" w:lineRule="auto"/>
        <w:rPr>
          <w:rFonts w:ascii="Times New Roman" w:hAnsi="Times New Roman" w:eastAsia="Times New Roman"/>
          <w:sz w:val="22"/>
        </w:rPr>
      </w:pPr>
      <w:r>
        <w:rPr>
          <w:rFonts w:ascii="Times New Roman" w:hAnsi="Times New Roman" w:eastAsia="Times New Roman"/>
          <w:sz w:val="22"/>
        </w:rPr>
        <w:t>A.价值尺度                       B. 支付手段</w:t>
      </w:r>
    </w:p>
    <w:p w14:paraId="4C836AE6">
      <w:pPr>
        <w:pStyle w:val="19"/>
        <w:spacing w:before="128" w:line="219" w:lineRule="auto"/>
        <w:rPr>
          <w:rFonts w:ascii="Times New Roman" w:hAnsi="Times New Roman" w:eastAsia="Times New Roman"/>
          <w:sz w:val="22"/>
        </w:rPr>
      </w:pPr>
      <w:r>
        <w:rPr>
          <w:rFonts w:ascii="Times New Roman" w:hAnsi="Times New Roman" w:eastAsia="Times New Roman"/>
          <w:sz w:val="22"/>
        </w:rPr>
        <w:t>C. 贮藏手段                        D.流通手段</w:t>
      </w:r>
    </w:p>
    <w:p w14:paraId="01B8AB44">
      <w:pPr>
        <w:pStyle w:val="19"/>
        <w:spacing w:before="128" w:line="219" w:lineRule="auto"/>
        <w:rPr>
          <w:rFonts w:ascii="Times New Roman" w:hAnsi="Times New Roman" w:eastAsia="Times New Roman"/>
          <w:sz w:val="22"/>
        </w:rPr>
      </w:pPr>
      <w:r>
        <w:rPr>
          <w:rFonts w:ascii="Times New Roman" w:hAnsi="Times New Roman" w:eastAsia="Times New Roman"/>
          <w:sz w:val="22"/>
        </w:rPr>
        <w:t>686.消费者预期冰箱的价格在国庆节促销时会下降，则当前冰箱的需求(    )。</w:t>
      </w:r>
    </w:p>
    <w:p w14:paraId="08E88797">
      <w:pPr>
        <w:pStyle w:val="19"/>
        <w:spacing w:before="128" w:line="219" w:lineRule="auto"/>
        <w:rPr>
          <w:rFonts w:ascii="Times New Roman" w:hAnsi="Times New Roman" w:eastAsia="Times New Roman"/>
          <w:sz w:val="22"/>
        </w:rPr>
      </w:pPr>
      <w:r>
        <w:rPr>
          <w:rFonts w:ascii="Times New Roman" w:hAnsi="Times New Roman" w:eastAsia="Times New Roman"/>
          <w:sz w:val="22"/>
        </w:rPr>
        <w:t>A.增 加                             B. 减少</w:t>
      </w:r>
    </w:p>
    <w:p w14:paraId="4FB307B2">
      <w:pPr>
        <w:pStyle w:val="19"/>
        <w:spacing w:before="128" w:line="219" w:lineRule="auto"/>
        <w:rPr>
          <w:rFonts w:ascii="Times New Roman" w:hAnsi="Times New Roman" w:eastAsia="Times New Roman"/>
          <w:sz w:val="22"/>
        </w:rPr>
      </w:pPr>
      <w:r>
        <w:rPr>
          <w:rFonts w:ascii="Times New Roman" w:hAnsi="Times New Roman" w:eastAsia="Times New Roman"/>
          <w:sz w:val="22"/>
        </w:rPr>
        <w:t>C.不变                           D.无法确定</w:t>
      </w:r>
    </w:p>
    <w:p w14:paraId="3284F3DA">
      <w:pPr>
        <w:pStyle w:val="19"/>
        <w:spacing w:before="128" w:line="219" w:lineRule="auto"/>
        <w:rPr>
          <w:rFonts w:ascii="Times New Roman" w:hAnsi="Times New Roman" w:eastAsia="Times New Roman"/>
          <w:sz w:val="22"/>
        </w:rPr>
      </w:pPr>
      <w:r>
        <w:rPr>
          <w:rFonts w:ascii="Times New Roman" w:hAnsi="Times New Roman" w:eastAsia="Times New Roman"/>
          <w:sz w:val="22"/>
        </w:rPr>
        <w:t>687.根据支付结算法律制度的规定，下列票据中，属于见票即付的有(   )。</w:t>
      </w:r>
    </w:p>
    <w:p w14:paraId="26C82F5D">
      <w:pPr>
        <w:pStyle w:val="19"/>
        <w:spacing w:before="128" w:line="219" w:lineRule="auto"/>
        <w:rPr>
          <w:rFonts w:ascii="Times New Roman" w:hAnsi="Times New Roman" w:eastAsia="Times New Roman"/>
          <w:sz w:val="22"/>
        </w:rPr>
      </w:pPr>
      <w:r>
        <w:rPr>
          <w:rFonts w:ascii="Times New Roman" w:hAnsi="Times New Roman" w:eastAsia="Times New Roman"/>
          <w:sz w:val="22"/>
        </w:rPr>
        <w:t>A.转账支票</w:t>
      </w:r>
    </w:p>
    <w:p w14:paraId="3EEFA255">
      <w:pPr>
        <w:pStyle w:val="19"/>
        <w:spacing w:before="128" w:line="219" w:lineRule="auto"/>
        <w:rPr>
          <w:rFonts w:ascii="Times New Roman" w:hAnsi="Times New Roman" w:eastAsia="Times New Roman"/>
          <w:sz w:val="22"/>
        </w:rPr>
      </w:pPr>
      <w:r>
        <w:rPr>
          <w:rFonts w:ascii="Times New Roman" w:hAnsi="Times New Roman" w:eastAsia="Times New Roman"/>
          <w:sz w:val="22"/>
        </w:rPr>
        <w:t>B.远期商业汇票</w:t>
      </w:r>
    </w:p>
    <w:p w14:paraId="72E88A31">
      <w:pPr>
        <w:pStyle w:val="19"/>
        <w:spacing w:before="128" w:line="219" w:lineRule="auto"/>
        <w:rPr>
          <w:rFonts w:ascii="Times New Roman" w:hAnsi="Times New Roman" w:eastAsia="Times New Roman"/>
          <w:sz w:val="22"/>
        </w:rPr>
      </w:pPr>
      <w:r>
        <w:rPr>
          <w:rFonts w:ascii="Times New Roman" w:hAnsi="Times New Roman" w:eastAsia="Times New Roman"/>
          <w:sz w:val="22"/>
        </w:rPr>
        <w:t>C. 银行承兑汇票</w:t>
      </w:r>
    </w:p>
    <w:p w14:paraId="6A120A93">
      <w:pPr>
        <w:pStyle w:val="19"/>
        <w:spacing w:before="128" w:line="219" w:lineRule="auto"/>
        <w:rPr>
          <w:rFonts w:ascii="Times New Roman" w:hAnsi="Times New Roman" w:eastAsia="Times New Roman"/>
          <w:sz w:val="22"/>
        </w:rPr>
      </w:pPr>
      <w:r>
        <w:rPr>
          <w:rFonts w:ascii="Times New Roman" w:hAnsi="Times New Roman" w:eastAsia="Times New Roman"/>
          <w:sz w:val="22"/>
        </w:rPr>
        <w:t>D. 商业承兑汇票</w:t>
      </w:r>
    </w:p>
    <w:p w14:paraId="19303C91">
      <w:pPr>
        <w:pStyle w:val="19"/>
        <w:spacing w:before="128" w:line="219" w:lineRule="auto"/>
        <w:rPr>
          <w:rFonts w:ascii="Times New Roman" w:hAnsi="Times New Roman" w:eastAsia="Times New Roman"/>
          <w:sz w:val="22"/>
        </w:rPr>
      </w:pPr>
      <w:r>
        <w:rPr>
          <w:rFonts w:ascii="Times New Roman" w:hAnsi="Times New Roman" w:eastAsia="Times New Roman"/>
          <w:sz w:val="22"/>
        </w:rPr>
        <w:t>688. 生产要素市场的培育和发展是发挥市场在资源配置中的决定性作用的必要条件，是发展社会主义市场 经济的必然要求。以下不属于生产要素市场的是(   )。</w:t>
      </w:r>
    </w:p>
    <w:p w14:paraId="06176E0D">
      <w:pPr>
        <w:pStyle w:val="19"/>
        <w:spacing w:before="128" w:line="219" w:lineRule="auto"/>
        <w:rPr>
          <w:rFonts w:ascii="Times New Roman" w:hAnsi="Times New Roman" w:eastAsia="Times New Roman"/>
          <w:sz w:val="22"/>
        </w:rPr>
      </w:pPr>
      <w:r>
        <w:rPr>
          <w:rFonts w:ascii="Times New Roman" w:hAnsi="Times New Roman" w:eastAsia="Times New Roman"/>
          <w:sz w:val="22"/>
        </w:rPr>
        <w:t>A. 劳动力市场</w:t>
      </w:r>
      <w:r>
        <w:rPr>
          <w:rFonts w:ascii="Times New Roman" w:hAnsi="Times New Roman" w:eastAsia="Times New Roman"/>
          <w:sz w:val="22"/>
        </w:rPr>
        <w:t>B.生产资料市场</w:t>
      </w:r>
    </w:p>
    <w:p w14:paraId="294BAED0">
      <w:pPr>
        <w:pStyle w:val="19"/>
        <w:spacing w:before="128" w:line="219" w:lineRule="auto"/>
        <w:rPr>
          <w:rFonts w:ascii="Times New Roman" w:hAnsi="Times New Roman" w:eastAsia="Times New Roman"/>
          <w:sz w:val="22"/>
        </w:rPr>
      </w:pPr>
      <w:r>
        <w:rPr>
          <w:rFonts w:ascii="Times New Roman" w:hAnsi="Times New Roman" w:eastAsia="Times New Roman"/>
          <w:sz w:val="22"/>
        </w:rPr>
        <w:t>C.消费品市场</w:t>
      </w:r>
      <w:r>
        <w:rPr>
          <w:rFonts w:ascii="Times New Roman" w:hAnsi="Times New Roman" w:eastAsia="Times New Roman"/>
          <w:sz w:val="22"/>
        </w:rPr>
        <w:t>D.金融市场</w:t>
      </w:r>
    </w:p>
    <w:p w14:paraId="6DBC0491">
      <w:pPr>
        <w:pStyle w:val="19"/>
        <w:spacing w:before="128" w:line="219" w:lineRule="auto"/>
        <w:rPr>
          <w:rFonts w:ascii="Times New Roman" w:hAnsi="Times New Roman" w:eastAsia="Times New Roman"/>
          <w:sz w:val="22"/>
        </w:rPr>
      </w:pPr>
      <w:r>
        <w:rPr>
          <w:rFonts w:ascii="Times New Roman" w:hAnsi="Times New Roman" w:eastAsia="Times New Roman"/>
          <w:sz w:val="22"/>
        </w:rPr>
        <w:t>689.金融作为现代经济的核心，是社会主义市场体系的重要组成部分，扩大金融业对内对外开放，在加强 监管前提下，允许具备条件的民间资本依法发起设立(   )等金融机构。</w:t>
      </w:r>
    </w:p>
    <w:p w14:paraId="28E6247E">
      <w:pPr>
        <w:pStyle w:val="19"/>
        <w:spacing w:before="128" w:line="219" w:lineRule="auto"/>
        <w:rPr>
          <w:rFonts w:ascii="Times New Roman" w:hAnsi="Times New Roman" w:eastAsia="Times New Roman"/>
          <w:sz w:val="22"/>
        </w:rPr>
      </w:pPr>
      <w:r>
        <w:rPr>
          <w:rFonts w:ascii="Times New Roman" w:hAnsi="Times New Roman" w:eastAsia="Times New Roman"/>
          <w:sz w:val="22"/>
        </w:rPr>
        <w:t>A.金融公司B.证券交易所</w:t>
      </w:r>
    </w:p>
    <w:p w14:paraId="77AF8A6F">
      <w:pPr>
        <w:pStyle w:val="19"/>
        <w:spacing w:before="128" w:line="219" w:lineRule="auto"/>
        <w:rPr>
          <w:rFonts w:ascii="Times New Roman" w:hAnsi="Times New Roman" w:eastAsia="Times New Roman"/>
          <w:sz w:val="22"/>
        </w:rPr>
      </w:pPr>
      <w:r>
        <w:rPr>
          <w:rFonts w:ascii="Times New Roman" w:hAnsi="Times New Roman" w:eastAsia="Times New Roman"/>
          <w:sz w:val="22"/>
        </w:rPr>
        <w:t>C.担保公司D.中小型银行</w:t>
      </w:r>
    </w:p>
    <w:p w14:paraId="447803BE">
      <w:pPr>
        <w:pStyle w:val="19"/>
        <w:spacing w:before="128" w:line="219" w:lineRule="auto"/>
        <w:rPr>
          <w:rFonts w:ascii="Times New Roman" w:hAnsi="Times New Roman" w:eastAsia="Times New Roman"/>
          <w:sz w:val="22"/>
        </w:rPr>
      </w:pPr>
      <w:r>
        <w:rPr>
          <w:rFonts w:ascii="Times New Roman" w:hAnsi="Times New Roman" w:eastAsia="Times New Roman"/>
          <w:sz w:val="22"/>
        </w:rPr>
        <w:t>690..供给和需求是市场经济内在关系的两个基本方面，需求侧管理重在解决总量问题，供给侧管理重在解 决 (    ) 问 题 。</w:t>
      </w:r>
    </w:p>
    <w:p w14:paraId="46BFA49C">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A.质量                      </w:t>
      </w:r>
      <w:r>
        <w:rPr>
          <w:rFonts w:ascii="Times New Roman" w:hAnsi="Times New Roman" w:eastAsia="Times New Roman"/>
          <w:sz w:val="22"/>
        </w:rPr>
        <w:t>B. 产能</w:t>
      </w:r>
    </w:p>
    <w:p w14:paraId="5791138A">
      <w:pPr>
        <w:pStyle w:val="19"/>
        <w:spacing w:before="128" w:line="219" w:lineRule="auto"/>
        <w:rPr>
          <w:rFonts w:ascii="Times New Roman" w:hAnsi="Times New Roman" w:eastAsia="Times New Roman"/>
          <w:sz w:val="22"/>
        </w:rPr>
      </w:pPr>
      <w:r>
        <w:rPr>
          <w:rFonts w:ascii="Times New Roman" w:hAnsi="Times New Roman" w:eastAsia="Times New Roman"/>
          <w:sz w:val="22"/>
        </w:rPr>
        <w:t>C. 效率                       D.结构性</w:t>
      </w:r>
    </w:p>
    <w:p w14:paraId="160C6204">
      <w:pPr>
        <w:pStyle w:val="19"/>
        <w:spacing w:before="128" w:line="219" w:lineRule="auto"/>
        <w:rPr>
          <w:rFonts w:ascii="Times New Roman" w:hAnsi="Times New Roman" w:eastAsia="Times New Roman"/>
          <w:sz w:val="22"/>
        </w:rPr>
      </w:pPr>
      <w:r>
        <w:rPr>
          <w:rFonts w:ascii="Times New Roman" w:hAnsi="Times New Roman" w:eastAsia="Times New Roman"/>
          <w:sz w:val="22"/>
        </w:rPr>
        <w:t>691.以下关于商品经济的说法，不正确的是(   )。</w:t>
      </w:r>
    </w:p>
    <w:p w14:paraId="3EC01E75">
      <w:pPr>
        <w:pStyle w:val="19"/>
        <w:spacing w:before="128" w:line="219" w:lineRule="auto"/>
        <w:rPr>
          <w:rFonts w:ascii="Times New Roman" w:hAnsi="Times New Roman" w:eastAsia="Times New Roman"/>
          <w:sz w:val="22"/>
        </w:rPr>
      </w:pPr>
      <w:r>
        <w:rPr>
          <w:rFonts w:ascii="Times New Roman" w:hAnsi="Times New Roman" w:eastAsia="Times New Roman"/>
          <w:sz w:val="22"/>
        </w:rPr>
        <w:t>A.使用价值是价值的物质承担者</w:t>
      </w:r>
    </w:p>
    <w:p w14:paraId="5D2D470C">
      <w:pPr>
        <w:pStyle w:val="19"/>
        <w:spacing w:before="128" w:line="219" w:lineRule="auto"/>
        <w:rPr>
          <w:rFonts w:ascii="Times New Roman" w:hAnsi="Times New Roman" w:eastAsia="Times New Roman"/>
          <w:sz w:val="22"/>
        </w:rPr>
      </w:pPr>
      <w:r>
        <w:rPr>
          <w:rFonts w:ascii="Times New Roman" w:hAnsi="Times New Roman" w:eastAsia="Times New Roman"/>
          <w:sz w:val="22"/>
        </w:rPr>
        <w:t>B. 价值是交换价值的基础</w:t>
      </w:r>
    </w:p>
    <w:p w14:paraId="0F82CA26">
      <w:pPr>
        <w:pStyle w:val="19"/>
        <w:spacing w:before="128" w:line="219" w:lineRule="auto"/>
        <w:rPr>
          <w:rFonts w:ascii="Times New Roman" w:hAnsi="Times New Roman" w:eastAsia="Times New Roman"/>
          <w:sz w:val="22"/>
        </w:rPr>
      </w:pPr>
      <w:r>
        <w:rPr>
          <w:rFonts w:ascii="Times New Roman" w:hAnsi="Times New Roman" w:eastAsia="Times New Roman"/>
          <w:sz w:val="22"/>
        </w:rPr>
        <w:t>C.交换价值是价值的表现形式</w:t>
      </w:r>
    </w:p>
    <w:p w14:paraId="7367212A">
      <w:pPr>
        <w:pStyle w:val="19"/>
        <w:spacing w:before="128" w:line="219" w:lineRule="auto"/>
        <w:rPr>
          <w:rFonts w:ascii="Times New Roman" w:hAnsi="Times New Roman" w:eastAsia="Times New Roman"/>
          <w:sz w:val="22"/>
        </w:rPr>
      </w:pPr>
      <w:r>
        <w:rPr>
          <w:rFonts w:ascii="Times New Roman" w:hAnsi="Times New Roman" w:eastAsia="Times New Roman"/>
          <w:sz w:val="22"/>
        </w:rPr>
        <w:t>D. 使用价值和价值的存在互为前提</w:t>
      </w:r>
    </w:p>
    <w:p w14:paraId="280989A4">
      <w:pPr>
        <w:pStyle w:val="19"/>
        <w:spacing w:before="128" w:line="219" w:lineRule="auto"/>
        <w:rPr>
          <w:rFonts w:ascii="Times New Roman" w:hAnsi="Times New Roman" w:eastAsia="Times New Roman"/>
          <w:sz w:val="22"/>
        </w:rPr>
      </w:pPr>
      <w:r>
        <w:rPr>
          <w:rFonts w:ascii="Times New Roman" w:hAnsi="Times New Roman" w:eastAsia="Times New Roman"/>
          <w:sz w:val="22"/>
        </w:rPr>
        <w:t>692.在物质资料生产过程中，生产、分配、交换、消费是相互统一、相互影响的四个环节，其中(    ) 是决定性环节。</w:t>
      </w:r>
    </w:p>
    <w:p w14:paraId="618BF880">
      <w:pPr>
        <w:pStyle w:val="19"/>
        <w:spacing w:before="128" w:line="219" w:lineRule="auto"/>
        <w:rPr>
          <w:rFonts w:ascii="Times New Roman" w:hAnsi="Times New Roman" w:eastAsia="Times New Roman"/>
          <w:sz w:val="22"/>
        </w:rPr>
      </w:pPr>
      <w:r>
        <w:rPr>
          <w:rFonts w:ascii="Times New Roman" w:hAnsi="Times New Roman" w:eastAsia="Times New Roman"/>
          <w:sz w:val="22"/>
        </w:rPr>
        <w:t>A.生产                     B. 交换</w:t>
      </w:r>
    </w:p>
    <w:p w14:paraId="4E58865B">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C.消费                    </w:t>
      </w:r>
      <w:r>
        <w:rPr>
          <w:rFonts w:ascii="Times New Roman" w:hAnsi="Times New Roman" w:eastAsia="Times New Roman"/>
          <w:sz w:val="22"/>
        </w:rPr>
        <w:t>D. 分配</w:t>
      </w:r>
    </w:p>
    <w:p w14:paraId="0B47296C">
      <w:pPr>
        <w:pStyle w:val="19"/>
        <w:spacing w:before="128" w:line="219" w:lineRule="auto"/>
        <w:rPr>
          <w:rFonts w:ascii="Times New Roman" w:hAnsi="Times New Roman" w:eastAsia="Times New Roman"/>
          <w:sz w:val="22"/>
        </w:rPr>
      </w:pPr>
      <w:r>
        <w:rPr>
          <w:rFonts w:ascii="Times New Roman" w:hAnsi="Times New Roman" w:eastAsia="Times New Roman"/>
          <w:sz w:val="22"/>
        </w:rPr>
        <w:t>693. 下列做法中， (    )不利于扩大国内消费需求。</w:t>
      </w:r>
    </w:p>
    <w:p w14:paraId="4AC9D38A">
      <w:pPr>
        <w:pStyle w:val="19"/>
        <w:spacing w:before="128" w:line="219" w:lineRule="auto"/>
        <w:rPr>
          <w:rFonts w:ascii="Times New Roman" w:hAnsi="Times New Roman" w:eastAsia="Times New Roman"/>
          <w:sz w:val="22"/>
        </w:rPr>
      </w:pPr>
      <w:r>
        <w:rPr>
          <w:rFonts w:ascii="Times New Roman" w:hAnsi="Times New Roman" w:eastAsia="Times New Roman"/>
          <w:sz w:val="22"/>
        </w:rPr>
        <w:t>A.提高整体工资水平                B.提高个人所得税的起征点</w:t>
      </w:r>
    </w:p>
    <w:p w14:paraId="7FD12841">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C.增加就业岗位                   </w:t>
      </w:r>
      <w:r>
        <w:rPr>
          <w:rFonts w:ascii="Times New Roman" w:hAnsi="Times New Roman" w:eastAsia="Times New Roman"/>
          <w:sz w:val="22"/>
        </w:rPr>
        <w:t>D.提高个人贷款利率</w:t>
      </w:r>
    </w:p>
    <w:p w14:paraId="71EA893E">
      <w:pPr>
        <w:pStyle w:val="19"/>
        <w:spacing w:before="128" w:line="219" w:lineRule="auto"/>
        <w:rPr>
          <w:rFonts w:ascii="Times New Roman" w:hAnsi="Times New Roman" w:eastAsia="Times New Roman"/>
          <w:sz w:val="22"/>
        </w:rPr>
      </w:pPr>
      <w:r>
        <w:rPr>
          <w:rFonts w:ascii="Times New Roman" w:hAnsi="Times New Roman" w:eastAsia="Times New Roman"/>
          <w:sz w:val="22"/>
        </w:rPr>
        <w:t>694. 社会分配机制主要有初次分配、再分配、第三次分配三个层次。下列选项中，属于第三次分配的是(    )。</w:t>
      </w:r>
    </w:p>
    <w:p w14:paraId="35895770">
      <w:pPr>
        <w:pStyle w:val="19"/>
        <w:spacing w:before="128" w:line="219" w:lineRule="auto"/>
        <w:rPr>
          <w:rFonts w:ascii="Times New Roman" w:hAnsi="Times New Roman" w:eastAsia="Times New Roman"/>
          <w:sz w:val="22"/>
        </w:rPr>
      </w:pPr>
      <w:r>
        <w:rPr>
          <w:rFonts w:ascii="Times New Roman" w:hAnsi="Times New Roman" w:eastAsia="Times New Roman"/>
          <w:sz w:val="22"/>
        </w:rPr>
        <w:t>A.税收                            B. 社会保险</w:t>
      </w:r>
    </w:p>
    <w:p w14:paraId="2E01FA4C">
      <w:pPr>
        <w:pStyle w:val="19"/>
        <w:spacing w:before="128" w:line="219" w:lineRule="auto"/>
        <w:rPr>
          <w:rFonts w:ascii="Times New Roman" w:hAnsi="Times New Roman" w:eastAsia="Times New Roman"/>
          <w:sz w:val="22"/>
        </w:rPr>
      </w:pPr>
      <w:r>
        <w:rPr>
          <w:rFonts w:ascii="Times New Roman" w:hAnsi="Times New Roman" w:eastAsia="Times New Roman"/>
          <w:sz w:val="22"/>
        </w:rPr>
        <w:t>C. 社会救助                        D. 市场机制</w:t>
      </w:r>
    </w:p>
    <w:p w14:paraId="32410FF5">
      <w:pPr>
        <w:pStyle w:val="19"/>
        <w:spacing w:before="128" w:line="219" w:lineRule="auto"/>
        <w:rPr>
          <w:rFonts w:ascii="Times New Roman" w:hAnsi="Times New Roman" w:eastAsia="Times New Roman"/>
          <w:sz w:val="22"/>
        </w:rPr>
      </w:pPr>
      <w:r>
        <w:rPr>
          <w:rFonts w:ascii="Times New Roman" w:hAnsi="Times New Roman" w:eastAsia="Times New Roman"/>
          <w:sz w:val="22"/>
        </w:rPr>
        <w:t>695.第三产业受疫情影响较大，下列选项中属于我国第三产业的是(    )。</w:t>
      </w:r>
    </w:p>
    <w:p w14:paraId="39197D80">
      <w:pPr>
        <w:pStyle w:val="19"/>
        <w:spacing w:before="128" w:line="219" w:lineRule="auto"/>
        <w:rPr>
          <w:rFonts w:ascii="Times New Roman" w:hAnsi="Times New Roman" w:eastAsia="Times New Roman"/>
          <w:sz w:val="22"/>
        </w:rPr>
      </w:pPr>
      <w:r>
        <w:rPr>
          <w:rFonts w:ascii="Times New Roman" w:hAnsi="Times New Roman" w:eastAsia="Times New Roman"/>
          <w:sz w:val="22"/>
        </w:rPr>
        <w:t>①交通运输业②美容美发业③体育和社会福利事业④金融业⑤地质普查业</w:t>
      </w:r>
    </w:p>
    <w:p w14:paraId="57AE8D9C">
      <w:pPr>
        <w:pStyle w:val="19"/>
        <w:spacing w:before="128" w:line="219" w:lineRule="auto"/>
        <w:rPr>
          <w:rFonts w:ascii="Times New Roman" w:hAnsi="Times New Roman" w:eastAsia="Times New Roman"/>
          <w:sz w:val="22"/>
        </w:rPr>
      </w:pPr>
      <w:r>
        <w:rPr>
          <w:rFonts w:ascii="Times New Roman" w:hAnsi="Times New Roman" w:eastAsia="Times New Roman"/>
          <w:sz w:val="22"/>
        </w:rPr>
        <w:t>A.①②③④                     B.①②③</w:t>
      </w:r>
    </w:p>
    <w:p w14:paraId="67FD7D88">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C.①②③⑤                      </w:t>
      </w:r>
      <w:r>
        <w:rPr>
          <w:rFonts w:ascii="Times New Roman" w:hAnsi="Times New Roman" w:eastAsia="Times New Roman"/>
          <w:sz w:val="22"/>
        </w:rPr>
        <w:t>D.①②③④⑤</w:t>
      </w:r>
    </w:p>
    <w:p w14:paraId="5351E2F2">
      <w:pPr>
        <w:pStyle w:val="19"/>
        <w:spacing w:before="128" w:line="219" w:lineRule="auto"/>
        <w:rPr>
          <w:rFonts w:ascii="Times New Roman" w:hAnsi="Times New Roman" w:eastAsia="Times New Roman"/>
          <w:sz w:val="22"/>
        </w:rPr>
      </w:pPr>
      <w:r>
        <w:rPr>
          <w:rFonts w:ascii="Times New Roman" w:hAnsi="Times New Roman" w:eastAsia="Times New Roman"/>
          <w:sz w:val="22"/>
        </w:rPr>
        <w:t>696.2022年北京将举办冬奥会，在“带动三亿人参与冰雪运动”的不断推进下，五大冰雪产业发展正在不 断提速，对此，下列说法正确的是(    )</w:t>
      </w:r>
    </w:p>
    <w:p w14:paraId="3ACB56E3">
      <w:pPr>
        <w:pStyle w:val="19"/>
        <w:spacing w:before="128" w:line="219" w:lineRule="auto"/>
        <w:rPr>
          <w:rFonts w:ascii="Times New Roman" w:hAnsi="Times New Roman" w:eastAsia="Times New Roman"/>
          <w:sz w:val="22"/>
        </w:rPr>
      </w:pPr>
      <w:r>
        <w:rPr>
          <w:rFonts w:ascii="Times New Roman" w:hAnsi="Times New Roman" w:eastAsia="Times New Roman"/>
          <w:sz w:val="22"/>
        </w:rPr>
        <w:t>A.对冰雪装备企业减税降费，会提高冰雪装备产品的价值</w:t>
      </w:r>
    </w:p>
    <w:p w14:paraId="3293317D">
      <w:pPr>
        <w:pStyle w:val="19"/>
        <w:spacing w:before="128" w:line="219" w:lineRule="auto"/>
        <w:rPr>
          <w:rFonts w:ascii="Times New Roman" w:hAnsi="Times New Roman" w:eastAsia="Times New Roman"/>
          <w:sz w:val="22"/>
        </w:rPr>
      </w:pPr>
      <w:r>
        <w:rPr>
          <w:rFonts w:ascii="Times New Roman" w:hAnsi="Times New Roman" w:eastAsia="Times New Roman"/>
          <w:sz w:val="22"/>
        </w:rPr>
        <w:t>B.冰雪营销产业的发展会增加冰雪旅游消费的需求弹性</w:t>
      </w:r>
    </w:p>
    <w:p w14:paraId="285F7BE5">
      <w:pPr>
        <w:pStyle w:val="19"/>
        <w:spacing w:before="128" w:line="219" w:lineRule="auto"/>
        <w:rPr>
          <w:rFonts w:ascii="Times New Roman" w:hAnsi="Times New Roman" w:eastAsia="Times New Roman"/>
          <w:sz w:val="22"/>
        </w:rPr>
      </w:pPr>
      <w:r>
        <w:rPr>
          <w:rFonts w:ascii="Times New Roman" w:hAnsi="Times New Roman" w:eastAsia="Times New Roman"/>
          <w:sz w:val="22"/>
        </w:rPr>
        <w:t>C.冰雪赛事发展会增加冰雪运动培训产业的就业机会</w:t>
      </w:r>
    </w:p>
    <w:p w14:paraId="4D7741DC">
      <w:pPr>
        <w:pStyle w:val="19"/>
        <w:spacing w:before="128" w:line="219" w:lineRule="auto"/>
        <w:rPr>
          <w:rFonts w:ascii="Times New Roman" w:hAnsi="Times New Roman" w:eastAsia="Times New Roman"/>
          <w:sz w:val="22"/>
        </w:rPr>
      </w:pPr>
      <w:r>
        <w:rPr>
          <w:rFonts w:ascii="Times New Roman" w:hAnsi="Times New Roman" w:eastAsia="Times New Roman"/>
          <w:sz w:val="22"/>
        </w:rPr>
        <w:t>D.冰雪产业链的延伸使五大冰雪产业的替代性增加</w:t>
      </w:r>
    </w:p>
    <w:p w14:paraId="0E936178">
      <w:pPr>
        <w:pStyle w:val="19"/>
        <w:spacing w:before="128" w:line="219" w:lineRule="auto"/>
        <w:rPr>
          <w:rFonts w:ascii="Times New Roman" w:hAnsi="Times New Roman" w:eastAsia="Times New Roman"/>
          <w:sz w:val="22"/>
        </w:rPr>
      </w:pPr>
      <w:r>
        <w:rPr>
          <w:rFonts w:ascii="Times New Roman" w:hAnsi="Times New Roman" w:eastAsia="Times New Roman"/>
          <w:sz w:val="22"/>
        </w:rPr>
        <w:t>697.以电商为代表的经济形式已经成为提升中国经济活力的重要支点。党中央、国务院决策部署，进一步 支持小微企业发展，对小微企业实施普惠性税收减免政策。这是因为减税有利于(</w:t>
      </w:r>
    </w:p>
    <w:p w14:paraId="3FE916CF">
      <w:pPr>
        <w:pStyle w:val="19"/>
        <w:spacing w:before="128" w:line="219" w:lineRule="auto"/>
        <w:rPr>
          <w:rFonts w:ascii="Times New Roman" w:hAnsi="Times New Roman" w:eastAsia="Times New Roman"/>
          <w:sz w:val="22"/>
        </w:rPr>
      </w:pPr>
      <w:r>
        <w:rPr>
          <w:rFonts w:ascii="Times New Roman" w:hAnsi="Times New Roman" w:eastAsia="Times New Roman"/>
          <w:sz w:val="22"/>
        </w:rPr>
        <w:t>A.进一步完善市场体系                      B.缩小收入差距</w:t>
      </w:r>
    </w:p>
    <w:p w14:paraId="1C722E39">
      <w:pPr>
        <w:pStyle w:val="19"/>
        <w:spacing w:before="128" w:line="219" w:lineRule="auto"/>
        <w:rPr>
          <w:rFonts w:ascii="Times New Roman" w:hAnsi="Times New Roman" w:eastAsia="Times New Roman"/>
          <w:sz w:val="22"/>
        </w:rPr>
      </w:pPr>
      <w:r>
        <w:rPr>
          <w:rFonts w:ascii="Times New Roman" w:hAnsi="Times New Roman" w:eastAsia="Times New Roman"/>
          <w:sz w:val="22"/>
        </w:rPr>
        <w:t>C. 激励劳动者自主创业                     D. 强化财政作用</w:t>
      </w:r>
    </w:p>
    <w:p w14:paraId="27A9A5B7">
      <w:pPr>
        <w:pStyle w:val="19"/>
        <w:spacing w:before="128" w:line="219" w:lineRule="auto"/>
        <w:rPr>
          <w:rFonts w:ascii="Times New Roman" w:hAnsi="Times New Roman" w:eastAsia="Times New Roman"/>
          <w:sz w:val="22"/>
        </w:rPr>
      </w:pPr>
      <w:r>
        <w:rPr>
          <w:rFonts w:ascii="Times New Roman" w:hAnsi="Times New Roman" w:eastAsia="Times New Roman"/>
          <w:sz w:val="22"/>
        </w:rPr>
        <w:t>698.众所周如，人民币国际化是近10年以来中国金融改革的一大亮点，通过10年的不断努力。我国在人 民币国际化的进程上也得到不少成绩，十年来，人民币国际化指数跃升近150倍，目前已经跻身主要国际 货币行列，这对我国经济的影响是(    )</w:t>
      </w:r>
    </w:p>
    <w:p w14:paraId="4A7E8741">
      <w:pPr>
        <w:pStyle w:val="19"/>
        <w:spacing w:before="128" w:line="219" w:lineRule="auto"/>
        <w:rPr>
          <w:rFonts w:ascii="Times New Roman" w:hAnsi="Times New Roman" w:eastAsia="Times New Roman"/>
          <w:sz w:val="22"/>
        </w:rPr>
      </w:pPr>
      <w:r>
        <w:rPr>
          <w:rFonts w:ascii="Times New Roman" w:hAnsi="Times New Roman" w:eastAsia="Times New Roman"/>
          <w:sz w:val="22"/>
        </w:rPr>
        <w:t>A.强化人民币支付职能，弱化贮藏职能       B. 减少国内货币供给，降低物价水平</w:t>
      </w:r>
    </w:p>
    <w:p w14:paraId="3671BCF1">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C.提高国内货币政策的灵活性和效果        </w:t>
      </w:r>
      <w:r>
        <w:rPr>
          <w:rFonts w:ascii="Times New Roman" w:hAnsi="Times New Roman" w:eastAsia="Times New Roman"/>
          <w:sz w:val="22"/>
        </w:rPr>
        <w:t>D. 增加境外人民币需求，利于扩大进口</w:t>
      </w:r>
    </w:p>
    <w:p w14:paraId="4F72FCCD">
      <w:pPr>
        <w:pStyle w:val="19"/>
        <w:spacing w:before="128" w:line="219" w:lineRule="auto"/>
        <w:rPr>
          <w:rFonts w:ascii="Times New Roman" w:hAnsi="Times New Roman" w:eastAsia="Times New Roman"/>
          <w:sz w:val="22"/>
        </w:rPr>
      </w:pPr>
      <w:r>
        <w:rPr>
          <w:rFonts w:ascii="Times New Roman" w:hAnsi="Times New Roman" w:eastAsia="Times New Roman"/>
          <w:sz w:val="22"/>
        </w:rPr>
        <w:t>699.为了提高自身技能，王云使用支付宝花呗透支1200元购买</w:t>
      </w:r>
      <w:r>
        <w:rPr>
          <w:rFonts w:ascii="Times New Roman" w:hAnsi="Times New Roman" w:eastAsia="Times New Roman"/>
          <w:sz w:val="22"/>
        </w:rPr>
        <w:t>C++  在线学习课程，按消费目的划分，这 属于(   )</w:t>
      </w:r>
    </w:p>
    <w:p w14:paraId="4CD09463">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A. 生存资料消费                           </w:t>
      </w:r>
      <w:r>
        <w:rPr>
          <w:rFonts w:ascii="Times New Roman" w:hAnsi="Times New Roman" w:eastAsia="Times New Roman"/>
          <w:sz w:val="22"/>
        </w:rPr>
        <w:t>B. 享受资料消费</w:t>
      </w:r>
    </w:p>
    <w:p w14:paraId="664452B5">
      <w:pPr>
        <w:pStyle w:val="19"/>
        <w:spacing w:before="128" w:line="219" w:lineRule="auto"/>
        <w:rPr>
          <w:rFonts w:ascii="Times New Roman" w:hAnsi="Times New Roman" w:eastAsia="Times New Roman"/>
          <w:sz w:val="22"/>
        </w:rPr>
      </w:pPr>
      <w:r>
        <w:rPr>
          <w:rFonts w:ascii="Times New Roman" w:hAnsi="Times New Roman" w:eastAsia="Times New Roman"/>
          <w:sz w:val="22"/>
        </w:rPr>
        <w:t>C. 发展资料消费                           D.贷款消费</w:t>
      </w:r>
    </w:p>
    <w:p w14:paraId="6D2706E5">
      <w:pPr>
        <w:pStyle w:val="19"/>
        <w:spacing w:before="128" w:line="219" w:lineRule="auto"/>
        <w:rPr>
          <w:rFonts w:ascii="Times New Roman" w:hAnsi="Times New Roman" w:eastAsia="Times New Roman"/>
          <w:sz w:val="22"/>
        </w:rPr>
      </w:pPr>
      <w:r>
        <w:rPr>
          <w:rFonts w:ascii="Times New Roman" w:hAnsi="Times New Roman" w:eastAsia="Times New Roman"/>
          <w:sz w:val="22"/>
        </w:rPr>
        <w:t>700.衡量一个国家的经济总量包含多项指标，其中不包括(    )。</w:t>
      </w:r>
    </w:p>
    <w:p w14:paraId="6AAFD02B">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A. 国内生产总值                   </w:t>
      </w:r>
      <w:r>
        <w:rPr>
          <w:rFonts w:ascii="Times New Roman" w:hAnsi="Times New Roman" w:eastAsia="Times New Roman"/>
          <w:sz w:val="22"/>
        </w:rPr>
        <w:t>B. 国民总收</w:t>
      </w:r>
    </w:p>
    <w:p w14:paraId="59C00B72">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C.外汇储备                      </w:t>
      </w:r>
      <w:r>
        <w:rPr>
          <w:rFonts w:ascii="Times New Roman" w:hAnsi="Times New Roman" w:eastAsia="Times New Roman"/>
          <w:sz w:val="22"/>
        </w:rPr>
        <w:t>D. 货币总量</w:t>
      </w:r>
    </w:p>
    <w:p w14:paraId="1298B321">
      <w:pPr>
        <w:pStyle w:val="19"/>
        <w:spacing w:before="128" w:line="219" w:lineRule="auto"/>
        <w:rPr>
          <w:rFonts w:ascii="Times New Roman" w:hAnsi="Times New Roman" w:eastAsia="Times New Roman"/>
          <w:sz w:val="22"/>
        </w:rPr>
      </w:pPr>
      <w:r>
        <w:rPr>
          <w:rFonts w:ascii="Times New Roman" w:hAnsi="Times New Roman" w:eastAsia="Times New Roman"/>
          <w:sz w:val="22"/>
        </w:rPr>
        <w:t>701.国有经济的主导地位和作用应当主要体现在(   )。</w:t>
      </w:r>
    </w:p>
    <w:p w14:paraId="5CE7C69D">
      <w:pPr>
        <w:pStyle w:val="19"/>
        <w:spacing w:before="128" w:line="219" w:lineRule="auto"/>
        <w:rPr>
          <w:rFonts w:ascii="Times New Roman" w:hAnsi="Times New Roman" w:eastAsia="Times New Roman"/>
          <w:sz w:val="22"/>
        </w:rPr>
      </w:pPr>
      <w:r>
        <w:rPr>
          <w:rFonts w:ascii="Times New Roman" w:hAnsi="Times New Roman" w:eastAsia="Times New Roman"/>
          <w:sz w:val="22"/>
        </w:rPr>
        <w:t>A. 国有经济保持对国民经济全局发展的控制力</w:t>
      </w:r>
    </w:p>
    <w:p w14:paraId="1D907587">
      <w:pPr>
        <w:pStyle w:val="19"/>
        <w:spacing w:before="128" w:line="219" w:lineRule="auto"/>
        <w:rPr>
          <w:rFonts w:ascii="Times New Roman" w:hAnsi="Times New Roman" w:eastAsia="Times New Roman"/>
          <w:sz w:val="22"/>
        </w:rPr>
      </w:pPr>
      <w:r>
        <w:rPr>
          <w:rFonts w:ascii="Times New Roman" w:hAnsi="Times New Roman" w:eastAsia="Times New Roman"/>
          <w:sz w:val="22"/>
        </w:rPr>
        <w:t>B.国有经济的比重高于集体经济</w:t>
      </w:r>
    </w:p>
    <w:p w14:paraId="4DF53988">
      <w:pPr>
        <w:pStyle w:val="19"/>
        <w:spacing w:before="128" w:line="219" w:lineRule="auto"/>
        <w:rPr>
          <w:rFonts w:ascii="Times New Roman" w:hAnsi="Times New Roman" w:eastAsia="Times New Roman"/>
          <w:sz w:val="22"/>
        </w:rPr>
      </w:pPr>
      <w:r>
        <w:rPr>
          <w:rFonts w:ascii="Times New Roman" w:hAnsi="Times New Roman" w:eastAsia="Times New Roman"/>
          <w:sz w:val="22"/>
        </w:rPr>
        <w:t>C. 国有经济在国民经济中占有较高比重</w:t>
      </w:r>
    </w:p>
    <w:p w14:paraId="16229612">
      <w:pPr>
        <w:pStyle w:val="19"/>
        <w:spacing w:before="128" w:line="219" w:lineRule="auto"/>
        <w:rPr>
          <w:rFonts w:ascii="Times New Roman" w:hAnsi="Times New Roman" w:eastAsia="Times New Roman"/>
          <w:sz w:val="22"/>
        </w:rPr>
      </w:pPr>
      <w:r>
        <w:rPr>
          <w:rFonts w:ascii="Times New Roman" w:hAnsi="Times New Roman" w:eastAsia="Times New Roman"/>
          <w:sz w:val="22"/>
        </w:rPr>
        <w:t>D. 国有经济在各部门、各地区都占多数</w:t>
      </w:r>
    </w:p>
    <w:p w14:paraId="108B168B">
      <w:pPr>
        <w:pStyle w:val="19"/>
        <w:spacing w:before="128" w:line="219" w:lineRule="auto"/>
        <w:rPr>
          <w:rFonts w:ascii="Times New Roman" w:hAnsi="Times New Roman" w:eastAsia="Times New Roman"/>
          <w:sz w:val="22"/>
        </w:rPr>
      </w:pPr>
      <w:r>
        <w:rPr>
          <w:rFonts w:ascii="Times New Roman" w:hAnsi="Times New Roman" w:eastAsia="Times New Roman"/>
          <w:sz w:val="22"/>
        </w:rPr>
        <w:t>702.有限责任公司在申请</w:t>
      </w:r>
      <w:r>
        <w:rPr>
          <w:rFonts w:ascii="Times New Roman" w:hAnsi="Times New Roman" w:eastAsia="Times New Roman"/>
          <w:sz w:val="22"/>
        </w:rPr>
        <w:t>IPO之前，应先变更为(   )。</w:t>
      </w:r>
    </w:p>
    <w:p w14:paraId="0AEDC013">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A.私营企业                      </w:t>
      </w:r>
      <w:r>
        <w:rPr>
          <w:rFonts w:ascii="Times New Roman" w:hAnsi="Times New Roman" w:eastAsia="Times New Roman"/>
          <w:sz w:val="22"/>
        </w:rPr>
        <w:t>B. 上市公司</w:t>
      </w:r>
    </w:p>
    <w:p w14:paraId="1C915A1F">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C.公有制企业                     </w:t>
      </w:r>
      <w:r>
        <w:rPr>
          <w:rFonts w:ascii="Times New Roman" w:hAnsi="Times New Roman" w:eastAsia="Times New Roman"/>
          <w:sz w:val="22"/>
        </w:rPr>
        <w:t>D.股份有限公司</w:t>
      </w:r>
    </w:p>
    <w:p w14:paraId="31998290">
      <w:pPr>
        <w:pStyle w:val="19"/>
        <w:spacing w:before="128" w:line="219" w:lineRule="auto"/>
        <w:rPr>
          <w:rFonts w:ascii="Times New Roman" w:hAnsi="Times New Roman" w:eastAsia="Times New Roman"/>
          <w:sz w:val="22"/>
        </w:rPr>
      </w:pPr>
      <w:r>
        <w:rPr>
          <w:rFonts w:ascii="Times New Roman" w:hAnsi="Times New Roman" w:eastAsia="Times New Roman"/>
          <w:sz w:val="22"/>
        </w:rPr>
        <w:t>703.(           )影响资本收益，进而影响资本流动。</w:t>
      </w:r>
    </w:p>
    <w:p w14:paraId="13212AE1">
      <w:pPr>
        <w:pStyle w:val="19"/>
        <w:spacing w:before="128" w:line="219" w:lineRule="auto"/>
        <w:rPr>
          <w:rFonts w:ascii="Times New Roman" w:hAnsi="Times New Roman" w:eastAsia="Times New Roman"/>
          <w:sz w:val="22"/>
        </w:rPr>
      </w:pPr>
      <w:r>
        <w:rPr>
          <w:rFonts w:ascii="Times New Roman" w:hAnsi="Times New Roman" w:eastAsia="Times New Roman"/>
          <w:sz w:val="22"/>
        </w:rPr>
        <w:t>A.价格水平                    B. 收入水平</w:t>
      </w:r>
    </w:p>
    <w:p w14:paraId="4329F773">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C.利率水平                   </w:t>
      </w:r>
      <w:r>
        <w:rPr>
          <w:rFonts w:ascii="Times New Roman" w:hAnsi="Times New Roman" w:eastAsia="Times New Roman"/>
          <w:sz w:val="22"/>
        </w:rPr>
        <w:t>D.货币供应量</w:t>
      </w:r>
    </w:p>
    <w:p w14:paraId="2926463F">
      <w:pPr>
        <w:pStyle w:val="19"/>
        <w:spacing w:before="128" w:line="219" w:lineRule="auto"/>
        <w:rPr>
          <w:rFonts w:ascii="Times New Roman" w:hAnsi="Times New Roman" w:eastAsia="Times New Roman"/>
          <w:sz w:val="22"/>
        </w:rPr>
      </w:pPr>
      <w:r>
        <w:rPr>
          <w:rFonts w:ascii="Times New Roman" w:hAnsi="Times New Roman" w:eastAsia="Times New Roman"/>
          <w:sz w:val="22"/>
        </w:rPr>
        <w:t>704.社会主义市场经济的微观主体包括企业、个人、家庭、农户，(   )是其中最重要的主体。</w:t>
      </w:r>
    </w:p>
    <w:p w14:paraId="1444DF52">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A. 企业              </w:t>
      </w:r>
      <w:r>
        <w:rPr>
          <w:rFonts w:ascii="Times New Roman" w:hAnsi="Times New Roman" w:eastAsia="Times New Roman"/>
          <w:sz w:val="22"/>
        </w:rPr>
        <w:t>B.个人</w:t>
      </w:r>
    </w:p>
    <w:p w14:paraId="4F404C7D">
      <w:pPr>
        <w:pStyle w:val="19"/>
        <w:spacing w:before="128" w:line="219" w:lineRule="auto"/>
        <w:rPr>
          <w:rFonts w:ascii="Times New Roman" w:hAnsi="Times New Roman" w:eastAsia="Times New Roman"/>
          <w:sz w:val="22"/>
        </w:rPr>
      </w:pPr>
      <w:r>
        <w:rPr>
          <w:rFonts w:ascii="Times New Roman" w:hAnsi="Times New Roman" w:eastAsia="Times New Roman"/>
          <w:sz w:val="22"/>
        </w:rPr>
        <w:t>C. 家庭               D.农户</w:t>
      </w:r>
    </w:p>
    <w:p w14:paraId="5FB1B274">
      <w:pPr>
        <w:pStyle w:val="19"/>
        <w:spacing w:before="128" w:line="219" w:lineRule="auto"/>
        <w:rPr>
          <w:rFonts w:ascii="Times New Roman" w:hAnsi="Times New Roman" w:eastAsia="Times New Roman"/>
          <w:sz w:val="22"/>
        </w:rPr>
      </w:pPr>
      <w:r>
        <w:rPr>
          <w:rFonts w:ascii="Times New Roman" w:hAnsi="Times New Roman" w:eastAsia="Times New Roman"/>
          <w:sz w:val="22"/>
        </w:rPr>
        <w:t>705.我国个人的工资、薪金所得，缴纳个人所得税采用的是(   )。</w:t>
      </w:r>
    </w:p>
    <w:p w14:paraId="5CF32BC5">
      <w:pPr>
        <w:pStyle w:val="19"/>
        <w:spacing w:before="128" w:line="219" w:lineRule="auto"/>
        <w:rPr>
          <w:rFonts w:ascii="Times New Roman" w:hAnsi="Times New Roman" w:eastAsia="Times New Roman"/>
          <w:sz w:val="22"/>
        </w:rPr>
      </w:pPr>
      <w:r>
        <w:rPr>
          <w:rFonts w:ascii="Times New Roman" w:hAnsi="Times New Roman" w:eastAsia="Times New Roman"/>
          <w:sz w:val="22"/>
        </w:rPr>
        <w:t>A. 比例税率                        B.超额累进税率</w:t>
      </w:r>
    </w:p>
    <w:p w14:paraId="7B3F5059">
      <w:pPr>
        <w:pStyle w:val="19"/>
        <w:spacing w:before="128" w:line="219" w:lineRule="auto"/>
        <w:rPr>
          <w:rFonts w:ascii="Times New Roman" w:hAnsi="Times New Roman" w:eastAsia="Times New Roman"/>
          <w:sz w:val="22"/>
        </w:rPr>
      </w:pPr>
      <w:r>
        <w:rPr>
          <w:rFonts w:ascii="Times New Roman" w:hAnsi="Times New Roman" w:eastAsia="Times New Roman"/>
          <w:sz w:val="22"/>
        </w:rPr>
        <w:t>C. 定额税率                        D.超率累进税率</w:t>
      </w:r>
    </w:p>
    <w:p w14:paraId="01272AC1">
      <w:pPr>
        <w:pStyle w:val="19"/>
        <w:spacing w:before="128" w:line="219" w:lineRule="auto"/>
        <w:rPr>
          <w:rFonts w:ascii="Times New Roman" w:hAnsi="Times New Roman" w:eastAsia="Times New Roman"/>
          <w:sz w:val="22"/>
        </w:rPr>
      </w:pPr>
      <w:r>
        <w:rPr>
          <w:rFonts w:ascii="Times New Roman" w:hAnsi="Times New Roman" w:eastAsia="Times New Roman"/>
          <w:sz w:val="22"/>
        </w:rPr>
        <w:t>706. 马克思主义政治经济学认为，资本家进行生产的目的就是为了获得剩余价值。超额剩余价值是因个别 商品价值低于社会价值而获得的剩余价值。下列选项中，属于超额剩余价值的是(   )。</w:t>
      </w:r>
    </w:p>
    <w:p w14:paraId="0B0D95BB">
      <w:pPr>
        <w:pStyle w:val="19"/>
        <w:spacing w:before="128" w:line="219" w:lineRule="auto"/>
        <w:rPr>
          <w:rFonts w:ascii="Times New Roman" w:hAnsi="Times New Roman" w:eastAsia="Times New Roman"/>
          <w:sz w:val="22"/>
        </w:rPr>
      </w:pPr>
      <w:r>
        <w:rPr>
          <w:rFonts w:ascii="Times New Roman" w:hAnsi="Times New Roman" w:eastAsia="Times New Roman"/>
          <w:sz w:val="22"/>
        </w:rPr>
        <w:t>A.某公司聘用廉价工人降低生产成本        B.某企业通过延长工人劳动时间提高产能</w:t>
      </w:r>
    </w:p>
    <w:p w14:paraId="538990D6">
      <w:pPr>
        <w:pStyle w:val="19"/>
        <w:spacing w:before="128" w:line="219" w:lineRule="auto"/>
        <w:rPr>
          <w:rFonts w:ascii="Times New Roman" w:hAnsi="Times New Roman" w:eastAsia="Times New Roman"/>
          <w:sz w:val="22"/>
        </w:rPr>
      </w:pPr>
      <w:r>
        <w:rPr>
          <w:rFonts w:ascii="Times New Roman" w:hAnsi="Times New Roman" w:eastAsia="Times New Roman"/>
          <w:sz w:val="22"/>
        </w:rPr>
        <w:t>C.某企业采用新技术，提高了劳动生产率     D.某行业通过改进生产工艺提高了劳动生产率</w:t>
      </w:r>
    </w:p>
    <w:p w14:paraId="2141FBCF">
      <w:pPr>
        <w:pStyle w:val="19"/>
        <w:spacing w:before="128" w:line="219" w:lineRule="auto"/>
        <w:rPr>
          <w:rFonts w:ascii="Times New Roman" w:hAnsi="Times New Roman" w:eastAsia="Times New Roman"/>
          <w:sz w:val="22"/>
        </w:rPr>
      </w:pPr>
      <w:r>
        <w:rPr>
          <w:rFonts w:ascii="Times New Roman" w:hAnsi="Times New Roman" w:eastAsia="Times New Roman"/>
          <w:sz w:val="22"/>
        </w:rPr>
        <w:t>706.【答案】C。解析：在马克思主义经济学中，对超额剩余价值的定义是：个别资本家因提高企业劳动生 产率，使自己商品的个别价值低于社会价值而多得的一部分剩余价值。只有C 是提高个别劳动生产率。故 本题选C。</w:t>
      </w:r>
    </w:p>
    <w:p w14:paraId="5484C5A1">
      <w:pPr>
        <w:pStyle w:val="19"/>
        <w:spacing w:before="128" w:line="219" w:lineRule="auto"/>
        <w:rPr>
          <w:rFonts w:ascii="Times New Roman" w:hAnsi="Times New Roman" w:eastAsia="Times New Roman"/>
          <w:sz w:val="22"/>
        </w:rPr>
      </w:pPr>
      <w:r>
        <w:rPr>
          <w:rFonts w:ascii="Times New Roman" w:hAnsi="Times New Roman" w:eastAsia="Times New Roman"/>
          <w:sz w:val="22"/>
        </w:rPr>
        <w:t>707.在以货币为媒介的商品交换中，价值的表现形式是(   )。</w:t>
      </w:r>
    </w:p>
    <w:p w14:paraId="622B4AB0">
      <w:pPr>
        <w:pStyle w:val="19"/>
        <w:spacing w:before="128" w:line="219" w:lineRule="auto"/>
        <w:rPr>
          <w:rFonts w:ascii="Times New Roman" w:hAnsi="Times New Roman" w:eastAsia="Times New Roman"/>
          <w:sz w:val="22"/>
        </w:rPr>
      </w:pPr>
      <w:r>
        <w:rPr>
          <w:rFonts w:ascii="Times New Roman" w:hAnsi="Times New Roman" w:eastAsia="Times New Roman"/>
          <w:sz w:val="22"/>
        </w:rPr>
        <w:t>A.交换价值                                B. 使用价值</w:t>
      </w:r>
    </w:p>
    <w:p w14:paraId="016985AF">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C.货币                                  </w:t>
      </w:r>
      <w:r>
        <w:rPr>
          <w:rFonts w:ascii="Times New Roman" w:hAnsi="Times New Roman" w:eastAsia="Times New Roman"/>
          <w:sz w:val="22"/>
        </w:rPr>
        <w:t>D.价格</w:t>
      </w:r>
    </w:p>
    <w:p w14:paraId="3B03C9A7">
      <w:pPr>
        <w:pStyle w:val="19"/>
        <w:spacing w:before="128" w:line="219" w:lineRule="auto"/>
        <w:rPr>
          <w:rFonts w:ascii="Times New Roman" w:hAnsi="Times New Roman" w:eastAsia="Times New Roman"/>
          <w:sz w:val="22"/>
        </w:rPr>
      </w:pPr>
      <w:r>
        <w:rPr>
          <w:rFonts w:ascii="Times New Roman" w:hAnsi="Times New Roman" w:eastAsia="Times New Roman"/>
          <w:sz w:val="22"/>
        </w:rPr>
        <w:t>708.因疫情原因，各大行业受到不同程度的影响，部分餐饮行业如海底捞、西贝等在疫情平稳后，对菜品 价格进行整体调高，意图借此减轻企业的运营成本，保证企业能顺利渡过疫情难关。关于企业调价，你认 为不正确的是(    )。</w:t>
      </w:r>
    </w:p>
    <w:p w14:paraId="5D11B1C6">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A. 不利于企业的长远发展           </w:t>
      </w:r>
      <w:r>
        <w:rPr>
          <w:rFonts w:ascii="Times New Roman" w:hAnsi="Times New Roman" w:eastAsia="Times New Roman"/>
          <w:sz w:val="22"/>
        </w:rPr>
        <w:t>B.影响客流量</w:t>
      </w:r>
    </w:p>
    <w:p w14:paraId="6B422B4C">
      <w:pPr>
        <w:pStyle w:val="19"/>
        <w:spacing w:before="128" w:line="219" w:lineRule="auto"/>
        <w:rPr>
          <w:rFonts w:ascii="Times New Roman" w:hAnsi="Times New Roman" w:eastAsia="Times New Roman"/>
          <w:sz w:val="22"/>
        </w:rPr>
      </w:pPr>
      <w:r>
        <w:rPr>
          <w:rFonts w:ascii="Times New Roman" w:hAnsi="Times New Roman" w:eastAsia="Times New Roman"/>
          <w:sz w:val="22"/>
        </w:rPr>
        <w:t>C. 提高企业收入成本                D.调价举措对企业有一定风险</w:t>
      </w:r>
    </w:p>
    <w:p w14:paraId="3E5BEA26">
      <w:pPr>
        <w:pStyle w:val="19"/>
        <w:spacing w:before="128" w:line="219" w:lineRule="auto"/>
        <w:rPr>
          <w:rFonts w:ascii="Times New Roman" w:hAnsi="Times New Roman" w:eastAsia="Times New Roman"/>
          <w:sz w:val="22"/>
        </w:rPr>
      </w:pPr>
      <w:r>
        <w:rPr>
          <w:rFonts w:ascii="Times New Roman" w:hAnsi="Times New Roman" w:eastAsia="Times New Roman"/>
          <w:sz w:val="22"/>
        </w:rPr>
        <w:t>709. 某旅行社在端午节期间推出庐山两日游的团购活动， 一人报名499元，两人报名每人459元，三人及 以上报名享受团购价399。这里的团购价是货币在执行(    )职能。</w:t>
      </w:r>
    </w:p>
    <w:p w14:paraId="191DDC7A">
      <w:pPr>
        <w:pStyle w:val="19"/>
        <w:spacing w:before="128" w:line="219" w:lineRule="auto"/>
        <w:rPr>
          <w:rFonts w:ascii="Times New Roman" w:hAnsi="Times New Roman" w:eastAsia="Times New Roman"/>
          <w:sz w:val="22"/>
        </w:rPr>
      </w:pPr>
      <w:r>
        <w:rPr>
          <w:rFonts w:ascii="Times New Roman" w:hAnsi="Times New Roman" w:eastAsia="Times New Roman"/>
          <w:sz w:val="22"/>
        </w:rPr>
        <w:t>A.流通手段                       B.价值尺度</w:t>
      </w:r>
    </w:p>
    <w:p w14:paraId="022490FE">
      <w:pPr>
        <w:pStyle w:val="19"/>
        <w:spacing w:before="128" w:line="219" w:lineRule="auto"/>
        <w:rPr>
          <w:rFonts w:ascii="Times New Roman" w:hAnsi="Times New Roman" w:eastAsia="Times New Roman"/>
          <w:sz w:val="22"/>
        </w:rPr>
      </w:pPr>
      <w:r>
        <w:rPr>
          <w:rFonts w:ascii="Times New Roman" w:hAnsi="Times New Roman" w:eastAsia="Times New Roman"/>
          <w:sz w:val="22"/>
        </w:rPr>
        <w:t>C. 支付手段                        D.贮藏手段</w:t>
      </w:r>
    </w:p>
    <w:p w14:paraId="74459317">
      <w:pPr>
        <w:pStyle w:val="19"/>
        <w:spacing w:before="128" w:line="219" w:lineRule="auto"/>
        <w:rPr>
          <w:rFonts w:ascii="Times New Roman" w:hAnsi="Times New Roman" w:eastAsia="Times New Roman"/>
          <w:sz w:val="22"/>
        </w:rPr>
      </w:pPr>
      <w:r>
        <w:rPr>
          <w:rFonts w:ascii="Times New Roman" w:hAnsi="Times New Roman" w:eastAsia="Times New Roman"/>
          <w:sz w:val="22"/>
        </w:rPr>
        <w:t>710.2020年3月9日，阿根廷生产发展部在阿根廷《官方公报》发布2020年第88号决议，对原产于中国 的铝箔做出反倾销肯定性终裁，对涉案产品征收离岸价28%的反倾销税。下列说法不正确的是(    )。</w:t>
      </w:r>
    </w:p>
    <w:p w14:paraId="624D12F7">
      <w:pPr>
        <w:pStyle w:val="19"/>
        <w:spacing w:before="128" w:line="219" w:lineRule="auto"/>
        <w:rPr>
          <w:rFonts w:ascii="Times New Roman" w:hAnsi="Times New Roman" w:eastAsia="Times New Roman"/>
          <w:sz w:val="22"/>
        </w:rPr>
      </w:pPr>
      <w:r>
        <w:rPr>
          <w:rFonts w:ascii="Times New Roman" w:hAnsi="Times New Roman" w:eastAsia="Times New Roman"/>
          <w:sz w:val="22"/>
        </w:rPr>
        <w:t>A.反倾销的措施之一是征收惩罚性关税</w:t>
      </w:r>
    </w:p>
    <w:p w14:paraId="76AFC64B">
      <w:pPr>
        <w:pStyle w:val="19"/>
        <w:spacing w:before="128" w:line="219" w:lineRule="auto"/>
        <w:rPr>
          <w:rFonts w:ascii="Times New Roman" w:hAnsi="Times New Roman" w:eastAsia="Times New Roman"/>
          <w:sz w:val="22"/>
        </w:rPr>
      </w:pPr>
      <w:r>
        <w:rPr>
          <w:rFonts w:ascii="Times New Roman" w:hAnsi="Times New Roman" w:eastAsia="Times New Roman"/>
          <w:sz w:val="22"/>
        </w:rPr>
        <w:t>B.在国际贸易中，倾销被普遍认为是一种不公平的行为</w:t>
      </w:r>
    </w:p>
    <w:p w14:paraId="31B3E8FD">
      <w:pPr>
        <w:pStyle w:val="19"/>
        <w:spacing w:before="128" w:line="219" w:lineRule="auto"/>
        <w:rPr>
          <w:rFonts w:ascii="Times New Roman" w:hAnsi="Times New Roman" w:eastAsia="Times New Roman"/>
          <w:sz w:val="22"/>
        </w:rPr>
      </w:pPr>
      <w:r>
        <w:rPr>
          <w:rFonts w:ascii="Times New Roman" w:hAnsi="Times New Roman" w:eastAsia="Times New Roman"/>
          <w:sz w:val="22"/>
        </w:rPr>
        <w:t>C.倾销成立的条件之一是必须完全竞争的行业</w:t>
      </w:r>
    </w:p>
    <w:p w14:paraId="12FC78AF">
      <w:pPr>
        <w:pStyle w:val="19"/>
        <w:spacing w:before="128" w:line="219" w:lineRule="auto"/>
        <w:rPr>
          <w:rFonts w:ascii="Times New Roman" w:hAnsi="Times New Roman" w:eastAsia="Times New Roman"/>
          <w:sz w:val="22"/>
        </w:rPr>
      </w:pPr>
      <w:r>
        <w:rPr>
          <w:rFonts w:ascii="Times New Roman" w:hAnsi="Times New Roman" w:eastAsia="Times New Roman"/>
          <w:sz w:val="22"/>
        </w:rPr>
        <w:t>D.倾销是价格歧视的一种形式</w:t>
      </w:r>
    </w:p>
    <w:p w14:paraId="1082DD55">
      <w:pPr>
        <w:pStyle w:val="19"/>
        <w:spacing w:before="128" w:line="219" w:lineRule="auto"/>
        <w:rPr>
          <w:rFonts w:ascii="Times New Roman" w:hAnsi="Times New Roman" w:eastAsia="Times New Roman"/>
          <w:sz w:val="22"/>
        </w:rPr>
      </w:pPr>
      <w:r>
        <w:rPr>
          <w:rFonts w:ascii="Times New Roman" w:hAnsi="Times New Roman" w:eastAsia="Times New Roman"/>
          <w:sz w:val="22"/>
        </w:rPr>
        <w:t>711.世界上大部分国家的收入分配结构呈现为金字塔型，调整国民收入分配结构，就是要构建经济学上所 推崇的橄榄型收入分配结构，即低收入者和高收入者相对较少，中等收入者占绝大多数的收入分配结构。 下列选项中关于橄榄型收入分配结构的意义，表述不正确的是(    )。</w:t>
      </w:r>
    </w:p>
    <w:p w14:paraId="39BB26FF">
      <w:pPr>
        <w:pStyle w:val="19"/>
        <w:spacing w:before="128" w:line="219" w:lineRule="auto"/>
        <w:rPr>
          <w:rFonts w:ascii="Times New Roman" w:hAnsi="Times New Roman" w:eastAsia="Times New Roman"/>
          <w:sz w:val="22"/>
        </w:rPr>
      </w:pPr>
      <w:r>
        <w:rPr>
          <w:rFonts w:ascii="Times New Roman" w:hAnsi="Times New Roman" w:eastAsia="Times New Roman"/>
          <w:sz w:val="22"/>
        </w:rPr>
        <w:t>A.有利于维护社会的持续稳定</w:t>
      </w:r>
    </w:p>
    <w:p w14:paraId="21A8D8A9">
      <w:pPr>
        <w:pStyle w:val="19"/>
        <w:spacing w:before="128" w:line="219" w:lineRule="auto"/>
        <w:rPr>
          <w:rFonts w:ascii="Times New Roman" w:hAnsi="Times New Roman" w:eastAsia="Times New Roman"/>
          <w:sz w:val="22"/>
        </w:rPr>
      </w:pPr>
      <w:r>
        <w:rPr>
          <w:rFonts w:ascii="Times New Roman" w:hAnsi="Times New Roman" w:eastAsia="Times New Roman"/>
          <w:sz w:val="22"/>
        </w:rPr>
        <w:t>B. 有利于加快文化的进步</w:t>
      </w:r>
    </w:p>
    <w:p w14:paraId="7E2C34BD">
      <w:pPr>
        <w:pStyle w:val="19"/>
        <w:spacing w:before="128" w:line="219" w:lineRule="auto"/>
        <w:rPr>
          <w:rFonts w:ascii="Times New Roman" w:hAnsi="Times New Roman" w:eastAsia="Times New Roman"/>
          <w:sz w:val="22"/>
        </w:rPr>
      </w:pPr>
      <w:r>
        <w:rPr>
          <w:rFonts w:ascii="Times New Roman" w:hAnsi="Times New Roman" w:eastAsia="Times New Roman"/>
          <w:sz w:val="22"/>
        </w:rPr>
        <w:t>C.有利于使社会成员的整体收入差距缩小</w:t>
      </w:r>
    </w:p>
    <w:p w14:paraId="1C1477E6">
      <w:pPr>
        <w:pStyle w:val="19"/>
        <w:spacing w:before="128" w:line="219" w:lineRule="auto"/>
        <w:rPr>
          <w:rFonts w:ascii="Times New Roman" w:hAnsi="Times New Roman" w:eastAsia="Times New Roman"/>
          <w:sz w:val="22"/>
        </w:rPr>
      </w:pPr>
      <w:r>
        <w:rPr>
          <w:rFonts w:ascii="Times New Roman" w:hAnsi="Times New Roman" w:eastAsia="Times New Roman"/>
          <w:sz w:val="22"/>
        </w:rPr>
        <w:t>D.有利于资源优化配置</w:t>
      </w:r>
    </w:p>
    <w:p w14:paraId="2571D507">
      <w:pPr>
        <w:pStyle w:val="19"/>
        <w:spacing w:before="128" w:line="219" w:lineRule="auto"/>
        <w:rPr>
          <w:rFonts w:ascii="Times New Roman" w:hAnsi="Times New Roman" w:eastAsia="Times New Roman"/>
          <w:sz w:val="22"/>
        </w:rPr>
      </w:pPr>
      <w:r>
        <w:rPr>
          <w:rFonts w:ascii="Times New Roman" w:hAnsi="Times New Roman" w:eastAsia="Times New Roman"/>
          <w:sz w:val="22"/>
        </w:rPr>
        <w:t>712. 宏观调控是国家综合运用各种手段对国民经济进行的一种调节和控制。社会主义市场经济条件下宏观 调控的主要方式是(   )</w:t>
      </w:r>
    </w:p>
    <w:p w14:paraId="7B1EBFF3">
      <w:pPr>
        <w:pStyle w:val="19"/>
        <w:spacing w:before="128" w:line="219" w:lineRule="auto"/>
        <w:rPr>
          <w:rFonts w:ascii="Times New Roman" w:hAnsi="Times New Roman" w:eastAsia="Times New Roman"/>
          <w:sz w:val="22"/>
        </w:rPr>
      </w:pPr>
      <w:r>
        <w:rPr>
          <w:rFonts w:ascii="Times New Roman" w:hAnsi="Times New Roman" w:eastAsia="Times New Roman"/>
          <w:sz w:val="22"/>
        </w:rPr>
        <w:t>A. 间接调控                        B. 直接调控</w:t>
      </w:r>
    </w:p>
    <w:p w14:paraId="207EE036">
      <w:pPr>
        <w:pStyle w:val="19"/>
        <w:spacing w:before="128" w:line="219" w:lineRule="auto"/>
        <w:rPr>
          <w:rFonts w:ascii="Times New Roman" w:hAnsi="Times New Roman" w:eastAsia="Times New Roman"/>
          <w:sz w:val="22"/>
        </w:rPr>
      </w:pPr>
      <w:r>
        <w:rPr>
          <w:rFonts w:ascii="Times New Roman" w:hAnsi="Times New Roman" w:eastAsia="Times New Roman"/>
          <w:sz w:val="22"/>
        </w:rPr>
        <w:t>C.行政干预                        D. 市场调控</w:t>
      </w:r>
    </w:p>
    <w:p w14:paraId="53D75C5C">
      <w:pPr>
        <w:pStyle w:val="19"/>
        <w:spacing w:before="128" w:line="219" w:lineRule="auto"/>
        <w:rPr>
          <w:rFonts w:ascii="Times New Roman" w:hAnsi="Times New Roman" w:eastAsia="Times New Roman"/>
          <w:sz w:val="22"/>
        </w:rPr>
      </w:pPr>
      <w:r>
        <w:rPr>
          <w:rFonts w:ascii="Times New Roman" w:hAnsi="Times New Roman" w:eastAsia="Times New Roman"/>
          <w:sz w:val="22"/>
        </w:rPr>
        <w:t>713.下列属于纯公共产品的是(    )</w:t>
      </w:r>
    </w:p>
    <w:p w14:paraId="0C050C75">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A. 国防                                   </w:t>
      </w:r>
      <w:r>
        <w:rPr>
          <w:rFonts w:ascii="Times New Roman" w:hAnsi="Times New Roman" w:eastAsia="Times New Roman"/>
          <w:sz w:val="22"/>
        </w:rPr>
        <w:t>B. 公园</w:t>
      </w:r>
    </w:p>
    <w:p w14:paraId="6150DE0E">
      <w:pPr>
        <w:pStyle w:val="19"/>
        <w:spacing w:before="128" w:line="219" w:lineRule="auto"/>
        <w:rPr>
          <w:rFonts w:ascii="Times New Roman" w:hAnsi="Times New Roman" w:eastAsia="Times New Roman"/>
          <w:sz w:val="22"/>
        </w:rPr>
      </w:pPr>
      <w:r>
        <w:rPr>
          <w:rFonts w:ascii="Times New Roman" w:hAnsi="Times New Roman" w:eastAsia="Times New Roman"/>
          <w:sz w:val="22"/>
        </w:rPr>
        <w:t>C. 公共交通                              D.海洋资源</w:t>
      </w:r>
    </w:p>
    <w:p w14:paraId="46C8F214">
      <w:pPr>
        <w:pStyle w:val="19"/>
        <w:spacing w:before="128" w:line="219" w:lineRule="auto"/>
        <w:rPr>
          <w:rFonts w:ascii="Times New Roman" w:hAnsi="Times New Roman" w:eastAsia="Times New Roman"/>
          <w:sz w:val="22"/>
        </w:rPr>
      </w:pPr>
      <w:r>
        <w:rPr>
          <w:rFonts w:ascii="Times New Roman" w:hAnsi="Times New Roman" w:eastAsia="Times New Roman"/>
          <w:sz w:val="22"/>
        </w:rPr>
        <w:t>714.2019年的诺贝尔经济学奖授予三位经济学家，以表彰其在(    )研究领域的贡献。</w:t>
      </w:r>
    </w:p>
    <w:p w14:paraId="42D29525">
      <w:pPr>
        <w:pStyle w:val="19"/>
        <w:spacing w:before="128" w:line="219" w:lineRule="auto"/>
        <w:rPr>
          <w:rFonts w:ascii="Times New Roman" w:hAnsi="Times New Roman" w:eastAsia="Times New Roman"/>
          <w:sz w:val="22"/>
        </w:rPr>
      </w:pPr>
      <w:r>
        <w:rPr>
          <w:rFonts w:ascii="Times New Roman" w:hAnsi="Times New Roman" w:eastAsia="Times New Roman"/>
          <w:sz w:val="22"/>
        </w:rPr>
        <w:t>A.减轻全球贫困                          B.市场力量和规制</w:t>
      </w:r>
    </w:p>
    <w:p w14:paraId="1F442F87">
      <w:pPr>
        <w:pStyle w:val="19"/>
        <w:spacing w:before="128" w:line="219" w:lineRule="auto"/>
        <w:rPr>
          <w:rFonts w:ascii="Times New Roman" w:hAnsi="Times New Roman" w:eastAsia="Times New Roman"/>
          <w:sz w:val="22"/>
        </w:rPr>
      </w:pPr>
      <w:r>
        <w:rPr>
          <w:rFonts w:ascii="Times New Roman" w:hAnsi="Times New Roman" w:eastAsia="Times New Roman"/>
          <w:sz w:val="22"/>
        </w:rPr>
        <w:t>C.创新、气候与经济增长                  D.资产价格</w:t>
      </w:r>
    </w:p>
    <w:p w14:paraId="3B1DFC9B">
      <w:pPr>
        <w:pStyle w:val="19"/>
        <w:spacing w:before="128" w:line="219" w:lineRule="auto"/>
        <w:rPr>
          <w:rFonts w:ascii="Times New Roman" w:hAnsi="Times New Roman" w:eastAsia="Times New Roman"/>
          <w:sz w:val="22"/>
        </w:rPr>
      </w:pPr>
      <w:r>
        <w:rPr>
          <w:rFonts w:ascii="Times New Roman" w:hAnsi="Times New Roman" w:eastAsia="Times New Roman"/>
          <w:sz w:val="22"/>
        </w:rPr>
        <w:t>715. 下列不属于扩张性宏观经济政策措施的是(    )。</w:t>
      </w:r>
    </w:p>
    <w:p w14:paraId="0BD0B396">
      <w:pPr>
        <w:pStyle w:val="19"/>
        <w:spacing w:before="128" w:line="219" w:lineRule="auto"/>
        <w:rPr>
          <w:rFonts w:ascii="Times New Roman" w:hAnsi="Times New Roman" w:eastAsia="Times New Roman"/>
          <w:sz w:val="22"/>
        </w:rPr>
      </w:pPr>
      <w:r>
        <w:rPr>
          <w:rFonts w:ascii="Times New Roman" w:hAnsi="Times New Roman" w:eastAsia="Times New Roman"/>
          <w:sz w:val="22"/>
        </w:rPr>
        <w:t>A.增加政府购买                         B.增加税收</w:t>
      </w:r>
    </w:p>
    <w:p w14:paraId="7D7CA3A2">
      <w:pPr>
        <w:pStyle w:val="19"/>
        <w:spacing w:before="128" w:line="219" w:lineRule="auto"/>
        <w:rPr>
          <w:rFonts w:ascii="Times New Roman" w:hAnsi="Times New Roman" w:eastAsia="Times New Roman"/>
          <w:sz w:val="22"/>
        </w:rPr>
      </w:pPr>
      <w:r>
        <w:rPr>
          <w:rFonts w:ascii="Times New Roman" w:hAnsi="Times New Roman" w:eastAsia="Times New Roman"/>
          <w:sz w:val="22"/>
        </w:rPr>
        <w:t>C.增加政府转移支付                      D.增发国债</w:t>
      </w:r>
    </w:p>
    <w:p w14:paraId="42AAF81B">
      <w:pPr>
        <w:pStyle w:val="19"/>
        <w:spacing w:before="128" w:line="219" w:lineRule="auto"/>
        <w:rPr>
          <w:rFonts w:ascii="Times New Roman" w:hAnsi="Times New Roman" w:eastAsia="Times New Roman"/>
          <w:sz w:val="22"/>
        </w:rPr>
      </w:pPr>
      <w:r>
        <w:rPr>
          <w:rFonts w:ascii="Times New Roman" w:hAnsi="Times New Roman" w:eastAsia="Times New Roman"/>
          <w:sz w:val="22"/>
        </w:rPr>
        <w:t>716.我国现行社会保障体系的核心是(  )。</w:t>
      </w:r>
    </w:p>
    <w:p w14:paraId="022312F0">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A. 社会福利                              </w:t>
      </w:r>
      <w:r>
        <w:rPr>
          <w:rFonts w:ascii="Times New Roman" w:hAnsi="Times New Roman" w:eastAsia="Times New Roman"/>
          <w:sz w:val="22"/>
        </w:rPr>
        <w:t>B. 社会救助</w:t>
      </w:r>
    </w:p>
    <w:p w14:paraId="0069D84E">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C.社会保险                              </w:t>
      </w:r>
      <w:r>
        <w:rPr>
          <w:rFonts w:ascii="Times New Roman" w:hAnsi="Times New Roman" w:eastAsia="Times New Roman"/>
          <w:sz w:val="22"/>
        </w:rPr>
        <w:t>D. 社会互助</w:t>
      </w:r>
    </w:p>
    <w:p w14:paraId="4D564734">
      <w:pPr>
        <w:pStyle w:val="19"/>
        <w:spacing w:before="128" w:line="219" w:lineRule="auto"/>
        <w:rPr>
          <w:rFonts w:ascii="Times New Roman" w:hAnsi="Times New Roman" w:eastAsia="Times New Roman"/>
          <w:sz w:val="22"/>
        </w:rPr>
      </w:pPr>
      <w:r>
        <w:rPr>
          <w:rFonts w:ascii="Times New Roman" w:hAnsi="Times New Roman" w:eastAsia="Times New Roman"/>
          <w:sz w:val="22"/>
        </w:rPr>
        <w:t>717.社会主义市场经济的核心机制是(  )。</w:t>
      </w:r>
    </w:p>
    <w:p w14:paraId="16B0F3F5">
      <w:pPr>
        <w:pStyle w:val="19"/>
        <w:spacing w:before="128" w:line="219" w:lineRule="auto"/>
        <w:rPr>
          <w:rFonts w:ascii="Times New Roman" w:hAnsi="Times New Roman" w:eastAsia="Times New Roman"/>
          <w:sz w:val="22"/>
        </w:rPr>
      </w:pPr>
      <w:r>
        <w:rPr>
          <w:rFonts w:ascii="Times New Roman" w:hAnsi="Times New Roman" w:eastAsia="Times New Roman"/>
          <w:sz w:val="22"/>
        </w:rPr>
        <w:t>A.供求机制                               B.价格机制</w:t>
      </w:r>
    </w:p>
    <w:p w14:paraId="3E72F796">
      <w:pPr>
        <w:pStyle w:val="19"/>
        <w:spacing w:before="128" w:line="219" w:lineRule="auto"/>
        <w:rPr>
          <w:rFonts w:ascii="Times New Roman" w:hAnsi="Times New Roman" w:eastAsia="Times New Roman"/>
          <w:sz w:val="22"/>
        </w:rPr>
      </w:pPr>
      <w:r>
        <w:rPr>
          <w:rFonts w:ascii="Times New Roman" w:hAnsi="Times New Roman" w:eastAsia="Times New Roman"/>
          <w:sz w:val="22"/>
        </w:rPr>
        <w:t>C.风险机制                              D.竞争机制</w:t>
      </w:r>
    </w:p>
    <w:p w14:paraId="74EB9068">
      <w:pPr>
        <w:pStyle w:val="19"/>
        <w:spacing w:before="128" w:line="219" w:lineRule="auto"/>
        <w:rPr>
          <w:rFonts w:ascii="Times New Roman" w:hAnsi="Times New Roman" w:eastAsia="Times New Roman"/>
          <w:sz w:val="22"/>
        </w:rPr>
      </w:pPr>
      <w:r>
        <w:rPr>
          <w:rFonts w:ascii="Times New Roman" w:hAnsi="Times New Roman" w:eastAsia="Times New Roman"/>
          <w:sz w:val="22"/>
        </w:rPr>
        <w:t>718.完全竞争，是不受任何阻碍和干扰的市场结构，指那些不存在足以影响价格的企业或消费者的市场， 是经济学中理想的市场竞争。下列哪个行业属于完全竞争模式?(   )</w:t>
      </w:r>
    </w:p>
    <w:p w14:paraId="65DA3198">
      <w:pPr>
        <w:pStyle w:val="19"/>
        <w:spacing w:before="128" w:line="219" w:lineRule="auto"/>
        <w:rPr>
          <w:rFonts w:ascii="Times New Roman" w:hAnsi="Times New Roman" w:eastAsia="Times New Roman"/>
          <w:sz w:val="22"/>
        </w:rPr>
      </w:pPr>
      <w:r>
        <w:rPr>
          <w:rFonts w:ascii="Times New Roman" w:hAnsi="Times New Roman" w:eastAsia="Times New Roman"/>
          <w:sz w:val="22"/>
        </w:rPr>
        <w:t>A.餐饮行业                        B. 空调行业</w:t>
      </w:r>
    </w:p>
    <w:p w14:paraId="7B023A9B">
      <w:pPr>
        <w:pStyle w:val="19"/>
        <w:spacing w:before="128" w:line="219" w:lineRule="auto"/>
        <w:rPr>
          <w:rFonts w:ascii="Times New Roman" w:hAnsi="Times New Roman" w:eastAsia="Times New Roman"/>
          <w:sz w:val="22"/>
        </w:rPr>
      </w:pPr>
      <w:r>
        <w:rPr>
          <w:rFonts w:ascii="Times New Roman" w:hAnsi="Times New Roman" w:eastAsia="Times New Roman"/>
          <w:sz w:val="22"/>
        </w:rPr>
        <w:t>C.土豆行业                      D. 电信行业</w:t>
      </w:r>
    </w:p>
    <w:p w14:paraId="129E8B02">
      <w:pPr>
        <w:pStyle w:val="19"/>
        <w:spacing w:before="128" w:line="219" w:lineRule="auto"/>
        <w:rPr>
          <w:rFonts w:ascii="Times New Roman" w:hAnsi="Times New Roman" w:eastAsia="Times New Roman"/>
          <w:sz w:val="22"/>
        </w:rPr>
      </w:pPr>
      <w:r>
        <w:rPr>
          <w:rFonts w:ascii="Times New Roman" w:hAnsi="Times New Roman" w:eastAsia="Times New Roman"/>
          <w:sz w:val="22"/>
        </w:rPr>
        <w:t>719. 扩张性货币政策是中央银行为实现宏观经济目标所采用的一种政策手段。根据以上定义可以得知，下 列选项中属于扩张性货币政策措施的是(    )。</w:t>
      </w:r>
    </w:p>
    <w:p w14:paraId="3B47EC3D">
      <w:pPr>
        <w:pStyle w:val="19"/>
        <w:spacing w:before="128" w:line="219" w:lineRule="auto"/>
        <w:rPr>
          <w:rFonts w:ascii="Times New Roman" w:hAnsi="Times New Roman" w:eastAsia="Times New Roman"/>
          <w:sz w:val="22"/>
        </w:rPr>
      </w:pPr>
      <w:r>
        <w:rPr>
          <w:rFonts w:ascii="Times New Roman" w:hAnsi="Times New Roman" w:eastAsia="Times New Roman"/>
          <w:sz w:val="22"/>
        </w:rPr>
        <w:t>A.增加货币发行                    B.公开市场业务</w:t>
      </w:r>
    </w:p>
    <w:p w14:paraId="43D13FD7">
      <w:pPr>
        <w:pStyle w:val="19"/>
        <w:spacing w:before="128" w:line="219" w:lineRule="auto"/>
        <w:rPr>
          <w:rFonts w:ascii="Times New Roman" w:hAnsi="Times New Roman" w:eastAsia="Times New Roman"/>
          <w:sz w:val="22"/>
        </w:rPr>
      </w:pPr>
      <w:r>
        <w:rPr>
          <w:rFonts w:ascii="Times New Roman" w:hAnsi="Times New Roman" w:eastAsia="Times New Roman"/>
          <w:sz w:val="22"/>
        </w:rPr>
        <w:t>C. 提高再贴现率                    D.直接信用管制</w:t>
      </w:r>
    </w:p>
    <w:p w14:paraId="3114AB89">
      <w:pPr>
        <w:pStyle w:val="19"/>
        <w:spacing w:before="128" w:line="219" w:lineRule="auto"/>
        <w:rPr>
          <w:rFonts w:ascii="Times New Roman" w:hAnsi="Times New Roman" w:eastAsia="Times New Roman"/>
          <w:sz w:val="22"/>
        </w:rPr>
      </w:pPr>
      <w:r>
        <w:rPr>
          <w:rFonts w:ascii="Times New Roman" w:hAnsi="Times New Roman" w:eastAsia="Times New Roman"/>
          <w:sz w:val="22"/>
        </w:rPr>
        <w:t>720.国际储备，是指一国官方所持可用于国际支付并能维持本国货币汇价的货币资产。我国目前的国际储 备中最主要的储备资产是(    )。</w:t>
      </w:r>
    </w:p>
    <w:p w14:paraId="2040E816">
      <w:pPr>
        <w:pStyle w:val="19"/>
        <w:spacing w:before="128" w:line="219" w:lineRule="auto"/>
        <w:rPr>
          <w:rFonts w:ascii="Times New Roman" w:hAnsi="Times New Roman" w:eastAsia="Times New Roman"/>
          <w:sz w:val="22"/>
        </w:rPr>
      </w:pPr>
      <w:r>
        <w:rPr>
          <w:rFonts w:ascii="Times New Roman" w:hAnsi="Times New Roman" w:eastAsia="Times New Roman"/>
          <w:sz w:val="22"/>
        </w:rPr>
        <w:t>A.外汇储备                        B. 黄金储备</w:t>
      </w:r>
    </w:p>
    <w:p w14:paraId="0EF025A4">
      <w:pPr>
        <w:pStyle w:val="19"/>
        <w:spacing w:before="128" w:line="219" w:lineRule="auto"/>
        <w:rPr>
          <w:rFonts w:ascii="Times New Roman" w:hAnsi="Times New Roman" w:eastAsia="Times New Roman"/>
          <w:sz w:val="22"/>
        </w:rPr>
      </w:pPr>
      <w:r>
        <w:rPr>
          <w:rFonts w:ascii="Times New Roman" w:hAnsi="Times New Roman" w:eastAsia="Times New Roman"/>
          <w:sz w:val="22"/>
        </w:rPr>
        <w:t>C. 普通提款权                      D.特别提款权</w:t>
      </w:r>
    </w:p>
    <w:p w14:paraId="7ECDF14F">
      <w:pPr>
        <w:pStyle w:val="19"/>
        <w:spacing w:before="128" w:line="219" w:lineRule="auto"/>
        <w:rPr>
          <w:rFonts w:ascii="Times New Roman" w:hAnsi="Times New Roman" w:eastAsia="Times New Roman"/>
          <w:sz w:val="22"/>
        </w:rPr>
      </w:pPr>
      <w:r>
        <w:rPr>
          <w:rFonts w:ascii="Times New Roman" w:hAnsi="Times New Roman" w:eastAsia="Times New Roman"/>
          <w:sz w:val="22"/>
        </w:rPr>
        <w:t>721.商业保险是指通过订立保险合同运营，以营利为目的的保险形式，由专门的保险企业经营。下列选项 中，不是商业保险特点的是(   )。</w:t>
      </w:r>
    </w:p>
    <w:p w14:paraId="619F9DE8">
      <w:pPr>
        <w:pStyle w:val="19"/>
        <w:spacing w:before="128" w:line="219" w:lineRule="auto"/>
        <w:rPr>
          <w:rFonts w:ascii="Times New Roman" w:hAnsi="Times New Roman" w:eastAsia="Times New Roman"/>
          <w:sz w:val="22"/>
        </w:rPr>
      </w:pPr>
      <w:r>
        <w:rPr>
          <w:rFonts w:ascii="Times New Roman" w:hAnsi="Times New Roman" w:eastAsia="Times New Roman"/>
          <w:sz w:val="22"/>
        </w:rPr>
        <w:t>A.互助性                          B.有偿性</w:t>
      </w:r>
    </w:p>
    <w:p w14:paraId="6150321A">
      <w:pPr>
        <w:pStyle w:val="19"/>
        <w:spacing w:before="128" w:line="219" w:lineRule="auto"/>
        <w:rPr>
          <w:rFonts w:ascii="Times New Roman" w:hAnsi="Times New Roman" w:eastAsia="Times New Roman"/>
          <w:sz w:val="22"/>
        </w:rPr>
      </w:pPr>
      <w:r>
        <w:rPr>
          <w:rFonts w:ascii="Times New Roman" w:hAnsi="Times New Roman" w:eastAsia="Times New Roman"/>
          <w:sz w:val="22"/>
        </w:rPr>
        <w:t>C.福利性                         D.损益性</w:t>
      </w:r>
    </w:p>
    <w:p w14:paraId="7C3114B6">
      <w:pPr>
        <w:pStyle w:val="19"/>
        <w:spacing w:before="128" w:line="219" w:lineRule="auto"/>
        <w:rPr>
          <w:rFonts w:ascii="Times New Roman" w:hAnsi="Times New Roman" w:eastAsia="Times New Roman"/>
          <w:sz w:val="22"/>
        </w:rPr>
      </w:pPr>
      <w:r>
        <w:rPr>
          <w:rFonts w:ascii="Times New Roman" w:hAnsi="Times New Roman" w:eastAsia="Times New Roman"/>
          <w:sz w:val="22"/>
        </w:rPr>
        <w:t>722.下列选项免征增值税的是(    )。</w:t>
      </w:r>
    </w:p>
    <w:p w14:paraId="6657F252">
      <w:pPr>
        <w:pStyle w:val="19"/>
        <w:spacing w:before="128" w:line="219" w:lineRule="auto"/>
        <w:rPr>
          <w:rFonts w:ascii="Times New Roman" w:hAnsi="Times New Roman" w:eastAsia="Times New Roman"/>
          <w:sz w:val="22"/>
        </w:rPr>
      </w:pPr>
      <w:r>
        <w:rPr>
          <w:rFonts w:ascii="Times New Roman" w:hAnsi="Times New Roman" w:eastAsia="Times New Roman"/>
          <w:sz w:val="22"/>
        </w:rPr>
        <w:t>A.农业生产者销售的自产农产品</w:t>
      </w:r>
    </w:p>
    <w:p w14:paraId="2AAB7F45">
      <w:pPr>
        <w:pStyle w:val="19"/>
        <w:spacing w:before="128" w:line="219" w:lineRule="auto"/>
        <w:rPr>
          <w:rFonts w:ascii="Times New Roman" w:hAnsi="Times New Roman" w:eastAsia="Times New Roman"/>
          <w:sz w:val="22"/>
        </w:rPr>
      </w:pPr>
      <w:r>
        <w:rPr>
          <w:rFonts w:ascii="Times New Roman" w:hAnsi="Times New Roman" w:eastAsia="Times New Roman"/>
          <w:sz w:val="22"/>
        </w:rPr>
        <w:t>B.企业销售自建厂房</w:t>
      </w:r>
    </w:p>
    <w:p w14:paraId="01D7394F">
      <w:pPr>
        <w:pStyle w:val="19"/>
        <w:spacing w:before="128" w:line="219" w:lineRule="auto"/>
        <w:rPr>
          <w:rFonts w:ascii="Times New Roman" w:hAnsi="Times New Roman" w:eastAsia="Times New Roman"/>
          <w:sz w:val="22"/>
        </w:rPr>
      </w:pPr>
      <w:r>
        <w:rPr>
          <w:rFonts w:ascii="Times New Roman" w:hAnsi="Times New Roman" w:eastAsia="Times New Roman"/>
          <w:sz w:val="22"/>
        </w:rPr>
        <w:t>C.个人销售自己使用过的家用电器，收入1500元</w:t>
      </w:r>
    </w:p>
    <w:p w14:paraId="58B5992F">
      <w:pPr>
        <w:pStyle w:val="19"/>
        <w:spacing w:before="128" w:line="219" w:lineRule="auto"/>
        <w:rPr>
          <w:rFonts w:ascii="Times New Roman" w:hAnsi="Times New Roman" w:eastAsia="Times New Roman"/>
          <w:sz w:val="22"/>
        </w:rPr>
      </w:pPr>
      <w:r>
        <w:rPr>
          <w:rFonts w:ascii="Times New Roman" w:hAnsi="Times New Roman" w:eastAsia="Times New Roman"/>
          <w:sz w:val="22"/>
        </w:rPr>
        <w:t>D.酒店销售从农民手中收购的农村特产</w:t>
      </w:r>
    </w:p>
    <w:p w14:paraId="72094729">
      <w:pPr>
        <w:pStyle w:val="19"/>
        <w:spacing w:before="128" w:line="219" w:lineRule="auto"/>
        <w:rPr>
          <w:rFonts w:ascii="Times New Roman" w:hAnsi="Times New Roman" w:eastAsia="Times New Roman"/>
          <w:sz w:val="22"/>
        </w:rPr>
      </w:pPr>
      <w:r>
        <w:rPr>
          <w:rFonts w:ascii="Times New Roman" w:hAnsi="Times New Roman" w:eastAsia="Times New Roman"/>
          <w:sz w:val="22"/>
        </w:rPr>
        <w:t>三、多项选择题</w:t>
      </w:r>
    </w:p>
    <w:p w14:paraId="2B73607A">
      <w:pPr>
        <w:pStyle w:val="19"/>
        <w:spacing w:before="128" w:line="219" w:lineRule="auto"/>
        <w:rPr>
          <w:rFonts w:ascii="Times New Roman" w:hAnsi="Times New Roman" w:eastAsia="Times New Roman"/>
          <w:sz w:val="22"/>
        </w:rPr>
      </w:pPr>
      <w:r>
        <w:rPr>
          <w:rFonts w:ascii="Times New Roman" w:hAnsi="Times New Roman" w:eastAsia="Times New Roman"/>
          <w:sz w:val="22"/>
        </w:rPr>
        <w:t>723. 生产要素包括(    )。</w:t>
      </w:r>
    </w:p>
    <w:p w14:paraId="1193B572">
      <w:pPr>
        <w:pStyle w:val="19"/>
        <w:spacing w:before="128" w:line="219" w:lineRule="auto"/>
        <w:rPr>
          <w:rFonts w:ascii="Times New Roman" w:hAnsi="Times New Roman" w:eastAsia="Times New Roman"/>
          <w:sz w:val="22"/>
        </w:rPr>
      </w:pPr>
      <w:r>
        <w:rPr>
          <w:rFonts w:ascii="Times New Roman" w:hAnsi="Times New Roman" w:eastAsia="Times New Roman"/>
          <w:sz w:val="22"/>
        </w:rPr>
        <w:t>A.劳动力                         B. 土地</w:t>
      </w:r>
    </w:p>
    <w:p w14:paraId="1E7D8624">
      <w:pPr>
        <w:pStyle w:val="19"/>
        <w:spacing w:before="128" w:line="219" w:lineRule="auto"/>
        <w:rPr>
          <w:rFonts w:ascii="Times New Roman" w:hAnsi="Times New Roman" w:eastAsia="Times New Roman"/>
          <w:sz w:val="22"/>
        </w:rPr>
      </w:pPr>
      <w:r>
        <w:rPr>
          <w:rFonts w:ascii="Times New Roman" w:hAnsi="Times New Roman" w:eastAsia="Times New Roman"/>
          <w:sz w:val="22"/>
        </w:rPr>
        <w:t>C. 资本                           D.信息</w:t>
      </w:r>
    </w:p>
    <w:p w14:paraId="00E3037B">
      <w:pPr>
        <w:pStyle w:val="19"/>
        <w:spacing w:before="128" w:line="219" w:lineRule="auto"/>
        <w:rPr>
          <w:rFonts w:ascii="Times New Roman" w:hAnsi="Times New Roman" w:eastAsia="Times New Roman"/>
          <w:sz w:val="22"/>
        </w:rPr>
      </w:pPr>
      <w:r>
        <w:rPr>
          <w:rFonts w:ascii="Times New Roman" w:hAnsi="Times New Roman" w:eastAsia="Times New Roman"/>
          <w:sz w:val="22"/>
        </w:rPr>
        <w:t>724.现代企业制度的主要形式有(   )。</w:t>
      </w:r>
    </w:p>
    <w:p w14:paraId="3C62EFDD">
      <w:pPr>
        <w:pStyle w:val="19"/>
        <w:spacing w:before="128" w:line="219" w:lineRule="auto"/>
        <w:rPr>
          <w:rFonts w:ascii="Times New Roman" w:hAnsi="Times New Roman" w:eastAsia="Times New Roman"/>
          <w:sz w:val="22"/>
        </w:rPr>
      </w:pPr>
      <w:r>
        <w:rPr>
          <w:rFonts w:ascii="Times New Roman" w:hAnsi="Times New Roman" w:eastAsia="Times New Roman"/>
          <w:sz w:val="22"/>
        </w:rPr>
        <w:t>A.个人业主制</w:t>
      </w:r>
    </w:p>
    <w:p w14:paraId="77C4B72F">
      <w:pPr>
        <w:pStyle w:val="19"/>
        <w:spacing w:before="128" w:line="219" w:lineRule="auto"/>
        <w:rPr>
          <w:rFonts w:ascii="Times New Roman" w:hAnsi="Times New Roman" w:eastAsia="Times New Roman"/>
          <w:sz w:val="22"/>
        </w:rPr>
      </w:pPr>
      <w:r>
        <w:rPr>
          <w:rFonts w:ascii="Times New Roman" w:hAnsi="Times New Roman" w:eastAsia="Times New Roman"/>
          <w:sz w:val="22"/>
        </w:rPr>
        <w:t>B. 合伙制企业</w:t>
      </w:r>
    </w:p>
    <w:p w14:paraId="4C7C474B">
      <w:pPr>
        <w:pStyle w:val="19"/>
        <w:spacing w:before="128" w:line="219" w:lineRule="auto"/>
        <w:rPr>
          <w:rFonts w:ascii="Times New Roman" w:hAnsi="Times New Roman" w:eastAsia="Times New Roman"/>
          <w:sz w:val="22"/>
        </w:rPr>
      </w:pPr>
      <w:r>
        <w:rPr>
          <w:rFonts w:ascii="Times New Roman" w:hAnsi="Times New Roman" w:eastAsia="Times New Roman"/>
          <w:sz w:val="22"/>
        </w:rPr>
        <w:t>C.股份有限公司</w:t>
      </w:r>
    </w:p>
    <w:p w14:paraId="1EA0D643">
      <w:pPr>
        <w:pStyle w:val="19"/>
        <w:spacing w:before="128" w:line="219" w:lineRule="auto"/>
        <w:rPr>
          <w:rFonts w:ascii="Times New Roman" w:hAnsi="Times New Roman" w:eastAsia="Times New Roman"/>
          <w:sz w:val="22"/>
        </w:rPr>
      </w:pPr>
      <w:r>
        <w:rPr>
          <w:rFonts w:ascii="Times New Roman" w:hAnsi="Times New Roman" w:eastAsia="Times New Roman"/>
          <w:sz w:val="22"/>
        </w:rPr>
        <w:t>D.有限责任公司</w:t>
      </w:r>
    </w:p>
    <w:p w14:paraId="53A260A0">
      <w:pPr>
        <w:pStyle w:val="19"/>
        <w:spacing w:before="128" w:line="219" w:lineRule="auto"/>
        <w:rPr>
          <w:rFonts w:ascii="Times New Roman" w:hAnsi="Times New Roman" w:eastAsia="Times New Roman"/>
          <w:sz w:val="22"/>
        </w:rPr>
      </w:pPr>
      <w:r>
        <w:rPr>
          <w:rFonts w:ascii="Times New Roman" w:hAnsi="Times New Roman" w:eastAsia="Times New Roman"/>
          <w:sz w:val="22"/>
        </w:rPr>
        <w:t>725. 张汗纯以其专有技术作价510万元，入股深圳某公司，并出任总经理，除年薪外，他还有大量的股息 分红。这表明我国(    )。</w:t>
      </w:r>
    </w:p>
    <w:p w14:paraId="2B99462B">
      <w:pPr>
        <w:pStyle w:val="19"/>
        <w:spacing w:before="128" w:line="219" w:lineRule="auto"/>
        <w:rPr>
          <w:rFonts w:ascii="Times New Roman" w:hAnsi="Times New Roman" w:eastAsia="Times New Roman"/>
          <w:sz w:val="22"/>
        </w:rPr>
      </w:pPr>
      <w:r>
        <w:rPr>
          <w:rFonts w:ascii="Times New Roman" w:hAnsi="Times New Roman" w:eastAsia="Times New Roman"/>
          <w:sz w:val="22"/>
        </w:rPr>
        <w:t>A.按劳分配的主体地位正在发生变化</w:t>
      </w:r>
    </w:p>
    <w:p w14:paraId="6CF50C76">
      <w:pPr>
        <w:pStyle w:val="19"/>
        <w:spacing w:before="128" w:line="219" w:lineRule="auto"/>
        <w:rPr>
          <w:rFonts w:ascii="Times New Roman" w:hAnsi="Times New Roman" w:eastAsia="Times New Roman"/>
          <w:sz w:val="22"/>
        </w:rPr>
      </w:pPr>
      <w:r>
        <w:rPr>
          <w:rFonts w:ascii="Times New Roman" w:hAnsi="Times New Roman" w:eastAsia="Times New Roman"/>
          <w:sz w:val="22"/>
        </w:rPr>
        <w:t>B. 人民生活水平大幅度提高了</w:t>
      </w:r>
    </w:p>
    <w:p w14:paraId="7F6E049A">
      <w:pPr>
        <w:pStyle w:val="19"/>
        <w:spacing w:before="128" w:line="219" w:lineRule="auto"/>
        <w:rPr>
          <w:rFonts w:ascii="Times New Roman" w:hAnsi="Times New Roman" w:eastAsia="Times New Roman"/>
          <w:sz w:val="22"/>
        </w:rPr>
      </w:pPr>
      <w:r>
        <w:rPr>
          <w:rFonts w:ascii="Times New Roman" w:hAnsi="Times New Roman" w:eastAsia="Times New Roman"/>
          <w:sz w:val="22"/>
        </w:rPr>
        <w:t>C. 多种分配方式并存</w:t>
      </w:r>
    </w:p>
    <w:p w14:paraId="68493AA6">
      <w:pPr>
        <w:pStyle w:val="19"/>
        <w:spacing w:before="128" w:line="219" w:lineRule="auto"/>
        <w:rPr>
          <w:rFonts w:ascii="Times New Roman" w:hAnsi="Times New Roman" w:eastAsia="Times New Roman"/>
          <w:sz w:val="22"/>
        </w:rPr>
      </w:pPr>
      <w:r>
        <w:rPr>
          <w:rFonts w:ascii="Times New Roman" w:hAnsi="Times New Roman" w:eastAsia="Times New Roman"/>
          <w:sz w:val="22"/>
        </w:rPr>
        <w:t>D.允许和鼓励按资本、技术、管理等生产要素参与分配</w:t>
      </w:r>
    </w:p>
    <w:p w14:paraId="67CDD3CC">
      <w:pPr>
        <w:pStyle w:val="19"/>
        <w:spacing w:before="128" w:line="219" w:lineRule="auto"/>
        <w:rPr>
          <w:rFonts w:ascii="Times New Roman" w:hAnsi="Times New Roman" w:eastAsia="Times New Roman"/>
          <w:sz w:val="22"/>
        </w:rPr>
      </w:pPr>
      <w:r>
        <w:rPr>
          <w:rFonts w:ascii="Times New Roman" w:hAnsi="Times New Roman" w:eastAsia="Times New Roman"/>
          <w:sz w:val="22"/>
        </w:rPr>
        <w:t>726. 下列属于宏观经济调控目标的有(    )。</w:t>
      </w:r>
    </w:p>
    <w:p w14:paraId="420F5748">
      <w:pPr>
        <w:pStyle w:val="19"/>
        <w:spacing w:before="128" w:line="219" w:lineRule="auto"/>
        <w:rPr>
          <w:rFonts w:ascii="Times New Roman" w:hAnsi="Times New Roman" w:eastAsia="Times New Roman"/>
          <w:sz w:val="22"/>
        </w:rPr>
      </w:pPr>
      <w:r>
        <w:rPr>
          <w:rFonts w:ascii="Times New Roman" w:hAnsi="Times New Roman" w:eastAsia="Times New Roman"/>
          <w:sz w:val="22"/>
        </w:rPr>
        <w:t>A.社会总供求基本平衡</w:t>
      </w:r>
    </w:p>
    <w:p w14:paraId="385C773A">
      <w:pPr>
        <w:pStyle w:val="19"/>
        <w:spacing w:before="128" w:line="219" w:lineRule="auto"/>
        <w:rPr>
          <w:rFonts w:ascii="Times New Roman" w:hAnsi="Times New Roman" w:eastAsia="Times New Roman"/>
          <w:sz w:val="22"/>
        </w:rPr>
      </w:pPr>
      <w:r>
        <w:rPr>
          <w:rFonts w:ascii="Times New Roman" w:hAnsi="Times New Roman" w:eastAsia="Times New Roman"/>
          <w:sz w:val="22"/>
        </w:rPr>
        <w:t>B.收入的平均分配</w:t>
      </w:r>
    </w:p>
    <w:p w14:paraId="7D028951">
      <w:pPr>
        <w:pStyle w:val="19"/>
        <w:spacing w:before="128" w:line="219" w:lineRule="auto"/>
        <w:rPr>
          <w:rFonts w:ascii="Times New Roman" w:hAnsi="Times New Roman" w:eastAsia="Times New Roman"/>
          <w:sz w:val="22"/>
        </w:rPr>
      </w:pPr>
      <w:r>
        <w:rPr>
          <w:rFonts w:ascii="Times New Roman" w:hAnsi="Times New Roman" w:eastAsia="Times New Roman"/>
          <w:sz w:val="22"/>
        </w:rPr>
        <w:t>C.充分就业</w:t>
      </w:r>
    </w:p>
    <w:p w14:paraId="53350BCA">
      <w:pPr>
        <w:pStyle w:val="19"/>
        <w:spacing w:before="128" w:line="219" w:lineRule="auto"/>
        <w:rPr>
          <w:rFonts w:ascii="Times New Roman" w:hAnsi="Times New Roman" w:eastAsia="Times New Roman"/>
          <w:sz w:val="22"/>
        </w:rPr>
      </w:pPr>
      <w:r>
        <w:rPr>
          <w:rFonts w:ascii="Times New Roman" w:hAnsi="Times New Roman" w:eastAsia="Times New Roman"/>
          <w:sz w:val="22"/>
        </w:rPr>
        <w:t>D.国际收支平衡</w:t>
      </w:r>
    </w:p>
    <w:p w14:paraId="28BF4BCE">
      <w:pPr>
        <w:pStyle w:val="19"/>
        <w:spacing w:before="128" w:line="219" w:lineRule="auto"/>
        <w:rPr>
          <w:rFonts w:ascii="Times New Roman" w:hAnsi="Times New Roman" w:eastAsia="Times New Roman"/>
          <w:sz w:val="22"/>
        </w:rPr>
      </w:pPr>
      <w:r>
        <w:rPr>
          <w:rFonts w:ascii="Times New Roman" w:hAnsi="Times New Roman" w:eastAsia="Times New Roman"/>
          <w:sz w:val="22"/>
        </w:rPr>
        <w:t>727.现代企业制度，是指适应现代社会化大生产和市场经济体制要求的一种企业制度，也是具有中国特色 的一种企业制度。其特征包括(    )</w:t>
      </w:r>
    </w:p>
    <w:p w14:paraId="4EE285B4">
      <w:pPr>
        <w:pStyle w:val="19"/>
        <w:spacing w:before="128" w:line="219" w:lineRule="auto"/>
        <w:rPr>
          <w:rFonts w:ascii="Times New Roman" w:hAnsi="Times New Roman" w:eastAsia="Times New Roman"/>
          <w:sz w:val="22"/>
        </w:rPr>
      </w:pPr>
      <w:r>
        <w:rPr>
          <w:rFonts w:ascii="Times New Roman" w:hAnsi="Times New Roman" w:eastAsia="Times New Roman"/>
          <w:sz w:val="22"/>
        </w:rPr>
        <w:t>A.产权清晰                         B. 权责明确</w:t>
      </w:r>
    </w:p>
    <w:p w14:paraId="1D4CB034">
      <w:pPr>
        <w:pStyle w:val="19"/>
        <w:spacing w:before="128" w:line="219" w:lineRule="auto"/>
        <w:rPr>
          <w:rFonts w:ascii="Times New Roman" w:hAnsi="Times New Roman" w:eastAsia="Times New Roman"/>
          <w:sz w:val="22"/>
        </w:rPr>
      </w:pPr>
      <w:r>
        <w:rPr>
          <w:rFonts w:ascii="Times New Roman" w:hAnsi="Times New Roman" w:eastAsia="Times New Roman"/>
          <w:sz w:val="22"/>
        </w:rPr>
        <w:t>C.政企分开                       D.管理科学</w:t>
      </w:r>
    </w:p>
    <w:p w14:paraId="2CDE6902">
      <w:pPr>
        <w:pStyle w:val="19"/>
        <w:spacing w:before="128" w:line="219" w:lineRule="auto"/>
        <w:rPr>
          <w:rFonts w:ascii="Times New Roman" w:hAnsi="Times New Roman" w:eastAsia="Times New Roman"/>
          <w:sz w:val="22"/>
        </w:rPr>
      </w:pPr>
      <w:r>
        <w:rPr>
          <w:rFonts w:ascii="Times New Roman" w:hAnsi="Times New Roman" w:eastAsia="Times New Roman"/>
          <w:sz w:val="22"/>
        </w:rPr>
        <w:t>728.与一般市场经济体制相比，社会主义市场经济的特殊性包括(    )。</w:t>
      </w:r>
    </w:p>
    <w:p w14:paraId="48EE8A60">
      <w:pPr>
        <w:pStyle w:val="19"/>
        <w:spacing w:before="128" w:line="219" w:lineRule="auto"/>
        <w:rPr>
          <w:rFonts w:ascii="Times New Roman" w:hAnsi="Times New Roman" w:eastAsia="Times New Roman"/>
          <w:sz w:val="22"/>
        </w:rPr>
      </w:pPr>
      <w:r>
        <w:rPr>
          <w:rFonts w:ascii="Times New Roman" w:hAnsi="Times New Roman" w:eastAsia="Times New Roman"/>
          <w:sz w:val="22"/>
        </w:rPr>
        <w:t>A.所有制结构                     B.分配制度</w:t>
      </w:r>
    </w:p>
    <w:p w14:paraId="793B0D64">
      <w:pPr>
        <w:pStyle w:val="19"/>
        <w:spacing w:before="128" w:line="219" w:lineRule="auto"/>
        <w:rPr>
          <w:rFonts w:ascii="Times New Roman" w:hAnsi="Times New Roman" w:eastAsia="Times New Roman"/>
          <w:sz w:val="22"/>
        </w:rPr>
      </w:pPr>
      <w:r>
        <w:rPr>
          <w:rFonts w:ascii="Times New Roman" w:hAnsi="Times New Roman" w:eastAsia="Times New Roman"/>
          <w:sz w:val="22"/>
        </w:rPr>
        <w:t>C.宏观调控                         D.自我调节</w:t>
      </w:r>
    </w:p>
    <w:p w14:paraId="1351E0C1">
      <w:pPr>
        <w:pStyle w:val="19"/>
        <w:spacing w:before="128" w:line="219" w:lineRule="auto"/>
        <w:rPr>
          <w:rFonts w:ascii="Times New Roman" w:hAnsi="Times New Roman" w:eastAsia="Times New Roman"/>
          <w:sz w:val="22"/>
        </w:rPr>
      </w:pPr>
      <w:r>
        <w:rPr>
          <w:rFonts w:ascii="Times New Roman" w:hAnsi="Times New Roman" w:eastAsia="Times New Roman"/>
          <w:sz w:val="22"/>
        </w:rPr>
        <w:t>729. 我国经济已经由高速增长阶段转向高质量发展阶段，正处在攻关期。下列属于攻关期的三大特征的有 (    )。</w:t>
      </w:r>
    </w:p>
    <w:p w14:paraId="0B4B51A4">
      <w:pPr>
        <w:pStyle w:val="19"/>
        <w:spacing w:before="128" w:line="219" w:lineRule="auto"/>
        <w:rPr>
          <w:rFonts w:ascii="Times New Roman" w:hAnsi="Times New Roman" w:eastAsia="Times New Roman"/>
          <w:sz w:val="22"/>
        </w:rPr>
      </w:pPr>
      <w:r>
        <w:rPr>
          <w:rFonts w:ascii="Times New Roman" w:hAnsi="Times New Roman" w:eastAsia="Times New Roman"/>
          <w:sz w:val="22"/>
        </w:rPr>
        <w:t>A.优化营商环境                    B. 转变发展方式</w:t>
      </w:r>
    </w:p>
    <w:p w14:paraId="6D0D5E51">
      <w:pPr>
        <w:pStyle w:val="19"/>
        <w:spacing w:before="128" w:line="219" w:lineRule="auto"/>
        <w:rPr>
          <w:rFonts w:ascii="Times New Roman" w:hAnsi="Times New Roman" w:eastAsia="Times New Roman"/>
          <w:sz w:val="22"/>
        </w:rPr>
      </w:pPr>
      <w:r>
        <w:rPr>
          <w:rFonts w:ascii="Times New Roman" w:hAnsi="Times New Roman" w:eastAsia="Times New Roman"/>
          <w:sz w:val="22"/>
        </w:rPr>
        <w:t>C.优化经济结构                   D.转换增长动力</w:t>
      </w:r>
    </w:p>
    <w:p w14:paraId="26910BA8">
      <w:pPr>
        <w:pStyle w:val="19"/>
        <w:spacing w:before="128" w:line="219" w:lineRule="auto"/>
        <w:rPr>
          <w:rFonts w:ascii="Times New Roman" w:hAnsi="Times New Roman" w:eastAsia="Times New Roman"/>
          <w:sz w:val="22"/>
        </w:rPr>
      </w:pPr>
      <w:r>
        <w:rPr>
          <w:rFonts w:ascii="Times New Roman" w:hAnsi="Times New Roman" w:eastAsia="Times New Roman"/>
          <w:sz w:val="22"/>
        </w:rPr>
        <w:t>730.在一定时期内，影响流通中所需要的货币量的因素有(    )。</w:t>
      </w:r>
    </w:p>
    <w:p w14:paraId="6EC572BC">
      <w:pPr>
        <w:pStyle w:val="19"/>
        <w:spacing w:before="128" w:line="219" w:lineRule="auto"/>
        <w:rPr>
          <w:rFonts w:ascii="Times New Roman" w:hAnsi="Times New Roman" w:eastAsia="Times New Roman"/>
          <w:sz w:val="22"/>
        </w:rPr>
      </w:pPr>
      <w:r>
        <w:rPr>
          <w:rFonts w:ascii="Times New Roman" w:hAnsi="Times New Roman" w:eastAsia="Times New Roman"/>
          <w:sz w:val="22"/>
        </w:rPr>
        <w:t>A.银行利率和储蓄</w:t>
      </w:r>
    </w:p>
    <w:p w14:paraId="48EA2B1F">
      <w:pPr>
        <w:pStyle w:val="19"/>
        <w:spacing w:before="128" w:line="219" w:lineRule="auto"/>
        <w:rPr>
          <w:rFonts w:ascii="Times New Roman" w:hAnsi="Times New Roman" w:eastAsia="Times New Roman"/>
          <w:sz w:val="22"/>
        </w:rPr>
      </w:pPr>
      <w:r>
        <w:rPr>
          <w:rFonts w:ascii="Times New Roman" w:hAnsi="Times New Roman" w:eastAsia="Times New Roman"/>
          <w:sz w:val="22"/>
        </w:rPr>
        <w:t>B. 商品的价格水平</w:t>
      </w:r>
    </w:p>
    <w:p w14:paraId="61D02BAA">
      <w:pPr>
        <w:pStyle w:val="19"/>
        <w:spacing w:before="128" w:line="219" w:lineRule="auto"/>
        <w:rPr>
          <w:rFonts w:ascii="Times New Roman" w:hAnsi="Times New Roman" w:eastAsia="Times New Roman"/>
          <w:sz w:val="22"/>
        </w:rPr>
      </w:pPr>
      <w:r>
        <w:rPr>
          <w:rFonts w:ascii="Times New Roman" w:hAnsi="Times New Roman" w:eastAsia="Times New Roman"/>
          <w:sz w:val="22"/>
        </w:rPr>
        <w:t>C. 流通中的商品总量</w:t>
      </w:r>
    </w:p>
    <w:p w14:paraId="6C431535">
      <w:pPr>
        <w:pStyle w:val="19"/>
        <w:spacing w:before="128" w:line="219" w:lineRule="auto"/>
        <w:rPr>
          <w:rFonts w:ascii="Times New Roman" w:hAnsi="Times New Roman" w:eastAsia="Times New Roman"/>
          <w:sz w:val="22"/>
        </w:rPr>
      </w:pPr>
      <w:r>
        <w:rPr>
          <w:rFonts w:ascii="Times New Roman" w:hAnsi="Times New Roman" w:eastAsia="Times New Roman"/>
          <w:sz w:val="22"/>
        </w:rPr>
        <w:t>D. 同一货币的流通速度</w:t>
      </w:r>
    </w:p>
    <w:p w14:paraId="02413F39">
      <w:pPr>
        <w:pStyle w:val="19"/>
        <w:spacing w:before="128" w:line="219" w:lineRule="auto"/>
        <w:rPr>
          <w:rFonts w:ascii="Times New Roman" w:hAnsi="Times New Roman" w:eastAsia="Times New Roman"/>
          <w:sz w:val="22"/>
        </w:rPr>
      </w:pPr>
      <w:r>
        <w:rPr>
          <w:rFonts w:ascii="Times New Roman" w:hAnsi="Times New Roman" w:eastAsia="Times New Roman"/>
          <w:sz w:val="22"/>
        </w:rPr>
        <w:t>731.我国必须提高自主创新能力，从经济学的角度看，主要原因有(    )。</w:t>
      </w:r>
    </w:p>
    <w:p w14:paraId="17DF4466">
      <w:pPr>
        <w:pStyle w:val="19"/>
        <w:spacing w:before="128" w:line="219" w:lineRule="auto"/>
        <w:rPr>
          <w:rFonts w:ascii="Times New Roman" w:hAnsi="Times New Roman" w:eastAsia="Times New Roman"/>
          <w:sz w:val="22"/>
        </w:rPr>
      </w:pPr>
      <w:r>
        <w:rPr>
          <w:rFonts w:ascii="Times New Roman" w:hAnsi="Times New Roman" w:eastAsia="Times New Roman"/>
          <w:sz w:val="22"/>
        </w:rPr>
        <w:t>A.科学技术是第一生产力，自主创新能力是一个国家竞争力的核心</w:t>
      </w:r>
    </w:p>
    <w:p w14:paraId="1B13C018">
      <w:pPr>
        <w:pStyle w:val="19"/>
        <w:spacing w:before="128" w:line="219" w:lineRule="auto"/>
        <w:rPr>
          <w:rFonts w:ascii="Times New Roman" w:hAnsi="Times New Roman" w:eastAsia="Times New Roman"/>
          <w:sz w:val="22"/>
        </w:rPr>
      </w:pPr>
      <w:r>
        <w:rPr>
          <w:rFonts w:ascii="Times New Roman" w:hAnsi="Times New Roman" w:eastAsia="Times New Roman"/>
          <w:sz w:val="22"/>
        </w:rPr>
        <w:t>B.自主创新是走新型工业化道路、落实科学发展观、实现经济增长方式根本转变的需要</w:t>
      </w:r>
    </w:p>
    <w:p w14:paraId="1B76BE3C">
      <w:pPr>
        <w:pStyle w:val="19"/>
        <w:spacing w:before="128" w:line="219" w:lineRule="auto"/>
        <w:rPr>
          <w:rFonts w:ascii="Times New Roman" w:hAnsi="Times New Roman" w:eastAsia="Times New Roman"/>
          <w:sz w:val="22"/>
        </w:rPr>
      </w:pPr>
      <w:r>
        <w:rPr>
          <w:rFonts w:ascii="Times New Roman" w:hAnsi="Times New Roman" w:eastAsia="Times New Roman"/>
          <w:sz w:val="22"/>
        </w:rPr>
        <w:t>C.自主创新是推动经济结构调整和产业升级的需要</w:t>
      </w:r>
    </w:p>
    <w:p w14:paraId="23C672A4">
      <w:pPr>
        <w:pStyle w:val="19"/>
        <w:spacing w:before="128" w:line="219" w:lineRule="auto"/>
        <w:rPr>
          <w:rFonts w:ascii="Times New Roman" w:hAnsi="Times New Roman" w:eastAsia="Times New Roman"/>
          <w:sz w:val="22"/>
        </w:rPr>
      </w:pPr>
      <w:r>
        <w:rPr>
          <w:rFonts w:ascii="Times New Roman" w:hAnsi="Times New Roman" w:eastAsia="Times New Roman"/>
          <w:sz w:val="22"/>
        </w:rPr>
        <w:t>D. 自主创新是提高我国经济国际竞争力和抗风险能力的需要</w:t>
      </w:r>
    </w:p>
    <w:p w14:paraId="7E91A491">
      <w:pPr>
        <w:pStyle w:val="19"/>
        <w:spacing w:before="128" w:line="219" w:lineRule="auto"/>
        <w:rPr>
          <w:rFonts w:ascii="Times New Roman" w:hAnsi="Times New Roman" w:eastAsia="Times New Roman"/>
          <w:sz w:val="22"/>
        </w:rPr>
      </w:pPr>
      <w:r>
        <w:rPr>
          <w:rFonts w:ascii="Times New Roman" w:hAnsi="Times New Roman" w:eastAsia="Times New Roman"/>
          <w:sz w:val="22"/>
        </w:rPr>
        <w:t>732.下列关于生产者物价指数( PPI)   和消费者物价指数 ( CPI),      说法错误的有(</w:t>
      </w:r>
    </w:p>
    <w:p w14:paraId="231032E0">
      <w:pPr>
        <w:pStyle w:val="19"/>
        <w:spacing w:before="128" w:line="219" w:lineRule="auto"/>
        <w:rPr>
          <w:rFonts w:ascii="Times New Roman" w:hAnsi="Times New Roman" w:eastAsia="Times New Roman"/>
          <w:sz w:val="22"/>
        </w:rPr>
      </w:pPr>
      <w:r>
        <w:rPr>
          <w:rFonts w:ascii="Times New Roman" w:hAnsi="Times New Roman" w:eastAsia="Times New Roman"/>
          <w:sz w:val="22"/>
        </w:rPr>
        <w:t>A.我国CPI 的统计范围包括食品、交通通信、居民购房消费等八大类</w:t>
      </w:r>
    </w:p>
    <w:p w14:paraId="53284A16">
      <w:pPr>
        <w:pStyle w:val="19"/>
        <w:spacing w:before="128" w:line="219" w:lineRule="auto"/>
        <w:rPr>
          <w:rFonts w:ascii="Times New Roman" w:hAnsi="Times New Roman" w:eastAsia="Times New Roman"/>
          <w:sz w:val="22"/>
        </w:rPr>
      </w:pPr>
      <w:r>
        <w:rPr>
          <w:rFonts w:ascii="Times New Roman" w:hAnsi="Times New Roman" w:eastAsia="Times New Roman"/>
          <w:sz w:val="22"/>
        </w:rPr>
        <w:t>B. 当</w:t>
      </w:r>
      <w:r>
        <w:rPr>
          <w:rFonts w:ascii="Times New Roman" w:hAnsi="Times New Roman" w:eastAsia="Times New Roman"/>
          <w:sz w:val="22"/>
        </w:rPr>
        <w:t>PPI 指数增幅很大而且持续加速上升时，央行应该采取减息对策</w:t>
      </w:r>
    </w:p>
    <w:p w14:paraId="00CC546C">
      <w:pPr>
        <w:pStyle w:val="19"/>
        <w:spacing w:before="128" w:line="219" w:lineRule="auto"/>
        <w:rPr>
          <w:rFonts w:ascii="Times New Roman" w:hAnsi="Times New Roman" w:eastAsia="Times New Roman"/>
          <w:sz w:val="22"/>
        </w:rPr>
      </w:pPr>
      <w:r>
        <w:rPr>
          <w:rFonts w:ascii="Times New Roman" w:hAnsi="Times New Roman" w:eastAsia="Times New Roman"/>
          <w:sz w:val="22"/>
        </w:rPr>
        <w:t>C. 消费者物价指数( CP1)  是一个滞后性数据</w:t>
      </w:r>
    </w:p>
    <w:p w14:paraId="5967F800">
      <w:pPr>
        <w:pStyle w:val="19"/>
        <w:spacing w:before="128" w:line="219" w:lineRule="auto"/>
        <w:rPr>
          <w:rFonts w:ascii="Times New Roman" w:hAnsi="Times New Roman" w:eastAsia="Times New Roman"/>
          <w:sz w:val="22"/>
        </w:rPr>
      </w:pPr>
      <w:r>
        <w:rPr>
          <w:rFonts w:ascii="Times New Roman" w:hAnsi="Times New Roman" w:eastAsia="Times New Roman"/>
          <w:sz w:val="22"/>
        </w:rPr>
        <w:t>D. 根据价格传导规律，</w:t>
      </w:r>
      <w:r>
        <w:rPr>
          <w:rFonts w:ascii="Times New Roman" w:hAnsi="Times New Roman" w:eastAsia="Times New Roman"/>
          <w:sz w:val="22"/>
        </w:rPr>
        <w:t>CPI 不会对</w:t>
      </w:r>
      <w:r>
        <w:rPr>
          <w:rFonts w:ascii="Times New Roman" w:hAnsi="Times New Roman" w:eastAsia="Times New Roman"/>
          <w:sz w:val="22"/>
        </w:rPr>
        <w:t>PPI 产生影响</w:t>
      </w:r>
    </w:p>
    <w:p w14:paraId="2800A482">
      <w:pPr>
        <w:pStyle w:val="19"/>
        <w:spacing w:before="128" w:line="219" w:lineRule="auto"/>
        <w:rPr>
          <w:rFonts w:ascii="Times New Roman" w:hAnsi="Times New Roman" w:eastAsia="Times New Roman"/>
          <w:sz w:val="22"/>
        </w:rPr>
      </w:pPr>
      <w:r>
        <w:rPr>
          <w:rFonts w:ascii="Times New Roman" w:hAnsi="Times New Roman" w:eastAsia="Times New Roman"/>
          <w:sz w:val="22"/>
        </w:rPr>
        <w:t>733.2019年年初以来，受美联储暂停加息、短期资本流入等因素影响，人民币对美元汇率中间价由687.55 走低至671.01。不考虑其他因素，这对我国居民出境旅游和商品出口的影响有(    )。</w:t>
      </w:r>
    </w:p>
    <w:p w14:paraId="7AD81196">
      <w:pPr>
        <w:pStyle w:val="19"/>
        <w:spacing w:before="128" w:line="219" w:lineRule="auto"/>
        <w:rPr>
          <w:rFonts w:ascii="Times New Roman" w:hAnsi="Times New Roman" w:eastAsia="Times New Roman"/>
          <w:sz w:val="22"/>
        </w:rPr>
      </w:pPr>
      <w:r>
        <w:rPr>
          <w:rFonts w:ascii="Times New Roman" w:hAnsi="Times New Roman" w:eastAsia="Times New Roman"/>
          <w:sz w:val="22"/>
        </w:rPr>
        <w:t>A. 中国居民赴境外旅游热情高涨</w:t>
      </w:r>
    </w:p>
    <w:p w14:paraId="1B3D79AB">
      <w:pPr>
        <w:pStyle w:val="19"/>
        <w:spacing w:before="128" w:line="219" w:lineRule="auto"/>
        <w:rPr>
          <w:rFonts w:ascii="Times New Roman" w:hAnsi="Times New Roman" w:eastAsia="Times New Roman"/>
          <w:sz w:val="22"/>
        </w:rPr>
      </w:pPr>
      <w:r>
        <w:rPr>
          <w:rFonts w:ascii="Times New Roman" w:hAnsi="Times New Roman" w:eastAsia="Times New Roman"/>
          <w:sz w:val="22"/>
        </w:rPr>
        <w:t>B.中国居民赴境外旅游热情减退</w:t>
      </w:r>
    </w:p>
    <w:p w14:paraId="15421CDF">
      <w:pPr>
        <w:pStyle w:val="19"/>
        <w:spacing w:before="128" w:line="219" w:lineRule="auto"/>
        <w:rPr>
          <w:rFonts w:ascii="Times New Roman" w:hAnsi="Times New Roman" w:eastAsia="Times New Roman"/>
          <w:sz w:val="22"/>
        </w:rPr>
      </w:pPr>
      <w:r>
        <w:rPr>
          <w:rFonts w:ascii="Times New Roman" w:hAnsi="Times New Roman" w:eastAsia="Times New Roman"/>
          <w:sz w:val="22"/>
        </w:rPr>
        <w:t>C.中国商品在美国市场价格上升</w:t>
      </w:r>
    </w:p>
    <w:p w14:paraId="63721B33">
      <w:pPr>
        <w:pStyle w:val="19"/>
        <w:spacing w:before="128" w:line="219" w:lineRule="auto"/>
        <w:rPr>
          <w:rFonts w:ascii="Times New Roman" w:hAnsi="Times New Roman" w:eastAsia="Times New Roman"/>
          <w:sz w:val="22"/>
        </w:rPr>
      </w:pPr>
      <w:r>
        <w:rPr>
          <w:rFonts w:ascii="Times New Roman" w:hAnsi="Times New Roman" w:eastAsia="Times New Roman"/>
          <w:sz w:val="22"/>
        </w:rPr>
        <w:t>D. 中国商品在美国市场价格下降</w:t>
      </w:r>
    </w:p>
    <w:p w14:paraId="654CFE38">
      <w:pPr>
        <w:pStyle w:val="19"/>
        <w:spacing w:before="128" w:line="219" w:lineRule="auto"/>
        <w:rPr>
          <w:rFonts w:ascii="Times New Roman" w:hAnsi="Times New Roman" w:eastAsia="Times New Roman"/>
          <w:sz w:val="22"/>
        </w:rPr>
      </w:pPr>
      <w:r>
        <w:rPr>
          <w:rFonts w:ascii="Times New Roman" w:hAnsi="Times New Roman" w:eastAsia="Times New Roman"/>
          <w:sz w:val="22"/>
        </w:rPr>
        <w:t>7734.2019年，智能手机将发力于两个方向， 一是5G 手机成为各手机厂商争抢的新赛道，二是折叠屏手机 有望实现量产。手机厂商不断变换花样调动用户的换机热度，说明()。</w:t>
      </w:r>
    </w:p>
    <w:p w14:paraId="66CB9D6F">
      <w:pPr>
        <w:pStyle w:val="19"/>
        <w:spacing w:before="128" w:line="219" w:lineRule="auto"/>
        <w:rPr>
          <w:rFonts w:ascii="Times New Roman" w:hAnsi="Times New Roman" w:eastAsia="Times New Roman"/>
          <w:sz w:val="22"/>
        </w:rPr>
      </w:pPr>
      <w:r>
        <w:rPr>
          <w:rFonts w:ascii="Times New Roman" w:hAnsi="Times New Roman" w:eastAsia="Times New Roman"/>
          <w:sz w:val="22"/>
        </w:rPr>
        <w:t>A.消费升级有助于推动供给侧结构性改革</w:t>
      </w:r>
    </w:p>
    <w:p w14:paraId="6A92D087">
      <w:pPr>
        <w:pStyle w:val="19"/>
        <w:spacing w:before="128" w:line="219" w:lineRule="auto"/>
        <w:rPr>
          <w:rFonts w:ascii="Times New Roman" w:hAnsi="Times New Roman" w:eastAsia="Times New Roman"/>
          <w:sz w:val="22"/>
        </w:rPr>
      </w:pPr>
      <w:r>
        <w:rPr>
          <w:rFonts w:ascii="Times New Roman" w:hAnsi="Times New Roman" w:eastAsia="Times New Roman"/>
          <w:sz w:val="22"/>
        </w:rPr>
        <w:t>B.创新商品有助于刺激人们增加消费支出</w:t>
      </w:r>
    </w:p>
    <w:p w14:paraId="42E3A3A7">
      <w:pPr>
        <w:pStyle w:val="19"/>
        <w:spacing w:before="128" w:line="219" w:lineRule="auto"/>
        <w:rPr>
          <w:rFonts w:ascii="Times New Roman" w:hAnsi="Times New Roman" w:eastAsia="Times New Roman"/>
          <w:sz w:val="22"/>
        </w:rPr>
      </w:pPr>
      <w:r>
        <w:rPr>
          <w:rFonts w:ascii="Times New Roman" w:hAnsi="Times New Roman" w:eastAsia="Times New Roman"/>
          <w:sz w:val="22"/>
        </w:rPr>
        <w:t>C.增强发展的新动力有助于改变人们的消费方式</w:t>
      </w:r>
    </w:p>
    <w:p w14:paraId="70931628">
      <w:pPr>
        <w:pStyle w:val="19"/>
        <w:spacing w:before="128" w:line="219" w:lineRule="auto"/>
        <w:rPr>
          <w:rFonts w:ascii="Times New Roman" w:hAnsi="Times New Roman" w:eastAsia="Times New Roman"/>
          <w:sz w:val="22"/>
        </w:rPr>
      </w:pPr>
      <w:r>
        <w:rPr>
          <w:rFonts w:ascii="Times New Roman" w:hAnsi="Times New Roman" w:eastAsia="Times New Roman"/>
          <w:sz w:val="22"/>
        </w:rPr>
        <w:t>D.创新产品有助于扩大市场的占有率</w:t>
      </w:r>
    </w:p>
    <w:p w14:paraId="44C58843">
      <w:pPr>
        <w:pStyle w:val="19"/>
        <w:spacing w:before="128" w:line="219" w:lineRule="auto"/>
        <w:rPr>
          <w:rFonts w:ascii="Times New Roman" w:hAnsi="Times New Roman" w:eastAsia="Times New Roman"/>
          <w:sz w:val="22"/>
        </w:rPr>
      </w:pPr>
      <w:r>
        <w:rPr>
          <w:rFonts w:ascii="Times New Roman" w:hAnsi="Times New Roman" w:eastAsia="Times New Roman"/>
          <w:sz w:val="22"/>
        </w:rPr>
        <w:t>735. 春运期间汽车票价较高，节假日蔬菜价格较贵，夏季羽绒服较便宜。这说明(    )。</w:t>
      </w:r>
    </w:p>
    <w:p w14:paraId="04726D0D">
      <w:pPr>
        <w:pStyle w:val="19"/>
        <w:spacing w:before="128" w:line="219" w:lineRule="auto"/>
        <w:rPr>
          <w:rFonts w:ascii="Times New Roman" w:hAnsi="Times New Roman" w:eastAsia="Times New Roman"/>
          <w:sz w:val="22"/>
        </w:rPr>
      </w:pPr>
      <w:r>
        <w:rPr>
          <w:rFonts w:ascii="Times New Roman" w:hAnsi="Times New Roman" w:eastAsia="Times New Roman"/>
          <w:sz w:val="22"/>
        </w:rPr>
        <w:t>A.商品的价格受供求关系的影响</w:t>
      </w:r>
    </w:p>
    <w:p w14:paraId="3F06E744">
      <w:pPr>
        <w:pStyle w:val="19"/>
        <w:spacing w:before="128" w:line="219" w:lineRule="auto"/>
        <w:rPr>
          <w:rFonts w:ascii="Times New Roman" w:hAnsi="Times New Roman" w:eastAsia="Times New Roman"/>
          <w:sz w:val="22"/>
        </w:rPr>
      </w:pPr>
      <w:r>
        <w:rPr>
          <w:rFonts w:ascii="Times New Roman" w:hAnsi="Times New Roman" w:eastAsia="Times New Roman"/>
          <w:sz w:val="22"/>
        </w:rPr>
        <w:t>B. 商品的价值决定价格</w:t>
      </w:r>
    </w:p>
    <w:p w14:paraId="78989B11">
      <w:pPr>
        <w:pStyle w:val="19"/>
        <w:spacing w:before="128" w:line="219" w:lineRule="auto"/>
        <w:rPr>
          <w:rFonts w:ascii="Times New Roman" w:hAnsi="Times New Roman" w:eastAsia="Times New Roman"/>
          <w:sz w:val="22"/>
        </w:rPr>
      </w:pPr>
      <w:r>
        <w:rPr>
          <w:rFonts w:ascii="Times New Roman" w:hAnsi="Times New Roman" w:eastAsia="Times New Roman"/>
          <w:sz w:val="22"/>
        </w:rPr>
        <w:t>C. 商品销售的时间因素直接影响商品价格的高低</w:t>
      </w:r>
    </w:p>
    <w:p w14:paraId="39F9CE29">
      <w:pPr>
        <w:pStyle w:val="19"/>
        <w:spacing w:before="128" w:line="219" w:lineRule="auto"/>
        <w:rPr>
          <w:rFonts w:ascii="Times New Roman" w:hAnsi="Times New Roman" w:eastAsia="Times New Roman"/>
          <w:sz w:val="22"/>
        </w:rPr>
      </w:pPr>
      <w:r>
        <w:rPr>
          <w:rFonts w:ascii="Times New Roman" w:hAnsi="Times New Roman" w:eastAsia="Times New Roman"/>
          <w:sz w:val="22"/>
        </w:rPr>
        <w:t>D.商品价格不断变动，不是一成不变的</w:t>
      </w:r>
    </w:p>
    <w:p w14:paraId="52F131C7">
      <w:pPr>
        <w:pStyle w:val="19"/>
        <w:spacing w:before="128" w:line="219" w:lineRule="auto"/>
        <w:rPr>
          <w:rFonts w:ascii="Times New Roman" w:hAnsi="Times New Roman" w:eastAsia="Times New Roman"/>
          <w:sz w:val="22"/>
        </w:rPr>
      </w:pPr>
      <w:r>
        <w:rPr>
          <w:rFonts w:ascii="Times New Roman" w:hAnsi="Times New Roman" w:eastAsia="Times New Roman"/>
          <w:sz w:val="22"/>
        </w:rPr>
        <w:t>736.内蒙古大学某教授准备到北京参加某学术会议，他从网上成功订购了从呼和浩特到北京的飞机票，并 支付了参加该学术会议的相关费用，所有款项从他的</w:t>
      </w:r>
      <w:r>
        <w:rPr>
          <w:rFonts w:ascii="Times New Roman" w:hAnsi="Times New Roman" w:eastAsia="Times New Roman"/>
          <w:sz w:val="22"/>
        </w:rPr>
        <w:t>VISA卡(全球通用的信用卡)中扣除。这一过程中的 经济学现象包括(  )  。</w:t>
      </w:r>
    </w:p>
    <w:p w14:paraId="77BB7994">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A. 现金结算                        </w:t>
      </w:r>
      <w:r>
        <w:rPr>
          <w:rFonts w:ascii="Times New Roman" w:hAnsi="Times New Roman" w:eastAsia="Times New Roman"/>
          <w:sz w:val="22"/>
        </w:rPr>
        <w:t>B. 电子货币</w:t>
      </w:r>
    </w:p>
    <w:p w14:paraId="2AA2676B">
      <w:pPr>
        <w:pStyle w:val="19"/>
        <w:spacing w:before="128" w:line="219" w:lineRule="auto"/>
        <w:rPr>
          <w:rFonts w:ascii="Times New Roman" w:hAnsi="Times New Roman" w:eastAsia="Times New Roman"/>
          <w:sz w:val="22"/>
        </w:rPr>
      </w:pPr>
      <w:r>
        <w:rPr>
          <w:rFonts w:ascii="Times New Roman" w:hAnsi="Times New Roman" w:eastAsia="Times New Roman"/>
          <w:sz w:val="22"/>
        </w:rPr>
        <w:t>C. 信用透支                        D.转账结算</w:t>
      </w:r>
    </w:p>
    <w:p w14:paraId="0D053551">
      <w:pPr>
        <w:pStyle w:val="19"/>
        <w:spacing w:before="128" w:line="219" w:lineRule="auto"/>
        <w:rPr>
          <w:rFonts w:ascii="Times New Roman" w:hAnsi="Times New Roman" w:eastAsia="Times New Roman"/>
          <w:sz w:val="22"/>
        </w:rPr>
      </w:pPr>
      <w:r>
        <w:rPr>
          <w:rFonts w:ascii="Times New Roman" w:hAnsi="Times New Roman" w:eastAsia="Times New Roman"/>
          <w:sz w:val="22"/>
        </w:rPr>
        <w:t>737.过去是“不找市场找市长”,现在是“不找市长找市场”。这一变化说明(    )。</w:t>
      </w:r>
    </w:p>
    <w:p w14:paraId="48946E1E">
      <w:pPr>
        <w:pStyle w:val="19"/>
        <w:spacing w:before="128" w:line="219" w:lineRule="auto"/>
        <w:rPr>
          <w:rFonts w:ascii="Times New Roman" w:hAnsi="Times New Roman" w:eastAsia="Times New Roman"/>
          <w:sz w:val="22"/>
        </w:rPr>
      </w:pPr>
      <w:r>
        <w:rPr>
          <w:rFonts w:ascii="Times New Roman" w:hAnsi="Times New Roman" w:eastAsia="Times New Roman"/>
          <w:sz w:val="22"/>
        </w:rPr>
        <w:t>A.企业和市长已不发生关系</w:t>
      </w:r>
    </w:p>
    <w:p w14:paraId="1F61C3D0">
      <w:pPr>
        <w:pStyle w:val="19"/>
        <w:spacing w:before="128" w:line="219" w:lineRule="auto"/>
        <w:rPr>
          <w:rFonts w:ascii="Times New Roman" w:hAnsi="Times New Roman" w:eastAsia="Times New Roman"/>
          <w:sz w:val="22"/>
        </w:rPr>
      </w:pPr>
      <w:r>
        <w:rPr>
          <w:rFonts w:ascii="Times New Roman" w:hAnsi="Times New Roman" w:eastAsia="Times New Roman"/>
          <w:sz w:val="22"/>
        </w:rPr>
        <w:t>B. 企业有了依法自主经营的权利</w:t>
      </w:r>
    </w:p>
    <w:p w14:paraId="7065DF03">
      <w:pPr>
        <w:pStyle w:val="19"/>
        <w:spacing w:before="128" w:line="219" w:lineRule="auto"/>
        <w:rPr>
          <w:rFonts w:ascii="Times New Roman" w:hAnsi="Times New Roman" w:eastAsia="Times New Roman"/>
          <w:sz w:val="22"/>
        </w:rPr>
      </w:pPr>
      <w:r>
        <w:rPr>
          <w:rFonts w:ascii="Times New Roman" w:hAnsi="Times New Roman" w:eastAsia="Times New Roman"/>
          <w:sz w:val="22"/>
        </w:rPr>
        <w:t>C. 市场经济的调节作用在增加</w:t>
      </w:r>
    </w:p>
    <w:p w14:paraId="3B5EF6E7">
      <w:pPr>
        <w:pStyle w:val="19"/>
        <w:spacing w:before="128" w:line="219" w:lineRule="auto"/>
        <w:rPr>
          <w:rFonts w:ascii="Times New Roman" w:hAnsi="Times New Roman" w:eastAsia="Times New Roman"/>
          <w:sz w:val="22"/>
        </w:rPr>
      </w:pPr>
      <w:r>
        <w:rPr>
          <w:rFonts w:ascii="Times New Roman" w:hAnsi="Times New Roman" w:eastAsia="Times New Roman"/>
          <w:sz w:val="22"/>
        </w:rPr>
        <w:t>D.政府的职能开始发生转变</w:t>
      </w:r>
    </w:p>
    <w:p w14:paraId="397D50BC">
      <w:pPr>
        <w:pStyle w:val="19"/>
        <w:spacing w:before="128" w:line="219" w:lineRule="auto"/>
        <w:rPr>
          <w:rFonts w:ascii="Times New Roman" w:hAnsi="Times New Roman" w:eastAsia="Times New Roman"/>
          <w:sz w:val="22"/>
        </w:rPr>
      </w:pPr>
      <w:r>
        <w:rPr>
          <w:rFonts w:ascii="Times New Roman" w:hAnsi="Times New Roman" w:eastAsia="Times New Roman"/>
          <w:sz w:val="22"/>
        </w:rPr>
        <w:t>738. 资源配置要解决的基本经济问题包括(    )。</w:t>
      </w:r>
    </w:p>
    <w:p w14:paraId="552CFE72">
      <w:pPr>
        <w:pStyle w:val="19"/>
        <w:spacing w:before="128" w:line="219" w:lineRule="auto"/>
        <w:rPr>
          <w:rFonts w:ascii="Times New Roman" w:hAnsi="Times New Roman" w:eastAsia="Times New Roman"/>
          <w:sz w:val="22"/>
        </w:rPr>
      </w:pPr>
      <w:r>
        <w:rPr>
          <w:rFonts w:ascii="Times New Roman" w:hAnsi="Times New Roman" w:eastAsia="Times New Roman"/>
          <w:sz w:val="22"/>
        </w:rPr>
        <w:t>A.充分就业                       B.生产多少</w:t>
      </w:r>
    </w:p>
    <w:p w14:paraId="6DFCFF27">
      <w:pPr>
        <w:pStyle w:val="19"/>
        <w:spacing w:before="128" w:line="219" w:lineRule="auto"/>
        <w:rPr>
          <w:rFonts w:ascii="Times New Roman" w:hAnsi="Times New Roman" w:eastAsia="Times New Roman"/>
          <w:sz w:val="22"/>
        </w:rPr>
      </w:pPr>
      <w:r>
        <w:rPr>
          <w:rFonts w:ascii="Times New Roman" w:hAnsi="Times New Roman" w:eastAsia="Times New Roman"/>
          <w:sz w:val="22"/>
        </w:rPr>
        <w:t>C. 如何生产                       D.为谁生产</w:t>
      </w:r>
    </w:p>
    <w:p w14:paraId="502E04EE">
      <w:pPr>
        <w:pStyle w:val="19"/>
        <w:spacing w:before="128" w:line="219" w:lineRule="auto"/>
        <w:rPr>
          <w:rFonts w:ascii="Times New Roman" w:hAnsi="Times New Roman" w:eastAsia="Times New Roman"/>
          <w:sz w:val="22"/>
        </w:rPr>
      </w:pPr>
      <w:r>
        <w:rPr>
          <w:rFonts w:ascii="Times New Roman" w:hAnsi="Times New Roman" w:eastAsia="Times New Roman"/>
          <w:sz w:val="22"/>
        </w:rPr>
        <w:t>739.2020年初，受新冠肺炎的影响，少数经营者哄抬口罩、酒精和消毒液等相关商品价格。为保护广大群 众和合法经营者的正当权益，国家市场监管总局发布公告，要求加强对口罩，消毒液等防疫用品市场价格 的监管力度，以维护防疫用品的市场价格秩序。这说明(    )</w:t>
      </w:r>
    </w:p>
    <w:p w14:paraId="66C285A5">
      <w:pPr>
        <w:pStyle w:val="19"/>
        <w:spacing w:before="128" w:line="219" w:lineRule="auto"/>
        <w:rPr>
          <w:rFonts w:ascii="Times New Roman" w:hAnsi="Times New Roman" w:eastAsia="Times New Roman"/>
          <w:sz w:val="22"/>
        </w:rPr>
      </w:pPr>
      <w:r>
        <w:rPr>
          <w:rFonts w:ascii="Times New Roman" w:hAnsi="Times New Roman" w:eastAsia="Times New Roman"/>
          <w:sz w:val="22"/>
        </w:rPr>
        <w:t>A.竞争有序的现代市场体系是可以自发形成的</w:t>
      </w:r>
    </w:p>
    <w:p w14:paraId="7A6E071B">
      <w:pPr>
        <w:pStyle w:val="19"/>
        <w:spacing w:before="128" w:line="219" w:lineRule="auto"/>
        <w:rPr>
          <w:rFonts w:ascii="Times New Roman" w:hAnsi="Times New Roman" w:eastAsia="Times New Roman"/>
          <w:sz w:val="22"/>
        </w:rPr>
      </w:pPr>
      <w:r>
        <w:rPr>
          <w:rFonts w:ascii="Times New Roman" w:hAnsi="Times New Roman" w:eastAsia="Times New Roman"/>
          <w:sz w:val="22"/>
        </w:rPr>
        <w:t>B. 社会主义市场经济的正常运行需要发挥政府监管作用</w:t>
      </w:r>
    </w:p>
    <w:p w14:paraId="23D42907">
      <w:pPr>
        <w:pStyle w:val="19"/>
        <w:spacing w:before="128" w:line="219" w:lineRule="auto"/>
        <w:rPr>
          <w:rFonts w:ascii="Times New Roman" w:hAnsi="Times New Roman" w:eastAsia="Times New Roman"/>
          <w:sz w:val="22"/>
        </w:rPr>
      </w:pPr>
      <w:r>
        <w:rPr>
          <w:rFonts w:ascii="Times New Roman" w:hAnsi="Times New Roman" w:eastAsia="Times New Roman"/>
          <w:sz w:val="22"/>
        </w:rPr>
        <w:t>C. 特定时的市场机制难以有效配置资源</w:t>
      </w:r>
    </w:p>
    <w:p w14:paraId="370DDE01">
      <w:pPr>
        <w:pStyle w:val="19"/>
        <w:spacing w:before="128" w:line="219" w:lineRule="auto"/>
        <w:rPr>
          <w:rFonts w:ascii="Times New Roman" w:hAnsi="Times New Roman" w:eastAsia="Times New Roman"/>
          <w:sz w:val="22"/>
        </w:rPr>
      </w:pPr>
      <w:r>
        <w:rPr>
          <w:rFonts w:ascii="Times New Roman" w:hAnsi="Times New Roman" w:eastAsia="Times New Roman"/>
          <w:sz w:val="22"/>
        </w:rPr>
        <w:t>D. 要加强宏观调控以弥补市场调节自发性的缺陷</w:t>
      </w:r>
    </w:p>
    <w:p w14:paraId="6FFC9187">
      <w:pPr>
        <w:pStyle w:val="19"/>
        <w:spacing w:before="128" w:line="219" w:lineRule="auto"/>
        <w:rPr>
          <w:rFonts w:ascii="Times New Roman" w:hAnsi="Times New Roman" w:eastAsia="Times New Roman"/>
          <w:sz w:val="22"/>
        </w:rPr>
      </w:pPr>
      <w:r>
        <w:rPr>
          <w:rFonts w:ascii="Times New Roman" w:hAnsi="Times New Roman" w:eastAsia="Times New Roman"/>
          <w:sz w:val="22"/>
        </w:rPr>
        <w:t>740.大卫 ·李嘉图是英国古典政治经济学的主要代表之一，也是英国古典政治经济学的完成者。下列关于 工资的说法，符合李嘉图观点的是(   )</w:t>
      </w:r>
    </w:p>
    <w:p w14:paraId="20C5F967">
      <w:pPr>
        <w:pStyle w:val="19"/>
        <w:spacing w:before="128" w:line="219" w:lineRule="auto"/>
        <w:rPr>
          <w:rFonts w:ascii="Times New Roman" w:hAnsi="Times New Roman" w:eastAsia="Times New Roman"/>
          <w:sz w:val="22"/>
        </w:rPr>
      </w:pPr>
      <w:r>
        <w:rPr>
          <w:rFonts w:ascii="Times New Roman" w:hAnsi="Times New Roman" w:eastAsia="Times New Roman"/>
          <w:sz w:val="22"/>
        </w:rPr>
        <w:t>A. 相对工资从量的方面反映了资本主义社会三大阶级之间的对立</w:t>
      </w:r>
    </w:p>
    <w:p w14:paraId="62AB0D6E">
      <w:pPr>
        <w:pStyle w:val="19"/>
        <w:spacing w:before="128" w:line="219" w:lineRule="auto"/>
        <w:rPr>
          <w:rFonts w:ascii="Times New Roman" w:hAnsi="Times New Roman" w:eastAsia="Times New Roman"/>
          <w:sz w:val="22"/>
        </w:rPr>
      </w:pPr>
      <w:r>
        <w:rPr>
          <w:rFonts w:ascii="Times New Roman" w:hAnsi="Times New Roman" w:eastAsia="Times New Roman"/>
          <w:sz w:val="22"/>
        </w:rPr>
        <w:t>B. 从减少生活必需品开销的角度可以降低工资</w:t>
      </w:r>
    </w:p>
    <w:p w14:paraId="5E3BA9C7">
      <w:pPr>
        <w:pStyle w:val="19"/>
        <w:spacing w:before="128" w:line="219" w:lineRule="auto"/>
        <w:rPr>
          <w:rFonts w:ascii="Times New Roman" w:hAnsi="Times New Roman" w:eastAsia="Times New Roman"/>
          <w:sz w:val="22"/>
        </w:rPr>
      </w:pPr>
      <w:r>
        <w:rPr>
          <w:rFonts w:ascii="Times New Roman" w:hAnsi="Times New Roman" w:eastAsia="Times New Roman"/>
          <w:sz w:val="22"/>
        </w:rPr>
        <w:t>C. 工资是由劳动力的价值决定的</w:t>
      </w:r>
    </w:p>
    <w:p w14:paraId="7DA48FF2">
      <w:pPr>
        <w:pStyle w:val="19"/>
        <w:spacing w:before="128" w:line="219" w:lineRule="auto"/>
        <w:rPr>
          <w:rFonts w:ascii="Times New Roman" w:hAnsi="Times New Roman" w:eastAsia="Times New Roman"/>
          <w:sz w:val="22"/>
        </w:rPr>
      </w:pPr>
      <w:r>
        <w:rPr>
          <w:rFonts w:ascii="Times New Roman" w:hAnsi="Times New Roman" w:eastAsia="Times New Roman"/>
          <w:sz w:val="22"/>
        </w:rPr>
        <w:t>D. 工资的高低与利润率有正比关系</w:t>
      </w:r>
    </w:p>
    <w:p w14:paraId="0E46DB33">
      <w:pPr>
        <w:pStyle w:val="19"/>
        <w:spacing w:before="128" w:line="219" w:lineRule="auto"/>
        <w:rPr>
          <w:rFonts w:ascii="Times New Roman" w:hAnsi="Times New Roman" w:eastAsia="Times New Roman"/>
          <w:sz w:val="22"/>
        </w:rPr>
      </w:pPr>
      <w:r>
        <w:rPr>
          <w:rFonts w:ascii="Times New Roman" w:hAnsi="Times New Roman" w:eastAsia="Times New Roman"/>
          <w:sz w:val="22"/>
        </w:rPr>
        <w:t>741.2020年10月13日，国际货币基金组织发布的最新《世界经济展望报告》预计，2020年中国经济增长 率将达到1.9%,是全球唯一实现正增长的主要经济体。从经济的角度来看，我国经济在政府的适时调控之 下避免了大起大落，在近几年能保持效益较好、运行较稳的态势，说明了(    )</w:t>
      </w:r>
    </w:p>
    <w:p w14:paraId="1AEE8F70">
      <w:pPr>
        <w:pStyle w:val="19"/>
        <w:spacing w:before="128" w:line="219" w:lineRule="auto"/>
        <w:rPr>
          <w:rFonts w:ascii="Times New Roman" w:hAnsi="Times New Roman" w:eastAsia="Times New Roman"/>
          <w:sz w:val="22"/>
        </w:rPr>
      </w:pPr>
      <w:r>
        <w:rPr>
          <w:rFonts w:ascii="Times New Roman" w:hAnsi="Times New Roman" w:eastAsia="Times New Roman"/>
          <w:sz w:val="22"/>
        </w:rPr>
        <w:t>A.我国的宏观调控体系不断完善</w:t>
      </w:r>
    </w:p>
    <w:p w14:paraId="2ECB2973">
      <w:pPr>
        <w:pStyle w:val="19"/>
        <w:spacing w:before="128" w:line="219" w:lineRule="auto"/>
        <w:rPr>
          <w:rFonts w:ascii="Times New Roman" w:hAnsi="Times New Roman" w:eastAsia="Times New Roman"/>
          <w:sz w:val="22"/>
        </w:rPr>
      </w:pPr>
      <w:r>
        <w:rPr>
          <w:rFonts w:ascii="Times New Roman" w:hAnsi="Times New Roman" w:eastAsia="Times New Roman"/>
          <w:sz w:val="22"/>
        </w:rPr>
        <w:t>B.我国政府调控经济的能力不断增强</w:t>
      </w:r>
    </w:p>
    <w:p w14:paraId="5C0ED5FF">
      <w:pPr>
        <w:pStyle w:val="19"/>
        <w:spacing w:before="128" w:line="219" w:lineRule="auto"/>
        <w:rPr>
          <w:rFonts w:ascii="Times New Roman" w:hAnsi="Times New Roman" w:eastAsia="Times New Roman"/>
          <w:sz w:val="22"/>
        </w:rPr>
      </w:pPr>
      <w:r>
        <w:rPr>
          <w:rFonts w:ascii="Times New Roman" w:hAnsi="Times New Roman" w:eastAsia="Times New Roman"/>
          <w:sz w:val="22"/>
        </w:rPr>
        <w:t>C. 我国经济发展中市场的作用不断扩大</w:t>
      </w:r>
    </w:p>
    <w:p w14:paraId="37A946A8">
      <w:pPr>
        <w:pStyle w:val="19"/>
        <w:spacing w:before="128" w:line="219" w:lineRule="auto"/>
        <w:rPr>
          <w:rFonts w:ascii="Times New Roman" w:hAnsi="Times New Roman" w:eastAsia="Times New Roman"/>
          <w:sz w:val="22"/>
        </w:rPr>
      </w:pPr>
      <w:r>
        <w:rPr>
          <w:rFonts w:ascii="Times New Roman" w:hAnsi="Times New Roman" w:eastAsia="Times New Roman"/>
          <w:sz w:val="22"/>
        </w:rPr>
        <w:t>D.我国政府驾驭宏观经济运行的经验不断</w:t>
      </w:r>
    </w:p>
    <w:p w14:paraId="1D90421A">
      <w:pPr>
        <w:pStyle w:val="19"/>
        <w:spacing w:before="128" w:line="219" w:lineRule="auto"/>
        <w:rPr>
          <w:rFonts w:ascii="Times New Roman" w:hAnsi="Times New Roman" w:eastAsia="Times New Roman"/>
          <w:sz w:val="22"/>
        </w:rPr>
      </w:pPr>
      <w:r>
        <w:rPr>
          <w:rFonts w:ascii="Times New Roman" w:hAnsi="Times New Roman" w:eastAsia="Times New Roman"/>
          <w:sz w:val="22"/>
        </w:rPr>
        <w:t>742.李某经营一家小超市，某次顾客共消费50元，支付了一张50元面值的老版钱币，李某收下后决定收 藏起来，其中货币发挥的职能有(    )</w:t>
      </w:r>
    </w:p>
    <w:p w14:paraId="38D3A77C">
      <w:pPr>
        <w:pStyle w:val="19"/>
        <w:spacing w:before="128" w:line="219" w:lineRule="auto"/>
        <w:rPr>
          <w:rFonts w:ascii="Times New Roman" w:hAnsi="Times New Roman" w:eastAsia="Times New Roman"/>
          <w:sz w:val="22"/>
        </w:rPr>
      </w:pPr>
      <w:r>
        <w:rPr>
          <w:rFonts w:ascii="Times New Roman" w:hAnsi="Times New Roman" w:eastAsia="Times New Roman"/>
          <w:sz w:val="22"/>
        </w:rPr>
        <w:t>A.价值尺度                        B. 流通手段</w:t>
      </w:r>
    </w:p>
    <w:p w14:paraId="6A884EEB">
      <w:pPr>
        <w:pStyle w:val="19"/>
        <w:spacing w:before="128" w:line="219" w:lineRule="auto"/>
        <w:rPr>
          <w:rFonts w:ascii="Times New Roman" w:hAnsi="Times New Roman" w:eastAsia="Times New Roman"/>
          <w:sz w:val="22"/>
        </w:rPr>
      </w:pPr>
      <w:r>
        <w:rPr>
          <w:rFonts w:ascii="Times New Roman" w:hAnsi="Times New Roman" w:eastAsia="Times New Roman"/>
          <w:sz w:val="22"/>
        </w:rPr>
        <w:t>C. 支付手段                        D.贮藏手段</w:t>
      </w:r>
    </w:p>
    <w:p w14:paraId="629672AF">
      <w:pPr>
        <w:pStyle w:val="19"/>
        <w:spacing w:before="128" w:line="219" w:lineRule="auto"/>
        <w:rPr>
          <w:rFonts w:ascii="Times New Roman" w:hAnsi="Times New Roman" w:eastAsia="Times New Roman"/>
          <w:sz w:val="22"/>
        </w:rPr>
      </w:pPr>
      <w:r>
        <w:rPr>
          <w:rFonts w:ascii="Times New Roman" w:hAnsi="Times New Roman" w:eastAsia="Times New Roman"/>
          <w:sz w:val="22"/>
        </w:rPr>
        <w:t>743.消费者在下列经济行为中，属于货币执行支付手段职能的是(    )</w:t>
      </w:r>
    </w:p>
    <w:p w14:paraId="62DF6069">
      <w:pPr>
        <w:pStyle w:val="19"/>
        <w:spacing w:before="128" w:line="219" w:lineRule="auto"/>
        <w:rPr>
          <w:rFonts w:ascii="Times New Roman" w:hAnsi="Times New Roman" w:eastAsia="Times New Roman"/>
          <w:sz w:val="22"/>
        </w:rPr>
      </w:pPr>
      <w:r>
        <w:rPr>
          <w:rFonts w:ascii="Times New Roman" w:hAnsi="Times New Roman" w:eastAsia="Times New Roman"/>
          <w:sz w:val="22"/>
        </w:rPr>
        <w:t>A.在家具市场现购家具6万元</w:t>
      </w:r>
    </w:p>
    <w:p w14:paraId="2FAE04D1">
      <w:pPr>
        <w:pStyle w:val="19"/>
        <w:spacing w:before="128" w:line="219" w:lineRule="auto"/>
        <w:rPr>
          <w:rFonts w:ascii="Times New Roman" w:hAnsi="Times New Roman" w:eastAsia="Times New Roman"/>
          <w:sz w:val="22"/>
        </w:rPr>
      </w:pPr>
      <w:r>
        <w:rPr>
          <w:rFonts w:ascii="Times New Roman" w:hAnsi="Times New Roman" w:eastAsia="Times New Roman"/>
          <w:sz w:val="22"/>
        </w:rPr>
        <w:t>B.交付车库租金280元</w:t>
      </w:r>
    </w:p>
    <w:p w14:paraId="56272E1B">
      <w:pPr>
        <w:pStyle w:val="19"/>
        <w:spacing w:before="128" w:line="219" w:lineRule="auto"/>
        <w:rPr>
          <w:rFonts w:ascii="Times New Roman" w:hAnsi="Times New Roman" w:eastAsia="Times New Roman"/>
          <w:sz w:val="22"/>
        </w:rPr>
      </w:pPr>
      <w:r>
        <w:rPr>
          <w:rFonts w:ascii="Times New Roman" w:hAnsi="Times New Roman" w:eastAsia="Times New Roman"/>
          <w:sz w:val="22"/>
        </w:rPr>
        <w:t>C. 购车时，合同约定车价25万元</w:t>
      </w:r>
    </w:p>
    <w:p w14:paraId="13D88B26">
      <w:pPr>
        <w:pStyle w:val="19"/>
        <w:spacing w:before="128" w:line="219" w:lineRule="auto"/>
        <w:rPr>
          <w:rFonts w:ascii="Times New Roman" w:hAnsi="Times New Roman" w:eastAsia="Times New Roman"/>
          <w:sz w:val="22"/>
        </w:rPr>
      </w:pPr>
      <w:r>
        <w:rPr>
          <w:rFonts w:ascii="Times New Roman" w:hAnsi="Times New Roman" w:eastAsia="Times New Roman"/>
          <w:sz w:val="22"/>
        </w:rPr>
        <w:t>D.按购房合同规定，第二年付房款80万元</w:t>
      </w:r>
    </w:p>
    <w:p w14:paraId="0A88A536">
      <w:pPr>
        <w:pStyle w:val="19"/>
        <w:spacing w:before="128" w:line="219" w:lineRule="auto"/>
        <w:rPr>
          <w:rFonts w:ascii="Times New Roman" w:hAnsi="Times New Roman" w:eastAsia="Times New Roman"/>
          <w:sz w:val="22"/>
        </w:rPr>
      </w:pPr>
      <w:r>
        <w:rPr>
          <w:rFonts w:ascii="Times New Roman" w:hAnsi="Times New Roman" w:eastAsia="Times New Roman"/>
          <w:sz w:val="22"/>
        </w:rPr>
        <w:t>744.小刘在商店看到一件商品标价为80元。这里的“80元”执行的货币职能是(    )</w:t>
      </w:r>
    </w:p>
    <w:p w14:paraId="544A1A9A">
      <w:pPr>
        <w:pStyle w:val="19"/>
        <w:spacing w:before="128" w:line="219" w:lineRule="auto"/>
        <w:rPr>
          <w:rFonts w:ascii="Times New Roman" w:hAnsi="Times New Roman" w:eastAsia="Times New Roman"/>
          <w:sz w:val="22"/>
        </w:rPr>
      </w:pPr>
      <w:r>
        <w:rPr>
          <w:rFonts w:ascii="Times New Roman" w:hAnsi="Times New Roman" w:eastAsia="Times New Roman"/>
          <w:sz w:val="22"/>
        </w:rPr>
        <w:t>A.价值尺度                         B.流通手段</w:t>
      </w:r>
    </w:p>
    <w:p w14:paraId="2DC0EB8D">
      <w:pPr>
        <w:pStyle w:val="19"/>
        <w:spacing w:before="128" w:line="219" w:lineRule="auto"/>
        <w:rPr>
          <w:rFonts w:ascii="Times New Roman" w:hAnsi="Times New Roman" w:eastAsia="Times New Roman"/>
          <w:sz w:val="22"/>
        </w:rPr>
      </w:pPr>
      <w:r>
        <w:rPr>
          <w:rFonts w:ascii="Times New Roman" w:hAnsi="Times New Roman" w:eastAsia="Times New Roman"/>
          <w:sz w:val="22"/>
        </w:rPr>
        <w:t>C. 支付手段                        D. 贮藏手段</w:t>
      </w:r>
    </w:p>
    <w:p w14:paraId="25E09A86">
      <w:pPr>
        <w:pStyle w:val="19"/>
        <w:spacing w:before="128" w:line="219" w:lineRule="auto"/>
        <w:rPr>
          <w:rFonts w:ascii="Times New Roman" w:hAnsi="Times New Roman" w:eastAsia="Times New Roman"/>
          <w:sz w:val="22"/>
        </w:rPr>
      </w:pPr>
      <w:r>
        <w:rPr>
          <w:rFonts w:ascii="Times New Roman" w:hAnsi="Times New Roman" w:eastAsia="Times New Roman"/>
          <w:sz w:val="22"/>
        </w:rPr>
        <w:t>745. 某手机生产企业从不同渠道广泛筹集资金，成为国家、集体、个人多方持股的公司。从所有制角度看， 这家公司的性质属于(    )</w:t>
      </w:r>
    </w:p>
    <w:p w14:paraId="0453C49B">
      <w:pPr>
        <w:pStyle w:val="19"/>
        <w:spacing w:before="128" w:line="219" w:lineRule="auto"/>
        <w:rPr>
          <w:rFonts w:ascii="Times New Roman" w:hAnsi="Times New Roman" w:eastAsia="Times New Roman"/>
          <w:sz w:val="22"/>
        </w:rPr>
      </w:pPr>
      <w:r>
        <w:rPr>
          <w:rFonts w:ascii="Times New Roman" w:hAnsi="Times New Roman" w:eastAsia="Times New Roman"/>
          <w:sz w:val="22"/>
        </w:rPr>
        <w:t>A.国有经济                        B.集体经济</w:t>
      </w:r>
    </w:p>
    <w:p w14:paraId="6EA07743">
      <w:pPr>
        <w:pStyle w:val="19"/>
        <w:spacing w:before="128" w:line="219" w:lineRule="auto"/>
        <w:rPr>
          <w:rFonts w:ascii="Times New Roman" w:hAnsi="Times New Roman" w:eastAsia="Times New Roman"/>
          <w:sz w:val="22"/>
        </w:rPr>
      </w:pPr>
      <w:r>
        <w:rPr>
          <w:rFonts w:ascii="Times New Roman" w:hAnsi="Times New Roman" w:eastAsia="Times New Roman"/>
          <w:sz w:val="22"/>
        </w:rPr>
        <w:t>C. 混合所有制经济                  D.私营经济</w:t>
      </w:r>
    </w:p>
    <w:p w14:paraId="7BBD66F4">
      <w:pPr>
        <w:pStyle w:val="19"/>
        <w:spacing w:before="128" w:line="219" w:lineRule="auto"/>
        <w:rPr>
          <w:rFonts w:ascii="Times New Roman" w:hAnsi="Times New Roman" w:eastAsia="Times New Roman"/>
          <w:sz w:val="22"/>
        </w:rPr>
      </w:pPr>
      <w:r>
        <w:rPr>
          <w:rFonts w:ascii="Times New Roman" w:hAnsi="Times New Roman" w:eastAsia="Times New Roman"/>
          <w:sz w:val="22"/>
        </w:rPr>
        <w:t>746.经济学所讲的投资，指的是增加或更换资本资产的支出。下列不属于经济学中所说的投资的有(   )</w:t>
      </w:r>
    </w:p>
    <w:p w14:paraId="52FDF0CB">
      <w:pPr>
        <w:pStyle w:val="19"/>
        <w:spacing w:before="128" w:line="219" w:lineRule="auto"/>
        <w:rPr>
          <w:rFonts w:ascii="Times New Roman" w:hAnsi="Times New Roman" w:eastAsia="Times New Roman"/>
          <w:sz w:val="22"/>
        </w:rPr>
      </w:pPr>
      <w:r>
        <w:rPr>
          <w:rFonts w:ascii="Times New Roman" w:hAnsi="Times New Roman" w:eastAsia="Times New Roman"/>
          <w:sz w:val="22"/>
        </w:rPr>
        <w:t>A.厂商购置新厂房新机械设备等</w:t>
      </w:r>
    </w:p>
    <w:p w14:paraId="7D5D72A9">
      <w:pPr>
        <w:pStyle w:val="19"/>
        <w:spacing w:before="128" w:line="219" w:lineRule="auto"/>
        <w:rPr>
          <w:rFonts w:ascii="Times New Roman" w:hAnsi="Times New Roman" w:eastAsia="Times New Roman"/>
          <w:sz w:val="22"/>
        </w:rPr>
      </w:pPr>
      <w:r>
        <w:rPr>
          <w:rFonts w:ascii="Times New Roman" w:hAnsi="Times New Roman" w:eastAsia="Times New Roman"/>
          <w:sz w:val="22"/>
        </w:rPr>
        <w:t>B. 商业银行在公开市场买卖国债</w:t>
      </w:r>
    </w:p>
    <w:p w14:paraId="61A84116">
      <w:pPr>
        <w:pStyle w:val="19"/>
        <w:spacing w:before="128" w:line="219" w:lineRule="auto"/>
        <w:rPr>
          <w:rFonts w:ascii="Times New Roman" w:hAnsi="Times New Roman" w:eastAsia="Times New Roman"/>
          <w:sz w:val="22"/>
        </w:rPr>
      </w:pPr>
      <w:r>
        <w:rPr>
          <w:rFonts w:ascii="Times New Roman" w:hAnsi="Times New Roman" w:eastAsia="Times New Roman"/>
          <w:sz w:val="22"/>
        </w:rPr>
        <w:t>C.居民购买股票</w:t>
      </w:r>
    </w:p>
    <w:p w14:paraId="168EE654">
      <w:pPr>
        <w:pStyle w:val="19"/>
        <w:spacing w:before="128" w:line="219" w:lineRule="auto"/>
        <w:rPr>
          <w:rFonts w:ascii="Times New Roman" w:hAnsi="Times New Roman" w:eastAsia="Times New Roman"/>
          <w:sz w:val="22"/>
        </w:rPr>
      </w:pPr>
      <w:r>
        <w:rPr>
          <w:rFonts w:ascii="Times New Roman" w:hAnsi="Times New Roman" w:eastAsia="Times New Roman"/>
          <w:sz w:val="22"/>
        </w:rPr>
        <w:t>D.购置土地</w:t>
      </w:r>
    </w:p>
    <w:p w14:paraId="4F23B0BF">
      <w:pPr>
        <w:pStyle w:val="19"/>
        <w:spacing w:before="128" w:line="219" w:lineRule="auto"/>
        <w:rPr>
          <w:rFonts w:ascii="Times New Roman" w:hAnsi="Times New Roman" w:eastAsia="Times New Roman"/>
          <w:sz w:val="22"/>
        </w:rPr>
      </w:pPr>
      <w:r>
        <w:rPr>
          <w:rFonts w:ascii="Times New Roman" w:hAnsi="Times New Roman" w:eastAsia="Times New Roman"/>
          <w:sz w:val="22"/>
        </w:rPr>
        <w:t>747.某市相同建筑结构的居民住房的月租，在繁华的路段为40元/平方米，在郊区为15元/平方米，这种 差别产生的原因在于住房的(    )</w:t>
      </w:r>
    </w:p>
    <w:p w14:paraId="04EEEDAD">
      <w:pPr>
        <w:pStyle w:val="19"/>
        <w:spacing w:before="128" w:line="219" w:lineRule="auto"/>
        <w:rPr>
          <w:rFonts w:ascii="Times New Roman" w:hAnsi="Times New Roman" w:eastAsia="Times New Roman"/>
          <w:sz w:val="22"/>
        </w:rPr>
      </w:pPr>
      <w:r>
        <w:rPr>
          <w:rFonts w:ascii="Times New Roman" w:hAnsi="Times New Roman" w:eastAsia="Times New Roman"/>
          <w:sz w:val="22"/>
        </w:rPr>
        <w:t>A.地理位置不同                    B.经营垄断</w:t>
      </w:r>
    </w:p>
    <w:p w14:paraId="160A8C16">
      <w:pPr>
        <w:pStyle w:val="19"/>
        <w:spacing w:before="128" w:line="219" w:lineRule="auto"/>
        <w:rPr>
          <w:rFonts w:ascii="Times New Roman" w:hAnsi="Times New Roman" w:eastAsia="Times New Roman"/>
          <w:sz w:val="22"/>
        </w:rPr>
      </w:pPr>
      <w:r>
        <w:rPr>
          <w:rFonts w:ascii="Times New Roman" w:hAnsi="Times New Roman" w:eastAsia="Times New Roman"/>
          <w:sz w:val="22"/>
        </w:rPr>
        <w:t>C. 土地所有权垄断                  D. 供求状况的不同</w:t>
      </w:r>
    </w:p>
    <w:p w14:paraId="4B0C1AA3">
      <w:pPr>
        <w:pStyle w:val="19"/>
        <w:spacing w:before="128" w:line="219" w:lineRule="auto"/>
        <w:rPr>
          <w:rFonts w:ascii="Times New Roman" w:hAnsi="Times New Roman" w:eastAsia="Times New Roman"/>
          <w:sz w:val="22"/>
        </w:rPr>
      </w:pPr>
      <w:r>
        <w:rPr>
          <w:rFonts w:ascii="Times New Roman" w:hAnsi="Times New Roman" w:eastAsia="Times New Roman"/>
          <w:sz w:val="22"/>
        </w:rPr>
        <w:t>748.当前，随着内需从物质型向服务型转变，消费也从物质型向服务型转变，特别是供给侧结构性改革深 入推进，传统服务业里孕育出大量新服务、新业态，以平台经济分享经济为代表的服务型消费呈现出爆发 式增长。由材料可知(   )</w:t>
      </w:r>
    </w:p>
    <w:p w14:paraId="3B6FD4E2">
      <w:pPr>
        <w:pStyle w:val="19"/>
        <w:spacing w:before="128" w:line="219" w:lineRule="auto"/>
        <w:rPr>
          <w:rFonts w:ascii="Times New Roman" w:hAnsi="Times New Roman" w:eastAsia="Times New Roman"/>
          <w:sz w:val="22"/>
        </w:rPr>
      </w:pPr>
      <w:r>
        <w:rPr>
          <w:rFonts w:ascii="Times New Roman" w:hAnsi="Times New Roman" w:eastAsia="Times New Roman"/>
          <w:sz w:val="22"/>
        </w:rPr>
        <w:t>A.消费支撑我国经济增长的作用在增强</w:t>
      </w:r>
    </w:p>
    <w:p w14:paraId="79A16563">
      <w:pPr>
        <w:pStyle w:val="19"/>
        <w:spacing w:before="128" w:line="219" w:lineRule="auto"/>
        <w:rPr>
          <w:rFonts w:ascii="Times New Roman" w:hAnsi="Times New Roman" w:eastAsia="Times New Roman"/>
          <w:sz w:val="22"/>
        </w:rPr>
      </w:pPr>
      <w:r>
        <w:rPr>
          <w:rFonts w:ascii="Times New Roman" w:hAnsi="Times New Roman" w:eastAsia="Times New Roman"/>
          <w:sz w:val="22"/>
        </w:rPr>
        <w:t>B.我国居民物质消费和精神消费协调推进</w:t>
      </w:r>
    </w:p>
    <w:p w14:paraId="7884CE2F">
      <w:pPr>
        <w:pStyle w:val="19"/>
        <w:spacing w:before="128" w:line="219" w:lineRule="auto"/>
        <w:rPr>
          <w:rFonts w:ascii="Times New Roman" w:hAnsi="Times New Roman" w:eastAsia="Times New Roman"/>
          <w:sz w:val="22"/>
        </w:rPr>
      </w:pPr>
      <w:r>
        <w:rPr>
          <w:rFonts w:ascii="Times New Roman" w:hAnsi="Times New Roman" w:eastAsia="Times New Roman"/>
          <w:sz w:val="22"/>
        </w:rPr>
        <w:t>C.我国城乡居民收入差距不断缩小</w:t>
      </w:r>
    </w:p>
    <w:p w14:paraId="5883CBE6">
      <w:pPr>
        <w:pStyle w:val="19"/>
        <w:spacing w:before="128" w:line="219" w:lineRule="auto"/>
        <w:rPr>
          <w:rFonts w:ascii="Times New Roman" w:hAnsi="Times New Roman" w:eastAsia="Times New Roman"/>
          <w:sz w:val="22"/>
        </w:rPr>
      </w:pPr>
      <w:r>
        <w:rPr>
          <w:rFonts w:ascii="Times New Roman" w:hAnsi="Times New Roman" w:eastAsia="Times New Roman"/>
          <w:sz w:val="22"/>
        </w:rPr>
        <w:t>D.我国居民消费结构优化升级</w:t>
      </w:r>
    </w:p>
    <w:p w14:paraId="54C9C79F">
      <w:pPr>
        <w:pStyle w:val="19"/>
        <w:spacing w:before="128" w:line="219" w:lineRule="auto"/>
        <w:rPr>
          <w:rFonts w:ascii="Times New Roman" w:hAnsi="Times New Roman" w:eastAsia="Times New Roman"/>
          <w:sz w:val="22"/>
        </w:rPr>
      </w:pPr>
      <w:r>
        <w:rPr>
          <w:rFonts w:ascii="Times New Roman" w:hAnsi="Times New Roman" w:eastAsia="Times New Roman"/>
          <w:sz w:val="22"/>
        </w:rPr>
        <w:t>749.下列各项个人所得中，免征个人所得税的项目有(    )</w:t>
      </w:r>
    </w:p>
    <w:p w14:paraId="282C4710">
      <w:pPr>
        <w:pStyle w:val="19"/>
        <w:spacing w:before="128" w:line="219" w:lineRule="auto"/>
        <w:rPr>
          <w:rFonts w:ascii="Times New Roman" w:hAnsi="Times New Roman" w:eastAsia="Times New Roman"/>
          <w:sz w:val="22"/>
        </w:rPr>
      </w:pPr>
      <w:r>
        <w:rPr>
          <w:rFonts w:ascii="Times New Roman" w:hAnsi="Times New Roman" w:eastAsia="Times New Roman"/>
          <w:sz w:val="22"/>
        </w:rPr>
        <w:t>A.救济金                          B. 发表科研文章获得的稿酬</w:t>
      </w:r>
    </w:p>
    <w:p w14:paraId="333C3EB6">
      <w:pPr>
        <w:pStyle w:val="19"/>
        <w:spacing w:before="128" w:line="219" w:lineRule="auto"/>
        <w:rPr>
          <w:rFonts w:ascii="Times New Roman" w:hAnsi="Times New Roman" w:eastAsia="Times New Roman"/>
          <w:sz w:val="22"/>
        </w:rPr>
      </w:pPr>
      <w:r>
        <w:rPr>
          <w:rFonts w:ascii="Times New Roman" w:hAnsi="Times New Roman" w:eastAsia="Times New Roman"/>
          <w:sz w:val="22"/>
        </w:rPr>
        <w:t>C. 军人的转业费、复员费            D.保险赔款</w:t>
      </w:r>
    </w:p>
    <w:p w14:paraId="6B8E2357">
      <w:pPr>
        <w:pStyle w:val="19"/>
        <w:spacing w:before="128" w:line="219" w:lineRule="auto"/>
        <w:rPr>
          <w:rFonts w:ascii="Times New Roman" w:hAnsi="Times New Roman" w:eastAsia="Times New Roman"/>
          <w:sz w:val="22"/>
        </w:rPr>
      </w:pPr>
      <w:r>
        <w:rPr>
          <w:rFonts w:ascii="Times New Roman" w:hAnsi="Times New Roman" w:eastAsia="Times New Roman"/>
          <w:sz w:val="22"/>
        </w:rPr>
        <w:t>750. “供给侧结构性改革”是党中央的重大创新。有观点认为，过去一直强调的发挥“三驾马车”(消费、 投资和出口)对经济增长的拉动作用属于需求侧管理，需求侧管理与供给侧结构性改革是对立的、矛盾的， 因而推进供给侧结构性改革就要抛弃“三驾马车”,反驳这种观点的理由可以是(</w:t>
      </w:r>
    </w:p>
    <w:p w14:paraId="422FBBF2">
      <w:pPr>
        <w:pStyle w:val="19"/>
        <w:spacing w:before="128" w:line="219" w:lineRule="auto"/>
        <w:rPr>
          <w:rFonts w:ascii="Times New Roman" w:hAnsi="Times New Roman" w:eastAsia="Times New Roman"/>
          <w:sz w:val="22"/>
        </w:rPr>
      </w:pPr>
      <w:r>
        <w:rPr>
          <w:rFonts w:ascii="Times New Roman" w:hAnsi="Times New Roman" w:eastAsia="Times New Roman"/>
          <w:sz w:val="22"/>
        </w:rPr>
        <w:t>A.供给侧结构性改革不是针对促进“三驾马车”发挥作用的需求侧管理，反而恰恰是需求投资和出口作为 提供产品的供给方进行适应需求变化的结构性改革</w:t>
      </w:r>
    </w:p>
    <w:p w14:paraId="19C0511B">
      <w:pPr>
        <w:pStyle w:val="19"/>
        <w:spacing w:before="128" w:line="219" w:lineRule="auto"/>
        <w:rPr>
          <w:rFonts w:ascii="Times New Roman" w:hAnsi="Times New Roman" w:eastAsia="Times New Roman"/>
          <w:sz w:val="22"/>
        </w:rPr>
      </w:pPr>
      <w:r>
        <w:rPr>
          <w:rFonts w:ascii="Times New Roman" w:hAnsi="Times New Roman" w:eastAsia="Times New Roman"/>
          <w:sz w:val="22"/>
        </w:rPr>
        <w:t>B. 供给侧结构性改革既强调供给又关注需求，要实现的是需求侧与供给侧的更好契合、有机统一</w:t>
      </w:r>
    </w:p>
    <w:p w14:paraId="6FCC9B8F">
      <w:pPr>
        <w:pStyle w:val="19"/>
        <w:spacing w:before="128" w:line="219" w:lineRule="auto"/>
        <w:rPr>
          <w:rFonts w:ascii="Times New Roman" w:hAnsi="Times New Roman" w:eastAsia="Times New Roman"/>
          <w:sz w:val="22"/>
        </w:rPr>
      </w:pPr>
      <w:r>
        <w:rPr>
          <w:rFonts w:ascii="Times New Roman" w:hAnsi="Times New Roman" w:eastAsia="Times New Roman"/>
          <w:sz w:val="22"/>
        </w:rPr>
        <w:t>C. 放弃需求侧谈供给侧或放弃供给侧谈需求侧都是片面的，二者不是非此即彼、一去一存的替代关系</w:t>
      </w:r>
    </w:p>
    <w:p w14:paraId="0C7A0D8E">
      <w:pPr>
        <w:pStyle w:val="19"/>
        <w:spacing w:before="128" w:line="219" w:lineRule="auto"/>
        <w:rPr>
          <w:rFonts w:ascii="Times New Roman" w:hAnsi="Times New Roman" w:eastAsia="Times New Roman"/>
          <w:sz w:val="22"/>
        </w:rPr>
      </w:pPr>
      <w:r>
        <w:rPr>
          <w:rFonts w:ascii="Times New Roman" w:hAnsi="Times New Roman" w:eastAsia="Times New Roman"/>
          <w:sz w:val="22"/>
        </w:rPr>
        <w:t>D.供给侧结构性改革以西方经济学供给学派理论为依据，强调通过增加供给创建需求，从而推动经济发展， 而不是把供给和需求相对应</w:t>
      </w:r>
    </w:p>
    <w:p w14:paraId="2EC266DE">
      <w:pPr>
        <w:pStyle w:val="19"/>
        <w:spacing w:before="128" w:line="219" w:lineRule="auto"/>
        <w:rPr>
          <w:rFonts w:ascii="Times New Roman" w:hAnsi="Times New Roman" w:eastAsia="Times New Roman"/>
          <w:sz w:val="22"/>
        </w:rPr>
      </w:pPr>
      <w:r>
        <w:rPr>
          <w:rFonts w:ascii="Times New Roman" w:hAnsi="Times New Roman" w:eastAsia="Times New Roman"/>
          <w:sz w:val="22"/>
        </w:rPr>
        <w:t>751.2019年元旦，某市市民王先生在永辉超市购物，消费金额32.80元，付款结账时，他用4枚中国人民 解放军建军92周年普通纪念币(10元/枚)支付，但收银员拒绝接收，并要求其支付人民币。王先生因此 将超市起诉到法院，要求被告书面赔礼道歉，并支付精神损害赔偿金1000元。关于纪念币，下列理解正确 的 有 (   )</w:t>
      </w:r>
    </w:p>
    <w:p w14:paraId="14AE44D7">
      <w:pPr>
        <w:pStyle w:val="19"/>
        <w:spacing w:before="128" w:line="219" w:lineRule="auto"/>
        <w:rPr>
          <w:rFonts w:ascii="Times New Roman" w:hAnsi="Times New Roman" w:eastAsia="Times New Roman"/>
          <w:sz w:val="22"/>
        </w:rPr>
      </w:pPr>
      <w:r>
        <w:rPr>
          <w:rFonts w:ascii="Times New Roman" w:hAnsi="Times New Roman" w:eastAsia="Times New Roman"/>
          <w:sz w:val="22"/>
        </w:rPr>
        <w:t>A.只具有价值尺度的职能</w:t>
      </w:r>
    </w:p>
    <w:p w14:paraId="72CFB83D">
      <w:pPr>
        <w:pStyle w:val="19"/>
        <w:spacing w:before="128" w:line="219" w:lineRule="auto"/>
        <w:rPr>
          <w:rFonts w:ascii="Times New Roman" w:hAnsi="Times New Roman" w:eastAsia="Times New Roman"/>
          <w:sz w:val="22"/>
        </w:rPr>
      </w:pPr>
      <w:r>
        <w:rPr>
          <w:rFonts w:ascii="Times New Roman" w:hAnsi="Times New Roman" w:eastAsia="Times New Roman"/>
          <w:sz w:val="22"/>
        </w:rPr>
        <w:t>B. 具有收藏价值</w:t>
      </w:r>
    </w:p>
    <w:p w14:paraId="337384FC">
      <w:pPr>
        <w:pStyle w:val="19"/>
        <w:spacing w:before="128" w:line="219" w:lineRule="auto"/>
        <w:rPr>
          <w:rFonts w:ascii="Times New Roman" w:hAnsi="Times New Roman" w:eastAsia="Times New Roman"/>
          <w:sz w:val="22"/>
        </w:rPr>
      </w:pPr>
      <w:r>
        <w:rPr>
          <w:rFonts w:ascii="Times New Roman" w:hAnsi="Times New Roman" w:eastAsia="Times New Roman"/>
          <w:sz w:val="22"/>
        </w:rPr>
        <w:t>C.因其面值由国家规定，所以价格是确定不变的</w:t>
      </w:r>
    </w:p>
    <w:p w14:paraId="2BB3AB1A">
      <w:pPr>
        <w:pStyle w:val="19"/>
        <w:spacing w:before="128" w:line="219" w:lineRule="auto"/>
        <w:rPr>
          <w:rFonts w:ascii="Times New Roman" w:hAnsi="Times New Roman" w:eastAsia="Times New Roman"/>
          <w:sz w:val="22"/>
        </w:rPr>
      </w:pPr>
      <w:r>
        <w:rPr>
          <w:rFonts w:ascii="Times New Roman" w:hAnsi="Times New Roman" w:eastAsia="Times New Roman"/>
          <w:sz w:val="22"/>
        </w:rPr>
        <w:t>D.其购买力是由市场决定的</w:t>
      </w:r>
    </w:p>
    <w:p w14:paraId="27CBB4DE">
      <w:pPr>
        <w:pStyle w:val="19"/>
        <w:spacing w:before="128" w:line="219" w:lineRule="auto"/>
        <w:rPr>
          <w:rFonts w:ascii="Times New Roman" w:hAnsi="Times New Roman" w:eastAsia="Times New Roman"/>
          <w:sz w:val="22"/>
        </w:rPr>
      </w:pPr>
      <w:r>
        <w:rPr>
          <w:rFonts w:ascii="Times New Roman" w:hAnsi="Times New Roman" w:eastAsia="Times New Roman"/>
          <w:sz w:val="22"/>
        </w:rPr>
        <w:t>752.消费者对商品的需求量和该商品之间遵循特定的规律，一种商品的需求不只与该商品价格有关，还与 (    )有关。</w:t>
      </w:r>
    </w:p>
    <w:p w14:paraId="2224C9AB">
      <w:pPr>
        <w:pStyle w:val="19"/>
        <w:spacing w:before="128" w:line="219" w:lineRule="auto"/>
        <w:rPr>
          <w:rFonts w:ascii="Times New Roman" w:hAnsi="Times New Roman" w:eastAsia="Times New Roman"/>
          <w:sz w:val="22"/>
        </w:rPr>
      </w:pPr>
      <w:r>
        <w:rPr>
          <w:rFonts w:ascii="Times New Roman" w:hAnsi="Times New Roman" w:eastAsia="Times New Roman"/>
          <w:sz w:val="22"/>
        </w:rPr>
        <w:t>A.消费者的偏好                         B.相关商品价格的变化</w:t>
      </w:r>
    </w:p>
    <w:p w14:paraId="19DCBC47">
      <w:pPr>
        <w:pStyle w:val="19"/>
        <w:spacing w:before="128" w:line="219" w:lineRule="auto"/>
        <w:rPr>
          <w:rFonts w:ascii="Times New Roman" w:hAnsi="Times New Roman" w:eastAsia="Times New Roman"/>
          <w:sz w:val="22"/>
        </w:rPr>
      </w:pPr>
      <w:r>
        <w:rPr>
          <w:rFonts w:ascii="Times New Roman" w:hAnsi="Times New Roman" w:eastAsia="Times New Roman"/>
          <w:sz w:val="22"/>
        </w:rPr>
        <w:t>C. 消费者的收入                           D.消费者对未来价格的预期</w:t>
      </w:r>
    </w:p>
    <w:p w14:paraId="1026AE43">
      <w:pPr>
        <w:pStyle w:val="19"/>
        <w:spacing w:before="128" w:line="219" w:lineRule="auto"/>
        <w:rPr>
          <w:rFonts w:ascii="Times New Roman" w:hAnsi="Times New Roman" w:eastAsia="Times New Roman"/>
          <w:sz w:val="22"/>
        </w:rPr>
      </w:pPr>
      <w:r>
        <w:rPr>
          <w:rFonts w:ascii="Times New Roman" w:hAnsi="Times New Roman" w:eastAsia="Times New Roman"/>
          <w:sz w:val="22"/>
        </w:rPr>
        <w:t>753.2019年12月，财政部部长刘昆向全国人大常委会会议作了国务院关于减税降费工作情况的报告，其中 提到“2019年全年减税降费数额将超过2万亿元，占GDP的比重超过2%,明显高于世界其他国家”。下  列关于我国采取减税降费的措施的作用，说法正确的是(    )。</w:t>
      </w:r>
    </w:p>
    <w:p w14:paraId="70DBB88E">
      <w:pPr>
        <w:pStyle w:val="19"/>
        <w:spacing w:before="128" w:line="219" w:lineRule="auto"/>
        <w:rPr>
          <w:rFonts w:ascii="Times New Roman" w:hAnsi="Times New Roman" w:eastAsia="Times New Roman"/>
          <w:sz w:val="22"/>
        </w:rPr>
      </w:pPr>
      <w:r>
        <w:rPr>
          <w:rFonts w:ascii="Times New Roman" w:hAnsi="Times New Roman" w:eastAsia="Times New Roman"/>
          <w:sz w:val="22"/>
        </w:rPr>
        <w:t>A.促进企业进一步加大研发投入            B.促进企业健康发展和经济转型升级</w:t>
      </w:r>
    </w:p>
    <w:p w14:paraId="2E6D9563">
      <w:pPr>
        <w:pStyle w:val="19"/>
        <w:spacing w:before="128" w:line="219" w:lineRule="auto"/>
        <w:rPr>
          <w:rFonts w:ascii="Times New Roman" w:hAnsi="Times New Roman" w:eastAsia="Times New Roman"/>
          <w:sz w:val="22"/>
        </w:rPr>
      </w:pPr>
      <w:r>
        <w:rPr>
          <w:rFonts w:ascii="Times New Roman" w:hAnsi="Times New Roman" w:eastAsia="Times New Roman"/>
          <w:sz w:val="22"/>
        </w:rPr>
        <w:t>C.增加居民收入                         D.完全消除通货膨胀</w:t>
      </w:r>
    </w:p>
    <w:p w14:paraId="4032C3EF">
      <w:pPr>
        <w:pStyle w:val="19"/>
        <w:spacing w:before="128" w:line="219" w:lineRule="auto"/>
        <w:rPr>
          <w:rFonts w:ascii="Times New Roman" w:hAnsi="Times New Roman" w:eastAsia="Times New Roman"/>
          <w:sz w:val="22"/>
        </w:rPr>
      </w:pPr>
      <w:r>
        <w:rPr>
          <w:rFonts w:ascii="Times New Roman" w:hAnsi="Times New Roman" w:eastAsia="Times New Roman"/>
          <w:sz w:val="22"/>
        </w:rPr>
        <w:t>754. 长江经济带是我国具有全球影响力的内河经济带，覆盖11个省(直辖市)。下列省(直辖市)中属于 这一经济带的有(   )。</w:t>
      </w:r>
    </w:p>
    <w:p w14:paraId="207435A9">
      <w:pPr>
        <w:pStyle w:val="19"/>
        <w:spacing w:before="128" w:line="219" w:lineRule="auto"/>
        <w:rPr>
          <w:rFonts w:ascii="Times New Roman" w:hAnsi="Times New Roman" w:eastAsia="Times New Roman"/>
          <w:sz w:val="22"/>
        </w:rPr>
      </w:pPr>
      <w:r>
        <w:rPr>
          <w:rFonts w:ascii="Times New Roman" w:hAnsi="Times New Roman" w:eastAsia="Times New Roman"/>
          <w:sz w:val="22"/>
        </w:rPr>
        <w:t>A.四川                                 B.贵州</w:t>
      </w:r>
    </w:p>
    <w:p w14:paraId="7416F976">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C.广东                                  </w:t>
      </w:r>
      <w:r>
        <w:rPr>
          <w:rFonts w:ascii="Times New Roman" w:hAnsi="Times New Roman" w:eastAsia="Times New Roman"/>
          <w:sz w:val="22"/>
        </w:rPr>
        <w:t>D. 上海</w:t>
      </w:r>
    </w:p>
    <w:p w14:paraId="2289D21C">
      <w:pPr>
        <w:pStyle w:val="19"/>
        <w:spacing w:before="128" w:line="219" w:lineRule="auto"/>
        <w:rPr>
          <w:rFonts w:ascii="Times New Roman" w:hAnsi="Times New Roman" w:eastAsia="Times New Roman"/>
          <w:sz w:val="22"/>
        </w:rPr>
      </w:pPr>
      <w:r>
        <w:rPr>
          <w:rFonts w:ascii="Times New Roman" w:hAnsi="Times New Roman" w:eastAsia="Times New Roman"/>
          <w:sz w:val="22"/>
        </w:rPr>
        <w:t>754.【答案】ABD。解析：长江经济带覆盖上海、江苏、浙江、安徽、江西、湖北、湖南、重庆、四川、云 南、贵州等11个省(直辖市),面积约205万平方千米，人口和生产总值均超过全国的40%。故本题选  ABD。</w:t>
      </w:r>
    </w:p>
    <w:p w14:paraId="08FF6A27">
      <w:pPr>
        <w:pStyle w:val="19"/>
        <w:spacing w:before="128" w:line="219" w:lineRule="auto"/>
        <w:rPr>
          <w:rFonts w:ascii="Times New Roman" w:hAnsi="Times New Roman" w:eastAsia="Times New Roman"/>
          <w:sz w:val="22"/>
        </w:rPr>
      </w:pPr>
      <w:r>
        <w:rPr>
          <w:rFonts w:ascii="Times New Roman" w:hAnsi="Times New Roman" w:eastAsia="Times New Roman"/>
          <w:sz w:val="22"/>
        </w:rPr>
        <w:t>755. 我国国家制度和国家治理体系具有多方面的显著优势，其中，经济方面表现为(    )。</w:t>
      </w:r>
    </w:p>
    <w:p w14:paraId="649C3ED2">
      <w:pPr>
        <w:pStyle w:val="19"/>
        <w:spacing w:before="128" w:line="219" w:lineRule="auto"/>
        <w:rPr>
          <w:rFonts w:ascii="Times New Roman" w:hAnsi="Times New Roman" w:eastAsia="Times New Roman"/>
          <w:sz w:val="22"/>
        </w:rPr>
      </w:pPr>
      <w:r>
        <w:rPr>
          <w:rFonts w:ascii="Times New Roman" w:hAnsi="Times New Roman" w:eastAsia="Times New Roman"/>
          <w:sz w:val="22"/>
        </w:rPr>
        <w:t>A.坚持按劳分配为主体、多种分配方式并存</w:t>
      </w:r>
    </w:p>
    <w:p w14:paraId="535685DA">
      <w:pPr>
        <w:pStyle w:val="19"/>
        <w:spacing w:before="128" w:line="219" w:lineRule="auto"/>
        <w:rPr>
          <w:rFonts w:ascii="Times New Roman" w:hAnsi="Times New Roman" w:eastAsia="Times New Roman"/>
          <w:sz w:val="22"/>
        </w:rPr>
      </w:pPr>
      <w:r>
        <w:rPr>
          <w:rFonts w:ascii="Times New Roman" w:hAnsi="Times New Roman" w:eastAsia="Times New Roman"/>
          <w:sz w:val="22"/>
        </w:rPr>
        <w:t>B. 把社会主义制度和市场经济有机结合起来</w:t>
      </w:r>
    </w:p>
    <w:p w14:paraId="12D91541">
      <w:pPr>
        <w:pStyle w:val="19"/>
        <w:spacing w:before="128" w:line="219" w:lineRule="auto"/>
        <w:rPr>
          <w:rFonts w:ascii="Times New Roman" w:hAnsi="Times New Roman" w:eastAsia="Times New Roman"/>
          <w:sz w:val="22"/>
        </w:rPr>
      </w:pPr>
      <w:r>
        <w:rPr>
          <w:rFonts w:ascii="Times New Roman" w:hAnsi="Times New Roman" w:eastAsia="Times New Roman"/>
          <w:sz w:val="22"/>
        </w:rPr>
        <w:t>C.坚持公有制为主体、多种所有制经济共同发展</w:t>
      </w:r>
    </w:p>
    <w:p w14:paraId="283FC0A6">
      <w:pPr>
        <w:pStyle w:val="19"/>
        <w:spacing w:before="128" w:line="219" w:lineRule="auto"/>
        <w:rPr>
          <w:rFonts w:ascii="Times New Roman" w:hAnsi="Times New Roman" w:eastAsia="Times New Roman"/>
          <w:sz w:val="22"/>
        </w:rPr>
      </w:pPr>
      <w:r>
        <w:rPr>
          <w:rFonts w:ascii="Times New Roman" w:hAnsi="Times New Roman" w:eastAsia="Times New Roman"/>
          <w:sz w:val="22"/>
        </w:rPr>
        <w:t>D.把计划的指导性作用和市场的基础性作用有机结合起来</w:t>
      </w:r>
    </w:p>
    <w:p w14:paraId="169CA87B">
      <w:pPr>
        <w:pStyle w:val="19"/>
        <w:spacing w:before="128" w:line="219" w:lineRule="auto"/>
        <w:rPr>
          <w:rFonts w:ascii="Times New Roman" w:hAnsi="Times New Roman" w:eastAsia="Times New Roman"/>
          <w:sz w:val="22"/>
        </w:rPr>
      </w:pPr>
      <w:r>
        <w:rPr>
          <w:rFonts w:ascii="Times New Roman" w:hAnsi="Times New Roman" w:eastAsia="Times New Roman"/>
          <w:sz w:val="22"/>
        </w:rPr>
        <w:t>756.在经济发展新常态下，我国经济发展的主要特点有(   )。</w:t>
      </w:r>
    </w:p>
    <w:p w14:paraId="7242E1A4">
      <w:pPr>
        <w:pStyle w:val="19"/>
        <w:spacing w:before="128" w:line="219" w:lineRule="auto"/>
        <w:rPr>
          <w:rFonts w:ascii="Times New Roman" w:hAnsi="Times New Roman" w:eastAsia="Times New Roman"/>
          <w:sz w:val="22"/>
        </w:rPr>
      </w:pPr>
      <w:r>
        <w:rPr>
          <w:rFonts w:ascii="Times New Roman" w:hAnsi="Times New Roman" w:eastAsia="Times New Roman"/>
          <w:sz w:val="22"/>
        </w:rPr>
        <w:t>A. 高速增长</w:t>
      </w:r>
    </w:p>
    <w:p w14:paraId="5D5D52C3">
      <w:pPr>
        <w:pStyle w:val="19"/>
        <w:spacing w:before="128" w:line="219" w:lineRule="auto"/>
        <w:rPr>
          <w:rFonts w:ascii="Times New Roman" w:hAnsi="Times New Roman" w:eastAsia="Times New Roman"/>
          <w:sz w:val="22"/>
        </w:rPr>
      </w:pPr>
      <w:r>
        <w:rPr>
          <w:rFonts w:ascii="Times New Roman" w:hAnsi="Times New Roman" w:eastAsia="Times New Roman"/>
          <w:sz w:val="22"/>
        </w:rPr>
        <w:t>B. 发展方式由规模速度型转向质量效率型</w:t>
      </w:r>
    </w:p>
    <w:p w14:paraId="4B599A9F">
      <w:pPr>
        <w:pStyle w:val="19"/>
        <w:spacing w:before="128" w:line="219" w:lineRule="auto"/>
        <w:rPr>
          <w:rFonts w:ascii="Times New Roman" w:hAnsi="Times New Roman" w:eastAsia="Times New Roman"/>
          <w:sz w:val="22"/>
        </w:rPr>
      </w:pPr>
      <w:r>
        <w:rPr>
          <w:rFonts w:ascii="Times New Roman" w:hAnsi="Times New Roman" w:eastAsia="Times New Roman"/>
          <w:sz w:val="22"/>
        </w:rPr>
        <w:t>C.经济结构由增量扩能为主转向调整存量、做优增量并举</w:t>
      </w:r>
    </w:p>
    <w:p w14:paraId="10AB79F9">
      <w:pPr>
        <w:pStyle w:val="19"/>
        <w:spacing w:before="128" w:line="219" w:lineRule="auto"/>
        <w:rPr>
          <w:rFonts w:ascii="Times New Roman" w:hAnsi="Times New Roman" w:eastAsia="Times New Roman"/>
          <w:sz w:val="22"/>
        </w:rPr>
      </w:pPr>
      <w:r>
        <w:rPr>
          <w:rFonts w:ascii="Times New Roman" w:hAnsi="Times New Roman" w:eastAsia="Times New Roman"/>
          <w:sz w:val="22"/>
        </w:rPr>
        <w:t>D.发展动力由主要依靠低成本劳动力要素投入转向依靠资源要素投入</w:t>
      </w:r>
    </w:p>
    <w:p w14:paraId="7D9EE52E">
      <w:pPr>
        <w:pStyle w:val="19"/>
        <w:spacing w:before="128" w:line="219" w:lineRule="auto"/>
        <w:rPr>
          <w:rFonts w:ascii="Times New Roman" w:hAnsi="Times New Roman" w:eastAsia="Times New Roman"/>
          <w:sz w:val="22"/>
        </w:rPr>
      </w:pPr>
      <w:r>
        <w:rPr>
          <w:rFonts w:ascii="Times New Roman" w:hAnsi="Times New Roman" w:eastAsia="Times New Roman"/>
          <w:sz w:val="22"/>
        </w:rPr>
        <w:t>757.下列选项中，属于促进经济增长政策的有(    )。</w:t>
      </w:r>
    </w:p>
    <w:p w14:paraId="22F35961">
      <w:pPr>
        <w:pStyle w:val="19"/>
        <w:spacing w:before="128" w:line="219" w:lineRule="auto"/>
        <w:rPr>
          <w:rFonts w:ascii="Times New Roman" w:hAnsi="Times New Roman" w:eastAsia="Times New Roman"/>
          <w:sz w:val="22"/>
        </w:rPr>
      </w:pPr>
      <w:r>
        <w:rPr>
          <w:rFonts w:ascii="Times New Roman" w:hAnsi="Times New Roman" w:eastAsia="Times New Roman"/>
          <w:sz w:val="22"/>
        </w:rPr>
        <w:t>A.鼓励技术进步                           B.鼓励资本形成</w:t>
      </w:r>
    </w:p>
    <w:p w14:paraId="1B439291">
      <w:pPr>
        <w:pStyle w:val="19"/>
        <w:spacing w:before="128" w:line="219" w:lineRule="auto"/>
        <w:rPr>
          <w:rFonts w:ascii="Times New Roman" w:hAnsi="Times New Roman" w:eastAsia="Times New Roman"/>
          <w:sz w:val="22"/>
        </w:rPr>
      </w:pPr>
      <w:r>
        <w:rPr>
          <w:rFonts w:ascii="Times New Roman" w:hAnsi="Times New Roman" w:eastAsia="Times New Roman"/>
          <w:sz w:val="22"/>
        </w:rPr>
        <w:t>C.增加劳动供给                           D.建立适当制度</w:t>
      </w:r>
    </w:p>
    <w:p w14:paraId="45CC6452">
      <w:pPr>
        <w:pStyle w:val="19"/>
        <w:spacing w:before="128" w:line="219" w:lineRule="auto"/>
        <w:rPr>
          <w:rFonts w:ascii="Times New Roman" w:hAnsi="Times New Roman" w:eastAsia="Times New Roman"/>
          <w:sz w:val="22"/>
        </w:rPr>
      </w:pPr>
      <w:r>
        <w:rPr>
          <w:rFonts w:ascii="Times New Roman" w:hAnsi="Times New Roman" w:eastAsia="Times New Roman"/>
          <w:sz w:val="22"/>
        </w:rPr>
        <w:t>758.当“未预期的通货膨胀”导致财富再分配时，下列主体中能从中受益的有(   )。</w:t>
      </w:r>
    </w:p>
    <w:p w14:paraId="64A6132D">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A. 工薪阶层                            </w:t>
      </w:r>
      <w:r>
        <w:rPr>
          <w:rFonts w:ascii="Times New Roman" w:hAnsi="Times New Roman" w:eastAsia="Times New Roman"/>
          <w:sz w:val="22"/>
        </w:rPr>
        <w:t>B.用人单位</w:t>
      </w:r>
    </w:p>
    <w:p w14:paraId="7F7F4CFC">
      <w:pPr>
        <w:pStyle w:val="19"/>
        <w:spacing w:before="128" w:line="219" w:lineRule="auto"/>
        <w:rPr>
          <w:rFonts w:ascii="Times New Roman" w:hAnsi="Times New Roman" w:eastAsia="Times New Roman"/>
          <w:sz w:val="22"/>
        </w:rPr>
      </w:pPr>
      <w:r>
        <w:rPr>
          <w:rFonts w:ascii="Times New Roman" w:hAnsi="Times New Roman" w:eastAsia="Times New Roman"/>
          <w:sz w:val="22"/>
        </w:rPr>
        <w:t>C.债务人                               D.债权人</w:t>
      </w:r>
    </w:p>
    <w:p w14:paraId="104189FB">
      <w:pPr>
        <w:pStyle w:val="19"/>
        <w:spacing w:before="128" w:line="219" w:lineRule="auto"/>
        <w:rPr>
          <w:rFonts w:ascii="Times New Roman" w:hAnsi="Times New Roman" w:eastAsia="Times New Roman"/>
          <w:sz w:val="22"/>
        </w:rPr>
      </w:pPr>
      <w:r>
        <w:rPr>
          <w:rFonts w:ascii="Times New Roman" w:hAnsi="Times New Roman" w:eastAsia="Times New Roman"/>
          <w:sz w:val="22"/>
        </w:rPr>
        <w:t>E. 储蓄者</w:t>
      </w:r>
    </w:p>
    <w:p w14:paraId="7C33C70A">
      <w:pPr>
        <w:pStyle w:val="19"/>
        <w:spacing w:before="128" w:line="219" w:lineRule="auto"/>
        <w:rPr>
          <w:rFonts w:ascii="Times New Roman" w:hAnsi="Times New Roman" w:eastAsia="Times New Roman"/>
          <w:sz w:val="22"/>
        </w:rPr>
      </w:pPr>
      <w:r>
        <w:rPr>
          <w:rFonts w:ascii="Times New Roman" w:hAnsi="Times New Roman" w:eastAsia="Times New Roman"/>
          <w:sz w:val="22"/>
        </w:rPr>
        <w:t>759.下列关于供给侧结构性改革，说法正确的有(    )。</w:t>
      </w:r>
    </w:p>
    <w:p w14:paraId="3207A668">
      <w:pPr>
        <w:pStyle w:val="19"/>
        <w:spacing w:before="128" w:line="219" w:lineRule="auto"/>
        <w:rPr>
          <w:rFonts w:ascii="Times New Roman" w:hAnsi="Times New Roman" w:eastAsia="Times New Roman"/>
          <w:sz w:val="22"/>
        </w:rPr>
      </w:pPr>
      <w:r>
        <w:rPr>
          <w:rFonts w:ascii="Times New Roman" w:hAnsi="Times New Roman" w:eastAsia="Times New Roman"/>
          <w:sz w:val="22"/>
        </w:rPr>
        <w:t>A. 重在解决总量性问题</w:t>
      </w:r>
    </w:p>
    <w:p w14:paraId="0BD5A327">
      <w:pPr>
        <w:pStyle w:val="19"/>
        <w:spacing w:before="128" w:line="219" w:lineRule="auto"/>
        <w:rPr>
          <w:rFonts w:ascii="Times New Roman" w:hAnsi="Times New Roman" w:eastAsia="Times New Roman"/>
          <w:sz w:val="22"/>
        </w:rPr>
      </w:pPr>
      <w:r>
        <w:rPr>
          <w:rFonts w:ascii="Times New Roman" w:hAnsi="Times New Roman" w:eastAsia="Times New Roman"/>
          <w:sz w:val="22"/>
        </w:rPr>
        <w:t>B. 重在解决结构性问题</w:t>
      </w:r>
    </w:p>
    <w:p w14:paraId="18456649">
      <w:pPr>
        <w:pStyle w:val="19"/>
        <w:spacing w:before="128" w:line="219" w:lineRule="auto"/>
        <w:rPr>
          <w:rFonts w:ascii="Times New Roman" w:hAnsi="Times New Roman" w:eastAsia="Times New Roman"/>
          <w:sz w:val="22"/>
        </w:rPr>
      </w:pPr>
      <w:r>
        <w:rPr>
          <w:rFonts w:ascii="Times New Roman" w:hAnsi="Times New Roman" w:eastAsia="Times New Roman"/>
          <w:sz w:val="22"/>
        </w:rPr>
        <w:t>C.主要通过税收、信贷等调节需求</w:t>
      </w:r>
    </w:p>
    <w:p w14:paraId="029FB35A">
      <w:pPr>
        <w:pStyle w:val="19"/>
        <w:spacing w:before="128" w:line="219" w:lineRule="auto"/>
        <w:rPr>
          <w:rFonts w:ascii="Times New Roman" w:hAnsi="Times New Roman" w:eastAsia="Times New Roman"/>
          <w:sz w:val="22"/>
        </w:rPr>
      </w:pPr>
      <w:r>
        <w:rPr>
          <w:rFonts w:ascii="Times New Roman" w:hAnsi="Times New Roman" w:eastAsia="Times New Roman"/>
          <w:sz w:val="22"/>
        </w:rPr>
        <w:t>D. 主要通过优化要素配置和调整生产结构激发经济增长动力</w:t>
      </w:r>
    </w:p>
    <w:p w14:paraId="0E6F11F7">
      <w:pPr>
        <w:pStyle w:val="19"/>
        <w:spacing w:before="128" w:line="219" w:lineRule="auto"/>
        <w:rPr>
          <w:rFonts w:ascii="Times New Roman" w:hAnsi="Times New Roman" w:eastAsia="Times New Roman"/>
          <w:sz w:val="22"/>
        </w:rPr>
      </w:pPr>
      <w:r>
        <w:rPr>
          <w:rFonts w:ascii="Times New Roman" w:hAnsi="Times New Roman" w:eastAsia="Times New Roman"/>
          <w:sz w:val="22"/>
        </w:rPr>
        <w:t>760.根据凯恩斯主义宏观经济政策理论，下列关于提高个税起征点的说法正确的有(    )。</w:t>
      </w:r>
    </w:p>
    <w:p w14:paraId="2C7C4A04">
      <w:pPr>
        <w:pStyle w:val="19"/>
        <w:spacing w:before="128" w:line="219" w:lineRule="auto"/>
        <w:rPr>
          <w:rFonts w:ascii="Times New Roman" w:hAnsi="Times New Roman" w:eastAsia="Times New Roman"/>
          <w:sz w:val="22"/>
        </w:rPr>
      </w:pPr>
      <w:r>
        <w:rPr>
          <w:rFonts w:ascii="Times New Roman" w:hAnsi="Times New Roman" w:eastAsia="Times New Roman"/>
          <w:sz w:val="22"/>
        </w:rPr>
        <w:t>A.属于需求管理                          B.是财政政策工具</w:t>
      </w:r>
    </w:p>
    <w:p w14:paraId="5558E9C6">
      <w:pPr>
        <w:pStyle w:val="19"/>
        <w:spacing w:before="128" w:line="219" w:lineRule="auto"/>
        <w:rPr>
          <w:rFonts w:ascii="Times New Roman" w:hAnsi="Times New Roman" w:eastAsia="Times New Roman"/>
          <w:sz w:val="22"/>
        </w:rPr>
      </w:pPr>
      <w:r>
        <w:rPr>
          <w:rFonts w:ascii="Times New Roman" w:hAnsi="Times New Roman" w:eastAsia="Times New Roman"/>
          <w:sz w:val="22"/>
        </w:rPr>
        <w:t>C. 是货币政策工具                        D.是紧缩的宏观经济政策</w:t>
      </w:r>
    </w:p>
    <w:p w14:paraId="140A0E36">
      <w:pPr>
        <w:pStyle w:val="19"/>
        <w:spacing w:before="128" w:line="219" w:lineRule="auto"/>
        <w:rPr>
          <w:rFonts w:ascii="Times New Roman" w:hAnsi="Times New Roman" w:eastAsia="Times New Roman"/>
          <w:sz w:val="22"/>
        </w:rPr>
      </w:pPr>
      <w:r>
        <w:rPr>
          <w:rFonts w:ascii="Times New Roman" w:hAnsi="Times New Roman" w:eastAsia="Times New Roman"/>
          <w:sz w:val="22"/>
        </w:rPr>
        <w:t>E. 是扩张的宏观经济政策</w:t>
      </w:r>
    </w:p>
    <w:p w14:paraId="16D7AB64">
      <w:pPr>
        <w:pStyle w:val="19"/>
        <w:spacing w:before="128" w:line="219" w:lineRule="auto"/>
        <w:rPr>
          <w:rFonts w:ascii="Times New Roman" w:hAnsi="Times New Roman" w:eastAsia="Times New Roman"/>
          <w:sz w:val="22"/>
        </w:rPr>
      </w:pPr>
      <w:r>
        <w:rPr>
          <w:rFonts w:ascii="Times New Roman" w:hAnsi="Times New Roman" w:eastAsia="Times New Roman"/>
          <w:sz w:val="22"/>
        </w:rPr>
        <w:t>761.下列选项中，影响需求的因素有(    )</w:t>
      </w:r>
    </w:p>
    <w:p w14:paraId="0C7C4FC4">
      <w:pPr>
        <w:pStyle w:val="19"/>
        <w:spacing w:before="128" w:line="219" w:lineRule="auto"/>
        <w:rPr>
          <w:rFonts w:ascii="Times New Roman" w:hAnsi="Times New Roman" w:eastAsia="Times New Roman"/>
          <w:sz w:val="22"/>
        </w:rPr>
      </w:pPr>
      <w:r>
        <w:rPr>
          <w:rFonts w:ascii="Times New Roman" w:hAnsi="Times New Roman" w:eastAsia="Times New Roman"/>
          <w:sz w:val="22"/>
        </w:rPr>
        <w:t>A.商品自身价格                           B.消费者的收入水平</w:t>
      </w:r>
    </w:p>
    <w:p w14:paraId="51A4B70B">
      <w:pPr>
        <w:pStyle w:val="19"/>
        <w:spacing w:before="128" w:line="219" w:lineRule="auto"/>
        <w:rPr>
          <w:rFonts w:ascii="Times New Roman" w:hAnsi="Times New Roman" w:eastAsia="Times New Roman"/>
          <w:sz w:val="22"/>
        </w:rPr>
      </w:pPr>
      <w:r>
        <w:rPr>
          <w:rFonts w:ascii="Times New Roman" w:hAnsi="Times New Roman" w:eastAsia="Times New Roman"/>
          <w:sz w:val="22"/>
        </w:rPr>
        <w:t>C. 相关商品的价格                         D. 消费者的价格预期</w:t>
      </w:r>
    </w:p>
    <w:p w14:paraId="4C3EA395">
      <w:pPr>
        <w:pStyle w:val="19"/>
        <w:spacing w:before="128" w:line="219" w:lineRule="auto"/>
        <w:rPr>
          <w:rFonts w:ascii="Times New Roman" w:hAnsi="Times New Roman" w:eastAsia="Times New Roman"/>
          <w:sz w:val="22"/>
        </w:rPr>
      </w:pPr>
      <w:r>
        <w:rPr>
          <w:rFonts w:ascii="Times New Roman" w:hAnsi="Times New Roman" w:eastAsia="Times New Roman"/>
          <w:sz w:val="22"/>
        </w:rPr>
        <w:t>762.公共产品是指具有共同受益或联合消费性的物品或劳务，其消费具有(   )</w:t>
      </w:r>
    </w:p>
    <w:p w14:paraId="19472BA2">
      <w:pPr>
        <w:pStyle w:val="19"/>
        <w:spacing w:before="128" w:line="219" w:lineRule="auto"/>
        <w:rPr>
          <w:rFonts w:ascii="Times New Roman" w:hAnsi="Times New Roman" w:eastAsia="Times New Roman"/>
          <w:sz w:val="22"/>
        </w:rPr>
      </w:pPr>
      <w:r>
        <w:rPr>
          <w:rFonts w:ascii="Times New Roman" w:hAnsi="Times New Roman" w:eastAsia="Times New Roman"/>
          <w:sz w:val="22"/>
        </w:rPr>
        <w:t>A.非排他性                               B.非流动性</w:t>
      </w:r>
    </w:p>
    <w:p w14:paraId="5145AF7C">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C.非竞争性                             </w:t>
      </w:r>
      <w:r>
        <w:rPr>
          <w:rFonts w:ascii="Times New Roman" w:hAnsi="Times New Roman" w:eastAsia="Times New Roman"/>
          <w:sz w:val="22"/>
        </w:rPr>
        <w:t>D.非公益性</w:t>
      </w:r>
    </w:p>
    <w:p w14:paraId="57BB900A">
      <w:pPr>
        <w:pStyle w:val="19"/>
        <w:spacing w:before="128" w:line="219" w:lineRule="auto"/>
        <w:rPr>
          <w:rFonts w:ascii="Times New Roman" w:hAnsi="Times New Roman" w:eastAsia="Times New Roman"/>
          <w:sz w:val="22"/>
        </w:rPr>
      </w:pPr>
      <w:r>
        <w:rPr>
          <w:rFonts w:ascii="Times New Roman" w:hAnsi="Times New Roman" w:eastAsia="Times New Roman"/>
          <w:sz w:val="22"/>
        </w:rPr>
        <w:t>763.“创新”作为严格的经济学概念，特指企业以新产品、新服务、新市场、新的管理和商业模式获取利 润的行为。下列属于经济学概念中的创新的是(    )。</w:t>
      </w:r>
    </w:p>
    <w:p w14:paraId="391CB179">
      <w:pPr>
        <w:pStyle w:val="19"/>
        <w:spacing w:before="128" w:line="219" w:lineRule="auto"/>
        <w:rPr>
          <w:rFonts w:ascii="Times New Roman" w:hAnsi="Times New Roman" w:eastAsia="Times New Roman"/>
          <w:sz w:val="22"/>
        </w:rPr>
      </w:pPr>
      <w:r>
        <w:rPr>
          <w:rFonts w:ascii="Times New Roman" w:hAnsi="Times New Roman" w:eastAsia="Times New Roman"/>
          <w:sz w:val="22"/>
        </w:rPr>
        <w:t>A.某供销社的“三创三先”为农服务新模式</w:t>
      </w:r>
    </w:p>
    <w:p w14:paraId="1C83CD3A">
      <w:pPr>
        <w:pStyle w:val="19"/>
        <w:spacing w:before="128" w:line="219" w:lineRule="auto"/>
        <w:rPr>
          <w:rFonts w:ascii="Times New Roman" w:hAnsi="Times New Roman" w:eastAsia="Times New Roman"/>
          <w:sz w:val="22"/>
        </w:rPr>
      </w:pPr>
      <w:r>
        <w:rPr>
          <w:rFonts w:ascii="Times New Roman" w:hAnsi="Times New Roman" w:eastAsia="Times New Roman"/>
          <w:sz w:val="22"/>
        </w:rPr>
        <w:t>B. “ 墨子号”量子科学实验卫星的核心技术</w:t>
      </w:r>
    </w:p>
    <w:p w14:paraId="55604613">
      <w:pPr>
        <w:pStyle w:val="19"/>
        <w:spacing w:before="128" w:line="219" w:lineRule="auto"/>
        <w:rPr>
          <w:rFonts w:ascii="Times New Roman" w:hAnsi="Times New Roman" w:eastAsia="Times New Roman"/>
          <w:sz w:val="22"/>
        </w:rPr>
      </w:pPr>
      <w:r>
        <w:rPr>
          <w:rFonts w:ascii="Times New Roman" w:hAnsi="Times New Roman" w:eastAsia="Times New Roman"/>
          <w:sz w:val="22"/>
        </w:rPr>
        <w:t>C. 马云创办的阿里巴巴旗下的“淘宝网”</w:t>
      </w:r>
    </w:p>
    <w:p w14:paraId="7F7D0CE0">
      <w:pPr>
        <w:pStyle w:val="19"/>
        <w:spacing w:before="128" w:line="219" w:lineRule="auto"/>
        <w:rPr>
          <w:rFonts w:ascii="Times New Roman" w:hAnsi="Times New Roman" w:eastAsia="Times New Roman"/>
          <w:sz w:val="22"/>
        </w:rPr>
      </w:pPr>
      <w:r>
        <w:rPr>
          <w:rFonts w:ascii="Times New Roman" w:hAnsi="Times New Roman" w:eastAsia="Times New Roman"/>
          <w:sz w:val="22"/>
        </w:rPr>
        <w:t>D.某果农在网上销售自家大棚水果</w:t>
      </w:r>
    </w:p>
    <w:p w14:paraId="06D6BE6B">
      <w:pPr>
        <w:pStyle w:val="19"/>
        <w:spacing w:before="128" w:line="219" w:lineRule="auto"/>
        <w:rPr>
          <w:rFonts w:ascii="Times New Roman" w:hAnsi="Times New Roman" w:eastAsia="Times New Roman"/>
          <w:sz w:val="22"/>
        </w:rPr>
      </w:pPr>
      <w:r>
        <w:rPr>
          <w:rFonts w:ascii="Times New Roman" w:hAnsi="Times New Roman" w:eastAsia="Times New Roman"/>
          <w:sz w:val="22"/>
        </w:rPr>
        <w:t>764. “20亩蒜苗不要了，欢迎自己过来采摘，中午管饭”,近几年，农产品滞销，价格跳水的现象屡见不 鲜，带给菜农们无限伤心和焦虑，这蕴含的经济生活道理主要有(    )</w:t>
      </w:r>
    </w:p>
    <w:p w14:paraId="2AB4DAC4">
      <w:pPr>
        <w:pStyle w:val="19"/>
        <w:spacing w:before="128" w:line="219" w:lineRule="auto"/>
        <w:rPr>
          <w:rFonts w:ascii="Times New Roman" w:hAnsi="Times New Roman" w:eastAsia="Times New Roman"/>
          <w:sz w:val="22"/>
        </w:rPr>
      </w:pPr>
      <w:r>
        <w:rPr>
          <w:rFonts w:ascii="Times New Roman" w:hAnsi="Times New Roman" w:eastAsia="Times New Roman"/>
          <w:sz w:val="22"/>
        </w:rPr>
        <w:t>A.市场需求决定商品的价格</w:t>
      </w:r>
    </w:p>
    <w:p w14:paraId="317B2C4D">
      <w:pPr>
        <w:pStyle w:val="19"/>
        <w:spacing w:before="128" w:line="219" w:lineRule="auto"/>
        <w:rPr>
          <w:rFonts w:ascii="Times New Roman" w:hAnsi="Times New Roman" w:eastAsia="Times New Roman"/>
          <w:sz w:val="22"/>
        </w:rPr>
      </w:pPr>
      <w:r>
        <w:rPr>
          <w:rFonts w:ascii="Times New Roman" w:hAnsi="Times New Roman" w:eastAsia="Times New Roman"/>
          <w:sz w:val="22"/>
        </w:rPr>
        <w:t>B.政府应履行公共服务职能调动农民积极性</w:t>
      </w:r>
    </w:p>
    <w:p w14:paraId="21E7305A">
      <w:pPr>
        <w:pStyle w:val="19"/>
        <w:spacing w:before="128" w:line="219" w:lineRule="auto"/>
        <w:rPr>
          <w:rFonts w:ascii="Times New Roman" w:hAnsi="Times New Roman" w:eastAsia="Times New Roman"/>
          <w:sz w:val="22"/>
        </w:rPr>
      </w:pPr>
      <w:r>
        <w:rPr>
          <w:rFonts w:ascii="Times New Roman" w:hAnsi="Times New Roman" w:eastAsia="Times New Roman"/>
          <w:sz w:val="22"/>
        </w:rPr>
        <w:t>C.市场调节具有盲目性，应引导农民掌握市场信息</w:t>
      </w:r>
    </w:p>
    <w:p w14:paraId="352C0FA1">
      <w:pPr>
        <w:pStyle w:val="19"/>
        <w:spacing w:before="128" w:line="219" w:lineRule="auto"/>
        <w:rPr>
          <w:rFonts w:ascii="Times New Roman" w:hAnsi="Times New Roman" w:eastAsia="Times New Roman"/>
          <w:sz w:val="22"/>
        </w:rPr>
      </w:pPr>
      <w:r>
        <w:rPr>
          <w:rFonts w:ascii="Times New Roman" w:hAnsi="Times New Roman" w:eastAsia="Times New Roman"/>
          <w:sz w:val="22"/>
        </w:rPr>
        <w:t>D.市场调节具有滞后性，农民需要增强风险意识</w:t>
      </w:r>
    </w:p>
    <w:p w14:paraId="5E3C30E2">
      <w:pPr>
        <w:pStyle w:val="19"/>
        <w:spacing w:before="128" w:line="219" w:lineRule="auto"/>
        <w:rPr>
          <w:rFonts w:ascii="Times New Roman" w:hAnsi="Times New Roman" w:eastAsia="Times New Roman"/>
          <w:sz w:val="22"/>
        </w:rPr>
      </w:pPr>
      <w:r>
        <w:rPr>
          <w:rFonts w:ascii="Times New Roman" w:hAnsi="Times New Roman" w:eastAsia="Times New Roman"/>
          <w:sz w:val="22"/>
        </w:rPr>
        <w:t>765.纸币是由国家(或某些地区)发行并强制使用的价值符号。下列由国家决定的有(   )</w:t>
      </w:r>
    </w:p>
    <w:p w14:paraId="378D2546">
      <w:pPr>
        <w:pStyle w:val="19"/>
        <w:spacing w:before="128" w:line="219" w:lineRule="auto"/>
        <w:rPr>
          <w:rFonts w:ascii="Times New Roman" w:hAnsi="Times New Roman" w:eastAsia="Times New Roman"/>
          <w:sz w:val="22"/>
        </w:rPr>
      </w:pPr>
      <w:r>
        <w:rPr>
          <w:rFonts w:ascii="Times New Roman" w:hAnsi="Times New Roman" w:eastAsia="Times New Roman"/>
          <w:sz w:val="22"/>
        </w:rPr>
        <w:t>A.纸币的发行量                            B.纸币的实际购买力</w:t>
      </w:r>
    </w:p>
    <w:p w14:paraId="555532F8">
      <w:pPr>
        <w:pStyle w:val="19"/>
        <w:spacing w:before="128" w:line="219" w:lineRule="auto"/>
        <w:rPr>
          <w:rFonts w:ascii="Times New Roman" w:hAnsi="Times New Roman" w:eastAsia="Times New Roman"/>
          <w:sz w:val="22"/>
        </w:rPr>
      </w:pPr>
      <w:r>
        <w:rPr>
          <w:rFonts w:ascii="Times New Roman" w:hAnsi="Times New Roman" w:eastAsia="Times New Roman"/>
          <w:sz w:val="22"/>
        </w:rPr>
        <w:t>C. 纸币的个人拥有量                       D.纸币的面额</w:t>
      </w:r>
    </w:p>
    <w:p w14:paraId="03E3713B">
      <w:pPr>
        <w:pStyle w:val="19"/>
        <w:spacing w:before="128" w:line="219" w:lineRule="auto"/>
        <w:rPr>
          <w:rFonts w:ascii="Times New Roman" w:hAnsi="Times New Roman" w:eastAsia="Times New Roman"/>
          <w:sz w:val="22"/>
        </w:rPr>
      </w:pPr>
      <w:r>
        <w:rPr>
          <w:rFonts w:ascii="Times New Roman" w:hAnsi="Times New Roman" w:eastAsia="Times New Roman"/>
          <w:sz w:val="22"/>
        </w:rPr>
        <w:t>766. 下列属于公有制经济的有(    )</w:t>
      </w:r>
    </w:p>
    <w:p w14:paraId="5D246D2B">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A.国有经济                               </w:t>
      </w:r>
      <w:r>
        <w:rPr>
          <w:rFonts w:ascii="Times New Roman" w:hAnsi="Times New Roman" w:eastAsia="Times New Roman"/>
          <w:sz w:val="22"/>
        </w:rPr>
        <w:t>B. 个体经济</w:t>
      </w:r>
    </w:p>
    <w:p w14:paraId="65B8CA3B">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C.集体经济                               </w:t>
      </w:r>
      <w:r>
        <w:rPr>
          <w:rFonts w:ascii="Times New Roman" w:hAnsi="Times New Roman" w:eastAsia="Times New Roman"/>
          <w:sz w:val="22"/>
        </w:rPr>
        <w:t>D. 私营经济</w:t>
      </w:r>
    </w:p>
    <w:p w14:paraId="335DB2D4">
      <w:pPr>
        <w:pStyle w:val="19"/>
        <w:spacing w:before="128" w:line="219" w:lineRule="auto"/>
        <w:rPr>
          <w:rFonts w:ascii="Times New Roman" w:hAnsi="Times New Roman" w:eastAsia="Times New Roman"/>
          <w:sz w:val="22"/>
        </w:rPr>
      </w:pPr>
      <w:r>
        <w:rPr>
          <w:rFonts w:ascii="Times New Roman" w:hAnsi="Times New Roman" w:eastAsia="Times New Roman"/>
          <w:sz w:val="22"/>
        </w:rPr>
        <w:t>767.在一个完善的市场经济体系中，社会经济增长的前提条件是(   )。</w:t>
      </w:r>
    </w:p>
    <w:p w14:paraId="29E91403">
      <w:pPr>
        <w:pStyle w:val="19"/>
        <w:spacing w:before="128" w:line="219" w:lineRule="auto"/>
        <w:rPr>
          <w:rFonts w:ascii="Times New Roman" w:hAnsi="Times New Roman" w:eastAsia="Times New Roman"/>
          <w:sz w:val="22"/>
        </w:rPr>
      </w:pPr>
      <w:r>
        <w:rPr>
          <w:rFonts w:ascii="Times New Roman" w:hAnsi="Times New Roman" w:eastAsia="Times New Roman"/>
          <w:sz w:val="22"/>
        </w:rPr>
        <w:t>A.经济的自由</w:t>
      </w:r>
    </w:p>
    <w:p w14:paraId="4668F504">
      <w:pPr>
        <w:pStyle w:val="19"/>
        <w:spacing w:before="128" w:line="219" w:lineRule="auto"/>
        <w:rPr>
          <w:rFonts w:ascii="Times New Roman" w:hAnsi="Times New Roman" w:eastAsia="Times New Roman"/>
          <w:sz w:val="22"/>
        </w:rPr>
      </w:pPr>
      <w:r>
        <w:rPr>
          <w:rFonts w:ascii="Times New Roman" w:hAnsi="Times New Roman" w:eastAsia="Times New Roman"/>
          <w:sz w:val="22"/>
        </w:rPr>
        <w:t>B. 资源供应的充足</w:t>
      </w:r>
    </w:p>
    <w:p w14:paraId="3E1D083D">
      <w:pPr>
        <w:pStyle w:val="19"/>
        <w:spacing w:before="128" w:line="219" w:lineRule="auto"/>
        <w:rPr>
          <w:rFonts w:ascii="Times New Roman" w:hAnsi="Times New Roman" w:eastAsia="Times New Roman"/>
          <w:sz w:val="22"/>
        </w:rPr>
      </w:pPr>
      <w:r>
        <w:rPr>
          <w:rFonts w:ascii="Times New Roman" w:hAnsi="Times New Roman" w:eastAsia="Times New Roman"/>
          <w:sz w:val="22"/>
        </w:rPr>
        <w:t>C. 财产权的明晰</w:t>
      </w:r>
    </w:p>
    <w:p w14:paraId="493DF5D0">
      <w:pPr>
        <w:pStyle w:val="19"/>
        <w:spacing w:before="128" w:line="219" w:lineRule="auto"/>
        <w:rPr>
          <w:rFonts w:ascii="Times New Roman" w:hAnsi="Times New Roman" w:eastAsia="Times New Roman"/>
          <w:sz w:val="22"/>
        </w:rPr>
      </w:pPr>
      <w:r>
        <w:rPr>
          <w:rFonts w:ascii="Times New Roman" w:hAnsi="Times New Roman" w:eastAsia="Times New Roman"/>
          <w:sz w:val="22"/>
        </w:rPr>
        <w:t>D.科技的不断进步</w:t>
      </w:r>
    </w:p>
    <w:p w14:paraId="199214E8">
      <w:pPr>
        <w:pStyle w:val="19"/>
        <w:spacing w:before="128" w:line="219" w:lineRule="auto"/>
        <w:rPr>
          <w:rFonts w:ascii="Times New Roman" w:hAnsi="Times New Roman" w:eastAsia="Times New Roman"/>
          <w:sz w:val="22"/>
        </w:rPr>
      </w:pPr>
      <w:r>
        <w:rPr>
          <w:rFonts w:ascii="Times New Roman" w:hAnsi="Times New Roman" w:eastAsia="Times New Roman"/>
          <w:sz w:val="22"/>
        </w:rPr>
        <w:t>768. 下列对公有制的理解正确的有(    )。</w:t>
      </w:r>
    </w:p>
    <w:p w14:paraId="19A5BC1E">
      <w:pPr>
        <w:pStyle w:val="19"/>
        <w:spacing w:before="128" w:line="219" w:lineRule="auto"/>
        <w:rPr>
          <w:rFonts w:ascii="Times New Roman" w:hAnsi="Times New Roman" w:eastAsia="Times New Roman"/>
          <w:sz w:val="22"/>
        </w:rPr>
      </w:pPr>
      <w:r>
        <w:rPr>
          <w:rFonts w:ascii="Times New Roman" w:hAnsi="Times New Roman" w:eastAsia="Times New Roman"/>
          <w:sz w:val="22"/>
        </w:rPr>
        <w:t>A.公有制就是指混合所有制经济中的国有成分和集体成分</w:t>
      </w:r>
    </w:p>
    <w:p w14:paraId="01068676">
      <w:pPr>
        <w:pStyle w:val="19"/>
        <w:spacing w:before="128" w:line="219" w:lineRule="auto"/>
        <w:rPr>
          <w:rFonts w:ascii="Times New Roman" w:hAnsi="Times New Roman" w:eastAsia="Times New Roman"/>
          <w:sz w:val="22"/>
        </w:rPr>
      </w:pPr>
      <w:r>
        <w:rPr>
          <w:rFonts w:ascii="Times New Roman" w:hAnsi="Times New Roman" w:eastAsia="Times New Roman"/>
          <w:sz w:val="22"/>
        </w:rPr>
        <w:t>B. 公有制形式是多元化的，股份制是主要形式</w:t>
      </w:r>
    </w:p>
    <w:p w14:paraId="1B5B152F">
      <w:pPr>
        <w:pStyle w:val="19"/>
        <w:spacing w:before="128" w:line="219" w:lineRule="auto"/>
        <w:rPr>
          <w:rFonts w:ascii="Times New Roman" w:hAnsi="Times New Roman" w:eastAsia="Times New Roman"/>
          <w:sz w:val="22"/>
        </w:rPr>
      </w:pPr>
      <w:r>
        <w:rPr>
          <w:rFonts w:ascii="Times New Roman" w:hAnsi="Times New Roman" w:eastAsia="Times New Roman"/>
          <w:sz w:val="22"/>
        </w:rPr>
        <w:t>C.国有经济对经济发展起主导作用，这主要体现在控制力和引导作用上</w:t>
      </w:r>
    </w:p>
    <w:p w14:paraId="5FCA25C3">
      <w:pPr>
        <w:pStyle w:val="19"/>
        <w:spacing w:before="128" w:line="219" w:lineRule="auto"/>
        <w:rPr>
          <w:rFonts w:ascii="Times New Roman" w:hAnsi="Times New Roman" w:eastAsia="Times New Roman"/>
          <w:sz w:val="22"/>
        </w:rPr>
      </w:pPr>
      <w:r>
        <w:rPr>
          <w:rFonts w:ascii="Times New Roman" w:hAnsi="Times New Roman" w:eastAsia="Times New Roman"/>
          <w:sz w:val="22"/>
        </w:rPr>
        <w:t>D.在任何地方、领域和产业中都需要有由国有资本控股的企业</w:t>
      </w:r>
    </w:p>
    <w:p w14:paraId="343EE221">
      <w:pPr>
        <w:pStyle w:val="19"/>
        <w:spacing w:before="128" w:line="219" w:lineRule="auto"/>
        <w:rPr>
          <w:rFonts w:ascii="Times New Roman" w:hAnsi="Times New Roman" w:eastAsia="Times New Roman"/>
          <w:sz w:val="22"/>
        </w:rPr>
      </w:pPr>
      <w:r>
        <w:rPr>
          <w:rFonts w:ascii="Times New Roman" w:hAnsi="Times New Roman" w:eastAsia="Times New Roman"/>
          <w:sz w:val="22"/>
        </w:rPr>
        <w:t>769.作为一种宏观经济调控手段，计划手段(   )。</w:t>
      </w:r>
    </w:p>
    <w:p w14:paraId="79808866">
      <w:pPr>
        <w:pStyle w:val="19"/>
        <w:spacing w:before="128" w:line="219" w:lineRule="auto"/>
        <w:rPr>
          <w:rFonts w:ascii="Times New Roman" w:hAnsi="Times New Roman" w:eastAsia="Times New Roman"/>
          <w:sz w:val="22"/>
        </w:rPr>
      </w:pPr>
      <w:r>
        <w:rPr>
          <w:rFonts w:ascii="Times New Roman" w:hAnsi="Times New Roman" w:eastAsia="Times New Roman"/>
          <w:sz w:val="22"/>
        </w:rPr>
        <w:t>A. 既是一种行政手段，又是一种经济手段，还是一种法律手段</w:t>
      </w:r>
    </w:p>
    <w:p w14:paraId="2FECD75A">
      <w:pPr>
        <w:pStyle w:val="19"/>
        <w:spacing w:before="128" w:line="219" w:lineRule="auto"/>
        <w:rPr>
          <w:rFonts w:ascii="Times New Roman" w:hAnsi="Times New Roman" w:eastAsia="Times New Roman"/>
          <w:sz w:val="22"/>
        </w:rPr>
      </w:pPr>
      <w:r>
        <w:rPr>
          <w:rFonts w:ascii="Times New Roman" w:hAnsi="Times New Roman" w:eastAsia="Times New Roman"/>
          <w:sz w:val="22"/>
        </w:rPr>
        <w:t>B.要体现出党的路线、方针和政策</w:t>
      </w:r>
    </w:p>
    <w:p w14:paraId="3681D03C">
      <w:pPr>
        <w:pStyle w:val="19"/>
        <w:spacing w:before="128" w:line="219" w:lineRule="auto"/>
        <w:rPr>
          <w:rFonts w:ascii="Times New Roman" w:hAnsi="Times New Roman" w:eastAsia="Times New Roman"/>
          <w:sz w:val="22"/>
        </w:rPr>
      </w:pPr>
      <w:r>
        <w:rPr>
          <w:rFonts w:ascii="Times New Roman" w:hAnsi="Times New Roman" w:eastAsia="Times New Roman"/>
          <w:sz w:val="22"/>
        </w:rPr>
        <w:t>C. 具有客观性、战略性和政策性等特点</w:t>
      </w:r>
    </w:p>
    <w:p w14:paraId="3AD50781">
      <w:pPr>
        <w:pStyle w:val="19"/>
        <w:spacing w:before="128" w:line="219" w:lineRule="auto"/>
        <w:rPr>
          <w:rFonts w:ascii="Times New Roman" w:hAnsi="Times New Roman" w:eastAsia="Times New Roman"/>
          <w:sz w:val="22"/>
        </w:rPr>
      </w:pPr>
      <w:r>
        <w:rPr>
          <w:rFonts w:ascii="Times New Roman" w:hAnsi="Times New Roman" w:eastAsia="Times New Roman"/>
          <w:sz w:val="22"/>
        </w:rPr>
        <w:t>D. 由国家权力机关批准通过，指令性计划具有约束力</w:t>
      </w:r>
    </w:p>
    <w:p w14:paraId="033C35C7">
      <w:pPr>
        <w:pStyle w:val="19"/>
        <w:spacing w:before="128" w:line="219" w:lineRule="auto"/>
        <w:rPr>
          <w:rFonts w:ascii="Times New Roman" w:hAnsi="Times New Roman" w:eastAsia="Times New Roman"/>
          <w:sz w:val="22"/>
        </w:rPr>
      </w:pPr>
      <w:r>
        <w:rPr>
          <w:rFonts w:ascii="Times New Roman" w:hAnsi="Times New Roman" w:eastAsia="Times New Roman"/>
          <w:sz w:val="22"/>
        </w:rPr>
        <w:t>770.一般认为，城乡二元经济结构是指(    )。</w:t>
      </w:r>
    </w:p>
    <w:p w14:paraId="1F061B16">
      <w:pPr>
        <w:pStyle w:val="19"/>
        <w:spacing w:before="128" w:line="219" w:lineRule="auto"/>
        <w:rPr>
          <w:rFonts w:ascii="Times New Roman" w:hAnsi="Times New Roman" w:eastAsia="Times New Roman"/>
          <w:sz w:val="22"/>
        </w:rPr>
      </w:pPr>
      <w:r>
        <w:rPr>
          <w:rFonts w:ascii="Times New Roman" w:hAnsi="Times New Roman" w:eastAsia="Times New Roman"/>
          <w:sz w:val="22"/>
        </w:rPr>
        <w:t>A传统部门比重过大</w:t>
      </w:r>
    </w:p>
    <w:p w14:paraId="3E75622F">
      <w:pPr>
        <w:pStyle w:val="19"/>
        <w:spacing w:before="128" w:line="219" w:lineRule="auto"/>
        <w:rPr>
          <w:rFonts w:ascii="Times New Roman" w:hAnsi="Times New Roman" w:eastAsia="Times New Roman"/>
          <w:sz w:val="22"/>
        </w:rPr>
      </w:pPr>
      <w:r>
        <w:rPr>
          <w:rFonts w:ascii="Times New Roman" w:hAnsi="Times New Roman" w:eastAsia="Times New Roman"/>
          <w:sz w:val="22"/>
        </w:rPr>
        <w:t>B.现代经济部门发展不足</w:t>
      </w:r>
    </w:p>
    <w:p w14:paraId="291EFA13">
      <w:pPr>
        <w:pStyle w:val="19"/>
        <w:spacing w:before="128" w:line="219" w:lineRule="auto"/>
        <w:rPr>
          <w:rFonts w:ascii="Times New Roman" w:hAnsi="Times New Roman" w:eastAsia="Times New Roman"/>
          <w:sz w:val="22"/>
        </w:rPr>
      </w:pPr>
      <w:r>
        <w:rPr>
          <w:rFonts w:ascii="Times New Roman" w:hAnsi="Times New Roman" w:eastAsia="Times New Roman"/>
          <w:sz w:val="22"/>
        </w:rPr>
        <w:t>C.城乡差距十分明显</w:t>
      </w:r>
    </w:p>
    <w:p w14:paraId="64D65FB7">
      <w:pPr>
        <w:pStyle w:val="19"/>
        <w:spacing w:before="128" w:line="219" w:lineRule="auto"/>
        <w:rPr>
          <w:rFonts w:ascii="Times New Roman" w:hAnsi="Times New Roman" w:eastAsia="Times New Roman"/>
          <w:sz w:val="22"/>
        </w:rPr>
      </w:pPr>
      <w:r>
        <w:rPr>
          <w:rFonts w:ascii="Times New Roman" w:hAnsi="Times New Roman" w:eastAsia="Times New Roman"/>
          <w:sz w:val="22"/>
        </w:rPr>
        <w:t>D.存在两种不同的资源配置制度</w:t>
      </w:r>
    </w:p>
    <w:p w14:paraId="09E4926D">
      <w:pPr>
        <w:pStyle w:val="19"/>
        <w:spacing w:before="128" w:line="219" w:lineRule="auto"/>
        <w:rPr>
          <w:rFonts w:ascii="Times New Roman" w:hAnsi="Times New Roman" w:eastAsia="Times New Roman"/>
          <w:sz w:val="22"/>
        </w:rPr>
      </w:pPr>
      <w:r>
        <w:rPr>
          <w:rFonts w:ascii="Times New Roman" w:hAnsi="Times New Roman" w:eastAsia="Times New Roman"/>
          <w:sz w:val="22"/>
        </w:rPr>
        <w:t>771. 相对于组织市场而言，消费者市场(    )。</w:t>
      </w:r>
    </w:p>
    <w:p w14:paraId="02BF9912">
      <w:pPr>
        <w:pStyle w:val="19"/>
        <w:spacing w:before="128" w:line="219" w:lineRule="auto"/>
        <w:rPr>
          <w:rFonts w:ascii="Times New Roman" w:hAnsi="Times New Roman" w:eastAsia="Times New Roman"/>
          <w:sz w:val="22"/>
        </w:rPr>
      </w:pPr>
      <w:r>
        <w:rPr>
          <w:rFonts w:ascii="Times New Roman" w:hAnsi="Times New Roman" w:eastAsia="Times New Roman"/>
          <w:sz w:val="22"/>
        </w:rPr>
        <w:t>A.购买的随意性较强</w:t>
      </w:r>
    </w:p>
    <w:p w14:paraId="51B4D8B2">
      <w:pPr>
        <w:pStyle w:val="19"/>
        <w:spacing w:before="128" w:line="219" w:lineRule="auto"/>
        <w:rPr>
          <w:rFonts w:ascii="Times New Roman" w:hAnsi="Times New Roman" w:eastAsia="Times New Roman"/>
          <w:sz w:val="22"/>
        </w:rPr>
      </w:pPr>
      <w:r>
        <w:rPr>
          <w:rFonts w:ascii="Times New Roman" w:hAnsi="Times New Roman" w:eastAsia="Times New Roman"/>
          <w:sz w:val="22"/>
        </w:rPr>
        <w:t>B. 偏好各异</w:t>
      </w:r>
    </w:p>
    <w:p w14:paraId="398F2D6C">
      <w:pPr>
        <w:pStyle w:val="19"/>
        <w:spacing w:before="128" w:line="219" w:lineRule="auto"/>
        <w:rPr>
          <w:rFonts w:ascii="Times New Roman" w:hAnsi="Times New Roman" w:eastAsia="Times New Roman"/>
          <w:sz w:val="22"/>
        </w:rPr>
      </w:pPr>
      <w:r>
        <w:rPr>
          <w:rFonts w:ascii="Times New Roman" w:hAnsi="Times New Roman" w:eastAsia="Times New Roman"/>
          <w:sz w:val="22"/>
        </w:rPr>
        <w:t>C. 需求弹性较大</w:t>
      </w:r>
    </w:p>
    <w:p w14:paraId="48637154">
      <w:pPr>
        <w:pStyle w:val="19"/>
        <w:spacing w:before="128" w:line="219" w:lineRule="auto"/>
        <w:rPr>
          <w:rFonts w:ascii="Times New Roman" w:hAnsi="Times New Roman" w:eastAsia="Times New Roman"/>
          <w:sz w:val="22"/>
        </w:rPr>
      </w:pPr>
      <w:r>
        <w:rPr>
          <w:rFonts w:ascii="Times New Roman" w:hAnsi="Times New Roman" w:eastAsia="Times New Roman"/>
          <w:sz w:val="22"/>
        </w:rPr>
        <w:t>D.交易频繁</w:t>
      </w:r>
    </w:p>
    <w:p w14:paraId="29649926">
      <w:pPr>
        <w:pStyle w:val="19"/>
        <w:spacing w:before="128" w:line="219" w:lineRule="auto"/>
        <w:rPr>
          <w:rFonts w:ascii="Times New Roman" w:hAnsi="Times New Roman" w:eastAsia="Times New Roman"/>
          <w:sz w:val="22"/>
        </w:rPr>
      </w:pPr>
      <w:r>
        <w:rPr>
          <w:rFonts w:ascii="Times New Roman" w:hAnsi="Times New Roman" w:eastAsia="Times New Roman"/>
          <w:sz w:val="22"/>
        </w:rPr>
        <w:t>772. 下列机构属于市场管理组织的有(   )。</w:t>
      </w:r>
    </w:p>
    <w:p w14:paraId="70C2F3D8">
      <w:pPr>
        <w:pStyle w:val="19"/>
        <w:spacing w:before="128" w:line="219" w:lineRule="auto"/>
        <w:rPr>
          <w:rFonts w:ascii="Times New Roman" w:hAnsi="Times New Roman" w:eastAsia="Times New Roman"/>
          <w:sz w:val="22"/>
        </w:rPr>
      </w:pPr>
      <w:r>
        <w:rPr>
          <w:rFonts w:ascii="Times New Roman" w:hAnsi="Times New Roman" w:eastAsia="Times New Roman"/>
          <w:sz w:val="22"/>
        </w:rPr>
        <w:t>A. 审计机构</w:t>
      </w:r>
    </w:p>
    <w:p w14:paraId="2B37A333">
      <w:pPr>
        <w:pStyle w:val="19"/>
        <w:spacing w:before="128" w:line="219" w:lineRule="auto"/>
        <w:rPr>
          <w:rFonts w:ascii="Times New Roman" w:hAnsi="Times New Roman" w:eastAsia="Times New Roman"/>
          <w:sz w:val="22"/>
        </w:rPr>
      </w:pPr>
      <w:r>
        <w:rPr>
          <w:rFonts w:ascii="Times New Roman" w:hAnsi="Times New Roman" w:eastAsia="Times New Roman"/>
          <w:sz w:val="22"/>
        </w:rPr>
        <w:t>B.环保机构</w:t>
      </w:r>
    </w:p>
    <w:p w14:paraId="0D227851">
      <w:pPr>
        <w:pStyle w:val="19"/>
        <w:spacing w:before="128" w:line="219" w:lineRule="auto"/>
        <w:rPr>
          <w:rFonts w:ascii="Times New Roman" w:hAnsi="Times New Roman" w:eastAsia="Times New Roman"/>
          <w:sz w:val="22"/>
        </w:rPr>
      </w:pPr>
      <w:r>
        <w:rPr>
          <w:rFonts w:ascii="Times New Roman" w:hAnsi="Times New Roman" w:eastAsia="Times New Roman"/>
          <w:sz w:val="22"/>
        </w:rPr>
        <w:t>C. 消费者协会</w:t>
      </w:r>
    </w:p>
    <w:p w14:paraId="079C1333">
      <w:pPr>
        <w:pStyle w:val="19"/>
        <w:spacing w:before="128" w:line="219" w:lineRule="auto"/>
        <w:rPr>
          <w:rFonts w:ascii="Times New Roman" w:hAnsi="Times New Roman" w:eastAsia="Times New Roman"/>
          <w:sz w:val="22"/>
        </w:rPr>
      </w:pPr>
      <w:r>
        <w:rPr>
          <w:rFonts w:ascii="Times New Roman" w:hAnsi="Times New Roman" w:eastAsia="Times New Roman"/>
          <w:sz w:val="22"/>
        </w:rPr>
        <w:t>D.银行等金融机构</w:t>
      </w:r>
    </w:p>
    <w:p w14:paraId="391ED97E">
      <w:pPr>
        <w:pStyle w:val="19"/>
        <w:spacing w:before="128" w:line="219" w:lineRule="auto"/>
        <w:rPr>
          <w:rFonts w:ascii="Times New Roman" w:hAnsi="Times New Roman" w:eastAsia="Times New Roman"/>
          <w:sz w:val="22"/>
        </w:rPr>
      </w:pPr>
      <w:r>
        <w:rPr>
          <w:rFonts w:ascii="Times New Roman" w:hAnsi="Times New Roman" w:eastAsia="Times New Roman"/>
          <w:sz w:val="22"/>
        </w:rPr>
        <w:t>773. 市场中介机构的作用是(    )。</w:t>
      </w:r>
    </w:p>
    <w:p w14:paraId="65AFC72C">
      <w:pPr>
        <w:pStyle w:val="19"/>
        <w:spacing w:before="128" w:line="219" w:lineRule="auto"/>
        <w:rPr>
          <w:rFonts w:ascii="Times New Roman" w:hAnsi="Times New Roman" w:eastAsia="Times New Roman"/>
          <w:sz w:val="22"/>
        </w:rPr>
      </w:pPr>
      <w:r>
        <w:rPr>
          <w:rFonts w:ascii="Times New Roman" w:hAnsi="Times New Roman" w:eastAsia="Times New Roman"/>
          <w:sz w:val="22"/>
        </w:rPr>
        <w:t>A.服务</w:t>
      </w:r>
    </w:p>
    <w:p w14:paraId="71D2EC51">
      <w:pPr>
        <w:pStyle w:val="19"/>
        <w:spacing w:before="128" w:line="219" w:lineRule="auto"/>
        <w:rPr>
          <w:rFonts w:ascii="Times New Roman" w:hAnsi="Times New Roman" w:eastAsia="Times New Roman"/>
          <w:sz w:val="22"/>
        </w:rPr>
      </w:pPr>
      <w:r>
        <w:rPr>
          <w:rFonts w:ascii="Times New Roman" w:hAnsi="Times New Roman" w:eastAsia="Times New Roman"/>
          <w:sz w:val="22"/>
        </w:rPr>
        <w:t>B.沟通</w:t>
      </w:r>
    </w:p>
    <w:p w14:paraId="702219C1">
      <w:pPr>
        <w:pStyle w:val="19"/>
        <w:spacing w:before="128" w:line="219" w:lineRule="auto"/>
        <w:rPr>
          <w:rFonts w:ascii="Times New Roman" w:hAnsi="Times New Roman" w:eastAsia="Times New Roman"/>
          <w:sz w:val="22"/>
        </w:rPr>
      </w:pPr>
      <w:r>
        <w:rPr>
          <w:rFonts w:ascii="Times New Roman" w:hAnsi="Times New Roman" w:eastAsia="Times New Roman"/>
          <w:sz w:val="22"/>
        </w:rPr>
        <w:t>C.评价</w:t>
      </w:r>
    </w:p>
    <w:p w14:paraId="769DE8DE">
      <w:pPr>
        <w:pStyle w:val="19"/>
        <w:spacing w:before="128" w:line="219" w:lineRule="auto"/>
        <w:rPr>
          <w:rFonts w:ascii="Times New Roman" w:hAnsi="Times New Roman" w:eastAsia="Times New Roman"/>
          <w:sz w:val="22"/>
        </w:rPr>
      </w:pPr>
      <w:r>
        <w:rPr>
          <w:rFonts w:ascii="Times New Roman" w:hAnsi="Times New Roman" w:eastAsia="Times New Roman"/>
          <w:sz w:val="22"/>
        </w:rPr>
        <w:t>D. 监督</w:t>
      </w:r>
    </w:p>
    <w:p w14:paraId="3FFA967C">
      <w:pPr>
        <w:pStyle w:val="19"/>
        <w:spacing w:before="128" w:line="219" w:lineRule="auto"/>
        <w:rPr>
          <w:rFonts w:ascii="Times New Roman" w:hAnsi="Times New Roman" w:eastAsia="Times New Roman"/>
          <w:sz w:val="22"/>
        </w:rPr>
      </w:pPr>
      <w:r>
        <w:rPr>
          <w:rFonts w:ascii="Times New Roman" w:hAnsi="Times New Roman" w:eastAsia="Times New Roman"/>
          <w:sz w:val="22"/>
        </w:rPr>
        <w:t>774.寡头垄断企业的定价方法有(   )。</w:t>
      </w:r>
    </w:p>
    <w:p w14:paraId="63D1ECFA">
      <w:pPr>
        <w:pStyle w:val="19"/>
        <w:spacing w:before="128" w:line="219" w:lineRule="auto"/>
        <w:rPr>
          <w:rFonts w:ascii="Times New Roman" w:hAnsi="Times New Roman" w:eastAsia="Times New Roman"/>
          <w:sz w:val="22"/>
        </w:rPr>
      </w:pPr>
      <w:r>
        <w:rPr>
          <w:rFonts w:ascii="Times New Roman" w:hAnsi="Times New Roman" w:eastAsia="Times New Roman"/>
          <w:sz w:val="22"/>
        </w:rPr>
        <w:t>A.卡特尔</w:t>
      </w:r>
    </w:p>
    <w:p w14:paraId="7BC177FE">
      <w:pPr>
        <w:pStyle w:val="19"/>
        <w:spacing w:before="128" w:line="219" w:lineRule="auto"/>
        <w:rPr>
          <w:rFonts w:ascii="Times New Roman" w:hAnsi="Times New Roman" w:eastAsia="Times New Roman"/>
          <w:sz w:val="22"/>
        </w:rPr>
      </w:pPr>
      <w:r>
        <w:rPr>
          <w:rFonts w:ascii="Times New Roman" w:hAnsi="Times New Roman" w:eastAsia="Times New Roman"/>
          <w:sz w:val="22"/>
        </w:rPr>
        <w:t>B. 价格领先制</w:t>
      </w:r>
    </w:p>
    <w:p w14:paraId="5AF8A868">
      <w:pPr>
        <w:pStyle w:val="19"/>
        <w:spacing w:before="128" w:line="219" w:lineRule="auto"/>
        <w:rPr>
          <w:rFonts w:ascii="Times New Roman" w:hAnsi="Times New Roman" w:eastAsia="Times New Roman"/>
          <w:sz w:val="22"/>
        </w:rPr>
      </w:pPr>
      <w:r>
        <w:rPr>
          <w:rFonts w:ascii="Times New Roman" w:hAnsi="Times New Roman" w:eastAsia="Times New Roman"/>
          <w:sz w:val="22"/>
        </w:rPr>
        <w:t>C. 成本加成法</w:t>
      </w:r>
    </w:p>
    <w:p w14:paraId="48A36B49">
      <w:pPr>
        <w:pStyle w:val="19"/>
        <w:spacing w:before="128" w:line="219" w:lineRule="auto"/>
        <w:rPr>
          <w:rFonts w:ascii="Times New Roman" w:hAnsi="Times New Roman" w:eastAsia="Times New Roman"/>
          <w:sz w:val="22"/>
        </w:rPr>
      </w:pPr>
      <w:r>
        <w:rPr>
          <w:rFonts w:ascii="Times New Roman" w:hAnsi="Times New Roman" w:eastAsia="Times New Roman"/>
          <w:sz w:val="22"/>
        </w:rPr>
        <w:t>D.歧视定价</w:t>
      </w:r>
    </w:p>
    <w:p w14:paraId="3702406D">
      <w:pPr>
        <w:pStyle w:val="19"/>
        <w:spacing w:before="128" w:line="219" w:lineRule="auto"/>
        <w:rPr>
          <w:rFonts w:ascii="Times New Roman" w:hAnsi="Times New Roman" w:eastAsia="Times New Roman"/>
          <w:sz w:val="22"/>
        </w:rPr>
      </w:pPr>
      <w:r>
        <w:rPr>
          <w:rFonts w:ascii="Times New Roman" w:hAnsi="Times New Roman" w:eastAsia="Times New Roman"/>
          <w:sz w:val="22"/>
        </w:rPr>
        <w:t>775.亚太经济合作组织(   )。</w:t>
      </w:r>
    </w:p>
    <w:p w14:paraId="58DAA0AA">
      <w:pPr>
        <w:pStyle w:val="19"/>
        <w:spacing w:before="128" w:line="219" w:lineRule="auto"/>
        <w:rPr>
          <w:rFonts w:ascii="Times New Roman" w:hAnsi="Times New Roman" w:eastAsia="Times New Roman"/>
          <w:sz w:val="22"/>
        </w:rPr>
      </w:pPr>
      <w:r>
        <w:rPr>
          <w:rFonts w:ascii="Times New Roman" w:hAnsi="Times New Roman" w:eastAsia="Times New Roman"/>
          <w:sz w:val="22"/>
        </w:rPr>
        <w:t>A.该名称是1989年11月在堪培拉首次亚太经济合作部长会议上正式启用的</w:t>
      </w:r>
    </w:p>
    <w:p w14:paraId="6F96ADE8">
      <w:pPr>
        <w:pStyle w:val="19"/>
        <w:spacing w:before="128" w:line="219" w:lineRule="auto"/>
        <w:rPr>
          <w:rFonts w:ascii="Times New Roman" w:hAnsi="Times New Roman" w:eastAsia="Times New Roman"/>
          <w:sz w:val="22"/>
        </w:rPr>
      </w:pPr>
      <w:r>
        <w:rPr>
          <w:rFonts w:ascii="Times New Roman" w:hAnsi="Times New Roman" w:eastAsia="Times New Roman"/>
          <w:sz w:val="22"/>
        </w:rPr>
        <w:t>B.是由日本和美国首先发起组建的，中国在1991加入</w:t>
      </w:r>
    </w:p>
    <w:p w14:paraId="4004C9B5">
      <w:pPr>
        <w:pStyle w:val="19"/>
        <w:spacing w:before="128" w:line="219" w:lineRule="auto"/>
        <w:rPr>
          <w:rFonts w:ascii="Times New Roman" w:hAnsi="Times New Roman" w:eastAsia="Times New Roman"/>
          <w:sz w:val="22"/>
        </w:rPr>
      </w:pPr>
      <w:r>
        <w:rPr>
          <w:rFonts w:ascii="Times New Roman" w:hAnsi="Times New Roman" w:eastAsia="Times New Roman"/>
          <w:sz w:val="22"/>
        </w:rPr>
        <w:t>C.它的目标包括贸易和投资自由化，同时经济技术合作也是其重要目标</w:t>
      </w:r>
    </w:p>
    <w:p w14:paraId="51F0E4E2">
      <w:pPr>
        <w:pStyle w:val="19"/>
        <w:spacing w:before="128" w:line="219" w:lineRule="auto"/>
        <w:rPr>
          <w:rFonts w:ascii="Times New Roman" w:hAnsi="Times New Roman" w:eastAsia="Times New Roman"/>
          <w:sz w:val="22"/>
        </w:rPr>
      </w:pPr>
      <w:r>
        <w:rPr>
          <w:rFonts w:ascii="Times New Roman" w:hAnsi="Times New Roman" w:eastAsia="Times New Roman"/>
          <w:sz w:val="22"/>
        </w:rPr>
        <w:t>D. 它承认多样性，逐步形成了大家公认的“</w:t>
      </w:r>
      <w:r>
        <w:rPr>
          <w:rFonts w:ascii="Times New Roman" w:hAnsi="Times New Roman" w:eastAsia="Times New Roman"/>
          <w:sz w:val="22"/>
        </w:rPr>
        <w:t>APEC” 独特的合作方式</w:t>
      </w:r>
    </w:p>
    <w:p w14:paraId="264B255F">
      <w:pPr>
        <w:pStyle w:val="19"/>
        <w:spacing w:before="128" w:line="219" w:lineRule="auto"/>
        <w:rPr>
          <w:rFonts w:ascii="Times New Roman" w:hAnsi="Times New Roman" w:eastAsia="Times New Roman"/>
          <w:sz w:val="22"/>
        </w:rPr>
      </w:pPr>
      <w:r>
        <w:rPr>
          <w:rFonts w:ascii="Times New Roman" w:hAnsi="Times New Roman" w:eastAsia="Times New Roman"/>
          <w:sz w:val="22"/>
        </w:rPr>
        <w:t>776.在四个宏观调控的目标中， (    )目标之间并不一致。</w:t>
      </w:r>
    </w:p>
    <w:p w14:paraId="55184052">
      <w:pPr>
        <w:pStyle w:val="19"/>
        <w:spacing w:before="128" w:line="219" w:lineRule="auto"/>
        <w:rPr>
          <w:rFonts w:ascii="Times New Roman" w:hAnsi="Times New Roman" w:eastAsia="Times New Roman"/>
          <w:sz w:val="22"/>
        </w:rPr>
      </w:pPr>
      <w:r>
        <w:rPr>
          <w:rFonts w:ascii="Times New Roman" w:hAnsi="Times New Roman" w:eastAsia="Times New Roman"/>
          <w:sz w:val="22"/>
        </w:rPr>
        <w:t>A.国际收支平衡与增加就业</w:t>
      </w:r>
    </w:p>
    <w:p w14:paraId="714E3354">
      <w:pPr>
        <w:pStyle w:val="19"/>
        <w:spacing w:before="128" w:line="219" w:lineRule="auto"/>
        <w:rPr>
          <w:rFonts w:ascii="Times New Roman" w:hAnsi="Times New Roman" w:eastAsia="Times New Roman"/>
          <w:sz w:val="22"/>
        </w:rPr>
      </w:pPr>
      <w:r>
        <w:rPr>
          <w:rFonts w:ascii="Times New Roman" w:hAnsi="Times New Roman" w:eastAsia="Times New Roman"/>
          <w:sz w:val="22"/>
        </w:rPr>
        <w:t>B.增加就业与经济增长</w:t>
      </w:r>
    </w:p>
    <w:p w14:paraId="0C4392B4">
      <w:pPr>
        <w:pStyle w:val="19"/>
        <w:spacing w:before="128" w:line="219" w:lineRule="auto"/>
        <w:rPr>
          <w:rFonts w:ascii="Times New Roman" w:hAnsi="Times New Roman" w:eastAsia="Times New Roman"/>
          <w:sz w:val="22"/>
        </w:rPr>
      </w:pPr>
      <w:r>
        <w:rPr>
          <w:rFonts w:ascii="Times New Roman" w:hAnsi="Times New Roman" w:eastAsia="Times New Roman"/>
          <w:sz w:val="22"/>
        </w:rPr>
        <w:t>C.稳定物价与增加就业</w:t>
      </w:r>
    </w:p>
    <w:p w14:paraId="6A733495">
      <w:pPr>
        <w:pStyle w:val="19"/>
        <w:spacing w:before="128" w:line="219" w:lineRule="auto"/>
        <w:rPr>
          <w:rFonts w:ascii="Times New Roman" w:hAnsi="Times New Roman" w:eastAsia="Times New Roman"/>
          <w:sz w:val="22"/>
        </w:rPr>
      </w:pPr>
      <w:r>
        <w:rPr>
          <w:rFonts w:ascii="Times New Roman" w:hAnsi="Times New Roman" w:eastAsia="Times New Roman"/>
          <w:sz w:val="22"/>
        </w:rPr>
        <w:t>D.国际收支平衡与稳定物价</w:t>
      </w:r>
    </w:p>
    <w:p w14:paraId="162F23A8">
      <w:pPr>
        <w:pStyle w:val="19"/>
        <w:spacing w:before="128" w:line="219" w:lineRule="auto"/>
        <w:rPr>
          <w:rFonts w:ascii="Times New Roman" w:hAnsi="Times New Roman" w:eastAsia="Times New Roman"/>
          <w:sz w:val="22"/>
        </w:rPr>
      </w:pPr>
      <w:r>
        <w:rPr>
          <w:rFonts w:ascii="Times New Roman" w:hAnsi="Times New Roman" w:eastAsia="Times New Roman"/>
          <w:sz w:val="22"/>
        </w:rPr>
        <w:t>777.价值规律发挥作用的表现形式有(    )。</w:t>
      </w:r>
    </w:p>
    <w:p w14:paraId="65F3D535">
      <w:pPr>
        <w:pStyle w:val="19"/>
        <w:spacing w:before="128" w:line="219" w:lineRule="auto"/>
        <w:rPr>
          <w:rFonts w:ascii="Times New Roman" w:hAnsi="Times New Roman" w:eastAsia="Times New Roman"/>
          <w:sz w:val="22"/>
        </w:rPr>
      </w:pPr>
      <w:r>
        <w:rPr>
          <w:rFonts w:ascii="Times New Roman" w:hAnsi="Times New Roman" w:eastAsia="Times New Roman"/>
          <w:sz w:val="22"/>
        </w:rPr>
        <w:t>A.价格围绕价值上下波动</w:t>
      </w:r>
    </w:p>
    <w:p w14:paraId="76B4DAB7">
      <w:pPr>
        <w:pStyle w:val="19"/>
        <w:spacing w:before="128" w:line="219" w:lineRule="auto"/>
        <w:rPr>
          <w:rFonts w:ascii="Times New Roman" w:hAnsi="Times New Roman" w:eastAsia="Times New Roman"/>
          <w:sz w:val="22"/>
        </w:rPr>
      </w:pPr>
      <w:r>
        <w:rPr>
          <w:rFonts w:ascii="Times New Roman" w:hAnsi="Times New Roman" w:eastAsia="Times New Roman"/>
          <w:sz w:val="22"/>
        </w:rPr>
        <w:t>B. 价格围绕交换价值上下波动</w:t>
      </w:r>
    </w:p>
    <w:p w14:paraId="7494533A">
      <w:pPr>
        <w:pStyle w:val="19"/>
        <w:spacing w:before="128" w:line="219" w:lineRule="auto"/>
        <w:rPr>
          <w:rFonts w:ascii="Times New Roman" w:hAnsi="Times New Roman" w:eastAsia="Times New Roman"/>
          <w:sz w:val="22"/>
        </w:rPr>
      </w:pPr>
      <w:r>
        <w:rPr>
          <w:rFonts w:ascii="Times New Roman" w:hAnsi="Times New Roman" w:eastAsia="Times New Roman"/>
          <w:sz w:val="22"/>
        </w:rPr>
        <w:t>C.价格围绕成本价格上下波动</w:t>
      </w:r>
    </w:p>
    <w:p w14:paraId="0D937CFD">
      <w:pPr>
        <w:pStyle w:val="19"/>
        <w:spacing w:before="128" w:line="219" w:lineRule="auto"/>
        <w:rPr>
          <w:rFonts w:ascii="Times New Roman" w:hAnsi="Times New Roman" w:eastAsia="Times New Roman"/>
          <w:sz w:val="22"/>
        </w:rPr>
      </w:pPr>
      <w:r>
        <w:rPr>
          <w:rFonts w:ascii="Times New Roman" w:hAnsi="Times New Roman" w:eastAsia="Times New Roman"/>
          <w:sz w:val="22"/>
        </w:rPr>
        <w:t>D. 市场价格围绕生产价格上下波动</w:t>
      </w:r>
    </w:p>
    <w:p w14:paraId="2D3D36E7">
      <w:pPr>
        <w:pStyle w:val="19"/>
        <w:spacing w:before="128" w:line="219" w:lineRule="auto"/>
        <w:rPr>
          <w:rFonts w:ascii="Times New Roman" w:hAnsi="Times New Roman" w:eastAsia="Times New Roman"/>
          <w:sz w:val="22"/>
        </w:rPr>
      </w:pPr>
      <w:r>
        <w:rPr>
          <w:rFonts w:ascii="Times New Roman" w:hAnsi="Times New Roman" w:eastAsia="Times New Roman"/>
          <w:sz w:val="22"/>
        </w:rPr>
        <w:t>778. 资本循环与资本周转的关系是(    )。</w:t>
      </w:r>
    </w:p>
    <w:p w14:paraId="2D5798C8">
      <w:pPr>
        <w:pStyle w:val="19"/>
        <w:spacing w:before="128" w:line="219" w:lineRule="auto"/>
        <w:rPr>
          <w:rFonts w:ascii="Times New Roman" w:hAnsi="Times New Roman" w:eastAsia="Times New Roman"/>
          <w:sz w:val="22"/>
        </w:rPr>
      </w:pPr>
      <w:r>
        <w:rPr>
          <w:rFonts w:ascii="Times New Roman" w:hAnsi="Times New Roman" w:eastAsia="Times New Roman"/>
          <w:sz w:val="22"/>
        </w:rPr>
        <w:t>A. 二者是同一概念的两个不同的词语</w:t>
      </w:r>
    </w:p>
    <w:p w14:paraId="70236D06">
      <w:pPr>
        <w:pStyle w:val="19"/>
        <w:spacing w:before="128" w:line="219" w:lineRule="auto"/>
        <w:rPr>
          <w:rFonts w:ascii="Times New Roman" w:hAnsi="Times New Roman" w:eastAsia="Times New Roman"/>
          <w:sz w:val="22"/>
        </w:rPr>
      </w:pPr>
      <w:r>
        <w:rPr>
          <w:rFonts w:ascii="Times New Roman" w:hAnsi="Times New Roman" w:eastAsia="Times New Roman"/>
          <w:sz w:val="22"/>
        </w:rPr>
        <w:t>B. 资本周转是指不断重复、周而复始的资本循环</w:t>
      </w:r>
    </w:p>
    <w:p w14:paraId="5FD50E8C">
      <w:pPr>
        <w:pStyle w:val="19"/>
        <w:spacing w:before="128" w:line="219" w:lineRule="auto"/>
        <w:rPr>
          <w:rFonts w:ascii="Times New Roman" w:hAnsi="Times New Roman" w:eastAsia="Times New Roman"/>
          <w:sz w:val="22"/>
        </w:rPr>
      </w:pPr>
      <w:r>
        <w:rPr>
          <w:rFonts w:ascii="Times New Roman" w:hAnsi="Times New Roman" w:eastAsia="Times New Roman"/>
          <w:sz w:val="22"/>
        </w:rPr>
        <w:t>C. 资本循环旨在考查资本运动的连续性，揭示价值增值是怎样在产业资本的循环运动中发生和实现的；资 本周转旨在考查资本运动的速度，揭示资本周转快慢对剩余价值产生的影响</w:t>
      </w:r>
    </w:p>
    <w:p w14:paraId="6AE2D3FD">
      <w:pPr>
        <w:pStyle w:val="19"/>
        <w:spacing w:before="128" w:line="219" w:lineRule="auto"/>
        <w:rPr>
          <w:rFonts w:ascii="Times New Roman" w:hAnsi="Times New Roman" w:eastAsia="Times New Roman"/>
          <w:sz w:val="22"/>
        </w:rPr>
      </w:pPr>
      <w:r>
        <w:rPr>
          <w:rFonts w:ascii="Times New Roman" w:hAnsi="Times New Roman" w:eastAsia="Times New Roman"/>
          <w:sz w:val="22"/>
        </w:rPr>
        <w:t>D.固定资本、流动资本的划分是研究资本循环必须进行的划分，研究资本周转不必进行这一划分</w:t>
      </w:r>
    </w:p>
    <w:p w14:paraId="77923FC2">
      <w:pPr>
        <w:pStyle w:val="19"/>
        <w:spacing w:before="128" w:line="219" w:lineRule="auto"/>
        <w:rPr>
          <w:rFonts w:ascii="Times New Roman" w:hAnsi="Times New Roman" w:eastAsia="Times New Roman"/>
          <w:sz w:val="22"/>
        </w:rPr>
      </w:pPr>
      <w:r>
        <w:rPr>
          <w:rFonts w:ascii="Times New Roman" w:hAnsi="Times New Roman" w:eastAsia="Times New Roman"/>
          <w:sz w:val="22"/>
        </w:rPr>
        <w:t>779.资本主义扩大再生产所受到的限制性因素有(    )。</w:t>
      </w:r>
    </w:p>
    <w:p w14:paraId="71331755">
      <w:pPr>
        <w:pStyle w:val="19"/>
        <w:spacing w:before="128" w:line="219" w:lineRule="auto"/>
        <w:rPr>
          <w:rFonts w:ascii="Times New Roman" w:hAnsi="Times New Roman" w:eastAsia="Times New Roman"/>
          <w:sz w:val="22"/>
        </w:rPr>
      </w:pPr>
      <w:r>
        <w:rPr>
          <w:rFonts w:ascii="Times New Roman" w:hAnsi="Times New Roman" w:eastAsia="Times New Roman"/>
          <w:sz w:val="22"/>
        </w:rPr>
        <w:t>A.平均利润率有下降的趋势</w:t>
      </w:r>
    </w:p>
    <w:p w14:paraId="3975D397">
      <w:pPr>
        <w:pStyle w:val="19"/>
        <w:spacing w:before="128" w:line="219" w:lineRule="auto"/>
        <w:rPr>
          <w:rFonts w:ascii="Times New Roman" w:hAnsi="Times New Roman" w:eastAsia="Times New Roman"/>
          <w:sz w:val="22"/>
        </w:rPr>
      </w:pPr>
      <w:r>
        <w:rPr>
          <w:rFonts w:ascii="Times New Roman" w:hAnsi="Times New Roman" w:eastAsia="Times New Roman"/>
          <w:sz w:val="22"/>
        </w:rPr>
        <w:t>B. 资本有机构成提高</w:t>
      </w:r>
    </w:p>
    <w:p w14:paraId="69FB03D7">
      <w:pPr>
        <w:pStyle w:val="19"/>
        <w:spacing w:before="128" w:line="219" w:lineRule="auto"/>
        <w:rPr>
          <w:rFonts w:ascii="Times New Roman" w:hAnsi="Times New Roman" w:eastAsia="Times New Roman"/>
          <w:sz w:val="22"/>
        </w:rPr>
      </w:pPr>
      <w:r>
        <w:rPr>
          <w:rFonts w:ascii="Times New Roman" w:hAnsi="Times New Roman" w:eastAsia="Times New Roman"/>
          <w:sz w:val="22"/>
        </w:rPr>
        <w:t>C. 劳动者有支付能力的需求相对缩小</w:t>
      </w:r>
    </w:p>
    <w:p w14:paraId="7BCE36B1">
      <w:pPr>
        <w:pStyle w:val="19"/>
        <w:spacing w:before="128" w:line="219" w:lineRule="auto"/>
        <w:rPr>
          <w:rFonts w:ascii="Times New Roman" w:hAnsi="Times New Roman" w:eastAsia="Times New Roman"/>
          <w:sz w:val="22"/>
        </w:rPr>
      </w:pPr>
      <w:r>
        <w:rPr>
          <w:rFonts w:ascii="Times New Roman" w:hAnsi="Times New Roman" w:eastAsia="Times New Roman"/>
          <w:sz w:val="22"/>
        </w:rPr>
        <w:t>D.资本家追求剩余价值的动机由于受到客观因素的限制往往不能充分地兑现</w:t>
      </w:r>
    </w:p>
    <w:p w14:paraId="0995B60C">
      <w:pPr>
        <w:pStyle w:val="19"/>
        <w:spacing w:before="128" w:line="219" w:lineRule="auto"/>
        <w:rPr>
          <w:rFonts w:ascii="Times New Roman" w:hAnsi="Times New Roman" w:eastAsia="Times New Roman"/>
          <w:sz w:val="22"/>
        </w:rPr>
      </w:pPr>
      <w:r>
        <w:rPr>
          <w:rFonts w:ascii="Times New Roman" w:hAnsi="Times New Roman" w:eastAsia="Times New Roman"/>
          <w:sz w:val="22"/>
        </w:rPr>
        <w:t>780. 如果美元对于人民币的汇率持续走高，对我国外贸可能产生的影响有(    )。</w:t>
      </w:r>
    </w:p>
    <w:p w14:paraId="3494A024">
      <w:pPr>
        <w:pStyle w:val="19"/>
        <w:spacing w:before="128" w:line="219" w:lineRule="auto"/>
        <w:rPr>
          <w:rFonts w:ascii="Times New Roman" w:hAnsi="Times New Roman" w:eastAsia="Times New Roman"/>
          <w:sz w:val="22"/>
        </w:rPr>
      </w:pPr>
      <w:r>
        <w:rPr>
          <w:rFonts w:ascii="Times New Roman" w:hAnsi="Times New Roman" w:eastAsia="Times New Roman"/>
          <w:sz w:val="22"/>
        </w:rPr>
        <w:t>A.增加出口 B减少出口</w:t>
      </w:r>
    </w:p>
    <w:p w14:paraId="510260BB">
      <w:pPr>
        <w:pStyle w:val="19"/>
        <w:spacing w:before="128" w:line="219" w:lineRule="auto"/>
        <w:rPr>
          <w:rFonts w:ascii="Times New Roman" w:hAnsi="Times New Roman" w:eastAsia="Times New Roman"/>
          <w:sz w:val="22"/>
        </w:rPr>
      </w:pPr>
      <w:r>
        <w:rPr>
          <w:rFonts w:ascii="Times New Roman" w:hAnsi="Times New Roman" w:eastAsia="Times New Roman"/>
          <w:sz w:val="22"/>
        </w:rPr>
        <w:t>C. 增加进口</w:t>
      </w:r>
    </w:p>
    <w:p w14:paraId="3E1E8903">
      <w:pPr>
        <w:pStyle w:val="19"/>
        <w:spacing w:before="128" w:line="219" w:lineRule="auto"/>
        <w:rPr>
          <w:rFonts w:ascii="Times New Roman" w:hAnsi="Times New Roman" w:eastAsia="Times New Roman"/>
          <w:sz w:val="22"/>
        </w:rPr>
      </w:pPr>
      <w:r>
        <w:rPr>
          <w:rFonts w:ascii="Times New Roman" w:hAnsi="Times New Roman" w:eastAsia="Times New Roman"/>
          <w:sz w:val="22"/>
        </w:rPr>
        <w:t>D.减少进口</w:t>
      </w:r>
    </w:p>
    <w:p w14:paraId="45C2026D">
      <w:pPr>
        <w:pStyle w:val="19"/>
        <w:spacing w:before="128" w:line="219" w:lineRule="auto"/>
        <w:rPr>
          <w:rFonts w:ascii="Times New Roman" w:hAnsi="Times New Roman" w:eastAsia="Times New Roman"/>
          <w:sz w:val="22"/>
        </w:rPr>
      </w:pPr>
      <w:r>
        <w:rPr>
          <w:rFonts w:ascii="Times New Roman" w:hAnsi="Times New Roman" w:eastAsia="Times New Roman"/>
          <w:sz w:val="22"/>
        </w:rPr>
        <w:t>781. 商品标价是货币执行价值尺度职能的重要体现，也就是商品标价表现着商品的内在价值。在普通商品 中某商品的标价为8元，而完全相同的该商品在高档商场的标价为14元，这表明(    )。</w:t>
      </w:r>
    </w:p>
    <w:p w14:paraId="4FD747D7">
      <w:pPr>
        <w:pStyle w:val="19"/>
        <w:spacing w:before="128" w:line="219" w:lineRule="auto"/>
        <w:rPr>
          <w:rFonts w:ascii="Times New Roman" w:hAnsi="Times New Roman" w:eastAsia="Times New Roman"/>
          <w:sz w:val="22"/>
        </w:rPr>
      </w:pPr>
      <w:r>
        <w:rPr>
          <w:rFonts w:ascii="Times New Roman" w:hAnsi="Times New Roman" w:eastAsia="Times New Roman"/>
          <w:sz w:val="22"/>
        </w:rPr>
        <w:t>A.标价的差异体现了两个商场产品质量的差异</w:t>
      </w:r>
    </w:p>
    <w:p w14:paraId="0F3A282E">
      <w:pPr>
        <w:pStyle w:val="19"/>
        <w:spacing w:before="128" w:line="219" w:lineRule="auto"/>
        <w:rPr>
          <w:rFonts w:ascii="Times New Roman" w:hAnsi="Times New Roman" w:eastAsia="Times New Roman"/>
          <w:sz w:val="22"/>
        </w:rPr>
      </w:pPr>
      <w:r>
        <w:rPr>
          <w:rFonts w:ascii="Times New Roman" w:hAnsi="Times New Roman" w:eastAsia="Times New Roman"/>
          <w:sz w:val="22"/>
        </w:rPr>
        <w:t>B. 货币作为衡量商品价值的尺度常常是不准确的</w:t>
      </w:r>
    </w:p>
    <w:p w14:paraId="139A6689">
      <w:pPr>
        <w:pStyle w:val="19"/>
        <w:spacing w:before="128" w:line="219" w:lineRule="auto"/>
        <w:rPr>
          <w:rFonts w:ascii="Times New Roman" w:hAnsi="Times New Roman" w:eastAsia="Times New Roman"/>
          <w:sz w:val="22"/>
        </w:rPr>
      </w:pPr>
      <w:r>
        <w:rPr>
          <w:rFonts w:ascii="Times New Roman" w:hAnsi="Times New Roman" w:eastAsia="Times New Roman"/>
          <w:sz w:val="22"/>
        </w:rPr>
        <w:t>C. 商品标价不仅包含着商品本身的价值，还包括与买卖商品相关的服务的价值</w:t>
      </w:r>
    </w:p>
    <w:p w14:paraId="6CC19BE5">
      <w:pPr>
        <w:pStyle w:val="19"/>
        <w:spacing w:before="128" w:line="219" w:lineRule="auto"/>
        <w:rPr>
          <w:rFonts w:ascii="Times New Roman" w:hAnsi="Times New Roman" w:eastAsia="Times New Roman"/>
          <w:sz w:val="22"/>
        </w:rPr>
      </w:pPr>
      <w:r>
        <w:rPr>
          <w:rFonts w:ascii="Times New Roman" w:hAnsi="Times New Roman" w:eastAsia="Times New Roman"/>
          <w:sz w:val="22"/>
        </w:rPr>
        <w:t>D.标价的差异体现了商品价格影响因素的多样性</w:t>
      </w:r>
    </w:p>
    <w:p w14:paraId="5FDB1C14">
      <w:pPr>
        <w:pStyle w:val="19"/>
        <w:spacing w:before="128" w:line="219" w:lineRule="auto"/>
        <w:rPr>
          <w:rFonts w:ascii="Times New Roman" w:hAnsi="Times New Roman" w:eastAsia="Times New Roman"/>
          <w:sz w:val="22"/>
        </w:rPr>
      </w:pPr>
      <w:r>
        <w:rPr>
          <w:rFonts w:ascii="Times New Roman" w:hAnsi="Times New Roman" w:eastAsia="Times New Roman"/>
          <w:sz w:val="22"/>
        </w:rPr>
        <w:t>782.凯恩斯认为，人们持有货币的动机有(   )。</w:t>
      </w:r>
    </w:p>
    <w:p w14:paraId="193297C4">
      <w:pPr>
        <w:pStyle w:val="19"/>
        <w:spacing w:before="128" w:line="219" w:lineRule="auto"/>
        <w:rPr>
          <w:rFonts w:ascii="Times New Roman" w:hAnsi="Times New Roman" w:eastAsia="Times New Roman"/>
          <w:sz w:val="22"/>
        </w:rPr>
      </w:pPr>
      <w:r>
        <w:rPr>
          <w:rFonts w:ascii="Times New Roman" w:hAnsi="Times New Roman" w:eastAsia="Times New Roman"/>
          <w:sz w:val="22"/>
        </w:rPr>
        <w:t>A.投机动机</w:t>
      </w:r>
    </w:p>
    <w:p w14:paraId="12792057">
      <w:pPr>
        <w:pStyle w:val="19"/>
        <w:spacing w:before="128" w:line="219" w:lineRule="auto"/>
        <w:rPr>
          <w:rFonts w:ascii="Times New Roman" w:hAnsi="Times New Roman" w:eastAsia="Times New Roman"/>
          <w:sz w:val="22"/>
        </w:rPr>
      </w:pPr>
      <w:r>
        <w:rPr>
          <w:rFonts w:ascii="Times New Roman" w:hAnsi="Times New Roman" w:eastAsia="Times New Roman"/>
          <w:sz w:val="22"/>
        </w:rPr>
        <w:t>B. 收藏动机</w:t>
      </w:r>
    </w:p>
    <w:p w14:paraId="7EBD1946">
      <w:pPr>
        <w:pStyle w:val="19"/>
        <w:spacing w:before="128" w:line="219" w:lineRule="auto"/>
        <w:rPr>
          <w:rFonts w:ascii="Times New Roman" w:hAnsi="Times New Roman" w:eastAsia="Times New Roman"/>
          <w:sz w:val="22"/>
        </w:rPr>
      </w:pPr>
      <w:r>
        <w:rPr>
          <w:rFonts w:ascii="Times New Roman" w:hAnsi="Times New Roman" w:eastAsia="Times New Roman"/>
          <w:sz w:val="22"/>
        </w:rPr>
        <w:t>C. 预防动机</w:t>
      </w:r>
    </w:p>
    <w:p w14:paraId="7AD90984">
      <w:pPr>
        <w:pStyle w:val="19"/>
        <w:spacing w:before="128" w:line="219" w:lineRule="auto"/>
        <w:rPr>
          <w:rFonts w:ascii="Times New Roman" w:hAnsi="Times New Roman" w:eastAsia="Times New Roman"/>
          <w:sz w:val="22"/>
        </w:rPr>
      </w:pPr>
      <w:r>
        <w:rPr>
          <w:rFonts w:ascii="Times New Roman" w:hAnsi="Times New Roman" w:eastAsia="Times New Roman"/>
          <w:sz w:val="22"/>
        </w:rPr>
        <w:t>D.交易动机</w:t>
      </w:r>
    </w:p>
    <w:p w14:paraId="2256BEE0">
      <w:pPr>
        <w:pStyle w:val="19"/>
        <w:spacing w:before="128" w:line="219" w:lineRule="auto"/>
        <w:rPr>
          <w:rFonts w:ascii="Times New Roman" w:hAnsi="Times New Roman" w:eastAsia="Times New Roman"/>
          <w:sz w:val="22"/>
        </w:rPr>
      </w:pPr>
      <w:r>
        <w:rPr>
          <w:rFonts w:ascii="Times New Roman" w:hAnsi="Times New Roman" w:eastAsia="Times New Roman"/>
          <w:sz w:val="22"/>
        </w:rPr>
        <w:t>783.对完全垄断厂商来说(   )。</w:t>
      </w:r>
    </w:p>
    <w:p w14:paraId="7D397881">
      <w:pPr>
        <w:pStyle w:val="19"/>
        <w:spacing w:before="128" w:line="219" w:lineRule="auto"/>
        <w:rPr>
          <w:rFonts w:ascii="Times New Roman" w:hAnsi="Times New Roman" w:eastAsia="Times New Roman"/>
          <w:sz w:val="22"/>
        </w:rPr>
      </w:pPr>
      <w:r>
        <w:rPr>
          <w:rFonts w:ascii="Times New Roman" w:hAnsi="Times New Roman" w:eastAsia="Times New Roman"/>
          <w:sz w:val="22"/>
        </w:rPr>
        <w:t>A. 提高价格一定能够增加收益</w:t>
      </w:r>
    </w:p>
    <w:p w14:paraId="166D332E">
      <w:pPr>
        <w:pStyle w:val="19"/>
        <w:spacing w:before="128" w:line="219" w:lineRule="auto"/>
        <w:rPr>
          <w:rFonts w:ascii="Times New Roman" w:hAnsi="Times New Roman" w:eastAsia="Times New Roman"/>
          <w:sz w:val="22"/>
        </w:rPr>
      </w:pPr>
      <w:r>
        <w:rPr>
          <w:rFonts w:ascii="Times New Roman" w:hAnsi="Times New Roman" w:eastAsia="Times New Roman"/>
          <w:sz w:val="22"/>
        </w:rPr>
        <w:t>B. 低价格一定会减少收益</w:t>
      </w:r>
    </w:p>
    <w:p w14:paraId="621EDA76">
      <w:pPr>
        <w:pStyle w:val="19"/>
        <w:spacing w:before="128" w:line="219" w:lineRule="auto"/>
        <w:rPr>
          <w:rFonts w:ascii="Times New Roman" w:hAnsi="Times New Roman" w:eastAsia="Times New Roman"/>
          <w:sz w:val="22"/>
        </w:rPr>
      </w:pPr>
      <w:r>
        <w:rPr>
          <w:rFonts w:ascii="Times New Roman" w:hAnsi="Times New Roman" w:eastAsia="Times New Roman"/>
          <w:sz w:val="22"/>
        </w:rPr>
        <w:t>C.提高价格未必能增加收益</w:t>
      </w:r>
    </w:p>
    <w:p w14:paraId="1A1DBDB1">
      <w:pPr>
        <w:pStyle w:val="19"/>
        <w:spacing w:before="128" w:line="219" w:lineRule="auto"/>
        <w:rPr>
          <w:rFonts w:ascii="Times New Roman" w:hAnsi="Times New Roman" w:eastAsia="Times New Roman"/>
          <w:sz w:val="22"/>
        </w:rPr>
      </w:pPr>
      <w:r>
        <w:rPr>
          <w:rFonts w:ascii="Times New Roman" w:hAnsi="Times New Roman" w:eastAsia="Times New Roman"/>
          <w:sz w:val="22"/>
        </w:rPr>
        <w:t>D. 降低价格未必减少收益</w:t>
      </w:r>
    </w:p>
    <w:p w14:paraId="2632DDAC">
      <w:pPr>
        <w:pStyle w:val="19"/>
        <w:spacing w:before="128" w:line="219" w:lineRule="auto"/>
        <w:rPr>
          <w:rFonts w:ascii="Times New Roman" w:hAnsi="Times New Roman" w:eastAsia="Times New Roman"/>
          <w:sz w:val="22"/>
        </w:rPr>
      </w:pPr>
      <w:r>
        <w:rPr>
          <w:rFonts w:ascii="Times New Roman" w:hAnsi="Times New Roman" w:eastAsia="Times New Roman"/>
          <w:sz w:val="22"/>
        </w:rPr>
        <w:t>784.要使市场在资源配置中起基础作用，其基本条件是(    )。</w:t>
      </w:r>
    </w:p>
    <w:p w14:paraId="5BBE2CCC">
      <w:pPr>
        <w:pStyle w:val="19"/>
        <w:spacing w:before="128" w:line="219" w:lineRule="auto"/>
        <w:rPr>
          <w:rFonts w:ascii="Times New Roman" w:hAnsi="Times New Roman" w:eastAsia="Times New Roman"/>
          <w:sz w:val="22"/>
        </w:rPr>
      </w:pPr>
      <w:r>
        <w:rPr>
          <w:rFonts w:ascii="Times New Roman" w:hAnsi="Times New Roman" w:eastAsia="Times New Roman"/>
          <w:sz w:val="22"/>
        </w:rPr>
        <w:t>A. 建立统一、开放、竞争、有序的社会主义市场体系</w:t>
      </w:r>
    </w:p>
    <w:p w14:paraId="0EDE6A57">
      <w:pPr>
        <w:pStyle w:val="19"/>
        <w:spacing w:before="128" w:line="219" w:lineRule="auto"/>
        <w:rPr>
          <w:rFonts w:ascii="Times New Roman" w:hAnsi="Times New Roman" w:eastAsia="Times New Roman"/>
          <w:sz w:val="22"/>
        </w:rPr>
      </w:pPr>
      <w:r>
        <w:rPr>
          <w:rFonts w:ascii="Times New Roman" w:hAnsi="Times New Roman" w:eastAsia="Times New Roman"/>
          <w:sz w:val="22"/>
        </w:rPr>
        <w:t>B.加强和改善宏观调控，搞好社会保障制度改革</w:t>
      </w:r>
    </w:p>
    <w:p w14:paraId="531C932B">
      <w:pPr>
        <w:pStyle w:val="19"/>
        <w:spacing w:before="128" w:line="219" w:lineRule="auto"/>
        <w:rPr>
          <w:rFonts w:ascii="Times New Roman" w:hAnsi="Times New Roman" w:eastAsia="Times New Roman"/>
          <w:sz w:val="22"/>
        </w:rPr>
      </w:pPr>
      <w:r>
        <w:rPr>
          <w:rFonts w:ascii="Times New Roman" w:hAnsi="Times New Roman" w:eastAsia="Times New Roman"/>
          <w:sz w:val="22"/>
        </w:rPr>
        <w:t>C. 企业要面向市场，成为自主经营、自负盈亏的法人实体和市场竞争主体</w:t>
      </w:r>
    </w:p>
    <w:p w14:paraId="0D6EFF31">
      <w:pPr>
        <w:pStyle w:val="19"/>
        <w:spacing w:before="128" w:line="219" w:lineRule="auto"/>
        <w:rPr>
          <w:rFonts w:ascii="Times New Roman" w:hAnsi="Times New Roman" w:eastAsia="Times New Roman"/>
          <w:sz w:val="22"/>
        </w:rPr>
      </w:pPr>
      <w:r>
        <w:rPr>
          <w:rFonts w:ascii="Times New Roman" w:hAnsi="Times New Roman" w:eastAsia="Times New Roman"/>
          <w:sz w:val="22"/>
        </w:rPr>
        <w:t>D.价格能够及时准确地反映市场供求变化，成为可靠的市场信号</w:t>
      </w:r>
    </w:p>
    <w:p w14:paraId="4F4E67EF">
      <w:pPr>
        <w:pStyle w:val="19"/>
        <w:spacing w:before="128" w:line="219" w:lineRule="auto"/>
        <w:rPr>
          <w:rFonts w:ascii="Times New Roman" w:hAnsi="Times New Roman" w:eastAsia="Times New Roman"/>
          <w:sz w:val="22"/>
        </w:rPr>
      </w:pPr>
      <w:r>
        <w:rPr>
          <w:rFonts w:ascii="Times New Roman" w:hAnsi="Times New Roman" w:eastAsia="Times New Roman"/>
          <w:sz w:val="22"/>
        </w:rPr>
        <w:t>785. 过去是“不找市场找市长”,现在是“不找市长找市场”,这一变化说明(    )。</w:t>
      </w:r>
    </w:p>
    <w:p w14:paraId="2CD6D0B5">
      <w:pPr>
        <w:pStyle w:val="19"/>
        <w:spacing w:before="128" w:line="219" w:lineRule="auto"/>
        <w:rPr>
          <w:rFonts w:ascii="Times New Roman" w:hAnsi="Times New Roman" w:eastAsia="Times New Roman"/>
          <w:sz w:val="22"/>
        </w:rPr>
      </w:pPr>
      <w:r>
        <w:rPr>
          <w:rFonts w:ascii="Times New Roman" w:hAnsi="Times New Roman" w:eastAsia="Times New Roman"/>
          <w:sz w:val="22"/>
        </w:rPr>
        <w:t>A. 企业和市长已不发生关系</w:t>
      </w:r>
    </w:p>
    <w:p w14:paraId="71209399">
      <w:pPr>
        <w:pStyle w:val="19"/>
        <w:spacing w:before="128" w:line="219" w:lineRule="auto"/>
        <w:rPr>
          <w:rFonts w:ascii="Times New Roman" w:hAnsi="Times New Roman" w:eastAsia="Times New Roman"/>
          <w:sz w:val="22"/>
        </w:rPr>
      </w:pPr>
      <w:r>
        <w:rPr>
          <w:rFonts w:ascii="Times New Roman" w:hAnsi="Times New Roman" w:eastAsia="Times New Roman"/>
          <w:sz w:val="22"/>
        </w:rPr>
        <w:t>B. 市场经济的调节作用在增强</w:t>
      </w:r>
    </w:p>
    <w:p w14:paraId="577B2CCA">
      <w:pPr>
        <w:pStyle w:val="19"/>
        <w:spacing w:before="128" w:line="219" w:lineRule="auto"/>
        <w:rPr>
          <w:rFonts w:ascii="Times New Roman" w:hAnsi="Times New Roman" w:eastAsia="Times New Roman"/>
          <w:sz w:val="22"/>
        </w:rPr>
      </w:pPr>
      <w:r>
        <w:rPr>
          <w:rFonts w:ascii="Times New Roman" w:hAnsi="Times New Roman" w:eastAsia="Times New Roman"/>
          <w:sz w:val="22"/>
        </w:rPr>
        <w:t>C.企业有了依法自主经营的权利</w:t>
      </w:r>
    </w:p>
    <w:p w14:paraId="63C5673E">
      <w:pPr>
        <w:pStyle w:val="19"/>
        <w:spacing w:before="128" w:line="219" w:lineRule="auto"/>
        <w:rPr>
          <w:rFonts w:ascii="Times New Roman" w:hAnsi="Times New Roman" w:eastAsia="Times New Roman"/>
          <w:sz w:val="22"/>
        </w:rPr>
      </w:pPr>
      <w:r>
        <w:rPr>
          <w:rFonts w:ascii="Times New Roman" w:hAnsi="Times New Roman" w:eastAsia="Times New Roman"/>
          <w:sz w:val="22"/>
        </w:rPr>
        <w:t>D.政府的职能开始发生转变</w:t>
      </w:r>
    </w:p>
    <w:p w14:paraId="57862B2B">
      <w:pPr>
        <w:pStyle w:val="19"/>
        <w:spacing w:before="128" w:line="219" w:lineRule="auto"/>
        <w:rPr>
          <w:rFonts w:ascii="Times New Roman" w:hAnsi="Times New Roman" w:eastAsia="Times New Roman"/>
          <w:sz w:val="22"/>
        </w:rPr>
      </w:pPr>
      <w:r>
        <w:rPr>
          <w:rFonts w:ascii="Times New Roman" w:hAnsi="Times New Roman" w:eastAsia="Times New Roman"/>
          <w:sz w:val="22"/>
        </w:rPr>
        <w:t>786. 吸收和利用外资的形式主要有(    )。</w:t>
      </w:r>
    </w:p>
    <w:p w14:paraId="48F53199">
      <w:pPr>
        <w:pStyle w:val="19"/>
        <w:spacing w:before="128" w:line="219" w:lineRule="auto"/>
        <w:rPr>
          <w:rFonts w:ascii="Times New Roman" w:hAnsi="Times New Roman" w:eastAsia="Times New Roman"/>
          <w:sz w:val="22"/>
        </w:rPr>
      </w:pPr>
      <w:r>
        <w:rPr>
          <w:rFonts w:ascii="Times New Roman" w:hAnsi="Times New Roman" w:eastAsia="Times New Roman"/>
          <w:sz w:val="22"/>
        </w:rPr>
        <w:t>A. 外国公司的直接投资</w:t>
      </w:r>
    </w:p>
    <w:p w14:paraId="2F14CBE1">
      <w:pPr>
        <w:pStyle w:val="19"/>
        <w:spacing w:before="128" w:line="219" w:lineRule="auto"/>
        <w:rPr>
          <w:rFonts w:ascii="Times New Roman" w:hAnsi="Times New Roman" w:eastAsia="Times New Roman"/>
          <w:sz w:val="22"/>
        </w:rPr>
      </w:pPr>
      <w:r>
        <w:rPr>
          <w:rFonts w:ascii="Times New Roman" w:hAnsi="Times New Roman" w:eastAsia="Times New Roman"/>
          <w:sz w:val="22"/>
        </w:rPr>
        <w:t>B. 外国政府和银行的贷款</w:t>
      </w:r>
    </w:p>
    <w:p w14:paraId="169EE246">
      <w:pPr>
        <w:pStyle w:val="19"/>
        <w:spacing w:before="128" w:line="219" w:lineRule="auto"/>
        <w:rPr>
          <w:rFonts w:ascii="Times New Roman" w:hAnsi="Times New Roman" w:eastAsia="Times New Roman"/>
          <w:sz w:val="22"/>
        </w:rPr>
      </w:pPr>
      <w:r>
        <w:rPr>
          <w:rFonts w:ascii="Times New Roman" w:hAnsi="Times New Roman" w:eastAsia="Times New Roman"/>
          <w:sz w:val="22"/>
        </w:rPr>
        <w:t>C.国际金融组织的贷款</w:t>
      </w:r>
    </w:p>
    <w:p w14:paraId="0F16D4DC">
      <w:pPr>
        <w:pStyle w:val="19"/>
        <w:spacing w:before="128" w:line="219" w:lineRule="auto"/>
        <w:rPr>
          <w:rFonts w:ascii="Times New Roman" w:hAnsi="Times New Roman" w:eastAsia="Times New Roman"/>
          <w:sz w:val="22"/>
        </w:rPr>
      </w:pPr>
      <w:r>
        <w:rPr>
          <w:rFonts w:ascii="Times New Roman" w:hAnsi="Times New Roman" w:eastAsia="Times New Roman"/>
          <w:sz w:val="22"/>
        </w:rPr>
        <w:t>D.在国际债券市场发行债券</w:t>
      </w:r>
    </w:p>
    <w:p w14:paraId="479BB0F5">
      <w:pPr>
        <w:pStyle w:val="19"/>
        <w:spacing w:before="128" w:line="219" w:lineRule="auto"/>
        <w:rPr>
          <w:rFonts w:ascii="Times New Roman" w:hAnsi="Times New Roman" w:eastAsia="Times New Roman"/>
          <w:sz w:val="22"/>
        </w:rPr>
      </w:pPr>
      <w:r>
        <w:rPr>
          <w:rFonts w:ascii="Times New Roman" w:hAnsi="Times New Roman" w:eastAsia="Times New Roman"/>
          <w:sz w:val="22"/>
        </w:rPr>
        <w:t>787.影子银行是指游离于银行监管体系之外，可能引发系统性风险和监管套利等问题的信用中介体系，它  具有融资贷款中介功能，却游离于货币管理当局的传统货币政策监管之外。下列属于影子银行的是(    )。</w:t>
      </w:r>
    </w:p>
    <w:p w14:paraId="3DC748C2">
      <w:pPr>
        <w:pStyle w:val="19"/>
        <w:spacing w:before="128" w:line="219" w:lineRule="auto"/>
        <w:rPr>
          <w:rFonts w:ascii="Times New Roman" w:hAnsi="Times New Roman" w:eastAsia="Times New Roman"/>
          <w:sz w:val="22"/>
        </w:rPr>
      </w:pPr>
      <w:r>
        <w:rPr>
          <w:rFonts w:ascii="Times New Roman" w:hAnsi="Times New Roman" w:eastAsia="Times New Roman"/>
          <w:sz w:val="22"/>
        </w:rPr>
        <w:t>A.地下钱庄</w:t>
      </w:r>
    </w:p>
    <w:p w14:paraId="199F33ED">
      <w:pPr>
        <w:pStyle w:val="19"/>
        <w:spacing w:before="128" w:line="219" w:lineRule="auto"/>
        <w:rPr>
          <w:rFonts w:ascii="Times New Roman" w:hAnsi="Times New Roman" w:eastAsia="Times New Roman"/>
          <w:sz w:val="22"/>
        </w:rPr>
      </w:pPr>
      <w:r>
        <w:rPr>
          <w:rFonts w:ascii="Times New Roman" w:hAnsi="Times New Roman" w:eastAsia="Times New Roman"/>
          <w:sz w:val="22"/>
        </w:rPr>
        <w:t>B. 民间借贷</w:t>
      </w:r>
    </w:p>
    <w:p w14:paraId="7602BA61">
      <w:pPr>
        <w:pStyle w:val="19"/>
        <w:spacing w:before="128" w:line="219" w:lineRule="auto"/>
        <w:rPr>
          <w:rFonts w:ascii="Times New Roman" w:hAnsi="Times New Roman" w:eastAsia="Times New Roman"/>
          <w:sz w:val="22"/>
        </w:rPr>
      </w:pPr>
      <w:r>
        <w:rPr>
          <w:rFonts w:ascii="Times New Roman" w:hAnsi="Times New Roman" w:eastAsia="Times New Roman"/>
          <w:sz w:val="22"/>
        </w:rPr>
        <w:t>C. 典当行本</w:t>
      </w:r>
    </w:p>
    <w:p w14:paraId="2BC0A514">
      <w:pPr>
        <w:pStyle w:val="19"/>
        <w:spacing w:before="128" w:line="219" w:lineRule="auto"/>
        <w:rPr>
          <w:rFonts w:ascii="Times New Roman" w:hAnsi="Times New Roman" w:eastAsia="Times New Roman"/>
          <w:sz w:val="22"/>
        </w:rPr>
      </w:pPr>
      <w:r>
        <w:rPr>
          <w:rFonts w:ascii="Times New Roman" w:hAnsi="Times New Roman" w:eastAsia="Times New Roman"/>
          <w:sz w:val="22"/>
        </w:rPr>
        <w:t>D.商业银行</w:t>
      </w:r>
    </w:p>
    <w:p w14:paraId="53D09631">
      <w:pPr>
        <w:pStyle w:val="19"/>
        <w:spacing w:before="128" w:line="219" w:lineRule="auto"/>
        <w:rPr>
          <w:rFonts w:ascii="Times New Roman" w:hAnsi="Times New Roman" w:eastAsia="Times New Roman"/>
          <w:sz w:val="22"/>
        </w:rPr>
      </w:pPr>
      <w:r>
        <w:rPr>
          <w:rFonts w:ascii="Times New Roman" w:hAnsi="Times New Roman" w:eastAsia="Times New Roman"/>
          <w:sz w:val="22"/>
        </w:rPr>
        <w:t>788.下列收入应计入我国</w:t>
      </w:r>
      <w:r>
        <w:rPr>
          <w:rFonts w:ascii="Times New Roman" w:hAnsi="Times New Roman" w:eastAsia="Times New Roman"/>
          <w:sz w:val="22"/>
        </w:rPr>
        <w:t>GDP的 有 (    )。</w:t>
      </w:r>
    </w:p>
    <w:p w14:paraId="161D61F0">
      <w:pPr>
        <w:pStyle w:val="19"/>
        <w:spacing w:before="128" w:line="219" w:lineRule="auto"/>
        <w:rPr>
          <w:rFonts w:ascii="Times New Roman" w:hAnsi="Times New Roman" w:eastAsia="Times New Roman"/>
          <w:sz w:val="22"/>
        </w:rPr>
      </w:pPr>
      <w:r>
        <w:rPr>
          <w:rFonts w:ascii="Times New Roman" w:hAnsi="Times New Roman" w:eastAsia="Times New Roman"/>
          <w:sz w:val="22"/>
        </w:rPr>
        <w:t>A.面粉厂出售给面包厂的面粉</w:t>
      </w:r>
    </w:p>
    <w:p w14:paraId="7778DB96">
      <w:pPr>
        <w:pStyle w:val="19"/>
        <w:spacing w:before="128" w:line="219" w:lineRule="auto"/>
        <w:rPr>
          <w:rFonts w:ascii="Times New Roman" w:hAnsi="Times New Roman" w:eastAsia="Times New Roman"/>
          <w:sz w:val="22"/>
        </w:rPr>
      </w:pPr>
      <w:r>
        <w:rPr>
          <w:rFonts w:ascii="Times New Roman" w:hAnsi="Times New Roman" w:eastAsia="Times New Roman"/>
          <w:sz w:val="22"/>
        </w:rPr>
        <w:t>B.在上海的英国人工资</w:t>
      </w:r>
    </w:p>
    <w:p w14:paraId="0679DC63">
      <w:pPr>
        <w:pStyle w:val="19"/>
        <w:spacing w:before="128" w:line="219" w:lineRule="auto"/>
        <w:rPr>
          <w:rFonts w:ascii="Times New Roman" w:hAnsi="Times New Roman" w:eastAsia="Times New Roman"/>
          <w:sz w:val="22"/>
        </w:rPr>
      </w:pPr>
      <w:r>
        <w:rPr>
          <w:rFonts w:ascii="Times New Roman" w:hAnsi="Times New Roman" w:eastAsia="Times New Roman"/>
          <w:sz w:val="22"/>
        </w:rPr>
        <w:t>C. 面包厂出售给中学生的面包</w:t>
      </w:r>
    </w:p>
    <w:p w14:paraId="5DCF55C2">
      <w:pPr>
        <w:pStyle w:val="19"/>
        <w:spacing w:before="128" w:line="219" w:lineRule="auto"/>
        <w:rPr>
          <w:rFonts w:ascii="Times New Roman" w:hAnsi="Times New Roman" w:eastAsia="Times New Roman"/>
          <w:sz w:val="22"/>
        </w:rPr>
      </w:pPr>
      <w:r>
        <w:rPr>
          <w:rFonts w:ascii="Times New Roman" w:hAnsi="Times New Roman" w:eastAsia="Times New Roman"/>
          <w:sz w:val="22"/>
        </w:rPr>
        <w:t>D.在纽约的中国人工资</w:t>
      </w:r>
    </w:p>
    <w:p w14:paraId="1B5C6062">
      <w:pPr>
        <w:pStyle w:val="19"/>
        <w:spacing w:before="128" w:line="219" w:lineRule="auto"/>
        <w:rPr>
          <w:rFonts w:ascii="Times New Roman" w:hAnsi="Times New Roman" w:eastAsia="Times New Roman"/>
          <w:sz w:val="22"/>
        </w:rPr>
      </w:pPr>
      <w:r>
        <w:rPr>
          <w:rFonts w:ascii="Times New Roman" w:hAnsi="Times New Roman" w:eastAsia="Times New Roman"/>
          <w:sz w:val="22"/>
        </w:rPr>
        <w:t>789. 价格受供求的影响，围绕价值上下波动，不是对价值规律的否定，而是价值规律作用的表现形式。这 是因为(    )。</w:t>
      </w:r>
    </w:p>
    <w:p w14:paraId="0E020E57">
      <w:pPr>
        <w:pStyle w:val="19"/>
        <w:spacing w:before="128" w:line="219" w:lineRule="auto"/>
        <w:rPr>
          <w:rFonts w:ascii="Times New Roman" w:hAnsi="Times New Roman" w:eastAsia="Times New Roman"/>
          <w:sz w:val="22"/>
        </w:rPr>
      </w:pPr>
      <w:r>
        <w:rPr>
          <w:rFonts w:ascii="Times New Roman" w:hAnsi="Times New Roman" w:eastAsia="Times New Roman"/>
          <w:sz w:val="22"/>
        </w:rPr>
        <w:t>A. 各种商品价格的变动，是以各自的价值为基础的</w:t>
      </w:r>
    </w:p>
    <w:p w14:paraId="039908B9">
      <w:pPr>
        <w:pStyle w:val="19"/>
        <w:spacing w:before="128" w:line="219" w:lineRule="auto"/>
        <w:rPr>
          <w:rFonts w:ascii="Times New Roman" w:hAnsi="Times New Roman" w:eastAsia="Times New Roman"/>
          <w:sz w:val="22"/>
        </w:rPr>
      </w:pPr>
      <w:r>
        <w:rPr>
          <w:rFonts w:ascii="Times New Roman" w:hAnsi="Times New Roman" w:eastAsia="Times New Roman"/>
          <w:sz w:val="22"/>
        </w:rPr>
        <w:t>B.价格变化不会无限脱离价值，说明价格归根结底受价值制约</w:t>
      </w:r>
    </w:p>
    <w:p w14:paraId="51F90C9D">
      <w:pPr>
        <w:pStyle w:val="19"/>
        <w:spacing w:before="128" w:line="219" w:lineRule="auto"/>
        <w:rPr>
          <w:rFonts w:ascii="Times New Roman" w:hAnsi="Times New Roman" w:eastAsia="Times New Roman"/>
          <w:sz w:val="22"/>
        </w:rPr>
      </w:pPr>
      <w:r>
        <w:rPr>
          <w:rFonts w:ascii="Times New Roman" w:hAnsi="Times New Roman" w:eastAsia="Times New Roman"/>
          <w:sz w:val="22"/>
        </w:rPr>
        <w:t>C. 从商品交换的总体看，价格总额与价值总额是相等的</w:t>
      </w:r>
    </w:p>
    <w:p w14:paraId="4E4ECAF5">
      <w:pPr>
        <w:pStyle w:val="19"/>
        <w:spacing w:before="128" w:line="219" w:lineRule="auto"/>
        <w:rPr>
          <w:rFonts w:ascii="Times New Roman" w:hAnsi="Times New Roman" w:eastAsia="Times New Roman"/>
          <w:sz w:val="22"/>
        </w:rPr>
      </w:pPr>
      <w:r>
        <w:rPr>
          <w:rFonts w:ascii="Times New Roman" w:hAnsi="Times New Roman" w:eastAsia="Times New Roman"/>
          <w:sz w:val="22"/>
        </w:rPr>
        <w:t>D.从商品交换的较长时间看，价格与价值是趋于一致的</w:t>
      </w:r>
    </w:p>
    <w:p w14:paraId="150F2153">
      <w:pPr>
        <w:pStyle w:val="19"/>
        <w:spacing w:before="128" w:line="219" w:lineRule="auto"/>
        <w:rPr>
          <w:rFonts w:ascii="Times New Roman" w:hAnsi="Times New Roman" w:eastAsia="Times New Roman"/>
          <w:sz w:val="22"/>
        </w:rPr>
      </w:pPr>
      <w:r>
        <w:rPr>
          <w:rFonts w:ascii="Times New Roman" w:hAnsi="Times New Roman" w:eastAsia="Times New Roman"/>
          <w:sz w:val="22"/>
        </w:rPr>
        <w:t>7790.下列属于不足值货币的形式的有(   )。</w:t>
      </w:r>
    </w:p>
    <w:p w14:paraId="1514F6BC">
      <w:pPr>
        <w:pStyle w:val="19"/>
        <w:spacing w:before="128" w:line="219" w:lineRule="auto"/>
        <w:rPr>
          <w:rFonts w:ascii="Times New Roman" w:hAnsi="Times New Roman" w:eastAsia="Times New Roman"/>
          <w:sz w:val="22"/>
        </w:rPr>
      </w:pPr>
      <w:r>
        <w:rPr>
          <w:rFonts w:ascii="Times New Roman" w:hAnsi="Times New Roman" w:eastAsia="Times New Roman"/>
          <w:sz w:val="22"/>
        </w:rPr>
        <w:t>A. 纸币</w:t>
      </w:r>
    </w:p>
    <w:p w14:paraId="6C5E4D94">
      <w:pPr>
        <w:pStyle w:val="19"/>
        <w:spacing w:before="128" w:line="219" w:lineRule="auto"/>
        <w:rPr>
          <w:rFonts w:ascii="Times New Roman" w:hAnsi="Times New Roman" w:eastAsia="Times New Roman"/>
          <w:sz w:val="22"/>
        </w:rPr>
      </w:pPr>
      <w:r>
        <w:rPr>
          <w:rFonts w:ascii="Times New Roman" w:hAnsi="Times New Roman" w:eastAsia="Times New Roman"/>
          <w:sz w:val="22"/>
        </w:rPr>
        <w:t>B. 贵金属货币</w:t>
      </w:r>
    </w:p>
    <w:p w14:paraId="4E1E79F4">
      <w:pPr>
        <w:pStyle w:val="19"/>
        <w:spacing w:before="128" w:line="219" w:lineRule="auto"/>
        <w:rPr>
          <w:rFonts w:ascii="Times New Roman" w:hAnsi="Times New Roman" w:eastAsia="Times New Roman"/>
          <w:sz w:val="22"/>
        </w:rPr>
      </w:pPr>
      <w:r>
        <w:rPr>
          <w:rFonts w:ascii="Times New Roman" w:hAnsi="Times New Roman" w:eastAsia="Times New Roman"/>
          <w:sz w:val="22"/>
        </w:rPr>
        <w:t>C. 银行券</w:t>
      </w:r>
    </w:p>
    <w:p w14:paraId="5D754170">
      <w:pPr>
        <w:pStyle w:val="19"/>
        <w:spacing w:before="128" w:line="219" w:lineRule="auto"/>
        <w:rPr>
          <w:rFonts w:ascii="Times New Roman" w:hAnsi="Times New Roman" w:eastAsia="Times New Roman"/>
          <w:sz w:val="22"/>
        </w:rPr>
      </w:pPr>
      <w:r>
        <w:rPr>
          <w:rFonts w:ascii="Times New Roman" w:hAnsi="Times New Roman" w:eastAsia="Times New Roman"/>
          <w:sz w:val="22"/>
        </w:rPr>
        <w:t>D.信用卡</w:t>
      </w:r>
    </w:p>
    <w:p w14:paraId="1145EA97">
      <w:pPr>
        <w:pStyle w:val="19"/>
        <w:spacing w:before="128" w:line="219" w:lineRule="auto"/>
        <w:rPr>
          <w:rFonts w:ascii="Times New Roman" w:hAnsi="Times New Roman" w:eastAsia="Times New Roman"/>
          <w:sz w:val="22"/>
        </w:rPr>
      </w:pPr>
      <w:r>
        <w:rPr>
          <w:rFonts w:ascii="Times New Roman" w:hAnsi="Times New Roman" w:eastAsia="Times New Roman"/>
          <w:sz w:val="22"/>
        </w:rPr>
        <w:t>791. 商品流通公式与资本流通公式相比较，其区别有(    )。</w:t>
      </w:r>
    </w:p>
    <w:p w14:paraId="22DB3C62">
      <w:pPr>
        <w:pStyle w:val="19"/>
        <w:spacing w:before="128" w:line="219" w:lineRule="auto"/>
        <w:rPr>
          <w:rFonts w:ascii="Times New Roman" w:hAnsi="Times New Roman" w:eastAsia="Times New Roman"/>
          <w:sz w:val="22"/>
        </w:rPr>
      </w:pPr>
      <w:r>
        <w:rPr>
          <w:rFonts w:ascii="Times New Roman" w:hAnsi="Times New Roman" w:eastAsia="Times New Roman"/>
          <w:sz w:val="22"/>
        </w:rPr>
        <w:t>A. 流通的目的不同</w:t>
      </w:r>
    </w:p>
    <w:p w14:paraId="42B8A6E3">
      <w:pPr>
        <w:pStyle w:val="19"/>
        <w:spacing w:before="128" w:line="219" w:lineRule="auto"/>
        <w:rPr>
          <w:rFonts w:ascii="Times New Roman" w:hAnsi="Times New Roman" w:eastAsia="Times New Roman"/>
          <w:sz w:val="22"/>
        </w:rPr>
      </w:pPr>
      <w:r>
        <w:rPr>
          <w:rFonts w:ascii="Times New Roman" w:hAnsi="Times New Roman" w:eastAsia="Times New Roman"/>
          <w:sz w:val="22"/>
        </w:rPr>
        <w:t>B. 价值规律的作用形式不同</w:t>
      </w:r>
    </w:p>
    <w:p w14:paraId="76B05646">
      <w:pPr>
        <w:pStyle w:val="19"/>
        <w:spacing w:before="128" w:line="219" w:lineRule="auto"/>
        <w:rPr>
          <w:rFonts w:ascii="Times New Roman" w:hAnsi="Times New Roman" w:eastAsia="Times New Roman"/>
          <w:sz w:val="22"/>
        </w:rPr>
      </w:pPr>
      <w:r>
        <w:rPr>
          <w:rFonts w:ascii="Times New Roman" w:hAnsi="Times New Roman" w:eastAsia="Times New Roman"/>
          <w:sz w:val="22"/>
        </w:rPr>
        <w:t>C.流通的起点和终点不同</w:t>
      </w:r>
    </w:p>
    <w:p w14:paraId="1AE7EE63">
      <w:pPr>
        <w:pStyle w:val="19"/>
        <w:spacing w:before="128" w:line="219" w:lineRule="auto"/>
        <w:rPr>
          <w:rFonts w:ascii="Times New Roman" w:hAnsi="Times New Roman" w:eastAsia="Times New Roman"/>
          <w:sz w:val="22"/>
        </w:rPr>
      </w:pPr>
      <w:r>
        <w:rPr>
          <w:rFonts w:ascii="Times New Roman" w:hAnsi="Times New Roman" w:eastAsia="Times New Roman"/>
          <w:sz w:val="22"/>
        </w:rPr>
        <w:t>D.流通中的媒介不同</w:t>
      </w:r>
    </w:p>
    <w:p w14:paraId="4CF92E95">
      <w:pPr>
        <w:pStyle w:val="19"/>
        <w:spacing w:before="128" w:line="219" w:lineRule="auto"/>
        <w:rPr>
          <w:rFonts w:ascii="Times New Roman" w:hAnsi="Times New Roman" w:eastAsia="Times New Roman"/>
          <w:sz w:val="22"/>
        </w:rPr>
      </w:pPr>
      <w:r>
        <w:rPr>
          <w:rFonts w:ascii="Times New Roman" w:hAnsi="Times New Roman" w:eastAsia="Times New Roman"/>
          <w:sz w:val="22"/>
        </w:rPr>
        <w:t>792. 一家饭店的广告语是：“快进来吃饭吧，否则你我都挨饿。”这句广告语的寓意是(    )。</w:t>
      </w:r>
    </w:p>
    <w:p w14:paraId="56905338">
      <w:pPr>
        <w:pStyle w:val="19"/>
        <w:spacing w:before="128" w:line="219" w:lineRule="auto"/>
        <w:rPr>
          <w:rFonts w:ascii="Times New Roman" w:hAnsi="Times New Roman" w:eastAsia="Times New Roman"/>
          <w:sz w:val="22"/>
        </w:rPr>
      </w:pPr>
      <w:r>
        <w:rPr>
          <w:rFonts w:ascii="Times New Roman" w:hAnsi="Times New Roman" w:eastAsia="Times New Roman"/>
          <w:sz w:val="22"/>
        </w:rPr>
        <w:t>A.生产者和消费者是相互依存的</w:t>
      </w:r>
    </w:p>
    <w:p w14:paraId="7D484E5D">
      <w:pPr>
        <w:pStyle w:val="19"/>
        <w:spacing w:before="128" w:line="219" w:lineRule="auto"/>
        <w:rPr>
          <w:rFonts w:ascii="Times New Roman" w:hAnsi="Times New Roman" w:eastAsia="Times New Roman"/>
          <w:sz w:val="22"/>
        </w:rPr>
      </w:pPr>
      <w:r>
        <w:rPr>
          <w:rFonts w:ascii="Times New Roman" w:hAnsi="Times New Roman" w:eastAsia="Times New Roman"/>
          <w:sz w:val="22"/>
        </w:rPr>
        <w:t>B. 有时消费比生产更重要</w:t>
      </w:r>
    </w:p>
    <w:p w14:paraId="42923F7C">
      <w:pPr>
        <w:pStyle w:val="19"/>
        <w:spacing w:before="128" w:line="219" w:lineRule="auto"/>
        <w:rPr>
          <w:rFonts w:ascii="Times New Roman" w:hAnsi="Times New Roman" w:eastAsia="Times New Roman"/>
          <w:sz w:val="22"/>
        </w:rPr>
      </w:pPr>
      <w:r>
        <w:rPr>
          <w:rFonts w:ascii="Times New Roman" w:hAnsi="Times New Roman" w:eastAsia="Times New Roman"/>
          <w:sz w:val="22"/>
        </w:rPr>
        <w:t>C.利己是人的一切活动的出发点</w:t>
      </w:r>
    </w:p>
    <w:p w14:paraId="049440E7">
      <w:pPr>
        <w:pStyle w:val="19"/>
        <w:spacing w:before="128" w:line="219" w:lineRule="auto"/>
        <w:rPr>
          <w:rFonts w:ascii="Times New Roman" w:hAnsi="Times New Roman" w:eastAsia="Times New Roman"/>
          <w:sz w:val="22"/>
        </w:rPr>
      </w:pPr>
      <w:r>
        <w:rPr>
          <w:rFonts w:ascii="Times New Roman" w:hAnsi="Times New Roman" w:eastAsia="Times New Roman"/>
          <w:sz w:val="22"/>
        </w:rPr>
        <w:t>D. 商品交换的背后隐藏着人与人之间的关系</w:t>
      </w:r>
    </w:p>
    <w:p w14:paraId="26920DBD">
      <w:pPr>
        <w:pStyle w:val="19"/>
        <w:spacing w:before="128" w:line="219" w:lineRule="auto"/>
        <w:rPr>
          <w:rFonts w:ascii="Times New Roman" w:hAnsi="Times New Roman" w:eastAsia="Times New Roman"/>
          <w:sz w:val="22"/>
        </w:rPr>
      </w:pPr>
      <w:r>
        <w:rPr>
          <w:rFonts w:ascii="Times New Roman" w:hAnsi="Times New Roman" w:eastAsia="Times New Roman"/>
          <w:sz w:val="22"/>
        </w:rPr>
        <w:t>793.无论你的味觉器官如何灵敏，你都品尝不出这块从商店买来的面包是社会主义国家生产的还是资本主 义国家生产的。这说明(    )。</w:t>
      </w:r>
    </w:p>
    <w:p w14:paraId="3DEEEB7D">
      <w:pPr>
        <w:pStyle w:val="19"/>
        <w:spacing w:before="128" w:line="219" w:lineRule="auto"/>
        <w:rPr>
          <w:rFonts w:ascii="Times New Roman" w:hAnsi="Times New Roman" w:eastAsia="Times New Roman"/>
          <w:sz w:val="22"/>
        </w:rPr>
      </w:pPr>
      <w:r>
        <w:rPr>
          <w:rFonts w:ascii="Times New Roman" w:hAnsi="Times New Roman" w:eastAsia="Times New Roman"/>
          <w:sz w:val="22"/>
        </w:rPr>
        <w:t>A. 商品仅仅是一种物品</w:t>
      </w:r>
    </w:p>
    <w:p w14:paraId="6703F5EE">
      <w:pPr>
        <w:pStyle w:val="19"/>
        <w:spacing w:before="128" w:line="219" w:lineRule="auto"/>
        <w:rPr>
          <w:rFonts w:ascii="Times New Roman" w:hAnsi="Times New Roman" w:eastAsia="Times New Roman"/>
          <w:sz w:val="22"/>
        </w:rPr>
      </w:pPr>
      <w:r>
        <w:rPr>
          <w:rFonts w:ascii="Times New Roman" w:hAnsi="Times New Roman" w:eastAsia="Times New Roman"/>
          <w:sz w:val="22"/>
        </w:rPr>
        <w:t>B. 商品的使用价值只是商品的自然属性</w:t>
      </w:r>
    </w:p>
    <w:p w14:paraId="52BD0367">
      <w:pPr>
        <w:pStyle w:val="19"/>
        <w:spacing w:before="128" w:line="219" w:lineRule="auto"/>
        <w:rPr>
          <w:rFonts w:ascii="Times New Roman" w:hAnsi="Times New Roman" w:eastAsia="Times New Roman"/>
          <w:sz w:val="22"/>
        </w:rPr>
      </w:pPr>
      <w:r>
        <w:rPr>
          <w:rFonts w:ascii="Times New Roman" w:hAnsi="Times New Roman" w:eastAsia="Times New Roman"/>
          <w:sz w:val="22"/>
        </w:rPr>
        <w:t>C.商品的价值虽然反映人与人的关系，但商品的使用价值只反映人与自然的关系</w:t>
      </w:r>
    </w:p>
    <w:p w14:paraId="5E78EDE5">
      <w:pPr>
        <w:pStyle w:val="19"/>
        <w:spacing w:before="128" w:line="219" w:lineRule="auto"/>
        <w:rPr>
          <w:rFonts w:ascii="Times New Roman" w:hAnsi="Times New Roman" w:eastAsia="Times New Roman"/>
          <w:sz w:val="22"/>
        </w:rPr>
      </w:pPr>
      <w:r>
        <w:rPr>
          <w:rFonts w:ascii="Times New Roman" w:hAnsi="Times New Roman" w:eastAsia="Times New Roman"/>
          <w:sz w:val="22"/>
        </w:rPr>
        <w:t>D. 生产商品的劳动只具有自然属性</w:t>
      </w:r>
    </w:p>
    <w:p w14:paraId="779DED25">
      <w:pPr>
        <w:pStyle w:val="19"/>
        <w:spacing w:before="128" w:line="219" w:lineRule="auto"/>
        <w:rPr>
          <w:rFonts w:ascii="Times New Roman" w:hAnsi="Times New Roman" w:eastAsia="Times New Roman"/>
          <w:sz w:val="22"/>
        </w:rPr>
      </w:pPr>
      <w:r>
        <w:rPr>
          <w:rFonts w:ascii="Times New Roman" w:hAnsi="Times New Roman" w:eastAsia="Times New Roman"/>
          <w:sz w:val="22"/>
        </w:rPr>
        <w:t>794.生产价格与平均利润的关系是(   )。</w:t>
      </w:r>
    </w:p>
    <w:p w14:paraId="5CBB1ACC">
      <w:pPr>
        <w:pStyle w:val="19"/>
        <w:spacing w:before="128" w:line="219" w:lineRule="auto"/>
        <w:rPr>
          <w:rFonts w:ascii="Times New Roman" w:hAnsi="Times New Roman" w:eastAsia="Times New Roman"/>
          <w:sz w:val="22"/>
        </w:rPr>
      </w:pPr>
      <w:r>
        <w:rPr>
          <w:rFonts w:ascii="Times New Roman" w:hAnsi="Times New Roman" w:eastAsia="Times New Roman"/>
          <w:sz w:val="22"/>
        </w:rPr>
        <w:t>A. 首先形成平均利润，而后形成生产价格</w:t>
      </w:r>
    </w:p>
    <w:p w14:paraId="10CFA60E">
      <w:pPr>
        <w:pStyle w:val="19"/>
        <w:spacing w:before="128" w:line="219" w:lineRule="auto"/>
        <w:rPr>
          <w:rFonts w:ascii="Times New Roman" w:hAnsi="Times New Roman" w:eastAsia="Times New Roman"/>
          <w:sz w:val="22"/>
        </w:rPr>
      </w:pPr>
      <w:r>
        <w:rPr>
          <w:rFonts w:ascii="Times New Roman" w:hAnsi="Times New Roman" w:eastAsia="Times New Roman"/>
          <w:sz w:val="22"/>
        </w:rPr>
        <w:t>B.平均利润等于生产价格减去生产成本</w:t>
      </w:r>
    </w:p>
    <w:p w14:paraId="615EDC75">
      <w:pPr>
        <w:pStyle w:val="19"/>
        <w:spacing w:before="128" w:line="219" w:lineRule="auto"/>
        <w:rPr>
          <w:rFonts w:ascii="Times New Roman" w:hAnsi="Times New Roman" w:eastAsia="Times New Roman"/>
          <w:sz w:val="22"/>
        </w:rPr>
      </w:pPr>
      <w:r>
        <w:rPr>
          <w:rFonts w:ascii="Times New Roman" w:hAnsi="Times New Roman" w:eastAsia="Times New Roman"/>
          <w:sz w:val="22"/>
        </w:rPr>
        <w:t>C.无论生产价格还是平均利润，全都直接和资本相联系</w:t>
      </w:r>
    </w:p>
    <w:p w14:paraId="03FA282A">
      <w:pPr>
        <w:pStyle w:val="19"/>
        <w:spacing w:before="128" w:line="219" w:lineRule="auto"/>
        <w:rPr>
          <w:rFonts w:ascii="Times New Roman" w:hAnsi="Times New Roman" w:eastAsia="Times New Roman"/>
          <w:sz w:val="22"/>
        </w:rPr>
      </w:pPr>
      <w:r>
        <w:rPr>
          <w:rFonts w:ascii="Times New Roman" w:hAnsi="Times New Roman" w:eastAsia="Times New Roman"/>
          <w:sz w:val="22"/>
        </w:rPr>
        <w:t>D.生产价格的形成是部门内部竞争的结果，平均利润的形成是部门之间竞争的结果</w:t>
      </w:r>
    </w:p>
    <w:p w14:paraId="723A5601">
      <w:pPr>
        <w:pStyle w:val="19"/>
        <w:spacing w:before="128" w:line="219" w:lineRule="auto"/>
        <w:rPr>
          <w:rFonts w:ascii="Times New Roman" w:hAnsi="Times New Roman" w:eastAsia="Times New Roman"/>
          <w:sz w:val="22"/>
        </w:rPr>
      </w:pPr>
      <w:r>
        <w:rPr>
          <w:rFonts w:ascii="Times New Roman" w:hAnsi="Times New Roman" w:eastAsia="Times New Roman"/>
          <w:sz w:val="22"/>
        </w:rPr>
        <w:t>795.我国现阶段分配制度中，按生产要素分配的依据是(    )。</w:t>
      </w:r>
    </w:p>
    <w:p w14:paraId="30E59FBE">
      <w:pPr>
        <w:pStyle w:val="19"/>
        <w:spacing w:before="128" w:line="219" w:lineRule="auto"/>
        <w:rPr>
          <w:rFonts w:ascii="Times New Roman" w:hAnsi="Times New Roman" w:eastAsia="Times New Roman"/>
          <w:sz w:val="22"/>
        </w:rPr>
      </w:pPr>
      <w:r>
        <w:rPr>
          <w:rFonts w:ascii="Times New Roman" w:hAnsi="Times New Roman" w:eastAsia="Times New Roman"/>
          <w:sz w:val="22"/>
        </w:rPr>
        <w:t>A.存在多种所有制经济</w:t>
      </w:r>
    </w:p>
    <w:p w14:paraId="1065E9DB">
      <w:pPr>
        <w:pStyle w:val="19"/>
        <w:spacing w:before="128" w:line="219" w:lineRule="auto"/>
        <w:rPr>
          <w:rFonts w:ascii="Times New Roman" w:hAnsi="Times New Roman" w:eastAsia="Times New Roman"/>
          <w:sz w:val="22"/>
        </w:rPr>
      </w:pPr>
      <w:r>
        <w:rPr>
          <w:rFonts w:ascii="Times New Roman" w:hAnsi="Times New Roman" w:eastAsia="Times New Roman"/>
          <w:sz w:val="22"/>
        </w:rPr>
        <w:t>B. 社会主义市场经济的要求</w:t>
      </w:r>
    </w:p>
    <w:p w14:paraId="2443B41C">
      <w:pPr>
        <w:pStyle w:val="19"/>
        <w:spacing w:before="128" w:line="219" w:lineRule="auto"/>
        <w:rPr>
          <w:rFonts w:ascii="Times New Roman" w:hAnsi="Times New Roman" w:eastAsia="Times New Roman"/>
          <w:sz w:val="22"/>
        </w:rPr>
      </w:pPr>
      <w:r>
        <w:rPr>
          <w:rFonts w:ascii="Times New Roman" w:hAnsi="Times New Roman" w:eastAsia="Times New Roman"/>
          <w:sz w:val="22"/>
        </w:rPr>
        <w:t>C. 各种生产要素都能创造价值</w:t>
      </w:r>
    </w:p>
    <w:p w14:paraId="5AAFC1E0">
      <w:pPr>
        <w:pStyle w:val="19"/>
        <w:spacing w:before="128" w:line="219" w:lineRule="auto"/>
        <w:rPr>
          <w:rFonts w:ascii="Times New Roman" w:hAnsi="Times New Roman" w:eastAsia="Times New Roman"/>
          <w:sz w:val="22"/>
        </w:rPr>
      </w:pPr>
      <w:r>
        <w:rPr>
          <w:rFonts w:ascii="Times New Roman" w:hAnsi="Times New Roman" w:eastAsia="Times New Roman"/>
          <w:sz w:val="22"/>
        </w:rPr>
        <w:t>D.实行多种经营方式的要求</w:t>
      </w:r>
    </w:p>
    <w:p w14:paraId="28698F49">
      <w:pPr>
        <w:pStyle w:val="19"/>
        <w:spacing w:before="128" w:line="219" w:lineRule="auto"/>
        <w:rPr>
          <w:rFonts w:ascii="Times New Roman" w:hAnsi="Times New Roman" w:eastAsia="Times New Roman"/>
          <w:sz w:val="22"/>
        </w:rPr>
      </w:pPr>
      <w:r>
        <w:rPr>
          <w:rFonts w:ascii="Times New Roman" w:hAnsi="Times New Roman" w:eastAsia="Times New Roman"/>
          <w:sz w:val="22"/>
        </w:rPr>
        <w:t>796. 下列有利于扩大国内消费需求的是(    )。</w:t>
      </w:r>
    </w:p>
    <w:p w14:paraId="785E1261">
      <w:pPr>
        <w:pStyle w:val="19"/>
        <w:spacing w:before="128" w:line="219" w:lineRule="auto"/>
        <w:rPr>
          <w:rFonts w:ascii="Times New Roman" w:hAnsi="Times New Roman" w:eastAsia="Times New Roman"/>
          <w:sz w:val="22"/>
        </w:rPr>
      </w:pPr>
      <w:r>
        <w:rPr>
          <w:rFonts w:ascii="Times New Roman" w:hAnsi="Times New Roman" w:eastAsia="Times New Roman"/>
          <w:sz w:val="22"/>
        </w:rPr>
        <w:t>A. 免除农业税</w:t>
      </w:r>
    </w:p>
    <w:p w14:paraId="0960C05D">
      <w:pPr>
        <w:pStyle w:val="19"/>
        <w:spacing w:before="128" w:line="219" w:lineRule="auto"/>
        <w:rPr>
          <w:rFonts w:ascii="Times New Roman" w:hAnsi="Times New Roman" w:eastAsia="Times New Roman"/>
          <w:sz w:val="22"/>
        </w:rPr>
      </w:pPr>
      <w:r>
        <w:rPr>
          <w:rFonts w:ascii="Times New Roman" w:hAnsi="Times New Roman" w:eastAsia="Times New Roman"/>
          <w:sz w:val="22"/>
        </w:rPr>
        <w:t>B. 调整银行存贷款利率</w:t>
      </w:r>
    </w:p>
    <w:p w14:paraId="7A36C3A3">
      <w:pPr>
        <w:pStyle w:val="19"/>
        <w:spacing w:before="128" w:line="219" w:lineRule="auto"/>
        <w:rPr>
          <w:rFonts w:ascii="Times New Roman" w:hAnsi="Times New Roman" w:eastAsia="Times New Roman"/>
          <w:sz w:val="22"/>
        </w:rPr>
      </w:pPr>
      <w:r>
        <w:rPr>
          <w:rFonts w:ascii="Times New Roman" w:hAnsi="Times New Roman" w:eastAsia="Times New Roman"/>
          <w:sz w:val="22"/>
        </w:rPr>
        <w:t>C. 提高个人所得税免征额</w:t>
      </w:r>
    </w:p>
    <w:p w14:paraId="4CCB4117">
      <w:pPr>
        <w:pStyle w:val="19"/>
        <w:spacing w:before="128" w:line="219" w:lineRule="auto"/>
        <w:rPr>
          <w:rFonts w:ascii="Times New Roman" w:hAnsi="Times New Roman" w:eastAsia="Times New Roman"/>
          <w:sz w:val="22"/>
        </w:rPr>
      </w:pPr>
      <w:r>
        <w:rPr>
          <w:rFonts w:ascii="Times New Roman" w:hAnsi="Times New Roman" w:eastAsia="Times New Roman"/>
          <w:sz w:val="22"/>
        </w:rPr>
        <w:t>D. 实行工资正常增长机制</w:t>
      </w:r>
    </w:p>
    <w:p w14:paraId="2116822A">
      <w:pPr>
        <w:pStyle w:val="19"/>
        <w:spacing w:before="128" w:line="219" w:lineRule="auto"/>
        <w:rPr>
          <w:rFonts w:ascii="Times New Roman" w:hAnsi="Times New Roman" w:eastAsia="Times New Roman"/>
          <w:sz w:val="22"/>
        </w:rPr>
      </w:pPr>
      <w:r>
        <w:rPr>
          <w:rFonts w:ascii="Times New Roman" w:hAnsi="Times New Roman" w:eastAsia="Times New Roman"/>
          <w:sz w:val="22"/>
        </w:rPr>
        <w:t>797.在以下关于自然经济与商品经济的论述中，正确的是(    )。</w:t>
      </w:r>
    </w:p>
    <w:p w14:paraId="329E059C">
      <w:pPr>
        <w:pStyle w:val="19"/>
        <w:spacing w:before="128" w:line="219" w:lineRule="auto"/>
        <w:rPr>
          <w:rFonts w:ascii="Times New Roman" w:hAnsi="Times New Roman" w:eastAsia="Times New Roman"/>
          <w:sz w:val="22"/>
        </w:rPr>
      </w:pPr>
      <w:r>
        <w:rPr>
          <w:rFonts w:ascii="Times New Roman" w:hAnsi="Times New Roman" w:eastAsia="Times New Roman"/>
          <w:sz w:val="22"/>
        </w:rPr>
        <w:t>A.自然经济是一种自给自足的经济形式，商品经济是一种直接以交换为目的的经济形式</w:t>
      </w:r>
    </w:p>
    <w:p w14:paraId="26626941">
      <w:pPr>
        <w:pStyle w:val="19"/>
        <w:spacing w:before="128" w:line="219" w:lineRule="auto"/>
        <w:rPr>
          <w:rFonts w:ascii="Times New Roman" w:hAnsi="Times New Roman" w:eastAsia="Times New Roman"/>
          <w:sz w:val="22"/>
        </w:rPr>
      </w:pPr>
      <w:r>
        <w:rPr>
          <w:rFonts w:ascii="Times New Roman" w:hAnsi="Times New Roman" w:eastAsia="Times New Roman"/>
          <w:sz w:val="22"/>
        </w:rPr>
        <w:t>B. 自然经济和商品经济是人类社会发展至今的两种基本经济形态</w:t>
      </w:r>
    </w:p>
    <w:p w14:paraId="17968113">
      <w:pPr>
        <w:pStyle w:val="19"/>
        <w:spacing w:before="128" w:line="219" w:lineRule="auto"/>
        <w:rPr>
          <w:rFonts w:ascii="Times New Roman" w:hAnsi="Times New Roman" w:eastAsia="Times New Roman"/>
          <w:sz w:val="22"/>
        </w:rPr>
      </w:pPr>
      <w:r>
        <w:rPr>
          <w:rFonts w:ascii="Times New Roman" w:hAnsi="Times New Roman" w:eastAsia="Times New Roman"/>
          <w:sz w:val="22"/>
        </w:rPr>
        <w:t>C. 自然经济是同社会生产力水平低和社会分工不发达相适应的，而商品经济是以社会分工和生产专业化为 基础的</w:t>
      </w:r>
    </w:p>
    <w:p w14:paraId="6AEA5408">
      <w:pPr>
        <w:pStyle w:val="19"/>
        <w:spacing w:before="128" w:line="219" w:lineRule="auto"/>
        <w:rPr>
          <w:rFonts w:ascii="Times New Roman" w:hAnsi="Times New Roman" w:eastAsia="Times New Roman"/>
          <w:sz w:val="22"/>
        </w:rPr>
      </w:pPr>
      <w:r>
        <w:rPr>
          <w:rFonts w:ascii="Times New Roman" w:hAnsi="Times New Roman" w:eastAsia="Times New Roman"/>
          <w:sz w:val="22"/>
        </w:rPr>
        <w:t>D. 自然经济存在于原始社会，而商品经济存在于资本主义社会</w:t>
      </w:r>
    </w:p>
    <w:p w14:paraId="1DBF8395">
      <w:pPr>
        <w:pStyle w:val="19"/>
        <w:spacing w:before="128" w:line="219" w:lineRule="auto"/>
        <w:rPr>
          <w:rFonts w:ascii="Times New Roman" w:hAnsi="Times New Roman" w:eastAsia="Times New Roman"/>
          <w:sz w:val="22"/>
        </w:rPr>
      </w:pPr>
      <w:r>
        <w:rPr>
          <w:rFonts w:ascii="Times New Roman" w:hAnsi="Times New Roman" w:eastAsia="Times New Roman"/>
          <w:sz w:val="22"/>
        </w:rPr>
        <w:t>798.货币最基本的职能有(    )。</w:t>
      </w:r>
    </w:p>
    <w:p w14:paraId="49A333AB">
      <w:pPr>
        <w:pStyle w:val="19"/>
        <w:spacing w:before="128" w:line="219" w:lineRule="auto"/>
        <w:rPr>
          <w:rFonts w:ascii="Times New Roman" w:hAnsi="Times New Roman" w:eastAsia="Times New Roman"/>
          <w:sz w:val="22"/>
        </w:rPr>
      </w:pPr>
      <w:r>
        <w:rPr>
          <w:rFonts w:ascii="Times New Roman" w:hAnsi="Times New Roman" w:eastAsia="Times New Roman"/>
          <w:sz w:val="22"/>
        </w:rPr>
        <w:t>A. 价值尺度</w:t>
      </w:r>
    </w:p>
    <w:p w14:paraId="49E0CCF5">
      <w:pPr>
        <w:pStyle w:val="19"/>
        <w:spacing w:before="128" w:line="219" w:lineRule="auto"/>
        <w:rPr>
          <w:rFonts w:ascii="Times New Roman" w:hAnsi="Times New Roman" w:eastAsia="Times New Roman"/>
          <w:sz w:val="22"/>
        </w:rPr>
      </w:pPr>
      <w:r>
        <w:rPr>
          <w:rFonts w:ascii="Times New Roman" w:hAnsi="Times New Roman" w:eastAsia="Times New Roman"/>
          <w:sz w:val="22"/>
        </w:rPr>
        <w:t>B. 流通手段</w:t>
      </w:r>
    </w:p>
    <w:p w14:paraId="750C4DA9">
      <w:pPr>
        <w:pStyle w:val="19"/>
        <w:spacing w:before="128" w:line="219" w:lineRule="auto"/>
        <w:rPr>
          <w:rFonts w:ascii="Times New Roman" w:hAnsi="Times New Roman" w:eastAsia="Times New Roman"/>
          <w:sz w:val="22"/>
        </w:rPr>
      </w:pPr>
      <w:r>
        <w:rPr>
          <w:rFonts w:ascii="Times New Roman" w:hAnsi="Times New Roman" w:eastAsia="Times New Roman"/>
          <w:sz w:val="22"/>
        </w:rPr>
        <w:t>C.支付手段</w:t>
      </w:r>
    </w:p>
    <w:p w14:paraId="3E70FCF6">
      <w:pPr>
        <w:pStyle w:val="19"/>
        <w:spacing w:before="128" w:line="219" w:lineRule="auto"/>
        <w:rPr>
          <w:rFonts w:ascii="Times New Roman" w:hAnsi="Times New Roman" w:eastAsia="Times New Roman"/>
          <w:sz w:val="22"/>
        </w:rPr>
      </w:pPr>
      <w:r>
        <w:rPr>
          <w:rFonts w:ascii="Times New Roman" w:hAnsi="Times New Roman" w:eastAsia="Times New Roman"/>
          <w:sz w:val="22"/>
        </w:rPr>
        <w:t>D.贮藏手段</w:t>
      </w:r>
    </w:p>
    <w:p w14:paraId="3683FF29">
      <w:pPr>
        <w:pStyle w:val="19"/>
        <w:spacing w:before="128" w:line="219" w:lineRule="auto"/>
        <w:rPr>
          <w:rFonts w:ascii="Times New Roman" w:hAnsi="Times New Roman" w:eastAsia="Times New Roman"/>
          <w:sz w:val="22"/>
        </w:rPr>
      </w:pPr>
      <w:r>
        <w:rPr>
          <w:rFonts w:ascii="Times New Roman" w:hAnsi="Times New Roman" w:eastAsia="Times New Roman"/>
          <w:sz w:val="22"/>
        </w:rPr>
        <w:t>799.以机器设备形式存在的资本，属于(   )。</w:t>
      </w:r>
    </w:p>
    <w:p w14:paraId="0C92F212">
      <w:pPr>
        <w:pStyle w:val="19"/>
        <w:spacing w:before="128" w:line="219" w:lineRule="auto"/>
        <w:rPr>
          <w:rFonts w:ascii="Times New Roman" w:hAnsi="Times New Roman" w:eastAsia="Times New Roman"/>
          <w:sz w:val="22"/>
        </w:rPr>
      </w:pPr>
      <w:r>
        <w:rPr>
          <w:rFonts w:ascii="Times New Roman" w:hAnsi="Times New Roman" w:eastAsia="Times New Roman"/>
          <w:sz w:val="22"/>
        </w:rPr>
        <w:t>A.不变资本</w:t>
      </w:r>
    </w:p>
    <w:p w14:paraId="0C48FB8E">
      <w:pPr>
        <w:pStyle w:val="19"/>
        <w:spacing w:before="128" w:line="219" w:lineRule="auto"/>
        <w:rPr>
          <w:rFonts w:ascii="Times New Roman" w:hAnsi="Times New Roman" w:eastAsia="Times New Roman"/>
          <w:sz w:val="22"/>
        </w:rPr>
      </w:pPr>
      <w:r>
        <w:rPr>
          <w:rFonts w:ascii="Times New Roman" w:hAnsi="Times New Roman" w:eastAsia="Times New Roman"/>
          <w:sz w:val="22"/>
        </w:rPr>
        <w:t>B. 可变资本</w:t>
      </w:r>
    </w:p>
    <w:p w14:paraId="2D0B6E67">
      <w:pPr>
        <w:pStyle w:val="19"/>
        <w:spacing w:before="128" w:line="219" w:lineRule="auto"/>
        <w:rPr>
          <w:rFonts w:ascii="Times New Roman" w:hAnsi="Times New Roman" w:eastAsia="Times New Roman"/>
          <w:sz w:val="22"/>
        </w:rPr>
      </w:pPr>
      <w:r>
        <w:rPr>
          <w:rFonts w:ascii="Times New Roman" w:hAnsi="Times New Roman" w:eastAsia="Times New Roman"/>
          <w:sz w:val="22"/>
        </w:rPr>
        <w:t>C. 固定资本</w:t>
      </w:r>
    </w:p>
    <w:p w14:paraId="2D73AF35">
      <w:pPr>
        <w:pStyle w:val="19"/>
        <w:spacing w:before="128" w:line="219" w:lineRule="auto"/>
        <w:rPr>
          <w:rFonts w:ascii="Times New Roman" w:hAnsi="Times New Roman" w:eastAsia="Times New Roman"/>
          <w:sz w:val="22"/>
        </w:rPr>
      </w:pPr>
      <w:r>
        <w:rPr>
          <w:rFonts w:ascii="Times New Roman" w:hAnsi="Times New Roman" w:eastAsia="Times New Roman"/>
          <w:sz w:val="22"/>
        </w:rPr>
        <w:t>D.流动资本</w:t>
      </w:r>
    </w:p>
    <w:p w14:paraId="048D8B34">
      <w:pPr>
        <w:pStyle w:val="19"/>
        <w:spacing w:before="128" w:line="219" w:lineRule="auto"/>
        <w:rPr>
          <w:rFonts w:ascii="Times New Roman" w:hAnsi="Times New Roman" w:eastAsia="Times New Roman"/>
          <w:sz w:val="22"/>
        </w:rPr>
      </w:pPr>
      <w:r>
        <w:rPr>
          <w:rFonts w:ascii="Times New Roman" w:hAnsi="Times New Roman" w:eastAsia="Times New Roman"/>
          <w:sz w:val="22"/>
        </w:rPr>
        <w:t>800. 发达市场经济国家调控货币量的政策手段有(    )。</w:t>
      </w:r>
    </w:p>
    <w:p w14:paraId="3BCD0D88">
      <w:pPr>
        <w:pStyle w:val="19"/>
        <w:spacing w:before="128" w:line="219" w:lineRule="auto"/>
        <w:rPr>
          <w:rFonts w:ascii="Times New Roman" w:hAnsi="Times New Roman" w:eastAsia="Times New Roman"/>
          <w:sz w:val="22"/>
        </w:rPr>
      </w:pPr>
      <w:r>
        <w:rPr>
          <w:rFonts w:ascii="Times New Roman" w:hAnsi="Times New Roman" w:eastAsia="Times New Roman"/>
          <w:sz w:val="22"/>
        </w:rPr>
        <w:t>A.税收政策</w:t>
      </w:r>
    </w:p>
    <w:p w14:paraId="21CA003F">
      <w:pPr>
        <w:pStyle w:val="19"/>
        <w:spacing w:before="128" w:line="219" w:lineRule="auto"/>
        <w:rPr>
          <w:rFonts w:ascii="Times New Roman" w:hAnsi="Times New Roman" w:eastAsia="Times New Roman"/>
          <w:sz w:val="22"/>
        </w:rPr>
      </w:pPr>
      <w:r>
        <w:rPr>
          <w:rFonts w:ascii="Times New Roman" w:hAnsi="Times New Roman" w:eastAsia="Times New Roman"/>
          <w:sz w:val="22"/>
        </w:rPr>
        <w:t>B.公开市场业务</w:t>
      </w:r>
    </w:p>
    <w:p w14:paraId="1DB67DFE">
      <w:pPr>
        <w:pStyle w:val="19"/>
        <w:spacing w:before="128" w:line="219" w:lineRule="auto"/>
        <w:rPr>
          <w:rFonts w:ascii="Times New Roman" w:hAnsi="Times New Roman" w:eastAsia="Times New Roman"/>
          <w:sz w:val="22"/>
        </w:rPr>
      </w:pPr>
      <w:r>
        <w:rPr>
          <w:rFonts w:ascii="Times New Roman" w:hAnsi="Times New Roman" w:eastAsia="Times New Roman"/>
          <w:sz w:val="22"/>
        </w:rPr>
        <w:t>C. 再贴现利率政策</w:t>
      </w:r>
    </w:p>
    <w:p w14:paraId="5DD36B77">
      <w:pPr>
        <w:pStyle w:val="19"/>
        <w:spacing w:before="128" w:line="219" w:lineRule="auto"/>
        <w:rPr>
          <w:rFonts w:ascii="Times New Roman" w:hAnsi="Times New Roman" w:eastAsia="Times New Roman"/>
          <w:sz w:val="22"/>
        </w:rPr>
      </w:pPr>
      <w:r>
        <w:rPr>
          <w:rFonts w:ascii="Times New Roman" w:hAnsi="Times New Roman" w:eastAsia="Times New Roman"/>
          <w:sz w:val="22"/>
        </w:rPr>
        <w:t>D.最低准备金率政策</w:t>
      </w:r>
    </w:p>
    <w:p w14:paraId="4825E26C">
      <w:pPr>
        <w:pStyle w:val="19"/>
        <w:spacing w:before="128" w:line="219" w:lineRule="auto"/>
        <w:rPr>
          <w:rFonts w:ascii="Times New Roman" w:hAnsi="Times New Roman" w:eastAsia="Times New Roman"/>
          <w:sz w:val="22"/>
        </w:rPr>
      </w:pPr>
      <w:r>
        <w:rPr>
          <w:rFonts w:ascii="Times New Roman" w:hAnsi="Times New Roman" w:eastAsia="Times New Roman"/>
          <w:sz w:val="22"/>
        </w:rPr>
        <w:t>801. 国际经济协调主要包括(    )。</w:t>
      </w:r>
    </w:p>
    <w:p w14:paraId="2892D3D4">
      <w:pPr>
        <w:pStyle w:val="19"/>
        <w:spacing w:before="128" w:line="219" w:lineRule="auto"/>
        <w:rPr>
          <w:rFonts w:ascii="Times New Roman" w:hAnsi="Times New Roman" w:eastAsia="Times New Roman"/>
          <w:sz w:val="22"/>
        </w:rPr>
      </w:pPr>
      <w:r>
        <w:rPr>
          <w:rFonts w:ascii="Times New Roman" w:hAnsi="Times New Roman" w:eastAsia="Times New Roman"/>
          <w:sz w:val="22"/>
        </w:rPr>
        <w:t>A.贸易领域中的经济协调</w:t>
      </w:r>
    </w:p>
    <w:p w14:paraId="79D658D0">
      <w:pPr>
        <w:pStyle w:val="19"/>
        <w:spacing w:before="128" w:line="219" w:lineRule="auto"/>
        <w:rPr>
          <w:rFonts w:ascii="Times New Roman" w:hAnsi="Times New Roman" w:eastAsia="Times New Roman"/>
          <w:sz w:val="22"/>
        </w:rPr>
      </w:pPr>
      <w:r>
        <w:rPr>
          <w:rFonts w:ascii="Times New Roman" w:hAnsi="Times New Roman" w:eastAsia="Times New Roman"/>
          <w:sz w:val="22"/>
        </w:rPr>
        <w:t>B. 货币金融领域中的经济协调</w:t>
      </w:r>
    </w:p>
    <w:p w14:paraId="2DEB9142">
      <w:pPr>
        <w:pStyle w:val="19"/>
        <w:spacing w:before="128" w:line="219" w:lineRule="auto"/>
        <w:rPr>
          <w:rFonts w:ascii="Times New Roman" w:hAnsi="Times New Roman" w:eastAsia="Times New Roman"/>
          <w:sz w:val="22"/>
        </w:rPr>
      </w:pPr>
      <w:r>
        <w:rPr>
          <w:rFonts w:ascii="Times New Roman" w:hAnsi="Times New Roman" w:eastAsia="Times New Roman"/>
          <w:sz w:val="22"/>
        </w:rPr>
        <w:t>C. 外交冲突中的经济协调</w:t>
      </w:r>
    </w:p>
    <w:p w14:paraId="134B28F7">
      <w:pPr>
        <w:pStyle w:val="19"/>
        <w:spacing w:before="128" w:line="219" w:lineRule="auto"/>
        <w:rPr>
          <w:rFonts w:ascii="Times New Roman" w:hAnsi="Times New Roman" w:eastAsia="Times New Roman"/>
          <w:sz w:val="22"/>
        </w:rPr>
      </w:pPr>
      <w:r>
        <w:rPr>
          <w:rFonts w:ascii="Times New Roman" w:hAnsi="Times New Roman" w:eastAsia="Times New Roman"/>
          <w:sz w:val="22"/>
        </w:rPr>
        <w:t>D.经济增长、债务问题的经济协调</w:t>
      </w:r>
    </w:p>
    <w:p w14:paraId="3F2D2F35">
      <w:pPr>
        <w:pStyle w:val="19"/>
        <w:spacing w:before="128" w:line="219" w:lineRule="auto"/>
        <w:rPr>
          <w:rFonts w:ascii="Times New Roman" w:hAnsi="Times New Roman" w:eastAsia="Times New Roman"/>
          <w:sz w:val="22"/>
        </w:rPr>
      </w:pPr>
      <w:r>
        <w:rPr>
          <w:rFonts w:ascii="Times New Roman" w:hAnsi="Times New Roman" w:eastAsia="Times New Roman"/>
          <w:sz w:val="22"/>
        </w:rPr>
        <w:t>802. 如何避免财产性收入增加过程中可能出现“富者愈富，穷者愈穷”的马太效应，切实保证广大群众， 特别是中低收入阶层拥有更多的财产性收入是目前面临的一个巨大挑战。要让更多群众拥有财产性收入， 需要具备的条件包括(    )。</w:t>
      </w:r>
    </w:p>
    <w:p w14:paraId="040F3938">
      <w:pPr>
        <w:pStyle w:val="19"/>
        <w:spacing w:before="128" w:line="219" w:lineRule="auto"/>
        <w:rPr>
          <w:rFonts w:ascii="Times New Roman" w:hAnsi="Times New Roman" w:eastAsia="Times New Roman"/>
          <w:sz w:val="22"/>
        </w:rPr>
      </w:pPr>
      <w:r>
        <w:rPr>
          <w:rFonts w:ascii="Times New Roman" w:hAnsi="Times New Roman" w:eastAsia="Times New Roman"/>
          <w:sz w:val="22"/>
        </w:rPr>
        <w:t>A.提高群众的劳动收入品</w:t>
      </w:r>
    </w:p>
    <w:p w14:paraId="76D48D89">
      <w:pPr>
        <w:pStyle w:val="19"/>
        <w:spacing w:before="128" w:line="219" w:lineRule="auto"/>
        <w:rPr>
          <w:rFonts w:ascii="Times New Roman" w:hAnsi="Times New Roman" w:eastAsia="Times New Roman"/>
          <w:sz w:val="22"/>
        </w:rPr>
      </w:pPr>
      <w:r>
        <w:rPr>
          <w:rFonts w:ascii="Times New Roman" w:hAnsi="Times New Roman" w:eastAsia="Times New Roman"/>
          <w:sz w:val="22"/>
        </w:rPr>
        <w:t>B.拥有财产后存在银行有利息，买股票有红利</w:t>
      </w:r>
    </w:p>
    <w:p w14:paraId="5CA8E08A">
      <w:pPr>
        <w:pStyle w:val="19"/>
        <w:spacing w:before="128" w:line="219" w:lineRule="auto"/>
        <w:rPr>
          <w:rFonts w:ascii="Times New Roman" w:hAnsi="Times New Roman" w:eastAsia="Times New Roman"/>
          <w:sz w:val="22"/>
        </w:rPr>
      </w:pPr>
      <w:r>
        <w:rPr>
          <w:rFonts w:ascii="Times New Roman" w:hAnsi="Times New Roman" w:eastAsia="Times New Roman"/>
          <w:sz w:val="22"/>
        </w:rPr>
        <w:t>C. 房屋出租或增值出售有租金或利润</w:t>
      </w:r>
    </w:p>
    <w:p w14:paraId="1B56E7FC">
      <w:pPr>
        <w:pStyle w:val="19"/>
        <w:spacing w:before="128" w:line="219" w:lineRule="auto"/>
        <w:rPr>
          <w:rFonts w:ascii="Times New Roman" w:hAnsi="Times New Roman" w:eastAsia="Times New Roman"/>
          <w:sz w:val="22"/>
        </w:rPr>
      </w:pPr>
      <w:r>
        <w:rPr>
          <w:rFonts w:ascii="Times New Roman" w:hAnsi="Times New Roman" w:eastAsia="Times New Roman"/>
          <w:sz w:val="22"/>
        </w:rPr>
        <w:t>D.要有好的投资渠道</w:t>
      </w:r>
    </w:p>
    <w:p w14:paraId="64892CDE">
      <w:pPr>
        <w:pStyle w:val="19"/>
        <w:spacing w:before="128" w:line="219" w:lineRule="auto"/>
        <w:rPr>
          <w:rFonts w:ascii="Times New Roman" w:hAnsi="Times New Roman" w:eastAsia="Times New Roman"/>
          <w:sz w:val="22"/>
        </w:rPr>
      </w:pPr>
      <w:r>
        <w:rPr>
          <w:rFonts w:ascii="Times New Roman" w:hAnsi="Times New Roman" w:eastAsia="Times New Roman"/>
          <w:sz w:val="22"/>
        </w:rPr>
        <w:t>803. 我国现阶段，微观经济主体包括(    )。</w:t>
      </w:r>
    </w:p>
    <w:p w14:paraId="59CCF2D8">
      <w:pPr>
        <w:pStyle w:val="19"/>
        <w:spacing w:before="128" w:line="219" w:lineRule="auto"/>
        <w:rPr>
          <w:rFonts w:ascii="Times New Roman" w:hAnsi="Times New Roman" w:eastAsia="Times New Roman"/>
          <w:sz w:val="22"/>
        </w:rPr>
      </w:pPr>
      <w:r>
        <w:rPr>
          <w:rFonts w:ascii="Times New Roman" w:hAnsi="Times New Roman" w:eastAsia="Times New Roman"/>
          <w:sz w:val="22"/>
        </w:rPr>
        <w:t>A.企业</w:t>
      </w:r>
    </w:p>
    <w:p w14:paraId="2EB0C5B5">
      <w:pPr>
        <w:pStyle w:val="19"/>
        <w:spacing w:before="128" w:line="219" w:lineRule="auto"/>
        <w:rPr>
          <w:rFonts w:ascii="Times New Roman" w:hAnsi="Times New Roman" w:eastAsia="Times New Roman"/>
          <w:sz w:val="22"/>
        </w:rPr>
      </w:pPr>
      <w:r>
        <w:rPr>
          <w:rFonts w:ascii="Times New Roman" w:hAnsi="Times New Roman" w:eastAsia="Times New Roman"/>
          <w:sz w:val="22"/>
        </w:rPr>
        <w:t>B.政府</w:t>
      </w:r>
    </w:p>
    <w:p w14:paraId="6D271D4E">
      <w:pPr>
        <w:pStyle w:val="19"/>
        <w:spacing w:before="128" w:line="219" w:lineRule="auto"/>
        <w:rPr>
          <w:rFonts w:ascii="Times New Roman" w:hAnsi="Times New Roman" w:eastAsia="Times New Roman"/>
          <w:sz w:val="22"/>
        </w:rPr>
      </w:pPr>
      <w:r>
        <w:rPr>
          <w:rFonts w:ascii="Times New Roman" w:hAnsi="Times New Roman" w:eastAsia="Times New Roman"/>
          <w:sz w:val="22"/>
        </w:rPr>
        <w:t>C.农户</w:t>
      </w:r>
    </w:p>
    <w:p w14:paraId="4A5BB3DA">
      <w:pPr>
        <w:pStyle w:val="19"/>
        <w:spacing w:before="128" w:line="219" w:lineRule="auto"/>
        <w:rPr>
          <w:rFonts w:ascii="Times New Roman" w:hAnsi="Times New Roman" w:eastAsia="Times New Roman"/>
          <w:sz w:val="22"/>
        </w:rPr>
      </w:pPr>
      <w:r>
        <w:rPr>
          <w:rFonts w:ascii="Times New Roman" w:hAnsi="Times New Roman" w:eastAsia="Times New Roman"/>
          <w:sz w:val="22"/>
        </w:rPr>
        <w:t>D.居民</w:t>
      </w:r>
    </w:p>
    <w:p w14:paraId="1945CC6D">
      <w:pPr>
        <w:pStyle w:val="19"/>
        <w:spacing w:before="128" w:line="219" w:lineRule="auto"/>
        <w:rPr>
          <w:rFonts w:ascii="Times New Roman" w:hAnsi="Times New Roman" w:eastAsia="Times New Roman"/>
          <w:sz w:val="22"/>
        </w:rPr>
      </w:pPr>
      <w:r>
        <w:rPr>
          <w:rFonts w:ascii="Times New Roman" w:hAnsi="Times New Roman" w:eastAsia="Times New Roman"/>
          <w:sz w:val="22"/>
        </w:rPr>
        <w:t>804. 下列属于完全垄断市场的情形是(   )。</w:t>
      </w:r>
    </w:p>
    <w:p w14:paraId="42198972">
      <w:pPr>
        <w:pStyle w:val="19"/>
        <w:spacing w:before="128" w:line="219" w:lineRule="auto"/>
        <w:rPr>
          <w:rFonts w:ascii="Times New Roman" w:hAnsi="Times New Roman" w:eastAsia="Times New Roman"/>
          <w:sz w:val="22"/>
        </w:rPr>
      </w:pPr>
      <w:r>
        <w:rPr>
          <w:rFonts w:ascii="Times New Roman" w:hAnsi="Times New Roman" w:eastAsia="Times New Roman"/>
          <w:sz w:val="22"/>
        </w:rPr>
        <w:t>A.市场上只有一个企业生产和销售某一种商品</w:t>
      </w:r>
    </w:p>
    <w:p w14:paraId="034A0DE4">
      <w:pPr>
        <w:pStyle w:val="19"/>
        <w:spacing w:before="128" w:line="219" w:lineRule="auto"/>
        <w:rPr>
          <w:rFonts w:ascii="Times New Roman" w:hAnsi="Times New Roman" w:eastAsia="Times New Roman"/>
          <w:sz w:val="22"/>
        </w:rPr>
      </w:pPr>
      <w:r>
        <w:rPr>
          <w:rFonts w:ascii="Times New Roman" w:hAnsi="Times New Roman" w:eastAsia="Times New Roman"/>
          <w:sz w:val="22"/>
        </w:rPr>
        <w:t>B.产业集中度极高，市场被极少数大企业垄断</w:t>
      </w:r>
    </w:p>
    <w:p w14:paraId="427484D2">
      <w:pPr>
        <w:pStyle w:val="19"/>
        <w:spacing w:before="128" w:line="219" w:lineRule="auto"/>
        <w:rPr>
          <w:rFonts w:ascii="Times New Roman" w:hAnsi="Times New Roman" w:eastAsia="Times New Roman"/>
          <w:sz w:val="22"/>
        </w:rPr>
      </w:pPr>
      <w:r>
        <w:rPr>
          <w:rFonts w:ascii="Times New Roman" w:hAnsi="Times New Roman" w:eastAsia="Times New Roman"/>
          <w:sz w:val="22"/>
        </w:rPr>
        <w:t>C.不存在任何相近的替代产品</w:t>
      </w:r>
    </w:p>
    <w:p w14:paraId="5C7DF2D1">
      <w:pPr>
        <w:pStyle w:val="19"/>
        <w:spacing w:before="128" w:line="219" w:lineRule="auto"/>
        <w:rPr>
          <w:rFonts w:ascii="Times New Roman" w:hAnsi="Times New Roman" w:eastAsia="Times New Roman"/>
          <w:sz w:val="22"/>
        </w:rPr>
      </w:pPr>
      <w:r>
        <w:rPr>
          <w:rFonts w:ascii="Times New Roman" w:hAnsi="Times New Roman" w:eastAsia="Times New Roman"/>
          <w:sz w:val="22"/>
        </w:rPr>
        <w:t>D.其他任何企业进入该市场极为困难，或者是根本不可能的</w:t>
      </w:r>
    </w:p>
    <w:p w14:paraId="3C9377CC">
      <w:pPr>
        <w:pStyle w:val="19"/>
        <w:spacing w:before="128" w:line="219" w:lineRule="auto"/>
        <w:rPr>
          <w:rFonts w:ascii="Times New Roman" w:hAnsi="Times New Roman" w:eastAsia="Times New Roman"/>
          <w:sz w:val="22"/>
        </w:rPr>
      </w:pPr>
      <w:r>
        <w:rPr>
          <w:rFonts w:ascii="Times New Roman" w:hAnsi="Times New Roman" w:eastAsia="Times New Roman"/>
          <w:sz w:val="22"/>
        </w:rPr>
        <w:t>805.我国现阶段存在按劳分配、经营收入、资产收益等多种分配方式，其经济依据是(    )。</w:t>
      </w:r>
    </w:p>
    <w:p w14:paraId="06BC001E">
      <w:pPr>
        <w:pStyle w:val="19"/>
        <w:spacing w:before="128" w:line="219" w:lineRule="auto"/>
        <w:rPr>
          <w:rFonts w:ascii="Times New Roman" w:hAnsi="Times New Roman" w:eastAsia="Times New Roman"/>
          <w:sz w:val="22"/>
        </w:rPr>
      </w:pPr>
      <w:r>
        <w:rPr>
          <w:rFonts w:ascii="Times New Roman" w:hAnsi="Times New Roman" w:eastAsia="Times New Roman"/>
          <w:sz w:val="22"/>
        </w:rPr>
        <w:t>A.存在商品货币关系，实行社会主义市场经济</w:t>
      </w:r>
    </w:p>
    <w:p w14:paraId="4273EDCC">
      <w:pPr>
        <w:pStyle w:val="19"/>
        <w:spacing w:before="128" w:line="219" w:lineRule="auto"/>
        <w:rPr>
          <w:rFonts w:ascii="Times New Roman" w:hAnsi="Times New Roman" w:eastAsia="Times New Roman"/>
          <w:sz w:val="22"/>
        </w:rPr>
      </w:pPr>
      <w:r>
        <w:rPr>
          <w:rFonts w:ascii="Times New Roman" w:hAnsi="Times New Roman" w:eastAsia="Times New Roman"/>
          <w:sz w:val="22"/>
        </w:rPr>
        <w:t>B.存在以公有制为主体的多种所有制经济</w:t>
      </w:r>
    </w:p>
    <w:p w14:paraId="7F42D7B0">
      <w:pPr>
        <w:pStyle w:val="19"/>
        <w:spacing w:before="128" w:line="219" w:lineRule="auto"/>
        <w:rPr>
          <w:rFonts w:ascii="Times New Roman" w:hAnsi="Times New Roman" w:eastAsia="Times New Roman"/>
          <w:sz w:val="22"/>
        </w:rPr>
      </w:pPr>
      <w:r>
        <w:rPr>
          <w:rFonts w:ascii="Times New Roman" w:hAnsi="Times New Roman" w:eastAsia="Times New Roman"/>
          <w:sz w:val="22"/>
        </w:rPr>
        <w:t>C. 公有制内部实行多种经营方式</w:t>
      </w:r>
    </w:p>
    <w:p w14:paraId="4C50127F">
      <w:pPr>
        <w:pStyle w:val="19"/>
        <w:spacing w:before="128" w:line="219" w:lineRule="auto"/>
        <w:rPr>
          <w:rFonts w:ascii="Times New Roman" w:hAnsi="Times New Roman" w:eastAsia="Times New Roman"/>
          <w:sz w:val="22"/>
        </w:rPr>
      </w:pPr>
      <w:r>
        <w:rPr>
          <w:rFonts w:ascii="Times New Roman" w:hAnsi="Times New Roman" w:eastAsia="Times New Roman"/>
          <w:sz w:val="22"/>
        </w:rPr>
        <w:t>D.土地、资产等是创造国民收入的源泉</w:t>
      </w:r>
    </w:p>
    <w:p w14:paraId="48DE5DE0">
      <w:pPr>
        <w:pStyle w:val="19"/>
        <w:spacing w:before="128" w:line="219" w:lineRule="auto"/>
        <w:rPr>
          <w:rFonts w:ascii="Times New Roman" w:hAnsi="Times New Roman" w:eastAsia="Times New Roman"/>
          <w:sz w:val="22"/>
        </w:rPr>
      </w:pPr>
      <w:r>
        <w:rPr>
          <w:rFonts w:ascii="Times New Roman" w:hAnsi="Times New Roman" w:eastAsia="Times New Roman"/>
          <w:sz w:val="22"/>
        </w:rPr>
        <w:t>806. 资本周转速度的加快对剩余价值生产的影响表现为(    )。</w:t>
      </w:r>
    </w:p>
    <w:p w14:paraId="51E1A2F9">
      <w:pPr>
        <w:pStyle w:val="19"/>
        <w:spacing w:before="128" w:line="219" w:lineRule="auto"/>
        <w:rPr>
          <w:rFonts w:ascii="Times New Roman" w:hAnsi="Times New Roman" w:eastAsia="Times New Roman"/>
          <w:sz w:val="22"/>
        </w:rPr>
      </w:pPr>
      <w:r>
        <w:rPr>
          <w:rFonts w:ascii="Times New Roman" w:hAnsi="Times New Roman" w:eastAsia="Times New Roman"/>
          <w:sz w:val="22"/>
        </w:rPr>
        <w:t>A.每个生产过程剩余价值量的增加</w:t>
      </w:r>
    </w:p>
    <w:p w14:paraId="50B21FBF">
      <w:pPr>
        <w:pStyle w:val="19"/>
        <w:spacing w:before="128" w:line="219" w:lineRule="auto"/>
        <w:rPr>
          <w:rFonts w:ascii="Times New Roman" w:hAnsi="Times New Roman" w:eastAsia="Times New Roman"/>
          <w:sz w:val="22"/>
        </w:rPr>
      </w:pPr>
      <w:r>
        <w:rPr>
          <w:rFonts w:ascii="Times New Roman" w:hAnsi="Times New Roman" w:eastAsia="Times New Roman"/>
          <w:sz w:val="22"/>
        </w:rPr>
        <w:t>B. 年剩余价值量的增加</w:t>
      </w:r>
    </w:p>
    <w:p w14:paraId="7F9BE37D">
      <w:pPr>
        <w:pStyle w:val="19"/>
        <w:spacing w:before="128" w:line="219" w:lineRule="auto"/>
        <w:rPr>
          <w:rFonts w:ascii="Times New Roman" w:hAnsi="Times New Roman" w:eastAsia="Times New Roman"/>
          <w:sz w:val="22"/>
        </w:rPr>
      </w:pPr>
      <w:r>
        <w:rPr>
          <w:rFonts w:ascii="Times New Roman" w:hAnsi="Times New Roman" w:eastAsia="Times New Roman"/>
          <w:sz w:val="22"/>
        </w:rPr>
        <w:t>C.年剩余价值率的提高</w:t>
      </w:r>
    </w:p>
    <w:p w14:paraId="548D3A31">
      <w:pPr>
        <w:pStyle w:val="19"/>
        <w:spacing w:before="128" w:line="219" w:lineRule="auto"/>
        <w:rPr>
          <w:rFonts w:ascii="Times New Roman" w:hAnsi="Times New Roman" w:eastAsia="Times New Roman"/>
          <w:sz w:val="22"/>
        </w:rPr>
      </w:pPr>
      <w:r>
        <w:rPr>
          <w:rFonts w:ascii="Times New Roman" w:hAnsi="Times New Roman" w:eastAsia="Times New Roman"/>
          <w:sz w:val="22"/>
        </w:rPr>
        <w:t>D.剩余价值率的提高</w:t>
      </w:r>
    </w:p>
    <w:p w14:paraId="70AAF20A">
      <w:pPr>
        <w:pStyle w:val="19"/>
        <w:spacing w:before="128" w:line="219" w:lineRule="auto"/>
        <w:rPr>
          <w:rFonts w:ascii="Times New Roman" w:hAnsi="Times New Roman" w:eastAsia="Times New Roman"/>
          <w:sz w:val="22"/>
        </w:rPr>
      </w:pPr>
      <w:r>
        <w:rPr>
          <w:rFonts w:ascii="Times New Roman" w:hAnsi="Times New Roman" w:eastAsia="Times New Roman"/>
          <w:sz w:val="22"/>
        </w:rPr>
        <w:t>807. 在一定时期内，流通中所需要的货币量取决于下列因素中的(   )。</w:t>
      </w:r>
    </w:p>
    <w:p w14:paraId="3AB1E22B">
      <w:pPr>
        <w:pStyle w:val="19"/>
        <w:spacing w:before="128" w:line="219" w:lineRule="auto"/>
        <w:rPr>
          <w:rFonts w:ascii="Times New Roman" w:hAnsi="Times New Roman" w:eastAsia="Times New Roman"/>
          <w:sz w:val="22"/>
        </w:rPr>
      </w:pPr>
      <w:r>
        <w:rPr>
          <w:rFonts w:ascii="Times New Roman" w:hAnsi="Times New Roman" w:eastAsia="Times New Roman"/>
          <w:sz w:val="22"/>
        </w:rPr>
        <w:t>A. 银行利率和储蓄</w:t>
      </w:r>
    </w:p>
    <w:p w14:paraId="53B75E6E">
      <w:pPr>
        <w:pStyle w:val="19"/>
        <w:spacing w:before="128" w:line="219" w:lineRule="auto"/>
        <w:rPr>
          <w:rFonts w:ascii="Times New Roman" w:hAnsi="Times New Roman" w:eastAsia="Times New Roman"/>
          <w:sz w:val="22"/>
        </w:rPr>
      </w:pPr>
      <w:r>
        <w:rPr>
          <w:rFonts w:ascii="Times New Roman" w:hAnsi="Times New Roman" w:eastAsia="Times New Roman"/>
          <w:sz w:val="22"/>
        </w:rPr>
        <w:t>B. 商品的价格水平</w:t>
      </w:r>
    </w:p>
    <w:p w14:paraId="189616B3">
      <w:pPr>
        <w:pStyle w:val="19"/>
        <w:spacing w:before="128" w:line="219" w:lineRule="auto"/>
        <w:rPr>
          <w:rFonts w:ascii="Times New Roman" w:hAnsi="Times New Roman" w:eastAsia="Times New Roman"/>
          <w:sz w:val="22"/>
        </w:rPr>
      </w:pPr>
      <w:r>
        <w:rPr>
          <w:rFonts w:ascii="Times New Roman" w:hAnsi="Times New Roman" w:eastAsia="Times New Roman"/>
          <w:sz w:val="22"/>
        </w:rPr>
        <w:t>C.流通中的商品总量</w:t>
      </w:r>
    </w:p>
    <w:p w14:paraId="53428A56">
      <w:pPr>
        <w:pStyle w:val="19"/>
        <w:spacing w:before="128" w:line="219" w:lineRule="auto"/>
        <w:rPr>
          <w:rFonts w:ascii="Times New Roman" w:hAnsi="Times New Roman" w:eastAsia="Times New Roman"/>
          <w:sz w:val="22"/>
        </w:rPr>
      </w:pPr>
      <w:r>
        <w:rPr>
          <w:rFonts w:ascii="Times New Roman" w:hAnsi="Times New Roman" w:eastAsia="Times New Roman"/>
          <w:sz w:val="22"/>
        </w:rPr>
        <w:t>D. 同一货币的流通速度</w:t>
      </w:r>
    </w:p>
    <w:p w14:paraId="6B0E909A">
      <w:pPr>
        <w:pStyle w:val="19"/>
        <w:spacing w:before="128" w:line="219" w:lineRule="auto"/>
        <w:rPr>
          <w:rFonts w:ascii="Times New Roman" w:hAnsi="Times New Roman" w:eastAsia="Times New Roman"/>
          <w:sz w:val="22"/>
        </w:rPr>
      </w:pPr>
      <w:r>
        <w:rPr>
          <w:rFonts w:ascii="Times New Roman" w:hAnsi="Times New Roman" w:eastAsia="Times New Roman"/>
          <w:sz w:val="22"/>
        </w:rPr>
        <w:t>808. 市场经济体制的共性是(    )。</w:t>
      </w:r>
    </w:p>
    <w:p w14:paraId="663AABBA">
      <w:pPr>
        <w:pStyle w:val="19"/>
        <w:spacing w:before="128" w:line="219" w:lineRule="auto"/>
        <w:rPr>
          <w:rFonts w:ascii="Times New Roman" w:hAnsi="Times New Roman" w:eastAsia="Times New Roman"/>
          <w:sz w:val="22"/>
        </w:rPr>
      </w:pPr>
      <w:r>
        <w:rPr>
          <w:rFonts w:ascii="Times New Roman" w:hAnsi="Times New Roman" w:eastAsia="Times New Roman"/>
          <w:sz w:val="22"/>
        </w:rPr>
        <w:t>A. 市场运行的主体是实行自主经营的企业</w:t>
      </w:r>
    </w:p>
    <w:p w14:paraId="28FA5890">
      <w:pPr>
        <w:pStyle w:val="19"/>
        <w:spacing w:before="128" w:line="219" w:lineRule="auto"/>
        <w:rPr>
          <w:rFonts w:ascii="Times New Roman" w:hAnsi="Times New Roman" w:eastAsia="Times New Roman"/>
          <w:sz w:val="22"/>
        </w:rPr>
      </w:pPr>
      <w:r>
        <w:rPr>
          <w:rFonts w:ascii="Times New Roman" w:hAnsi="Times New Roman" w:eastAsia="Times New Roman"/>
          <w:sz w:val="22"/>
        </w:rPr>
        <w:t>B.市场体系联结着经济生活的各个方面</w:t>
      </w:r>
    </w:p>
    <w:p w14:paraId="5CABCC5F">
      <w:pPr>
        <w:pStyle w:val="19"/>
        <w:spacing w:before="128" w:line="219" w:lineRule="auto"/>
        <w:rPr>
          <w:rFonts w:ascii="Times New Roman" w:hAnsi="Times New Roman" w:eastAsia="Times New Roman"/>
          <w:sz w:val="22"/>
        </w:rPr>
      </w:pPr>
      <w:r>
        <w:rPr>
          <w:rFonts w:ascii="Times New Roman" w:hAnsi="Times New Roman" w:eastAsia="Times New Roman"/>
          <w:sz w:val="22"/>
        </w:rPr>
        <w:t>C. 社会保障形成完备的制度和体系</w:t>
      </w:r>
    </w:p>
    <w:p w14:paraId="062B6A29">
      <w:pPr>
        <w:pStyle w:val="19"/>
        <w:spacing w:before="128" w:line="219" w:lineRule="auto"/>
        <w:rPr>
          <w:rFonts w:ascii="Times New Roman" w:hAnsi="Times New Roman" w:eastAsia="Times New Roman"/>
          <w:sz w:val="22"/>
        </w:rPr>
      </w:pPr>
      <w:r>
        <w:rPr>
          <w:rFonts w:ascii="Times New Roman" w:hAnsi="Times New Roman" w:eastAsia="Times New Roman"/>
          <w:sz w:val="22"/>
        </w:rPr>
        <w:t>D. 市场运行自由化</w:t>
      </w:r>
    </w:p>
    <w:p w14:paraId="19F7F4DA">
      <w:pPr>
        <w:pStyle w:val="19"/>
        <w:spacing w:before="128" w:line="219" w:lineRule="auto"/>
        <w:rPr>
          <w:rFonts w:ascii="Times New Roman" w:hAnsi="Times New Roman" w:eastAsia="Times New Roman"/>
          <w:sz w:val="22"/>
        </w:rPr>
      </w:pPr>
      <w:r>
        <w:rPr>
          <w:rFonts w:ascii="Times New Roman" w:hAnsi="Times New Roman" w:eastAsia="Times New Roman"/>
          <w:sz w:val="22"/>
        </w:rPr>
        <w:t>809. 宏观经济调控的目标体系有(   )。</w:t>
      </w:r>
    </w:p>
    <w:p w14:paraId="74945504">
      <w:pPr>
        <w:pStyle w:val="19"/>
        <w:spacing w:before="128" w:line="219" w:lineRule="auto"/>
        <w:rPr>
          <w:rFonts w:ascii="Times New Roman" w:hAnsi="Times New Roman" w:eastAsia="Times New Roman"/>
          <w:sz w:val="22"/>
        </w:rPr>
      </w:pPr>
      <w:r>
        <w:rPr>
          <w:rFonts w:ascii="Times New Roman" w:hAnsi="Times New Roman" w:eastAsia="Times New Roman"/>
          <w:sz w:val="22"/>
        </w:rPr>
        <w:t>A. 充分就业</w:t>
      </w:r>
    </w:p>
    <w:p w14:paraId="0ACC4730">
      <w:pPr>
        <w:pStyle w:val="19"/>
        <w:spacing w:before="128" w:line="219" w:lineRule="auto"/>
        <w:rPr>
          <w:rFonts w:ascii="Times New Roman" w:hAnsi="Times New Roman" w:eastAsia="Times New Roman"/>
          <w:sz w:val="22"/>
        </w:rPr>
      </w:pPr>
      <w:r>
        <w:rPr>
          <w:rFonts w:ascii="Times New Roman" w:hAnsi="Times New Roman" w:eastAsia="Times New Roman"/>
          <w:sz w:val="22"/>
        </w:rPr>
        <w:t>B. 长期经济增长</w:t>
      </w:r>
    </w:p>
    <w:p w14:paraId="546D8FB7">
      <w:pPr>
        <w:pStyle w:val="19"/>
        <w:spacing w:before="128" w:line="219" w:lineRule="auto"/>
        <w:rPr>
          <w:rFonts w:ascii="Times New Roman" w:hAnsi="Times New Roman" w:eastAsia="Times New Roman"/>
          <w:sz w:val="22"/>
        </w:rPr>
      </w:pPr>
      <w:r>
        <w:rPr>
          <w:rFonts w:ascii="Times New Roman" w:hAnsi="Times New Roman" w:eastAsia="Times New Roman"/>
          <w:sz w:val="22"/>
        </w:rPr>
        <w:t>C. 物价稳定</w:t>
      </w:r>
    </w:p>
    <w:p w14:paraId="2F48FF0E">
      <w:pPr>
        <w:pStyle w:val="19"/>
        <w:spacing w:before="128" w:line="219" w:lineRule="auto"/>
        <w:rPr>
          <w:rFonts w:ascii="Times New Roman" w:hAnsi="Times New Roman" w:eastAsia="Times New Roman"/>
          <w:sz w:val="22"/>
        </w:rPr>
      </w:pPr>
      <w:r>
        <w:rPr>
          <w:rFonts w:ascii="Times New Roman" w:hAnsi="Times New Roman" w:eastAsia="Times New Roman"/>
          <w:sz w:val="22"/>
        </w:rPr>
        <w:t>D.国际收支平衡</w:t>
      </w:r>
    </w:p>
    <w:p w14:paraId="06A3ECE9">
      <w:pPr>
        <w:pStyle w:val="19"/>
        <w:spacing w:before="128" w:line="219" w:lineRule="auto"/>
        <w:rPr>
          <w:rFonts w:ascii="Times New Roman" w:hAnsi="Times New Roman" w:eastAsia="Times New Roman"/>
          <w:sz w:val="22"/>
        </w:rPr>
      </w:pPr>
      <w:r>
        <w:rPr>
          <w:rFonts w:ascii="Times New Roman" w:hAnsi="Times New Roman" w:eastAsia="Times New Roman"/>
          <w:sz w:val="22"/>
        </w:rPr>
        <w:t>810. 我国发展对外贸易坚持的方针是(   )。</w:t>
      </w:r>
    </w:p>
    <w:p w14:paraId="25BEA076">
      <w:pPr>
        <w:pStyle w:val="19"/>
        <w:spacing w:before="128" w:line="219" w:lineRule="auto"/>
        <w:rPr>
          <w:rFonts w:ascii="Times New Roman" w:hAnsi="Times New Roman" w:eastAsia="Times New Roman"/>
          <w:sz w:val="22"/>
        </w:rPr>
      </w:pPr>
      <w:r>
        <w:rPr>
          <w:rFonts w:ascii="Times New Roman" w:hAnsi="Times New Roman" w:eastAsia="Times New Roman"/>
          <w:sz w:val="22"/>
        </w:rPr>
        <w:t>A.统一政策、放开经营</w:t>
      </w:r>
    </w:p>
    <w:p w14:paraId="27328641">
      <w:pPr>
        <w:pStyle w:val="19"/>
        <w:spacing w:before="128" w:line="219" w:lineRule="auto"/>
        <w:rPr>
          <w:rFonts w:ascii="Times New Roman" w:hAnsi="Times New Roman" w:eastAsia="Times New Roman"/>
          <w:sz w:val="22"/>
        </w:rPr>
      </w:pPr>
      <w:r>
        <w:rPr>
          <w:rFonts w:ascii="Times New Roman" w:hAnsi="Times New Roman" w:eastAsia="Times New Roman"/>
          <w:sz w:val="22"/>
        </w:rPr>
        <w:t>B.平等竞争</w:t>
      </w:r>
    </w:p>
    <w:p w14:paraId="273683D9">
      <w:pPr>
        <w:pStyle w:val="19"/>
        <w:spacing w:before="128" w:line="219" w:lineRule="auto"/>
        <w:rPr>
          <w:rFonts w:ascii="Times New Roman" w:hAnsi="Times New Roman" w:eastAsia="Times New Roman"/>
          <w:sz w:val="22"/>
        </w:rPr>
      </w:pPr>
      <w:r>
        <w:rPr>
          <w:rFonts w:ascii="Times New Roman" w:hAnsi="Times New Roman" w:eastAsia="Times New Roman"/>
          <w:sz w:val="22"/>
        </w:rPr>
        <w:t>C. 自负盈亏</w:t>
      </w:r>
    </w:p>
    <w:p w14:paraId="66615D87">
      <w:pPr>
        <w:pStyle w:val="19"/>
        <w:spacing w:before="128" w:line="219" w:lineRule="auto"/>
        <w:rPr>
          <w:rFonts w:ascii="Times New Roman" w:hAnsi="Times New Roman" w:eastAsia="Times New Roman"/>
          <w:sz w:val="22"/>
        </w:rPr>
      </w:pPr>
      <w:r>
        <w:rPr>
          <w:rFonts w:ascii="Times New Roman" w:hAnsi="Times New Roman" w:eastAsia="Times New Roman"/>
          <w:sz w:val="22"/>
        </w:rPr>
        <w:t>D.工贸结合</w:t>
      </w:r>
    </w:p>
    <w:p w14:paraId="0F8DBC03">
      <w:pPr>
        <w:pStyle w:val="19"/>
        <w:spacing w:before="128" w:line="219" w:lineRule="auto"/>
        <w:rPr>
          <w:rFonts w:ascii="Times New Roman" w:hAnsi="Times New Roman" w:eastAsia="Times New Roman"/>
          <w:sz w:val="22"/>
        </w:rPr>
      </w:pPr>
      <w:r>
        <w:rPr>
          <w:rFonts w:ascii="Times New Roman" w:hAnsi="Times New Roman" w:eastAsia="Times New Roman"/>
          <w:sz w:val="22"/>
        </w:rPr>
        <w:t>811. 在市场经济中，政府扮演的角色有(   )。</w:t>
      </w:r>
    </w:p>
    <w:p w14:paraId="2E758DC7">
      <w:pPr>
        <w:pStyle w:val="19"/>
        <w:spacing w:before="128" w:line="219" w:lineRule="auto"/>
        <w:rPr>
          <w:rFonts w:ascii="Times New Roman" w:hAnsi="Times New Roman" w:eastAsia="Times New Roman"/>
          <w:sz w:val="22"/>
        </w:rPr>
      </w:pPr>
      <w:r>
        <w:rPr>
          <w:rFonts w:ascii="Times New Roman" w:hAnsi="Times New Roman" w:eastAsia="Times New Roman"/>
          <w:sz w:val="22"/>
        </w:rPr>
        <w:t>A. 弥补市场的缺陷</w:t>
      </w:r>
    </w:p>
    <w:p w14:paraId="51ABA5CA">
      <w:pPr>
        <w:pStyle w:val="19"/>
        <w:spacing w:before="128" w:line="219" w:lineRule="auto"/>
        <w:rPr>
          <w:rFonts w:ascii="Times New Roman" w:hAnsi="Times New Roman" w:eastAsia="Times New Roman"/>
          <w:sz w:val="22"/>
        </w:rPr>
      </w:pPr>
      <w:r>
        <w:rPr>
          <w:rFonts w:ascii="Times New Roman" w:hAnsi="Times New Roman" w:eastAsia="Times New Roman"/>
          <w:sz w:val="22"/>
        </w:rPr>
        <w:t>B. 稳定宏观秩序</w:t>
      </w:r>
    </w:p>
    <w:p w14:paraId="288D4A70">
      <w:pPr>
        <w:pStyle w:val="19"/>
        <w:spacing w:before="128" w:line="219" w:lineRule="auto"/>
        <w:rPr>
          <w:rFonts w:ascii="Times New Roman" w:hAnsi="Times New Roman" w:eastAsia="Times New Roman"/>
          <w:sz w:val="22"/>
        </w:rPr>
      </w:pPr>
      <w:r>
        <w:rPr>
          <w:rFonts w:ascii="Times New Roman" w:hAnsi="Times New Roman" w:eastAsia="Times New Roman"/>
          <w:sz w:val="22"/>
        </w:rPr>
        <w:t>C.激活社会微观活力</w:t>
      </w:r>
    </w:p>
    <w:p w14:paraId="527BB830">
      <w:pPr>
        <w:pStyle w:val="19"/>
        <w:spacing w:before="128" w:line="219" w:lineRule="auto"/>
        <w:rPr>
          <w:rFonts w:ascii="Times New Roman" w:hAnsi="Times New Roman" w:eastAsia="Times New Roman"/>
          <w:sz w:val="22"/>
        </w:rPr>
      </w:pPr>
      <w:r>
        <w:rPr>
          <w:rFonts w:ascii="Times New Roman" w:hAnsi="Times New Roman" w:eastAsia="Times New Roman"/>
          <w:sz w:val="22"/>
        </w:rPr>
        <w:t>D.提供政策支持和法律保障</w:t>
      </w:r>
    </w:p>
    <w:p w14:paraId="29D50487">
      <w:pPr>
        <w:pStyle w:val="19"/>
        <w:spacing w:before="128" w:line="219" w:lineRule="auto"/>
        <w:rPr>
          <w:rFonts w:ascii="Times New Roman" w:hAnsi="Times New Roman" w:eastAsia="Times New Roman"/>
          <w:sz w:val="22"/>
        </w:rPr>
      </w:pPr>
      <w:r>
        <w:rPr>
          <w:rFonts w:ascii="Times New Roman" w:hAnsi="Times New Roman" w:eastAsia="Times New Roman"/>
          <w:sz w:val="22"/>
        </w:rPr>
        <w:t>812. 目前，中国实行的是以市场供求为基础的，单一的、有管理的浮动汇率制度，这既符合中国实际情况， 又体现了对国际社会的高度负责。我国坚决反对美国少数政客出于国内政治需要，利用汇率问题打压其他   国家，强迫别国货币升值。这是因为从根本上说(    )。</w:t>
      </w:r>
    </w:p>
    <w:p w14:paraId="69A20873">
      <w:pPr>
        <w:pStyle w:val="19"/>
        <w:spacing w:before="128" w:line="219" w:lineRule="auto"/>
        <w:rPr>
          <w:rFonts w:ascii="Times New Roman" w:hAnsi="Times New Roman" w:eastAsia="Times New Roman"/>
          <w:sz w:val="22"/>
        </w:rPr>
      </w:pPr>
      <w:r>
        <w:rPr>
          <w:rFonts w:ascii="Times New Roman" w:hAnsi="Times New Roman" w:eastAsia="Times New Roman"/>
          <w:sz w:val="22"/>
        </w:rPr>
        <w:t>A.汇率政策是国家主权，中国不会屈服于外部压力</w:t>
      </w:r>
    </w:p>
    <w:p w14:paraId="50290434">
      <w:pPr>
        <w:pStyle w:val="19"/>
        <w:spacing w:before="128" w:line="219" w:lineRule="auto"/>
        <w:rPr>
          <w:rFonts w:ascii="Times New Roman" w:hAnsi="Times New Roman" w:eastAsia="Times New Roman"/>
          <w:sz w:val="22"/>
        </w:rPr>
      </w:pPr>
      <w:r>
        <w:rPr>
          <w:rFonts w:ascii="Times New Roman" w:hAnsi="Times New Roman" w:eastAsia="Times New Roman"/>
          <w:sz w:val="22"/>
        </w:rPr>
        <w:t>B.汇率问题是市场问题，外汇行市的变动主要决定于国家的国际收支平衡状况</w:t>
      </w:r>
    </w:p>
    <w:p w14:paraId="16FBC5E6">
      <w:pPr>
        <w:pStyle w:val="19"/>
        <w:spacing w:before="128" w:line="219" w:lineRule="auto"/>
        <w:rPr>
          <w:rFonts w:ascii="Times New Roman" w:hAnsi="Times New Roman" w:eastAsia="Times New Roman"/>
          <w:sz w:val="22"/>
        </w:rPr>
      </w:pPr>
      <w:r>
        <w:rPr>
          <w:rFonts w:ascii="Times New Roman" w:hAnsi="Times New Roman" w:eastAsia="Times New Roman"/>
          <w:sz w:val="22"/>
        </w:rPr>
        <w:t>C. 汇率问题是经济问题，它只能通过平等协商、互利合作逐步解决</w:t>
      </w:r>
    </w:p>
    <w:p w14:paraId="6DD35FE3">
      <w:pPr>
        <w:pStyle w:val="19"/>
        <w:spacing w:before="128" w:line="219" w:lineRule="auto"/>
        <w:rPr>
          <w:rFonts w:ascii="Times New Roman" w:hAnsi="Times New Roman" w:eastAsia="Times New Roman"/>
          <w:sz w:val="22"/>
        </w:rPr>
      </w:pPr>
      <w:r>
        <w:rPr>
          <w:rFonts w:ascii="Times New Roman" w:hAnsi="Times New Roman" w:eastAsia="Times New Roman"/>
          <w:sz w:val="22"/>
        </w:rPr>
        <w:t>D.汇率问题是政治问题，它只能通过立法途径来解决</w:t>
      </w:r>
    </w:p>
    <w:p w14:paraId="525F650D">
      <w:pPr>
        <w:pStyle w:val="19"/>
        <w:spacing w:before="128" w:line="219" w:lineRule="auto"/>
        <w:rPr>
          <w:rFonts w:ascii="Times New Roman" w:hAnsi="Times New Roman" w:eastAsia="Times New Roman"/>
          <w:sz w:val="22"/>
        </w:rPr>
      </w:pPr>
      <w:r>
        <w:rPr>
          <w:rFonts w:ascii="Times New Roman" w:hAnsi="Times New Roman" w:eastAsia="Times New Roman"/>
          <w:sz w:val="22"/>
        </w:rPr>
        <w:t>813. 关于公共财政的说法，正确的有(    )。</w:t>
      </w:r>
    </w:p>
    <w:p w14:paraId="6A804E14">
      <w:pPr>
        <w:pStyle w:val="19"/>
        <w:spacing w:before="128" w:line="219" w:lineRule="auto"/>
        <w:rPr>
          <w:rFonts w:ascii="Times New Roman" w:hAnsi="Times New Roman" w:eastAsia="Times New Roman"/>
          <w:sz w:val="22"/>
        </w:rPr>
      </w:pPr>
      <w:r>
        <w:rPr>
          <w:rFonts w:ascii="Times New Roman" w:hAnsi="Times New Roman" w:eastAsia="Times New Roman"/>
          <w:sz w:val="22"/>
        </w:rPr>
        <w:t>A. 公共财政是与我国社会主义市场经济体制要求相适应的财政形态</w:t>
      </w:r>
    </w:p>
    <w:p w14:paraId="737E5467">
      <w:pPr>
        <w:pStyle w:val="19"/>
        <w:spacing w:before="128" w:line="219" w:lineRule="auto"/>
        <w:rPr>
          <w:rFonts w:ascii="Times New Roman" w:hAnsi="Times New Roman" w:eastAsia="Times New Roman"/>
          <w:sz w:val="22"/>
        </w:rPr>
      </w:pPr>
      <w:r>
        <w:rPr>
          <w:rFonts w:ascii="Times New Roman" w:hAnsi="Times New Roman" w:eastAsia="Times New Roman"/>
          <w:sz w:val="22"/>
        </w:rPr>
        <w:t>B.公共财政以满足公有经济需要为出发点和落脚点</w:t>
      </w:r>
    </w:p>
    <w:p w14:paraId="636470EE">
      <w:pPr>
        <w:pStyle w:val="19"/>
        <w:spacing w:before="128" w:line="219" w:lineRule="auto"/>
        <w:rPr>
          <w:rFonts w:ascii="Times New Roman" w:hAnsi="Times New Roman" w:eastAsia="Times New Roman"/>
          <w:sz w:val="22"/>
        </w:rPr>
      </w:pPr>
      <w:r>
        <w:rPr>
          <w:rFonts w:ascii="Times New Roman" w:hAnsi="Times New Roman" w:eastAsia="Times New Roman"/>
          <w:sz w:val="22"/>
        </w:rPr>
        <w:t>C. 公共财政是弥补市场失效的财政</w:t>
      </w:r>
    </w:p>
    <w:p w14:paraId="604FC9B2">
      <w:pPr>
        <w:pStyle w:val="19"/>
        <w:spacing w:before="128" w:line="219" w:lineRule="auto"/>
        <w:rPr>
          <w:rFonts w:ascii="Times New Roman" w:hAnsi="Times New Roman" w:eastAsia="Times New Roman"/>
          <w:sz w:val="22"/>
        </w:rPr>
      </w:pPr>
      <w:r>
        <w:rPr>
          <w:rFonts w:ascii="Times New Roman" w:hAnsi="Times New Roman" w:eastAsia="Times New Roman"/>
          <w:sz w:val="22"/>
        </w:rPr>
        <w:t>D.公共财政支出主要用于经济建设</w:t>
      </w:r>
    </w:p>
    <w:p w14:paraId="202F1708">
      <w:pPr>
        <w:pStyle w:val="19"/>
        <w:spacing w:before="128" w:line="219" w:lineRule="auto"/>
        <w:rPr>
          <w:rFonts w:ascii="Times New Roman" w:hAnsi="Times New Roman" w:eastAsia="Times New Roman"/>
          <w:sz w:val="22"/>
        </w:rPr>
      </w:pPr>
      <w:r>
        <w:rPr>
          <w:rFonts w:ascii="Times New Roman" w:hAnsi="Times New Roman" w:eastAsia="Times New Roman"/>
          <w:sz w:val="22"/>
        </w:rPr>
        <w:t>814. 在我国，宏观经济调控的基本原则有(    )。</w:t>
      </w:r>
    </w:p>
    <w:p w14:paraId="78D98630">
      <w:pPr>
        <w:pStyle w:val="19"/>
        <w:spacing w:before="128" w:line="219" w:lineRule="auto"/>
        <w:rPr>
          <w:rFonts w:ascii="Times New Roman" w:hAnsi="Times New Roman" w:eastAsia="Times New Roman"/>
          <w:sz w:val="22"/>
        </w:rPr>
      </w:pPr>
      <w:r>
        <w:rPr>
          <w:rFonts w:ascii="Times New Roman" w:hAnsi="Times New Roman" w:eastAsia="Times New Roman"/>
          <w:sz w:val="22"/>
        </w:rPr>
        <w:t>A. 由直接管理为主转向间接管理为主</w:t>
      </w:r>
    </w:p>
    <w:p w14:paraId="315EECA3">
      <w:pPr>
        <w:pStyle w:val="19"/>
        <w:spacing w:before="128" w:line="219" w:lineRule="auto"/>
        <w:rPr>
          <w:rFonts w:ascii="Times New Roman" w:hAnsi="Times New Roman" w:eastAsia="Times New Roman"/>
          <w:sz w:val="22"/>
        </w:rPr>
      </w:pPr>
      <w:r>
        <w:rPr>
          <w:rFonts w:ascii="Times New Roman" w:hAnsi="Times New Roman" w:eastAsia="Times New Roman"/>
          <w:sz w:val="22"/>
        </w:rPr>
        <w:t>B. 计划指导原则</w:t>
      </w:r>
    </w:p>
    <w:p w14:paraId="636ED20E">
      <w:pPr>
        <w:pStyle w:val="19"/>
        <w:spacing w:before="128" w:line="219" w:lineRule="auto"/>
        <w:rPr>
          <w:rFonts w:ascii="Times New Roman" w:hAnsi="Times New Roman" w:eastAsia="Times New Roman"/>
          <w:sz w:val="22"/>
        </w:rPr>
      </w:pPr>
      <w:r>
        <w:rPr>
          <w:rFonts w:ascii="Times New Roman" w:hAnsi="Times New Roman" w:eastAsia="Times New Roman"/>
          <w:sz w:val="22"/>
        </w:rPr>
        <w:t>C.集中和重点性原则</w:t>
      </w:r>
    </w:p>
    <w:p w14:paraId="0CCA79C3">
      <w:pPr>
        <w:pStyle w:val="19"/>
        <w:spacing w:before="128" w:line="219" w:lineRule="auto"/>
        <w:rPr>
          <w:rFonts w:ascii="Times New Roman" w:hAnsi="Times New Roman" w:eastAsia="Times New Roman"/>
          <w:sz w:val="22"/>
        </w:rPr>
      </w:pPr>
      <w:r>
        <w:rPr>
          <w:rFonts w:ascii="Times New Roman" w:hAnsi="Times New Roman" w:eastAsia="Times New Roman"/>
          <w:sz w:val="22"/>
        </w:rPr>
        <w:t>D. 以经济手段为主的综合配套调控原则</w:t>
      </w:r>
    </w:p>
    <w:p w14:paraId="35BB7003">
      <w:pPr>
        <w:pStyle w:val="19"/>
        <w:spacing w:before="128" w:line="219" w:lineRule="auto"/>
        <w:rPr>
          <w:rFonts w:ascii="Times New Roman" w:hAnsi="Times New Roman" w:eastAsia="Times New Roman"/>
          <w:sz w:val="22"/>
        </w:rPr>
      </w:pPr>
      <w:r>
        <w:rPr>
          <w:rFonts w:ascii="Times New Roman" w:hAnsi="Times New Roman" w:eastAsia="Times New Roman"/>
          <w:sz w:val="22"/>
        </w:rPr>
        <w:t>815. 价格机制具有(   )。</w:t>
      </w:r>
    </w:p>
    <w:p w14:paraId="5F1ED3CD">
      <w:pPr>
        <w:pStyle w:val="19"/>
        <w:spacing w:before="128" w:line="219" w:lineRule="auto"/>
        <w:rPr>
          <w:rFonts w:ascii="Times New Roman" w:hAnsi="Times New Roman" w:eastAsia="Times New Roman"/>
          <w:sz w:val="22"/>
        </w:rPr>
      </w:pPr>
      <w:r>
        <w:rPr>
          <w:rFonts w:ascii="Times New Roman" w:hAnsi="Times New Roman" w:eastAsia="Times New Roman"/>
          <w:sz w:val="22"/>
        </w:rPr>
        <w:t>A.分配功能</w:t>
      </w:r>
    </w:p>
    <w:p w14:paraId="32A7AF7B">
      <w:pPr>
        <w:pStyle w:val="19"/>
        <w:spacing w:before="128" w:line="219" w:lineRule="auto"/>
        <w:rPr>
          <w:rFonts w:ascii="Times New Roman" w:hAnsi="Times New Roman" w:eastAsia="Times New Roman"/>
          <w:sz w:val="22"/>
        </w:rPr>
      </w:pPr>
      <w:r>
        <w:rPr>
          <w:rFonts w:ascii="Times New Roman" w:hAnsi="Times New Roman" w:eastAsia="Times New Roman"/>
          <w:sz w:val="22"/>
        </w:rPr>
        <w:t>B.竞争工具</w:t>
      </w:r>
    </w:p>
    <w:p w14:paraId="5DC39126">
      <w:pPr>
        <w:pStyle w:val="19"/>
        <w:spacing w:before="128" w:line="219" w:lineRule="auto"/>
        <w:rPr>
          <w:rFonts w:ascii="Times New Roman" w:hAnsi="Times New Roman" w:eastAsia="Times New Roman"/>
          <w:sz w:val="22"/>
        </w:rPr>
      </w:pPr>
      <w:r>
        <w:rPr>
          <w:rFonts w:ascii="Times New Roman" w:hAnsi="Times New Roman" w:eastAsia="Times New Roman"/>
          <w:sz w:val="22"/>
        </w:rPr>
        <w:t>C. 调节功能</w:t>
      </w:r>
    </w:p>
    <w:p w14:paraId="339FE313">
      <w:pPr>
        <w:pStyle w:val="19"/>
        <w:spacing w:before="128" w:line="219" w:lineRule="auto"/>
        <w:rPr>
          <w:rFonts w:ascii="Times New Roman" w:hAnsi="Times New Roman" w:eastAsia="Times New Roman"/>
          <w:sz w:val="22"/>
        </w:rPr>
      </w:pPr>
      <w:r>
        <w:rPr>
          <w:rFonts w:ascii="Times New Roman" w:hAnsi="Times New Roman" w:eastAsia="Times New Roman"/>
          <w:sz w:val="22"/>
        </w:rPr>
        <w:t>D.信息功能</w:t>
      </w:r>
    </w:p>
    <w:p w14:paraId="268A369F">
      <w:pPr>
        <w:pStyle w:val="19"/>
        <w:spacing w:before="128" w:line="219" w:lineRule="auto"/>
        <w:rPr>
          <w:rFonts w:ascii="Times New Roman" w:hAnsi="Times New Roman" w:eastAsia="Times New Roman"/>
          <w:sz w:val="22"/>
        </w:rPr>
      </w:pPr>
      <w:r>
        <w:rPr>
          <w:rFonts w:ascii="Times New Roman" w:hAnsi="Times New Roman" w:eastAsia="Times New Roman"/>
          <w:sz w:val="22"/>
        </w:rPr>
        <w:t>816.金融全球化主要表现在(   )。</w:t>
      </w:r>
    </w:p>
    <w:p w14:paraId="090BC5B8">
      <w:pPr>
        <w:pStyle w:val="19"/>
        <w:spacing w:before="128" w:line="219" w:lineRule="auto"/>
        <w:rPr>
          <w:rFonts w:ascii="Times New Roman" w:hAnsi="Times New Roman" w:eastAsia="Times New Roman"/>
          <w:sz w:val="22"/>
        </w:rPr>
      </w:pPr>
      <w:r>
        <w:rPr>
          <w:rFonts w:ascii="Times New Roman" w:hAnsi="Times New Roman" w:eastAsia="Times New Roman"/>
          <w:sz w:val="22"/>
        </w:rPr>
        <w:t>A. 贸易全球化</w:t>
      </w:r>
    </w:p>
    <w:p w14:paraId="3E12F9ED">
      <w:pPr>
        <w:pStyle w:val="19"/>
        <w:spacing w:before="128" w:line="219" w:lineRule="auto"/>
        <w:rPr>
          <w:rFonts w:ascii="Times New Roman" w:hAnsi="Times New Roman" w:eastAsia="Times New Roman"/>
          <w:sz w:val="22"/>
        </w:rPr>
      </w:pPr>
      <w:r>
        <w:rPr>
          <w:rFonts w:ascii="Times New Roman" w:hAnsi="Times New Roman" w:eastAsia="Times New Roman"/>
          <w:sz w:val="22"/>
        </w:rPr>
        <w:t>B. 生产全球化</w:t>
      </w:r>
    </w:p>
    <w:p w14:paraId="022BAA02">
      <w:pPr>
        <w:pStyle w:val="19"/>
        <w:spacing w:before="128" w:line="219" w:lineRule="auto"/>
        <w:rPr>
          <w:rFonts w:ascii="Times New Roman" w:hAnsi="Times New Roman" w:eastAsia="Times New Roman"/>
          <w:sz w:val="22"/>
        </w:rPr>
      </w:pPr>
      <w:r>
        <w:rPr>
          <w:rFonts w:ascii="Times New Roman" w:hAnsi="Times New Roman" w:eastAsia="Times New Roman"/>
          <w:sz w:val="22"/>
        </w:rPr>
        <w:t>C.国际资本大规模流动</w:t>
      </w:r>
    </w:p>
    <w:p w14:paraId="793265EE">
      <w:pPr>
        <w:pStyle w:val="19"/>
        <w:spacing w:before="128" w:line="219" w:lineRule="auto"/>
        <w:rPr>
          <w:rFonts w:ascii="Times New Roman" w:hAnsi="Times New Roman" w:eastAsia="Times New Roman"/>
          <w:sz w:val="22"/>
        </w:rPr>
      </w:pPr>
      <w:r>
        <w:rPr>
          <w:rFonts w:ascii="Times New Roman" w:hAnsi="Times New Roman" w:eastAsia="Times New Roman"/>
          <w:sz w:val="22"/>
        </w:rPr>
        <w:t>D. 金融业务与机构跨境发展</w:t>
      </w:r>
    </w:p>
    <w:p w14:paraId="7F8AAADF">
      <w:pPr>
        <w:pStyle w:val="19"/>
        <w:spacing w:before="128" w:line="219" w:lineRule="auto"/>
        <w:rPr>
          <w:rFonts w:ascii="Times New Roman" w:hAnsi="Times New Roman" w:eastAsia="Times New Roman"/>
          <w:sz w:val="22"/>
        </w:rPr>
      </w:pPr>
      <w:r>
        <w:rPr>
          <w:rFonts w:ascii="Times New Roman" w:hAnsi="Times New Roman" w:eastAsia="Times New Roman"/>
          <w:sz w:val="22"/>
        </w:rPr>
        <w:t>817. 一 般来说，(    )的产品需求弹性较小。</w:t>
      </w:r>
    </w:p>
    <w:p w14:paraId="775EC729">
      <w:pPr>
        <w:pStyle w:val="19"/>
        <w:spacing w:before="128" w:line="219" w:lineRule="auto"/>
        <w:rPr>
          <w:rFonts w:ascii="Times New Roman" w:hAnsi="Times New Roman" w:eastAsia="Times New Roman"/>
          <w:sz w:val="22"/>
        </w:rPr>
      </w:pPr>
      <w:r>
        <w:rPr>
          <w:rFonts w:ascii="Times New Roman" w:hAnsi="Times New Roman" w:eastAsia="Times New Roman"/>
          <w:sz w:val="22"/>
        </w:rPr>
        <w:t>A. 生活必需</w:t>
      </w:r>
    </w:p>
    <w:p w14:paraId="016EC43B">
      <w:pPr>
        <w:pStyle w:val="19"/>
        <w:spacing w:before="128" w:line="219" w:lineRule="auto"/>
        <w:rPr>
          <w:rFonts w:ascii="Times New Roman" w:hAnsi="Times New Roman" w:eastAsia="Times New Roman"/>
          <w:sz w:val="22"/>
        </w:rPr>
      </w:pPr>
      <w:r>
        <w:rPr>
          <w:rFonts w:ascii="Times New Roman" w:hAnsi="Times New Roman" w:eastAsia="Times New Roman"/>
          <w:sz w:val="22"/>
        </w:rPr>
        <w:t>B. 有许多相近的替代品</w:t>
      </w:r>
    </w:p>
    <w:p w14:paraId="4A89E710">
      <w:pPr>
        <w:pStyle w:val="19"/>
        <w:spacing w:before="128" w:line="219" w:lineRule="auto"/>
        <w:rPr>
          <w:rFonts w:ascii="Times New Roman" w:hAnsi="Times New Roman" w:eastAsia="Times New Roman"/>
          <w:sz w:val="22"/>
        </w:rPr>
      </w:pPr>
      <w:r>
        <w:rPr>
          <w:rFonts w:ascii="Times New Roman" w:hAnsi="Times New Roman" w:eastAsia="Times New Roman"/>
          <w:sz w:val="22"/>
        </w:rPr>
        <w:t>C.非必需的高档品</w:t>
      </w:r>
    </w:p>
    <w:p w14:paraId="1B9C2D86">
      <w:pPr>
        <w:pStyle w:val="19"/>
        <w:spacing w:before="128" w:line="219" w:lineRule="auto"/>
        <w:rPr>
          <w:rFonts w:ascii="Times New Roman" w:hAnsi="Times New Roman" w:eastAsia="Times New Roman"/>
          <w:sz w:val="22"/>
        </w:rPr>
      </w:pPr>
      <w:r>
        <w:rPr>
          <w:rFonts w:ascii="Times New Roman" w:hAnsi="Times New Roman" w:eastAsia="Times New Roman"/>
          <w:sz w:val="22"/>
        </w:rPr>
        <w:t>D.用途少</w:t>
      </w:r>
    </w:p>
    <w:p w14:paraId="161CA544">
      <w:pPr>
        <w:pStyle w:val="19"/>
        <w:spacing w:before="128" w:line="219" w:lineRule="auto"/>
        <w:rPr>
          <w:rFonts w:ascii="Times New Roman" w:hAnsi="Times New Roman" w:eastAsia="Times New Roman"/>
          <w:sz w:val="22"/>
        </w:rPr>
      </w:pPr>
      <w:r>
        <w:rPr>
          <w:rFonts w:ascii="Times New Roman" w:hAnsi="Times New Roman" w:eastAsia="Times New Roman"/>
          <w:sz w:val="22"/>
        </w:rPr>
        <w:t>818. 以下各项中属于中央银行对政府的业务的是(   )。</w:t>
      </w:r>
    </w:p>
    <w:p w14:paraId="7EF2F23B">
      <w:pPr>
        <w:pStyle w:val="19"/>
        <w:spacing w:before="128" w:line="219" w:lineRule="auto"/>
        <w:rPr>
          <w:rFonts w:ascii="Times New Roman" w:hAnsi="Times New Roman" w:eastAsia="Times New Roman"/>
          <w:sz w:val="22"/>
        </w:rPr>
      </w:pPr>
      <w:r>
        <w:rPr>
          <w:rFonts w:ascii="Times New Roman" w:hAnsi="Times New Roman" w:eastAsia="Times New Roman"/>
          <w:sz w:val="22"/>
        </w:rPr>
        <w:t>A.代理国库</w:t>
      </w:r>
    </w:p>
    <w:p w14:paraId="5FB427E4">
      <w:pPr>
        <w:pStyle w:val="19"/>
        <w:spacing w:before="128" w:line="219" w:lineRule="auto"/>
        <w:rPr>
          <w:rFonts w:ascii="Times New Roman" w:hAnsi="Times New Roman" w:eastAsia="Times New Roman"/>
          <w:sz w:val="22"/>
        </w:rPr>
      </w:pPr>
      <w:r>
        <w:rPr>
          <w:rFonts w:ascii="Times New Roman" w:hAnsi="Times New Roman" w:eastAsia="Times New Roman"/>
          <w:sz w:val="22"/>
        </w:rPr>
        <w:t>B.代理国家债券发行</w:t>
      </w:r>
    </w:p>
    <w:p w14:paraId="78E281F2">
      <w:pPr>
        <w:pStyle w:val="19"/>
        <w:spacing w:before="128" w:line="219" w:lineRule="auto"/>
        <w:rPr>
          <w:rFonts w:ascii="Times New Roman" w:hAnsi="Times New Roman" w:eastAsia="Times New Roman"/>
          <w:sz w:val="22"/>
        </w:rPr>
      </w:pPr>
      <w:r>
        <w:rPr>
          <w:rFonts w:ascii="Times New Roman" w:hAnsi="Times New Roman" w:eastAsia="Times New Roman"/>
          <w:sz w:val="22"/>
        </w:rPr>
        <w:t>C.对企业提供信贷支持</w:t>
      </w:r>
    </w:p>
    <w:p w14:paraId="39C2A89E">
      <w:pPr>
        <w:pStyle w:val="19"/>
        <w:spacing w:before="128" w:line="219" w:lineRule="auto"/>
        <w:rPr>
          <w:rFonts w:ascii="Times New Roman" w:hAnsi="Times New Roman" w:eastAsia="Times New Roman"/>
          <w:sz w:val="22"/>
        </w:rPr>
      </w:pPr>
      <w:r>
        <w:rPr>
          <w:rFonts w:ascii="Times New Roman" w:hAnsi="Times New Roman" w:eastAsia="Times New Roman"/>
          <w:sz w:val="22"/>
        </w:rPr>
        <w:t>D.保管外汇和黄金储备</w:t>
      </w:r>
    </w:p>
    <w:p w14:paraId="6D3B4B36">
      <w:pPr>
        <w:pStyle w:val="19"/>
        <w:spacing w:before="128" w:line="219" w:lineRule="auto"/>
        <w:rPr>
          <w:rFonts w:ascii="Times New Roman" w:hAnsi="Times New Roman" w:eastAsia="Times New Roman"/>
          <w:sz w:val="22"/>
        </w:rPr>
      </w:pPr>
      <w:r>
        <w:rPr>
          <w:rFonts w:ascii="Times New Roman" w:hAnsi="Times New Roman" w:eastAsia="Times New Roman"/>
          <w:sz w:val="22"/>
        </w:rPr>
        <w:t>819. 小明在家乡建服装厂，投入资本共2000万元。其中1750万元用于修建厂房，购买机器、原材料，其 余250万元用于雇佣工人。如果服装厂生产出的服装共价值2500万元，那么(  )。</w:t>
      </w:r>
    </w:p>
    <w:p w14:paraId="3F15B67D">
      <w:pPr>
        <w:pStyle w:val="19"/>
        <w:spacing w:before="128" w:line="219" w:lineRule="auto"/>
        <w:rPr>
          <w:rFonts w:ascii="Times New Roman" w:hAnsi="Times New Roman" w:eastAsia="Times New Roman"/>
          <w:sz w:val="22"/>
        </w:rPr>
      </w:pPr>
      <w:r>
        <w:rPr>
          <w:rFonts w:ascii="Times New Roman" w:hAnsi="Times New Roman" w:eastAsia="Times New Roman"/>
          <w:sz w:val="22"/>
        </w:rPr>
        <w:t>A. 其利润率为25%</w:t>
      </w:r>
    </w:p>
    <w:p w14:paraId="5BE83C61">
      <w:pPr>
        <w:pStyle w:val="19"/>
        <w:spacing w:before="128" w:line="219" w:lineRule="auto"/>
        <w:rPr>
          <w:rFonts w:ascii="Times New Roman" w:hAnsi="Times New Roman" w:eastAsia="Times New Roman"/>
          <w:sz w:val="22"/>
        </w:rPr>
      </w:pPr>
      <w:r>
        <w:rPr>
          <w:rFonts w:ascii="Times New Roman" w:hAnsi="Times New Roman" w:eastAsia="Times New Roman"/>
          <w:sz w:val="22"/>
        </w:rPr>
        <w:t>B. 其剩余价值率为200%</w:t>
      </w:r>
    </w:p>
    <w:p w14:paraId="4061BC7A">
      <w:pPr>
        <w:pStyle w:val="19"/>
        <w:spacing w:before="128" w:line="219" w:lineRule="auto"/>
        <w:rPr>
          <w:rFonts w:ascii="Times New Roman" w:hAnsi="Times New Roman" w:eastAsia="Times New Roman"/>
          <w:sz w:val="22"/>
        </w:rPr>
      </w:pPr>
      <w:r>
        <w:rPr>
          <w:rFonts w:ascii="Times New Roman" w:hAnsi="Times New Roman" w:eastAsia="Times New Roman"/>
          <w:sz w:val="22"/>
        </w:rPr>
        <w:t>C. 其利润大于剩余价值</w:t>
      </w:r>
    </w:p>
    <w:p w14:paraId="61A8E139">
      <w:pPr>
        <w:pStyle w:val="19"/>
        <w:spacing w:before="128" w:line="219" w:lineRule="auto"/>
        <w:rPr>
          <w:rFonts w:ascii="Times New Roman" w:hAnsi="Times New Roman" w:eastAsia="Times New Roman"/>
          <w:sz w:val="22"/>
        </w:rPr>
      </w:pPr>
      <w:r>
        <w:rPr>
          <w:rFonts w:ascii="Times New Roman" w:hAnsi="Times New Roman" w:eastAsia="Times New Roman"/>
          <w:sz w:val="22"/>
        </w:rPr>
        <w:t>D.其资本的有机构成为1:7</w:t>
      </w:r>
    </w:p>
    <w:p w14:paraId="7CEA53F7">
      <w:pPr>
        <w:pStyle w:val="19"/>
        <w:spacing w:before="128" w:line="219" w:lineRule="auto"/>
        <w:rPr>
          <w:rFonts w:ascii="Times New Roman" w:hAnsi="Times New Roman" w:eastAsia="Times New Roman"/>
          <w:sz w:val="22"/>
        </w:rPr>
      </w:pPr>
      <w:r>
        <w:rPr>
          <w:rFonts w:ascii="Times New Roman" w:hAnsi="Times New Roman" w:eastAsia="Times New Roman"/>
          <w:sz w:val="22"/>
        </w:rPr>
        <w:t>820. 恩格斯在《家庭、私有制和国家的起源》一书中提出的发生在原始社会后期的三次社会大分工，即(    )。</w:t>
      </w:r>
    </w:p>
    <w:p w14:paraId="562C3AC0">
      <w:pPr>
        <w:pStyle w:val="19"/>
        <w:spacing w:before="128" w:line="219" w:lineRule="auto"/>
        <w:rPr>
          <w:rFonts w:ascii="Times New Roman" w:hAnsi="Times New Roman" w:eastAsia="Times New Roman"/>
          <w:sz w:val="22"/>
        </w:rPr>
      </w:pPr>
      <w:r>
        <w:rPr>
          <w:rFonts w:ascii="Times New Roman" w:hAnsi="Times New Roman" w:eastAsia="Times New Roman"/>
          <w:sz w:val="22"/>
        </w:rPr>
        <w:t>A.游牧部落的出现</w:t>
      </w:r>
    </w:p>
    <w:p w14:paraId="2FCB8141">
      <w:pPr>
        <w:pStyle w:val="19"/>
        <w:spacing w:before="128" w:line="219" w:lineRule="auto"/>
        <w:rPr>
          <w:rFonts w:ascii="Times New Roman" w:hAnsi="Times New Roman" w:eastAsia="Times New Roman"/>
          <w:sz w:val="22"/>
        </w:rPr>
      </w:pPr>
      <w:r>
        <w:rPr>
          <w:rFonts w:ascii="Times New Roman" w:hAnsi="Times New Roman" w:eastAsia="Times New Roman"/>
          <w:sz w:val="22"/>
        </w:rPr>
        <w:t>B. 商人的出现</w:t>
      </w:r>
    </w:p>
    <w:p w14:paraId="3A541CCF">
      <w:pPr>
        <w:pStyle w:val="19"/>
        <w:spacing w:before="128" w:line="219" w:lineRule="auto"/>
        <w:rPr>
          <w:rFonts w:ascii="Times New Roman" w:hAnsi="Times New Roman" w:eastAsia="Times New Roman"/>
          <w:sz w:val="22"/>
        </w:rPr>
      </w:pPr>
      <w:r>
        <w:rPr>
          <w:rFonts w:ascii="Times New Roman" w:hAnsi="Times New Roman" w:eastAsia="Times New Roman"/>
          <w:sz w:val="22"/>
        </w:rPr>
        <w:t>C.军队的出现</w:t>
      </w:r>
    </w:p>
    <w:p w14:paraId="13643EC4">
      <w:pPr>
        <w:pStyle w:val="19"/>
        <w:spacing w:before="128" w:line="219" w:lineRule="auto"/>
        <w:rPr>
          <w:rFonts w:ascii="Times New Roman" w:hAnsi="Times New Roman" w:eastAsia="Times New Roman"/>
          <w:sz w:val="22"/>
        </w:rPr>
      </w:pPr>
      <w:r>
        <w:rPr>
          <w:rFonts w:ascii="Times New Roman" w:hAnsi="Times New Roman" w:eastAsia="Times New Roman"/>
          <w:sz w:val="22"/>
        </w:rPr>
        <w:t>D.手工业者的出现</w:t>
      </w:r>
    </w:p>
    <w:p w14:paraId="3E7656CE">
      <w:pPr>
        <w:pStyle w:val="19"/>
        <w:spacing w:before="128" w:line="219" w:lineRule="auto"/>
        <w:rPr>
          <w:rFonts w:ascii="Times New Roman" w:hAnsi="Times New Roman" w:eastAsia="Times New Roman"/>
          <w:sz w:val="22"/>
        </w:rPr>
      </w:pPr>
      <w:r>
        <w:rPr>
          <w:rFonts w:ascii="Times New Roman" w:hAnsi="Times New Roman" w:eastAsia="Times New Roman"/>
          <w:sz w:val="22"/>
        </w:rPr>
        <w:t>821.“利润是对资本家支出的一种补偿，地租是自然力的产物。”这一看法，掩盖了利润、地租的真实来 源，从而掩盖了资产阶级与无产阶级之间的经济剥削关系。那么,利润和地租的真实来源是(   ).</w:t>
      </w:r>
    </w:p>
    <w:p w14:paraId="5927DB96">
      <w:pPr>
        <w:pStyle w:val="19"/>
        <w:spacing w:before="128" w:line="219" w:lineRule="auto"/>
        <w:rPr>
          <w:rFonts w:ascii="Times New Roman" w:hAnsi="Times New Roman" w:eastAsia="Times New Roman"/>
          <w:sz w:val="22"/>
        </w:rPr>
      </w:pPr>
      <w:r>
        <w:rPr>
          <w:rFonts w:ascii="Times New Roman" w:hAnsi="Times New Roman" w:eastAsia="Times New Roman"/>
          <w:sz w:val="22"/>
        </w:rPr>
        <w:t>A.工人劳动创造的</w:t>
      </w:r>
    </w:p>
    <w:p w14:paraId="5A9828B5">
      <w:pPr>
        <w:pStyle w:val="19"/>
        <w:spacing w:before="128" w:line="219" w:lineRule="auto"/>
        <w:rPr>
          <w:rFonts w:ascii="Times New Roman" w:hAnsi="Times New Roman" w:eastAsia="Times New Roman"/>
          <w:sz w:val="22"/>
        </w:rPr>
      </w:pPr>
      <w:r>
        <w:rPr>
          <w:rFonts w:ascii="Times New Roman" w:hAnsi="Times New Roman" w:eastAsia="Times New Roman"/>
          <w:sz w:val="22"/>
        </w:rPr>
        <w:t>B.剩余价值</w:t>
      </w:r>
    </w:p>
    <w:p w14:paraId="60BC75E9">
      <w:pPr>
        <w:pStyle w:val="19"/>
        <w:spacing w:before="128" w:line="219" w:lineRule="auto"/>
        <w:rPr>
          <w:rFonts w:ascii="Times New Roman" w:hAnsi="Times New Roman" w:eastAsia="Times New Roman"/>
          <w:sz w:val="22"/>
        </w:rPr>
      </w:pPr>
      <w:r>
        <w:rPr>
          <w:rFonts w:ascii="Times New Roman" w:hAnsi="Times New Roman" w:eastAsia="Times New Roman"/>
          <w:sz w:val="22"/>
        </w:rPr>
        <w:t>C. 销售过程中的差额利润</w:t>
      </w:r>
    </w:p>
    <w:p w14:paraId="48379A76">
      <w:pPr>
        <w:pStyle w:val="19"/>
        <w:spacing w:before="128" w:line="219" w:lineRule="auto"/>
        <w:rPr>
          <w:rFonts w:ascii="Times New Roman" w:hAnsi="Times New Roman" w:eastAsia="Times New Roman"/>
          <w:sz w:val="22"/>
        </w:rPr>
      </w:pPr>
      <w:r>
        <w:rPr>
          <w:rFonts w:ascii="Times New Roman" w:hAnsi="Times New Roman" w:eastAsia="Times New Roman"/>
          <w:sz w:val="22"/>
        </w:rPr>
        <w:t>D. 由必要劳动时间产生</w:t>
      </w:r>
    </w:p>
    <w:p w14:paraId="5E2FFB9E">
      <w:pPr>
        <w:pStyle w:val="19"/>
        <w:spacing w:before="128" w:line="219" w:lineRule="auto"/>
        <w:rPr>
          <w:rFonts w:ascii="Times New Roman" w:hAnsi="Times New Roman" w:eastAsia="Times New Roman"/>
          <w:sz w:val="22"/>
        </w:rPr>
      </w:pPr>
      <w:r>
        <w:rPr>
          <w:rFonts w:ascii="Times New Roman" w:hAnsi="Times New Roman" w:eastAsia="Times New Roman"/>
          <w:sz w:val="22"/>
        </w:rPr>
        <w:t>822. 古人出门远行都会收拾“金银细软”。下列关于金银和货币的关系说法正确的有(   )。</w:t>
      </w:r>
    </w:p>
    <w:p w14:paraId="08F79558">
      <w:pPr>
        <w:pStyle w:val="19"/>
        <w:spacing w:before="128" w:line="219" w:lineRule="auto"/>
        <w:rPr>
          <w:rFonts w:ascii="Times New Roman" w:hAnsi="Times New Roman" w:eastAsia="Times New Roman"/>
          <w:sz w:val="22"/>
        </w:rPr>
      </w:pPr>
      <w:r>
        <w:rPr>
          <w:rFonts w:ascii="Times New Roman" w:hAnsi="Times New Roman" w:eastAsia="Times New Roman"/>
          <w:sz w:val="22"/>
        </w:rPr>
        <w:t>A.金银天然不是货币</w:t>
      </w:r>
    </w:p>
    <w:p w14:paraId="17E65C59">
      <w:pPr>
        <w:pStyle w:val="19"/>
        <w:spacing w:before="128" w:line="219" w:lineRule="auto"/>
        <w:rPr>
          <w:rFonts w:ascii="Times New Roman" w:hAnsi="Times New Roman" w:eastAsia="Times New Roman"/>
          <w:sz w:val="22"/>
        </w:rPr>
      </w:pPr>
      <w:r>
        <w:rPr>
          <w:rFonts w:ascii="Times New Roman" w:hAnsi="Times New Roman" w:eastAsia="Times New Roman"/>
          <w:sz w:val="22"/>
        </w:rPr>
        <w:t>B.金银天然是货币</w:t>
      </w:r>
    </w:p>
    <w:p w14:paraId="20F5B39F">
      <w:pPr>
        <w:pStyle w:val="19"/>
        <w:spacing w:before="128" w:line="219" w:lineRule="auto"/>
        <w:rPr>
          <w:rFonts w:ascii="Times New Roman" w:hAnsi="Times New Roman" w:eastAsia="Times New Roman"/>
          <w:sz w:val="22"/>
        </w:rPr>
      </w:pPr>
      <w:r>
        <w:rPr>
          <w:rFonts w:ascii="Times New Roman" w:hAnsi="Times New Roman" w:eastAsia="Times New Roman"/>
          <w:sz w:val="22"/>
        </w:rPr>
        <w:t>C.货币天然是金银</w:t>
      </w:r>
    </w:p>
    <w:p w14:paraId="1895C649">
      <w:pPr>
        <w:pStyle w:val="19"/>
        <w:spacing w:before="128" w:line="219" w:lineRule="auto"/>
        <w:rPr>
          <w:rFonts w:ascii="Times New Roman" w:hAnsi="Times New Roman" w:eastAsia="Times New Roman"/>
          <w:sz w:val="22"/>
        </w:rPr>
      </w:pPr>
      <w:r>
        <w:rPr>
          <w:rFonts w:ascii="Times New Roman" w:hAnsi="Times New Roman" w:eastAsia="Times New Roman"/>
          <w:sz w:val="22"/>
        </w:rPr>
        <w:t>D. 货币天然不是金银</w:t>
      </w:r>
    </w:p>
    <w:p w14:paraId="6BED3110">
      <w:pPr>
        <w:pStyle w:val="19"/>
        <w:spacing w:before="128" w:line="219" w:lineRule="auto"/>
        <w:rPr>
          <w:rFonts w:ascii="Times New Roman" w:hAnsi="Times New Roman" w:eastAsia="Times New Roman"/>
          <w:sz w:val="22"/>
        </w:rPr>
      </w:pPr>
      <w:r>
        <w:rPr>
          <w:rFonts w:ascii="Times New Roman" w:hAnsi="Times New Roman" w:eastAsia="Times New Roman"/>
          <w:sz w:val="22"/>
        </w:rPr>
        <w:t>823. 以下货币职能中可以由纸币执行的是(    )。</w:t>
      </w:r>
    </w:p>
    <w:p w14:paraId="6A7E808A">
      <w:pPr>
        <w:pStyle w:val="19"/>
        <w:spacing w:before="128" w:line="219" w:lineRule="auto"/>
        <w:rPr>
          <w:rFonts w:ascii="Times New Roman" w:hAnsi="Times New Roman" w:eastAsia="Times New Roman"/>
          <w:sz w:val="22"/>
        </w:rPr>
      </w:pPr>
      <w:r>
        <w:rPr>
          <w:rFonts w:ascii="Times New Roman" w:hAnsi="Times New Roman" w:eastAsia="Times New Roman"/>
          <w:sz w:val="22"/>
        </w:rPr>
        <w:t>A.流通手段</w:t>
      </w:r>
    </w:p>
    <w:p w14:paraId="7441661F">
      <w:pPr>
        <w:pStyle w:val="19"/>
        <w:spacing w:before="128" w:line="219" w:lineRule="auto"/>
        <w:rPr>
          <w:rFonts w:ascii="Times New Roman" w:hAnsi="Times New Roman" w:eastAsia="Times New Roman"/>
          <w:sz w:val="22"/>
        </w:rPr>
      </w:pPr>
      <w:r>
        <w:rPr>
          <w:rFonts w:ascii="Times New Roman" w:hAnsi="Times New Roman" w:eastAsia="Times New Roman"/>
          <w:sz w:val="22"/>
        </w:rPr>
        <w:t>B.支付手段</w:t>
      </w:r>
    </w:p>
    <w:p w14:paraId="0395CB38">
      <w:pPr>
        <w:pStyle w:val="19"/>
        <w:spacing w:before="128" w:line="219" w:lineRule="auto"/>
        <w:rPr>
          <w:rFonts w:ascii="Times New Roman" w:hAnsi="Times New Roman" w:eastAsia="Times New Roman"/>
          <w:sz w:val="22"/>
        </w:rPr>
      </w:pPr>
      <w:r>
        <w:rPr>
          <w:rFonts w:ascii="Times New Roman" w:hAnsi="Times New Roman" w:eastAsia="Times New Roman"/>
          <w:sz w:val="22"/>
        </w:rPr>
        <w:t>C.贮藏手段</w:t>
      </w:r>
    </w:p>
    <w:p w14:paraId="4D82F194">
      <w:pPr>
        <w:pStyle w:val="19"/>
        <w:spacing w:before="128" w:line="219" w:lineRule="auto"/>
        <w:rPr>
          <w:rFonts w:ascii="Times New Roman" w:hAnsi="Times New Roman" w:eastAsia="Times New Roman"/>
          <w:sz w:val="22"/>
        </w:rPr>
      </w:pPr>
      <w:r>
        <w:rPr>
          <w:rFonts w:ascii="Times New Roman" w:hAnsi="Times New Roman" w:eastAsia="Times New Roman"/>
          <w:sz w:val="22"/>
        </w:rPr>
        <w:t>D.世界货币</w:t>
      </w:r>
    </w:p>
    <w:p w14:paraId="5446833D">
      <w:pPr>
        <w:pStyle w:val="19"/>
        <w:spacing w:before="128" w:line="219" w:lineRule="auto"/>
        <w:rPr>
          <w:rFonts w:ascii="Times New Roman" w:hAnsi="Times New Roman" w:eastAsia="Times New Roman"/>
          <w:sz w:val="22"/>
        </w:rPr>
      </w:pPr>
      <w:r>
        <w:rPr>
          <w:rFonts w:ascii="Times New Roman" w:hAnsi="Times New Roman" w:eastAsia="Times New Roman"/>
          <w:sz w:val="22"/>
        </w:rPr>
        <w:t>824. 下列经济学术语的对应关系，正确的是(   )。</w:t>
      </w:r>
    </w:p>
    <w:p w14:paraId="31CFDB2E">
      <w:pPr>
        <w:pStyle w:val="19"/>
        <w:spacing w:before="128" w:line="219" w:lineRule="auto"/>
        <w:rPr>
          <w:rFonts w:ascii="Times New Roman" w:hAnsi="Times New Roman" w:eastAsia="Times New Roman"/>
          <w:sz w:val="22"/>
        </w:rPr>
      </w:pPr>
      <w:r>
        <w:rPr>
          <w:rFonts w:ascii="Times New Roman" w:hAnsi="Times New Roman" w:eastAsia="Times New Roman"/>
          <w:sz w:val="22"/>
        </w:rPr>
        <w:t>A.管理人员基本工资——固定成本</w:t>
      </w:r>
    </w:p>
    <w:p w14:paraId="65CBF109">
      <w:pPr>
        <w:pStyle w:val="19"/>
        <w:spacing w:before="128" w:line="219" w:lineRule="auto"/>
        <w:rPr>
          <w:rFonts w:ascii="Times New Roman" w:hAnsi="Times New Roman" w:eastAsia="Times New Roman"/>
          <w:sz w:val="22"/>
        </w:rPr>
      </w:pPr>
      <w:r>
        <w:rPr>
          <w:rFonts w:ascii="Times New Roman" w:hAnsi="Times New Roman" w:eastAsia="Times New Roman"/>
          <w:sz w:val="22"/>
        </w:rPr>
        <w:t>B.生产资料——不变资本</w:t>
      </w:r>
    </w:p>
    <w:p w14:paraId="27C0D93A">
      <w:pPr>
        <w:pStyle w:val="19"/>
        <w:spacing w:before="128" w:line="219" w:lineRule="auto"/>
        <w:rPr>
          <w:rFonts w:ascii="Times New Roman" w:hAnsi="Times New Roman" w:eastAsia="Times New Roman"/>
          <w:sz w:val="22"/>
        </w:rPr>
      </w:pPr>
      <w:r>
        <w:rPr>
          <w:rFonts w:ascii="Times New Roman" w:hAnsi="Times New Roman" w:eastAsia="Times New Roman"/>
          <w:sz w:val="22"/>
        </w:rPr>
        <w:t>C.通过加班获得的剩余价值——相对剩余价值</w:t>
      </w:r>
    </w:p>
    <w:p w14:paraId="187373BB">
      <w:pPr>
        <w:pStyle w:val="19"/>
        <w:spacing w:before="128" w:line="219" w:lineRule="auto"/>
        <w:rPr>
          <w:rFonts w:ascii="Times New Roman" w:hAnsi="Times New Roman" w:eastAsia="Times New Roman"/>
          <w:sz w:val="22"/>
        </w:rPr>
      </w:pPr>
      <w:r>
        <w:rPr>
          <w:rFonts w:ascii="Times New Roman" w:hAnsi="Times New Roman" w:eastAsia="Times New Roman"/>
          <w:sz w:val="22"/>
        </w:rPr>
        <w:t>D.选择投资货运而放弃了购买理财产品的收益——机会成本</w:t>
      </w:r>
    </w:p>
    <w:p w14:paraId="45619BD3">
      <w:pPr>
        <w:pStyle w:val="19"/>
        <w:spacing w:before="128" w:line="219" w:lineRule="auto"/>
        <w:rPr>
          <w:rFonts w:ascii="Times New Roman" w:hAnsi="Times New Roman" w:eastAsia="Times New Roman"/>
          <w:sz w:val="22"/>
        </w:rPr>
      </w:pPr>
      <w:r>
        <w:rPr>
          <w:rFonts w:ascii="Times New Roman" w:hAnsi="Times New Roman" w:eastAsia="Times New Roman"/>
          <w:sz w:val="22"/>
        </w:rPr>
        <w:t>825. 在资本主义制度下，以下属于剩余价值的具体形式的是(    )。</w:t>
      </w:r>
    </w:p>
    <w:p w14:paraId="23BD0B2A">
      <w:pPr>
        <w:pStyle w:val="19"/>
        <w:spacing w:before="128" w:line="219" w:lineRule="auto"/>
        <w:rPr>
          <w:rFonts w:ascii="Times New Roman" w:hAnsi="Times New Roman" w:eastAsia="Times New Roman"/>
          <w:sz w:val="22"/>
        </w:rPr>
      </w:pPr>
      <w:r>
        <w:rPr>
          <w:rFonts w:ascii="Times New Roman" w:hAnsi="Times New Roman" w:eastAsia="Times New Roman"/>
          <w:sz w:val="22"/>
        </w:rPr>
        <w:t>A产业利润</w:t>
      </w:r>
    </w:p>
    <w:p w14:paraId="3BBEE807">
      <w:pPr>
        <w:pStyle w:val="19"/>
        <w:spacing w:before="128" w:line="219" w:lineRule="auto"/>
        <w:rPr>
          <w:rFonts w:ascii="Times New Roman" w:hAnsi="Times New Roman" w:eastAsia="Times New Roman"/>
          <w:sz w:val="22"/>
        </w:rPr>
      </w:pPr>
      <w:r>
        <w:rPr>
          <w:rFonts w:ascii="Times New Roman" w:hAnsi="Times New Roman" w:eastAsia="Times New Roman"/>
          <w:sz w:val="22"/>
        </w:rPr>
        <w:t>B.利息</w:t>
      </w:r>
    </w:p>
    <w:p w14:paraId="4D05885F">
      <w:pPr>
        <w:pStyle w:val="19"/>
        <w:spacing w:before="128" w:line="219" w:lineRule="auto"/>
        <w:rPr>
          <w:rFonts w:ascii="Times New Roman" w:hAnsi="Times New Roman" w:eastAsia="Times New Roman"/>
          <w:sz w:val="22"/>
        </w:rPr>
      </w:pPr>
      <w:r>
        <w:rPr>
          <w:rFonts w:ascii="Times New Roman" w:hAnsi="Times New Roman" w:eastAsia="Times New Roman"/>
          <w:sz w:val="22"/>
        </w:rPr>
        <w:t>C.商业利润</w:t>
      </w:r>
    </w:p>
    <w:p w14:paraId="13AE188A">
      <w:pPr>
        <w:pStyle w:val="19"/>
        <w:spacing w:before="128" w:line="219" w:lineRule="auto"/>
        <w:rPr>
          <w:rFonts w:ascii="Times New Roman" w:hAnsi="Times New Roman" w:eastAsia="Times New Roman"/>
          <w:sz w:val="22"/>
        </w:rPr>
      </w:pPr>
      <w:r>
        <w:rPr>
          <w:rFonts w:ascii="Times New Roman" w:hAnsi="Times New Roman" w:eastAsia="Times New Roman"/>
          <w:sz w:val="22"/>
        </w:rPr>
        <w:t>D. 工人工资</w:t>
      </w:r>
    </w:p>
    <w:p w14:paraId="1B075099">
      <w:pPr>
        <w:pStyle w:val="19"/>
        <w:spacing w:before="128" w:line="219" w:lineRule="auto"/>
        <w:rPr>
          <w:rFonts w:ascii="Times New Roman" w:hAnsi="Times New Roman" w:eastAsia="Times New Roman"/>
          <w:sz w:val="22"/>
        </w:rPr>
      </w:pPr>
      <w:r>
        <w:rPr>
          <w:rFonts w:ascii="Times New Roman" w:hAnsi="Times New Roman" w:eastAsia="Times New Roman"/>
          <w:sz w:val="22"/>
        </w:rPr>
        <w:t>826. 在马克思主义政治经济学中，工人的工资属于(    )。</w:t>
      </w:r>
    </w:p>
    <w:p w14:paraId="3FB37D93">
      <w:pPr>
        <w:pStyle w:val="19"/>
        <w:spacing w:before="128" w:line="219" w:lineRule="auto"/>
        <w:rPr>
          <w:rFonts w:ascii="Times New Roman" w:hAnsi="Times New Roman" w:eastAsia="Times New Roman"/>
          <w:sz w:val="22"/>
        </w:rPr>
      </w:pPr>
      <w:r>
        <w:rPr>
          <w:rFonts w:ascii="Times New Roman" w:hAnsi="Times New Roman" w:eastAsia="Times New Roman"/>
          <w:sz w:val="22"/>
        </w:rPr>
        <w:t>A.不变资本</w:t>
      </w:r>
    </w:p>
    <w:p w14:paraId="609735F6">
      <w:pPr>
        <w:pStyle w:val="19"/>
        <w:spacing w:before="128" w:line="219" w:lineRule="auto"/>
        <w:rPr>
          <w:rFonts w:ascii="Times New Roman" w:hAnsi="Times New Roman" w:eastAsia="Times New Roman"/>
          <w:sz w:val="22"/>
        </w:rPr>
      </w:pPr>
      <w:r>
        <w:rPr>
          <w:rFonts w:ascii="Times New Roman" w:hAnsi="Times New Roman" w:eastAsia="Times New Roman"/>
          <w:sz w:val="22"/>
        </w:rPr>
        <w:t>B. 可变资本</w:t>
      </w:r>
    </w:p>
    <w:p w14:paraId="582A85AA">
      <w:pPr>
        <w:pStyle w:val="19"/>
        <w:spacing w:before="128" w:line="219" w:lineRule="auto"/>
        <w:rPr>
          <w:rFonts w:ascii="Times New Roman" w:hAnsi="Times New Roman" w:eastAsia="Times New Roman"/>
          <w:sz w:val="22"/>
        </w:rPr>
      </w:pPr>
      <w:r>
        <w:rPr>
          <w:rFonts w:ascii="Times New Roman" w:hAnsi="Times New Roman" w:eastAsia="Times New Roman"/>
          <w:sz w:val="22"/>
        </w:rPr>
        <w:t>C. 固定成本的一部分</w:t>
      </w:r>
    </w:p>
    <w:p w14:paraId="3ACB23BF">
      <w:pPr>
        <w:pStyle w:val="19"/>
        <w:spacing w:before="128" w:line="219" w:lineRule="auto"/>
        <w:rPr>
          <w:rFonts w:ascii="Times New Roman" w:hAnsi="Times New Roman" w:eastAsia="Times New Roman"/>
          <w:sz w:val="22"/>
        </w:rPr>
      </w:pPr>
      <w:r>
        <w:rPr>
          <w:rFonts w:ascii="Times New Roman" w:hAnsi="Times New Roman" w:eastAsia="Times New Roman"/>
          <w:sz w:val="22"/>
        </w:rPr>
        <w:t>D.流动成本的一部分</w:t>
      </w:r>
    </w:p>
    <w:p w14:paraId="7B6607E3">
      <w:pPr>
        <w:pStyle w:val="19"/>
        <w:spacing w:before="128" w:line="219" w:lineRule="auto"/>
        <w:rPr>
          <w:rFonts w:ascii="Times New Roman" w:hAnsi="Times New Roman" w:eastAsia="Times New Roman"/>
          <w:sz w:val="22"/>
        </w:rPr>
      </w:pPr>
      <w:r>
        <w:rPr>
          <w:rFonts w:ascii="Times New Roman" w:hAnsi="Times New Roman" w:eastAsia="Times New Roman"/>
          <w:sz w:val="22"/>
        </w:rPr>
        <w:t>827.下列关于价格的影响因素，说法正确的是(   )。</w:t>
      </w:r>
    </w:p>
    <w:p w14:paraId="0E1EA4BD">
      <w:pPr>
        <w:pStyle w:val="19"/>
        <w:spacing w:before="128" w:line="219" w:lineRule="auto"/>
        <w:rPr>
          <w:rFonts w:ascii="Times New Roman" w:hAnsi="Times New Roman" w:eastAsia="Times New Roman"/>
          <w:sz w:val="22"/>
        </w:rPr>
      </w:pPr>
      <w:r>
        <w:rPr>
          <w:rFonts w:ascii="Times New Roman" w:hAnsi="Times New Roman" w:eastAsia="Times New Roman"/>
          <w:sz w:val="22"/>
        </w:rPr>
        <w:t>A.价格由价值决定</w:t>
      </w:r>
    </w:p>
    <w:p w14:paraId="12802BB6">
      <w:pPr>
        <w:pStyle w:val="19"/>
        <w:spacing w:before="128" w:line="219" w:lineRule="auto"/>
        <w:rPr>
          <w:rFonts w:ascii="Times New Roman" w:hAnsi="Times New Roman" w:eastAsia="Times New Roman"/>
          <w:sz w:val="22"/>
        </w:rPr>
      </w:pPr>
      <w:r>
        <w:rPr>
          <w:rFonts w:ascii="Times New Roman" w:hAnsi="Times New Roman" w:eastAsia="Times New Roman"/>
          <w:sz w:val="22"/>
        </w:rPr>
        <w:t>B. 价格由使用价值决定</w:t>
      </w:r>
    </w:p>
    <w:p w14:paraId="72B7DDA0">
      <w:pPr>
        <w:pStyle w:val="19"/>
        <w:spacing w:before="128" w:line="219" w:lineRule="auto"/>
        <w:rPr>
          <w:rFonts w:ascii="Times New Roman" w:hAnsi="Times New Roman" w:eastAsia="Times New Roman"/>
          <w:sz w:val="22"/>
        </w:rPr>
      </w:pPr>
      <w:r>
        <w:rPr>
          <w:rFonts w:ascii="Times New Roman" w:hAnsi="Times New Roman" w:eastAsia="Times New Roman"/>
          <w:sz w:val="22"/>
        </w:rPr>
        <w:t>C.价格不受纸币发行量的制约</w:t>
      </w:r>
    </w:p>
    <w:p w14:paraId="4E37D4F2">
      <w:pPr>
        <w:pStyle w:val="19"/>
        <w:spacing w:before="128" w:line="219" w:lineRule="auto"/>
        <w:rPr>
          <w:rFonts w:ascii="Times New Roman" w:hAnsi="Times New Roman" w:eastAsia="Times New Roman"/>
          <w:sz w:val="22"/>
        </w:rPr>
      </w:pPr>
      <w:r>
        <w:rPr>
          <w:rFonts w:ascii="Times New Roman" w:hAnsi="Times New Roman" w:eastAsia="Times New Roman"/>
          <w:sz w:val="22"/>
        </w:rPr>
        <w:t>D. 价格受生产企业的劳动生产率影响</w:t>
      </w:r>
    </w:p>
    <w:p w14:paraId="4A869723">
      <w:pPr>
        <w:pStyle w:val="19"/>
        <w:spacing w:before="128" w:line="219" w:lineRule="auto"/>
        <w:rPr>
          <w:rFonts w:ascii="Times New Roman" w:hAnsi="Times New Roman" w:eastAsia="Times New Roman"/>
          <w:sz w:val="22"/>
        </w:rPr>
      </w:pPr>
      <w:r>
        <w:rPr>
          <w:rFonts w:ascii="Times New Roman" w:hAnsi="Times New Roman" w:eastAsia="Times New Roman"/>
          <w:sz w:val="22"/>
        </w:rPr>
        <w:t>828.下列说法中符合马克思主义政治经济学观点的有(    )。</w:t>
      </w:r>
    </w:p>
    <w:p w14:paraId="49F3CA8E">
      <w:pPr>
        <w:pStyle w:val="19"/>
        <w:spacing w:before="128" w:line="219" w:lineRule="auto"/>
        <w:rPr>
          <w:rFonts w:ascii="Times New Roman" w:hAnsi="Times New Roman" w:eastAsia="Times New Roman"/>
          <w:sz w:val="22"/>
        </w:rPr>
      </w:pPr>
      <w:r>
        <w:rPr>
          <w:rFonts w:ascii="Times New Roman" w:hAnsi="Times New Roman" w:eastAsia="Times New Roman"/>
          <w:sz w:val="22"/>
        </w:rPr>
        <w:t>A.用于交换的劳动产品属于商品</w:t>
      </w:r>
    </w:p>
    <w:p w14:paraId="274F09A3">
      <w:pPr>
        <w:pStyle w:val="19"/>
        <w:spacing w:before="128" w:line="219" w:lineRule="auto"/>
        <w:rPr>
          <w:rFonts w:ascii="Times New Roman" w:hAnsi="Times New Roman" w:eastAsia="Times New Roman"/>
          <w:sz w:val="22"/>
        </w:rPr>
      </w:pPr>
      <w:r>
        <w:rPr>
          <w:rFonts w:ascii="Times New Roman" w:hAnsi="Times New Roman" w:eastAsia="Times New Roman"/>
          <w:sz w:val="22"/>
        </w:rPr>
        <w:t>B.劳动力不属于商品</w:t>
      </w:r>
    </w:p>
    <w:p w14:paraId="28998D90">
      <w:pPr>
        <w:pStyle w:val="19"/>
        <w:spacing w:before="128" w:line="219" w:lineRule="auto"/>
        <w:rPr>
          <w:rFonts w:ascii="Times New Roman" w:hAnsi="Times New Roman" w:eastAsia="Times New Roman"/>
          <w:sz w:val="22"/>
        </w:rPr>
      </w:pPr>
      <w:r>
        <w:rPr>
          <w:rFonts w:ascii="Times New Roman" w:hAnsi="Times New Roman" w:eastAsia="Times New Roman"/>
          <w:sz w:val="22"/>
        </w:rPr>
        <w:t>C. 商品的价格是其价值的货币表现</w:t>
      </w:r>
    </w:p>
    <w:p w14:paraId="46D1EFB5">
      <w:pPr>
        <w:pStyle w:val="19"/>
        <w:spacing w:before="128" w:line="219" w:lineRule="auto"/>
        <w:rPr>
          <w:rFonts w:ascii="Times New Roman" w:hAnsi="Times New Roman" w:eastAsia="Times New Roman"/>
          <w:sz w:val="22"/>
        </w:rPr>
      </w:pPr>
      <w:r>
        <w:rPr>
          <w:rFonts w:ascii="Times New Roman" w:hAnsi="Times New Roman" w:eastAsia="Times New Roman"/>
          <w:sz w:val="22"/>
        </w:rPr>
        <w:t>D.货币充当价值尺度职能，可以是观念中想象中的货币</w:t>
      </w:r>
    </w:p>
    <w:p w14:paraId="28E96A6F">
      <w:pPr>
        <w:pStyle w:val="19"/>
        <w:spacing w:before="128" w:line="219" w:lineRule="auto"/>
        <w:rPr>
          <w:rFonts w:ascii="Times New Roman" w:hAnsi="Times New Roman" w:eastAsia="Times New Roman"/>
          <w:sz w:val="22"/>
        </w:rPr>
      </w:pPr>
      <w:r>
        <w:rPr>
          <w:rFonts w:ascii="Times New Roman" w:hAnsi="Times New Roman" w:eastAsia="Times New Roman"/>
          <w:sz w:val="22"/>
        </w:rPr>
        <w:t>829. 劳动力作为特殊商品，有一种特殊的使用价值，它的使用能够创造出价值，并且能够创造出比它自身 价值更大的价值。劳动力成为商品必须具备的两个基本条件是(    )。</w:t>
      </w:r>
    </w:p>
    <w:p w14:paraId="2287067D">
      <w:pPr>
        <w:pStyle w:val="19"/>
        <w:spacing w:before="128" w:line="219" w:lineRule="auto"/>
        <w:rPr>
          <w:rFonts w:ascii="Times New Roman" w:hAnsi="Times New Roman" w:eastAsia="Times New Roman"/>
          <w:sz w:val="22"/>
        </w:rPr>
      </w:pPr>
      <w:r>
        <w:rPr>
          <w:rFonts w:ascii="Times New Roman" w:hAnsi="Times New Roman" w:eastAsia="Times New Roman"/>
          <w:sz w:val="22"/>
        </w:rPr>
        <w:t>A. 劳动力所有者能自由支配自己的劳动力</w:t>
      </w:r>
    </w:p>
    <w:p w14:paraId="05DD0EC9">
      <w:pPr>
        <w:pStyle w:val="19"/>
        <w:spacing w:before="128" w:line="219" w:lineRule="auto"/>
        <w:rPr>
          <w:rFonts w:ascii="Times New Roman" w:hAnsi="Times New Roman" w:eastAsia="Times New Roman"/>
          <w:sz w:val="22"/>
        </w:rPr>
      </w:pPr>
      <w:r>
        <w:rPr>
          <w:rFonts w:ascii="Times New Roman" w:hAnsi="Times New Roman" w:eastAsia="Times New Roman"/>
          <w:sz w:val="22"/>
        </w:rPr>
        <w:t>B.劳动力所有者除了自己的劳动力外一无所有</w:t>
      </w:r>
    </w:p>
    <w:p w14:paraId="076EB9C4">
      <w:pPr>
        <w:pStyle w:val="19"/>
        <w:spacing w:before="128" w:line="219" w:lineRule="auto"/>
        <w:rPr>
          <w:rFonts w:ascii="Times New Roman" w:hAnsi="Times New Roman" w:eastAsia="Times New Roman"/>
          <w:sz w:val="22"/>
        </w:rPr>
      </w:pPr>
      <w:r>
        <w:rPr>
          <w:rFonts w:ascii="Times New Roman" w:hAnsi="Times New Roman" w:eastAsia="Times New Roman"/>
          <w:sz w:val="22"/>
        </w:rPr>
        <w:t>C. 劳动力所有者完全自愿</w:t>
      </w:r>
    </w:p>
    <w:p w14:paraId="20125045">
      <w:pPr>
        <w:pStyle w:val="19"/>
        <w:spacing w:before="128" w:line="219" w:lineRule="auto"/>
        <w:rPr>
          <w:rFonts w:ascii="Times New Roman" w:hAnsi="Times New Roman" w:eastAsia="Times New Roman"/>
          <w:sz w:val="22"/>
        </w:rPr>
      </w:pPr>
      <w:r>
        <w:rPr>
          <w:rFonts w:ascii="Times New Roman" w:hAnsi="Times New Roman" w:eastAsia="Times New Roman"/>
          <w:sz w:val="22"/>
        </w:rPr>
        <w:t>D. 劳动力所有者具有的劳动力具有可持续性</w:t>
      </w:r>
    </w:p>
    <w:p w14:paraId="00DE3754">
      <w:pPr>
        <w:pStyle w:val="19"/>
        <w:spacing w:before="128" w:line="219" w:lineRule="auto"/>
        <w:rPr>
          <w:rFonts w:ascii="Times New Roman" w:hAnsi="Times New Roman" w:eastAsia="Times New Roman"/>
          <w:sz w:val="22"/>
        </w:rPr>
      </w:pPr>
      <w:r>
        <w:rPr>
          <w:rFonts w:ascii="Times New Roman" w:hAnsi="Times New Roman" w:eastAsia="Times New Roman"/>
          <w:sz w:val="22"/>
        </w:rPr>
        <w:t>830.价值尺度和流通手段是货币的基本职能，以下关于这两个职能的说法错误的是(    )。</w:t>
      </w:r>
    </w:p>
    <w:p w14:paraId="5E73C841">
      <w:pPr>
        <w:pStyle w:val="19"/>
        <w:spacing w:before="128" w:line="219" w:lineRule="auto"/>
        <w:rPr>
          <w:rFonts w:ascii="Times New Roman" w:hAnsi="Times New Roman" w:eastAsia="Times New Roman"/>
          <w:sz w:val="22"/>
        </w:rPr>
      </w:pPr>
      <w:r>
        <w:rPr>
          <w:rFonts w:ascii="Times New Roman" w:hAnsi="Times New Roman" w:eastAsia="Times New Roman"/>
          <w:sz w:val="22"/>
        </w:rPr>
        <w:t>A. 货币流通是商品流通的基础</w:t>
      </w:r>
    </w:p>
    <w:p w14:paraId="640BD5EE">
      <w:pPr>
        <w:pStyle w:val="19"/>
        <w:spacing w:before="128" w:line="219" w:lineRule="auto"/>
        <w:rPr>
          <w:rFonts w:ascii="Times New Roman" w:hAnsi="Times New Roman" w:eastAsia="Times New Roman"/>
          <w:sz w:val="22"/>
        </w:rPr>
      </w:pPr>
      <w:r>
        <w:rPr>
          <w:rFonts w:ascii="Times New Roman" w:hAnsi="Times New Roman" w:eastAsia="Times New Roman"/>
          <w:sz w:val="22"/>
        </w:rPr>
        <w:t>B.卖方在出售商品时得到使用价值出让价值</w:t>
      </w:r>
    </w:p>
    <w:p w14:paraId="45BF1A9B">
      <w:pPr>
        <w:pStyle w:val="19"/>
        <w:spacing w:before="128" w:line="219" w:lineRule="auto"/>
        <w:rPr>
          <w:rFonts w:ascii="Times New Roman" w:hAnsi="Times New Roman" w:eastAsia="Times New Roman"/>
          <w:sz w:val="22"/>
        </w:rPr>
      </w:pPr>
      <w:r>
        <w:rPr>
          <w:rFonts w:ascii="Times New Roman" w:hAnsi="Times New Roman" w:eastAsia="Times New Roman"/>
          <w:sz w:val="22"/>
        </w:rPr>
        <w:t>C. 支付手段的特点是在商品买卖中，商品的让渡和货币的让渡在同一时间内完成</w:t>
      </w:r>
    </w:p>
    <w:p w14:paraId="243AAFD1">
      <w:pPr>
        <w:pStyle w:val="19"/>
        <w:spacing w:before="128" w:line="219" w:lineRule="auto"/>
        <w:rPr>
          <w:rFonts w:ascii="Times New Roman" w:hAnsi="Times New Roman" w:eastAsia="Times New Roman"/>
          <w:sz w:val="22"/>
        </w:rPr>
      </w:pPr>
      <w:r>
        <w:rPr>
          <w:rFonts w:ascii="Times New Roman" w:hAnsi="Times New Roman" w:eastAsia="Times New Roman"/>
          <w:sz w:val="22"/>
        </w:rPr>
        <w:t>D.货币作为流通手段可以是观念上的货币</w:t>
      </w:r>
    </w:p>
    <w:p w14:paraId="5806207C">
      <w:pPr>
        <w:pStyle w:val="19"/>
        <w:spacing w:before="128" w:line="219" w:lineRule="auto"/>
        <w:rPr>
          <w:rFonts w:ascii="Times New Roman" w:hAnsi="Times New Roman" w:eastAsia="Times New Roman"/>
          <w:sz w:val="22"/>
        </w:rPr>
      </w:pPr>
      <w:r>
        <w:rPr>
          <w:rFonts w:ascii="Times New Roman" w:hAnsi="Times New Roman" w:eastAsia="Times New Roman"/>
          <w:sz w:val="22"/>
        </w:rPr>
        <w:t>831. 关于价值和使用价值，下列说法正确的是(   )。</w:t>
      </w:r>
    </w:p>
    <w:p w14:paraId="6002BD2D">
      <w:pPr>
        <w:pStyle w:val="19"/>
        <w:spacing w:before="128" w:line="219" w:lineRule="auto"/>
        <w:rPr>
          <w:rFonts w:ascii="Times New Roman" w:hAnsi="Times New Roman" w:eastAsia="Times New Roman"/>
          <w:sz w:val="22"/>
        </w:rPr>
      </w:pPr>
      <w:r>
        <w:rPr>
          <w:rFonts w:ascii="Times New Roman" w:hAnsi="Times New Roman" w:eastAsia="Times New Roman"/>
          <w:sz w:val="22"/>
        </w:rPr>
        <w:t>A. 人工滑雪场里的雪只有使用价值没有价值</w:t>
      </w:r>
    </w:p>
    <w:p w14:paraId="75E0F4C9">
      <w:pPr>
        <w:pStyle w:val="19"/>
        <w:spacing w:before="128" w:line="219" w:lineRule="auto"/>
        <w:rPr>
          <w:rFonts w:ascii="Times New Roman" w:hAnsi="Times New Roman" w:eastAsia="Times New Roman"/>
          <w:sz w:val="22"/>
        </w:rPr>
      </w:pPr>
      <w:r>
        <w:rPr>
          <w:rFonts w:ascii="Times New Roman" w:hAnsi="Times New Roman" w:eastAsia="Times New Roman"/>
          <w:sz w:val="22"/>
        </w:rPr>
        <w:t>B.炎热的中午，在街头免费领取的绿豆汤只有使用价值没有价值</w:t>
      </w:r>
    </w:p>
    <w:p w14:paraId="766A4FDE">
      <w:pPr>
        <w:pStyle w:val="19"/>
        <w:spacing w:before="128" w:line="219" w:lineRule="auto"/>
        <w:rPr>
          <w:rFonts w:ascii="Times New Roman" w:hAnsi="Times New Roman" w:eastAsia="Times New Roman"/>
          <w:sz w:val="22"/>
        </w:rPr>
      </w:pPr>
      <w:r>
        <w:rPr>
          <w:rFonts w:ascii="Times New Roman" w:hAnsi="Times New Roman" w:eastAsia="Times New Roman"/>
          <w:sz w:val="22"/>
        </w:rPr>
        <w:t>C. 商店里等待售卖的电器既有价值又有使用价值</w:t>
      </w:r>
    </w:p>
    <w:p w14:paraId="377C45B9">
      <w:pPr>
        <w:pStyle w:val="19"/>
        <w:spacing w:before="128" w:line="219" w:lineRule="auto"/>
        <w:rPr>
          <w:rFonts w:ascii="Times New Roman" w:hAnsi="Times New Roman" w:eastAsia="Times New Roman"/>
          <w:sz w:val="22"/>
        </w:rPr>
      </w:pPr>
      <w:r>
        <w:rPr>
          <w:rFonts w:ascii="Times New Roman" w:hAnsi="Times New Roman" w:eastAsia="Times New Roman"/>
          <w:sz w:val="22"/>
        </w:rPr>
        <w:t>D. 餐馆里服务员的服务只有价值没有使用价值</w:t>
      </w:r>
    </w:p>
    <w:p w14:paraId="6D4E9128">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832.资本家甲投入300万元，兴建了一个纺织厂，其中属于固定资本的是(   )。 </w:t>
      </w:r>
      <w:r>
        <w:rPr>
          <w:rFonts w:ascii="Times New Roman" w:hAnsi="Times New Roman" w:eastAsia="Times New Roman"/>
          <w:sz w:val="22"/>
        </w:rPr>
        <w:t>A厂房</w:t>
      </w:r>
    </w:p>
    <w:p w14:paraId="40384CD3">
      <w:pPr>
        <w:pStyle w:val="19"/>
        <w:spacing w:before="128" w:line="219" w:lineRule="auto"/>
        <w:rPr>
          <w:rFonts w:ascii="Times New Roman" w:hAnsi="Times New Roman" w:eastAsia="Times New Roman"/>
          <w:sz w:val="22"/>
        </w:rPr>
      </w:pPr>
      <w:r>
        <w:rPr>
          <w:rFonts w:ascii="Times New Roman" w:hAnsi="Times New Roman" w:eastAsia="Times New Roman"/>
          <w:sz w:val="22"/>
        </w:rPr>
        <w:t>B.工人工资</w:t>
      </w:r>
    </w:p>
    <w:p w14:paraId="52BBA12E">
      <w:pPr>
        <w:pStyle w:val="19"/>
        <w:spacing w:before="128" w:line="219" w:lineRule="auto"/>
        <w:rPr>
          <w:rFonts w:ascii="Times New Roman" w:hAnsi="Times New Roman" w:eastAsia="Times New Roman"/>
          <w:sz w:val="22"/>
        </w:rPr>
      </w:pPr>
      <w:r>
        <w:rPr>
          <w:rFonts w:ascii="Times New Roman" w:hAnsi="Times New Roman" w:eastAsia="Times New Roman"/>
          <w:sz w:val="22"/>
        </w:rPr>
        <w:t>C. 纺织原材料</w:t>
      </w:r>
    </w:p>
    <w:p w14:paraId="6E799E10">
      <w:pPr>
        <w:pStyle w:val="19"/>
        <w:spacing w:before="128" w:line="219" w:lineRule="auto"/>
        <w:rPr>
          <w:rFonts w:ascii="Times New Roman" w:hAnsi="Times New Roman" w:eastAsia="Times New Roman"/>
          <w:sz w:val="22"/>
        </w:rPr>
      </w:pPr>
      <w:r>
        <w:rPr>
          <w:rFonts w:ascii="Times New Roman" w:hAnsi="Times New Roman" w:eastAsia="Times New Roman"/>
          <w:sz w:val="22"/>
        </w:rPr>
        <w:t>D.纺织机器</w:t>
      </w:r>
    </w:p>
    <w:p w14:paraId="73E19F50">
      <w:pPr>
        <w:pStyle w:val="19"/>
        <w:spacing w:before="128" w:line="219" w:lineRule="auto"/>
        <w:rPr>
          <w:rFonts w:ascii="Times New Roman" w:hAnsi="Times New Roman" w:eastAsia="Times New Roman"/>
          <w:sz w:val="22"/>
        </w:rPr>
      </w:pPr>
      <w:r>
        <w:rPr>
          <w:rFonts w:ascii="Times New Roman" w:hAnsi="Times New Roman" w:eastAsia="Times New Roman"/>
          <w:sz w:val="22"/>
        </w:rPr>
        <w:t>833. 企业通过技术创新，能够(    )。</w:t>
      </w:r>
    </w:p>
    <w:p w14:paraId="529E8703">
      <w:pPr>
        <w:pStyle w:val="19"/>
        <w:spacing w:before="128" w:line="219" w:lineRule="auto"/>
        <w:rPr>
          <w:rFonts w:ascii="Times New Roman" w:hAnsi="Times New Roman" w:eastAsia="Times New Roman"/>
          <w:sz w:val="22"/>
        </w:rPr>
      </w:pPr>
      <w:r>
        <w:rPr>
          <w:rFonts w:ascii="Times New Roman" w:hAnsi="Times New Roman" w:eastAsia="Times New Roman"/>
          <w:sz w:val="22"/>
        </w:rPr>
        <w:t>A. 降低个别劳动时间</w:t>
      </w:r>
    </w:p>
    <w:p w14:paraId="78E53170">
      <w:pPr>
        <w:pStyle w:val="19"/>
        <w:spacing w:before="128" w:line="219" w:lineRule="auto"/>
        <w:rPr>
          <w:rFonts w:ascii="Times New Roman" w:hAnsi="Times New Roman" w:eastAsia="Times New Roman"/>
          <w:sz w:val="22"/>
        </w:rPr>
      </w:pPr>
      <w:r>
        <w:rPr>
          <w:rFonts w:ascii="Times New Roman" w:hAnsi="Times New Roman" w:eastAsia="Times New Roman"/>
          <w:sz w:val="22"/>
        </w:rPr>
        <w:t>B. 降低社会必要劳动时间</w:t>
      </w:r>
    </w:p>
    <w:p w14:paraId="271C419C">
      <w:pPr>
        <w:pStyle w:val="19"/>
        <w:spacing w:before="128" w:line="219" w:lineRule="auto"/>
        <w:rPr>
          <w:rFonts w:ascii="Times New Roman" w:hAnsi="Times New Roman" w:eastAsia="Times New Roman"/>
          <w:sz w:val="22"/>
        </w:rPr>
      </w:pPr>
      <w:r>
        <w:rPr>
          <w:rFonts w:ascii="Times New Roman" w:hAnsi="Times New Roman" w:eastAsia="Times New Roman"/>
          <w:sz w:val="22"/>
        </w:rPr>
        <w:t>C. 降低单位商品的价值量</w:t>
      </w:r>
    </w:p>
    <w:p w14:paraId="10582C43">
      <w:pPr>
        <w:pStyle w:val="19"/>
        <w:spacing w:before="128" w:line="219" w:lineRule="auto"/>
        <w:rPr>
          <w:rFonts w:ascii="Times New Roman" w:hAnsi="Times New Roman" w:eastAsia="Times New Roman"/>
          <w:sz w:val="22"/>
        </w:rPr>
      </w:pPr>
      <w:r>
        <w:rPr>
          <w:rFonts w:ascii="Times New Roman" w:hAnsi="Times New Roman" w:eastAsia="Times New Roman"/>
          <w:sz w:val="22"/>
        </w:rPr>
        <w:t>D.提高个别生产效率</w:t>
      </w:r>
    </w:p>
    <w:p w14:paraId="7CB76EA9">
      <w:pPr>
        <w:pStyle w:val="19"/>
        <w:spacing w:before="128" w:line="219" w:lineRule="auto"/>
        <w:rPr>
          <w:rFonts w:ascii="Times New Roman" w:hAnsi="Times New Roman" w:eastAsia="Times New Roman"/>
          <w:sz w:val="22"/>
        </w:rPr>
      </w:pPr>
      <w:r>
        <w:rPr>
          <w:rFonts w:ascii="Times New Roman" w:hAnsi="Times New Roman" w:eastAsia="Times New Roman"/>
          <w:sz w:val="22"/>
        </w:rPr>
        <w:t>834. 老王是浙江温州某皮革厂的一名老员工，劳动时间每天8小时，一直未变。有一天，厂长黄某跟他说， 厂里技术改造，引进了更高效的生产线。那么以下说法正确的是(  )。</w:t>
      </w:r>
    </w:p>
    <w:p w14:paraId="139D3714">
      <w:pPr>
        <w:pStyle w:val="19"/>
        <w:spacing w:before="128" w:line="219" w:lineRule="auto"/>
        <w:rPr>
          <w:rFonts w:ascii="Times New Roman" w:hAnsi="Times New Roman" w:eastAsia="Times New Roman"/>
          <w:sz w:val="22"/>
        </w:rPr>
      </w:pPr>
      <w:r>
        <w:rPr>
          <w:rFonts w:ascii="Times New Roman" w:hAnsi="Times New Roman" w:eastAsia="Times New Roman"/>
          <w:sz w:val="22"/>
        </w:rPr>
        <w:t>A.黄某的绝对剩余价值将增加</w:t>
      </w:r>
    </w:p>
    <w:p w14:paraId="3ACB2FFE">
      <w:pPr>
        <w:pStyle w:val="19"/>
        <w:spacing w:before="128" w:line="219" w:lineRule="auto"/>
        <w:rPr>
          <w:rFonts w:ascii="Times New Roman" w:hAnsi="Times New Roman" w:eastAsia="Times New Roman"/>
          <w:sz w:val="22"/>
        </w:rPr>
      </w:pPr>
      <w:r>
        <w:rPr>
          <w:rFonts w:ascii="Times New Roman" w:hAnsi="Times New Roman" w:eastAsia="Times New Roman"/>
          <w:sz w:val="22"/>
        </w:rPr>
        <w:t>B.黄某的超额剩余价值将增加</w:t>
      </w:r>
    </w:p>
    <w:p w14:paraId="1C345EAA">
      <w:pPr>
        <w:pStyle w:val="19"/>
        <w:spacing w:before="128" w:line="219" w:lineRule="auto"/>
        <w:rPr>
          <w:rFonts w:ascii="Times New Roman" w:hAnsi="Times New Roman" w:eastAsia="Times New Roman"/>
          <w:sz w:val="22"/>
        </w:rPr>
      </w:pPr>
      <w:r>
        <w:rPr>
          <w:rFonts w:ascii="Times New Roman" w:hAnsi="Times New Roman" w:eastAsia="Times New Roman"/>
          <w:sz w:val="22"/>
        </w:rPr>
        <w:t>C.厂里当年生产的皮革库存品计入当年</w:t>
      </w:r>
      <w:r>
        <w:rPr>
          <w:rFonts w:ascii="Times New Roman" w:hAnsi="Times New Roman" w:eastAsia="Times New Roman"/>
          <w:sz w:val="22"/>
        </w:rPr>
        <w:t>GDP</w:t>
      </w:r>
    </w:p>
    <w:p w14:paraId="3943C8A7">
      <w:pPr>
        <w:pStyle w:val="19"/>
        <w:spacing w:before="128" w:line="219" w:lineRule="auto"/>
        <w:rPr>
          <w:rFonts w:ascii="Times New Roman" w:hAnsi="Times New Roman" w:eastAsia="Times New Roman"/>
          <w:sz w:val="22"/>
        </w:rPr>
      </w:pPr>
      <w:r>
        <w:rPr>
          <w:rFonts w:ascii="Times New Roman" w:hAnsi="Times New Roman" w:eastAsia="Times New Roman"/>
          <w:sz w:val="22"/>
        </w:rPr>
        <w:t>D. 厂里当年生产的皮革库存品不计入当年</w:t>
      </w:r>
      <w:r>
        <w:rPr>
          <w:rFonts w:ascii="Times New Roman" w:hAnsi="Times New Roman" w:eastAsia="Times New Roman"/>
          <w:sz w:val="22"/>
        </w:rPr>
        <w:t>GDP</w:t>
      </w:r>
    </w:p>
    <w:p w14:paraId="4EAF0998">
      <w:pPr>
        <w:pStyle w:val="19"/>
        <w:spacing w:before="128" w:line="219" w:lineRule="auto"/>
        <w:rPr>
          <w:rFonts w:ascii="Times New Roman" w:hAnsi="Times New Roman" w:eastAsia="Times New Roman"/>
          <w:sz w:val="22"/>
        </w:rPr>
      </w:pPr>
      <w:r>
        <w:rPr>
          <w:rFonts w:ascii="Times New Roman" w:hAnsi="Times New Roman" w:eastAsia="Times New Roman"/>
          <w:sz w:val="22"/>
        </w:rPr>
        <w:t>835. “市场经济不等于资本主义”这一科学论断的理论和实践意义在于(    )。</w:t>
      </w:r>
    </w:p>
    <w:p w14:paraId="7ED70661">
      <w:pPr>
        <w:pStyle w:val="19"/>
        <w:spacing w:before="128" w:line="219" w:lineRule="auto"/>
        <w:rPr>
          <w:rFonts w:ascii="Times New Roman" w:hAnsi="Times New Roman" w:eastAsia="Times New Roman"/>
          <w:sz w:val="22"/>
        </w:rPr>
      </w:pPr>
      <w:r>
        <w:rPr>
          <w:rFonts w:ascii="Times New Roman" w:hAnsi="Times New Roman" w:eastAsia="Times New Roman"/>
          <w:sz w:val="22"/>
        </w:rPr>
        <w:t>A.计划和市场都是资源配置的手段</w:t>
      </w:r>
    </w:p>
    <w:p w14:paraId="03BFCA69">
      <w:pPr>
        <w:pStyle w:val="19"/>
        <w:spacing w:before="128" w:line="219" w:lineRule="auto"/>
        <w:rPr>
          <w:rFonts w:ascii="Times New Roman" w:hAnsi="Times New Roman" w:eastAsia="Times New Roman"/>
          <w:sz w:val="22"/>
        </w:rPr>
      </w:pPr>
      <w:r>
        <w:rPr>
          <w:rFonts w:ascii="Times New Roman" w:hAnsi="Times New Roman" w:eastAsia="Times New Roman"/>
          <w:sz w:val="22"/>
        </w:rPr>
        <w:t>B.社会主义与市场经济不是根本对立的</w:t>
      </w:r>
    </w:p>
    <w:p w14:paraId="2BC6CFB7">
      <w:pPr>
        <w:pStyle w:val="19"/>
        <w:spacing w:before="128" w:line="219" w:lineRule="auto"/>
        <w:rPr>
          <w:rFonts w:ascii="Times New Roman" w:hAnsi="Times New Roman" w:eastAsia="Times New Roman"/>
          <w:sz w:val="22"/>
        </w:rPr>
      </w:pPr>
      <w:r>
        <w:rPr>
          <w:rFonts w:ascii="Times New Roman" w:hAnsi="Times New Roman" w:eastAsia="Times New Roman"/>
          <w:sz w:val="22"/>
        </w:rPr>
        <w:t>C.计划经济与市场经济都属于社会基本制度范畴</w:t>
      </w:r>
    </w:p>
    <w:p w14:paraId="6AD62E4D">
      <w:pPr>
        <w:pStyle w:val="19"/>
        <w:spacing w:before="128" w:line="219" w:lineRule="auto"/>
        <w:rPr>
          <w:rFonts w:ascii="Times New Roman" w:hAnsi="Times New Roman" w:eastAsia="Times New Roman"/>
          <w:sz w:val="22"/>
        </w:rPr>
      </w:pPr>
      <w:r>
        <w:rPr>
          <w:rFonts w:ascii="Times New Roman" w:hAnsi="Times New Roman" w:eastAsia="Times New Roman"/>
          <w:sz w:val="22"/>
        </w:rPr>
        <w:t>D.为我国最终确立社会主义市场经济体制的改革目标奠定了理论基础</w:t>
      </w:r>
    </w:p>
    <w:p w14:paraId="0A09EDA8">
      <w:pPr>
        <w:pStyle w:val="19"/>
        <w:spacing w:before="128" w:line="219" w:lineRule="auto"/>
        <w:rPr>
          <w:rFonts w:ascii="Times New Roman" w:hAnsi="Times New Roman" w:eastAsia="Times New Roman"/>
          <w:sz w:val="22"/>
        </w:rPr>
      </w:pPr>
      <w:r>
        <w:rPr>
          <w:rFonts w:ascii="Times New Roman" w:hAnsi="Times New Roman" w:eastAsia="Times New Roman"/>
          <w:sz w:val="22"/>
        </w:rPr>
        <w:t>836. 市场机制的主要功能有(    )。</w:t>
      </w:r>
    </w:p>
    <w:p w14:paraId="0706A32F">
      <w:pPr>
        <w:pStyle w:val="19"/>
        <w:spacing w:before="128" w:line="219" w:lineRule="auto"/>
        <w:rPr>
          <w:rFonts w:ascii="Times New Roman" w:hAnsi="Times New Roman" w:eastAsia="Times New Roman"/>
          <w:sz w:val="22"/>
        </w:rPr>
      </w:pPr>
      <w:r>
        <w:rPr>
          <w:rFonts w:ascii="Times New Roman" w:hAnsi="Times New Roman" w:eastAsia="Times New Roman"/>
          <w:sz w:val="22"/>
        </w:rPr>
        <w:t>A.优化资源配置功能</w:t>
      </w:r>
    </w:p>
    <w:p w14:paraId="3F43C441">
      <w:pPr>
        <w:pStyle w:val="19"/>
        <w:spacing w:before="128" w:line="219" w:lineRule="auto"/>
        <w:rPr>
          <w:rFonts w:ascii="Times New Roman" w:hAnsi="Times New Roman" w:eastAsia="Times New Roman"/>
          <w:sz w:val="22"/>
        </w:rPr>
      </w:pPr>
      <w:r>
        <w:rPr>
          <w:rFonts w:ascii="Times New Roman" w:hAnsi="Times New Roman" w:eastAsia="Times New Roman"/>
          <w:sz w:val="22"/>
        </w:rPr>
        <w:t>B.激励功能</w:t>
      </w:r>
    </w:p>
    <w:p w14:paraId="3B4C8210">
      <w:pPr>
        <w:pStyle w:val="19"/>
        <w:spacing w:before="128" w:line="219" w:lineRule="auto"/>
        <w:rPr>
          <w:rFonts w:ascii="Times New Roman" w:hAnsi="Times New Roman" w:eastAsia="Times New Roman"/>
          <w:sz w:val="22"/>
        </w:rPr>
      </w:pPr>
      <w:r>
        <w:rPr>
          <w:rFonts w:ascii="Times New Roman" w:hAnsi="Times New Roman" w:eastAsia="Times New Roman"/>
          <w:sz w:val="22"/>
        </w:rPr>
        <w:t>C.利益分配功能</w:t>
      </w:r>
    </w:p>
    <w:p w14:paraId="2E6AA102">
      <w:pPr>
        <w:pStyle w:val="19"/>
        <w:spacing w:before="128" w:line="219" w:lineRule="auto"/>
        <w:rPr>
          <w:rFonts w:ascii="Times New Roman" w:hAnsi="Times New Roman" w:eastAsia="Times New Roman"/>
          <w:sz w:val="22"/>
        </w:rPr>
      </w:pPr>
      <w:r>
        <w:rPr>
          <w:rFonts w:ascii="Times New Roman" w:hAnsi="Times New Roman" w:eastAsia="Times New Roman"/>
          <w:sz w:val="22"/>
        </w:rPr>
        <w:t>D.防止贫富差距功能</w:t>
      </w:r>
    </w:p>
    <w:p w14:paraId="5C5288A6">
      <w:pPr>
        <w:pStyle w:val="19"/>
        <w:spacing w:before="128" w:line="219" w:lineRule="auto"/>
        <w:rPr>
          <w:rFonts w:ascii="Times New Roman" w:hAnsi="Times New Roman" w:eastAsia="Times New Roman"/>
          <w:sz w:val="22"/>
        </w:rPr>
      </w:pPr>
      <w:r>
        <w:rPr>
          <w:rFonts w:ascii="Times New Roman" w:hAnsi="Times New Roman" w:eastAsia="Times New Roman"/>
          <w:sz w:val="22"/>
        </w:rPr>
        <w:t>837. 下列属于生产要素的是(    )。</w:t>
      </w:r>
    </w:p>
    <w:p w14:paraId="7C15AD61">
      <w:pPr>
        <w:pStyle w:val="19"/>
        <w:spacing w:before="128" w:line="219" w:lineRule="auto"/>
        <w:rPr>
          <w:rFonts w:ascii="Times New Roman" w:hAnsi="Times New Roman" w:eastAsia="Times New Roman"/>
          <w:sz w:val="22"/>
        </w:rPr>
      </w:pPr>
      <w:r>
        <w:rPr>
          <w:rFonts w:ascii="Times New Roman" w:hAnsi="Times New Roman" w:eastAsia="Times New Roman"/>
          <w:sz w:val="22"/>
        </w:rPr>
        <w:t>A. 劳动</w:t>
      </w:r>
    </w:p>
    <w:p w14:paraId="46CAE562">
      <w:pPr>
        <w:pStyle w:val="19"/>
        <w:spacing w:before="128" w:line="219" w:lineRule="auto"/>
        <w:rPr>
          <w:rFonts w:ascii="Times New Roman" w:hAnsi="Times New Roman" w:eastAsia="Times New Roman"/>
          <w:sz w:val="22"/>
        </w:rPr>
      </w:pPr>
      <w:r>
        <w:rPr>
          <w:rFonts w:ascii="Times New Roman" w:hAnsi="Times New Roman" w:eastAsia="Times New Roman"/>
          <w:sz w:val="22"/>
        </w:rPr>
        <w:t>B.土地</w:t>
      </w:r>
    </w:p>
    <w:p w14:paraId="1AF227A3">
      <w:pPr>
        <w:pStyle w:val="19"/>
        <w:spacing w:before="128" w:line="219" w:lineRule="auto"/>
        <w:rPr>
          <w:rFonts w:ascii="Times New Roman" w:hAnsi="Times New Roman" w:eastAsia="Times New Roman"/>
          <w:sz w:val="22"/>
        </w:rPr>
      </w:pPr>
      <w:r>
        <w:rPr>
          <w:rFonts w:ascii="Times New Roman" w:hAnsi="Times New Roman" w:eastAsia="Times New Roman"/>
          <w:sz w:val="22"/>
        </w:rPr>
        <w:t>C. 资本</w:t>
      </w:r>
    </w:p>
    <w:p w14:paraId="14851DAE">
      <w:pPr>
        <w:pStyle w:val="19"/>
        <w:spacing w:before="128" w:line="219" w:lineRule="auto"/>
        <w:rPr>
          <w:rFonts w:ascii="Times New Roman" w:hAnsi="Times New Roman" w:eastAsia="Times New Roman"/>
          <w:sz w:val="22"/>
        </w:rPr>
      </w:pPr>
      <w:r>
        <w:rPr>
          <w:rFonts w:ascii="Times New Roman" w:hAnsi="Times New Roman" w:eastAsia="Times New Roman"/>
          <w:sz w:val="22"/>
        </w:rPr>
        <w:t>D.企业家的才能</w:t>
      </w:r>
    </w:p>
    <w:p w14:paraId="0F4C0A5A">
      <w:pPr>
        <w:pStyle w:val="19"/>
        <w:spacing w:before="128" w:line="219" w:lineRule="auto"/>
        <w:rPr>
          <w:rFonts w:ascii="Times New Roman" w:hAnsi="Times New Roman" w:eastAsia="Times New Roman"/>
          <w:sz w:val="22"/>
        </w:rPr>
      </w:pPr>
      <w:r>
        <w:rPr>
          <w:rFonts w:ascii="Times New Roman" w:hAnsi="Times New Roman" w:eastAsia="Times New Roman"/>
          <w:sz w:val="22"/>
        </w:rPr>
        <w:t>838. 公有制经济主体地位的主要体现的是(    )。</w:t>
      </w:r>
    </w:p>
    <w:p w14:paraId="6CCE9AB1">
      <w:pPr>
        <w:pStyle w:val="19"/>
        <w:spacing w:before="128" w:line="219" w:lineRule="auto"/>
        <w:rPr>
          <w:rFonts w:ascii="Times New Roman" w:hAnsi="Times New Roman" w:eastAsia="Times New Roman"/>
          <w:sz w:val="22"/>
        </w:rPr>
      </w:pPr>
      <w:r>
        <w:rPr>
          <w:rFonts w:ascii="Times New Roman" w:hAnsi="Times New Roman" w:eastAsia="Times New Roman"/>
          <w:sz w:val="22"/>
        </w:rPr>
        <w:t>A. 国有企业和集体企业占优势</w:t>
      </w:r>
    </w:p>
    <w:p w14:paraId="491DEE21">
      <w:pPr>
        <w:pStyle w:val="19"/>
        <w:spacing w:before="128" w:line="219" w:lineRule="auto"/>
        <w:rPr>
          <w:rFonts w:ascii="Times New Roman" w:hAnsi="Times New Roman" w:eastAsia="Times New Roman"/>
          <w:sz w:val="22"/>
        </w:rPr>
      </w:pPr>
      <w:r>
        <w:rPr>
          <w:rFonts w:ascii="Times New Roman" w:hAnsi="Times New Roman" w:eastAsia="Times New Roman"/>
          <w:sz w:val="22"/>
        </w:rPr>
        <w:t>B. 公有资产在社会总资产中占优势</w:t>
      </w:r>
    </w:p>
    <w:p w14:paraId="1CBEFD29">
      <w:pPr>
        <w:pStyle w:val="19"/>
        <w:spacing w:before="128" w:line="219" w:lineRule="auto"/>
        <w:rPr>
          <w:rFonts w:ascii="Times New Roman" w:hAnsi="Times New Roman" w:eastAsia="Times New Roman"/>
          <w:sz w:val="22"/>
        </w:rPr>
      </w:pPr>
      <w:r>
        <w:rPr>
          <w:rFonts w:ascii="Times New Roman" w:hAnsi="Times New Roman" w:eastAsia="Times New Roman"/>
          <w:sz w:val="22"/>
        </w:rPr>
        <w:t>C. 公有经济占绝对优势</w:t>
      </w:r>
    </w:p>
    <w:p w14:paraId="205A3996">
      <w:pPr>
        <w:pStyle w:val="19"/>
        <w:spacing w:before="128" w:line="219" w:lineRule="auto"/>
        <w:rPr>
          <w:rFonts w:ascii="Times New Roman" w:hAnsi="Times New Roman" w:eastAsia="Times New Roman"/>
          <w:sz w:val="22"/>
        </w:rPr>
      </w:pPr>
      <w:r>
        <w:rPr>
          <w:rFonts w:ascii="Times New Roman" w:hAnsi="Times New Roman" w:eastAsia="Times New Roman"/>
          <w:sz w:val="22"/>
        </w:rPr>
        <w:t>D. 国有经济控制国民经济命脉，对经济发展起主导作用</w:t>
      </w:r>
    </w:p>
    <w:p w14:paraId="317F19EB">
      <w:pPr>
        <w:pStyle w:val="19"/>
        <w:spacing w:before="128" w:line="219" w:lineRule="auto"/>
        <w:rPr>
          <w:rFonts w:ascii="Times New Roman" w:hAnsi="Times New Roman" w:eastAsia="Times New Roman"/>
          <w:sz w:val="22"/>
        </w:rPr>
      </w:pPr>
      <w:r>
        <w:rPr>
          <w:rFonts w:ascii="Times New Roman" w:hAnsi="Times New Roman" w:eastAsia="Times New Roman"/>
          <w:sz w:val="22"/>
        </w:rPr>
        <w:t>839. 社会主义市场经济条件下社会保障制度的内容包括(    )。</w:t>
      </w:r>
    </w:p>
    <w:p w14:paraId="49B30587">
      <w:pPr>
        <w:pStyle w:val="19"/>
        <w:spacing w:before="128" w:line="219" w:lineRule="auto"/>
        <w:rPr>
          <w:rFonts w:ascii="Times New Roman" w:hAnsi="Times New Roman" w:eastAsia="Times New Roman"/>
          <w:sz w:val="22"/>
        </w:rPr>
      </w:pPr>
      <w:r>
        <w:rPr>
          <w:rFonts w:ascii="Times New Roman" w:hAnsi="Times New Roman" w:eastAsia="Times New Roman"/>
          <w:sz w:val="22"/>
        </w:rPr>
        <w:t>A. 社会救济</w:t>
      </w:r>
    </w:p>
    <w:p w14:paraId="463BB5D1">
      <w:pPr>
        <w:pStyle w:val="19"/>
        <w:spacing w:before="128" w:line="219" w:lineRule="auto"/>
        <w:rPr>
          <w:rFonts w:ascii="Times New Roman" w:hAnsi="Times New Roman" w:eastAsia="Times New Roman"/>
          <w:sz w:val="22"/>
        </w:rPr>
      </w:pPr>
      <w:r>
        <w:rPr>
          <w:rFonts w:ascii="Times New Roman" w:hAnsi="Times New Roman" w:eastAsia="Times New Roman"/>
          <w:sz w:val="22"/>
        </w:rPr>
        <w:t>B.社会保险</w:t>
      </w:r>
    </w:p>
    <w:p w14:paraId="0E484FDE">
      <w:pPr>
        <w:pStyle w:val="19"/>
        <w:spacing w:before="128" w:line="219" w:lineRule="auto"/>
        <w:rPr>
          <w:rFonts w:ascii="Times New Roman" w:hAnsi="Times New Roman" w:eastAsia="Times New Roman"/>
          <w:sz w:val="22"/>
        </w:rPr>
      </w:pPr>
      <w:r>
        <w:rPr>
          <w:rFonts w:ascii="Times New Roman" w:hAnsi="Times New Roman" w:eastAsia="Times New Roman"/>
          <w:sz w:val="22"/>
        </w:rPr>
        <w:t>C. 社会福利</w:t>
      </w:r>
    </w:p>
    <w:p w14:paraId="20BF3200">
      <w:pPr>
        <w:pStyle w:val="19"/>
        <w:spacing w:before="128" w:line="219" w:lineRule="auto"/>
        <w:rPr>
          <w:rFonts w:ascii="Times New Roman" w:hAnsi="Times New Roman" w:eastAsia="Times New Roman"/>
          <w:sz w:val="22"/>
        </w:rPr>
      </w:pPr>
      <w:r>
        <w:rPr>
          <w:rFonts w:ascii="Times New Roman" w:hAnsi="Times New Roman" w:eastAsia="Times New Roman"/>
          <w:sz w:val="22"/>
        </w:rPr>
        <w:t>D.社会安定</w:t>
      </w:r>
    </w:p>
    <w:p w14:paraId="49E82BA3">
      <w:pPr>
        <w:pStyle w:val="19"/>
        <w:spacing w:before="128" w:line="219" w:lineRule="auto"/>
        <w:rPr>
          <w:rFonts w:ascii="Times New Roman" w:hAnsi="Times New Roman" w:eastAsia="Times New Roman"/>
          <w:sz w:val="22"/>
        </w:rPr>
      </w:pPr>
      <w:r>
        <w:rPr>
          <w:rFonts w:ascii="Times New Roman" w:hAnsi="Times New Roman" w:eastAsia="Times New Roman"/>
          <w:sz w:val="22"/>
        </w:rPr>
        <w:t>840. 市场经济的基本特征有(    )。</w:t>
      </w:r>
    </w:p>
    <w:p w14:paraId="230AD2C3">
      <w:pPr>
        <w:pStyle w:val="19"/>
        <w:spacing w:before="128" w:line="219" w:lineRule="auto"/>
        <w:rPr>
          <w:rFonts w:ascii="Times New Roman" w:hAnsi="Times New Roman" w:eastAsia="Times New Roman"/>
          <w:sz w:val="22"/>
        </w:rPr>
      </w:pPr>
      <w:r>
        <w:rPr>
          <w:rFonts w:ascii="Times New Roman" w:hAnsi="Times New Roman" w:eastAsia="Times New Roman"/>
          <w:sz w:val="22"/>
        </w:rPr>
        <w:t>A. 自主性</w:t>
      </w:r>
    </w:p>
    <w:p w14:paraId="2EED9BF4">
      <w:pPr>
        <w:pStyle w:val="19"/>
        <w:spacing w:before="128" w:line="219" w:lineRule="auto"/>
        <w:rPr>
          <w:rFonts w:ascii="Times New Roman" w:hAnsi="Times New Roman" w:eastAsia="Times New Roman"/>
          <w:sz w:val="22"/>
        </w:rPr>
      </w:pPr>
      <w:r>
        <w:rPr>
          <w:rFonts w:ascii="Times New Roman" w:hAnsi="Times New Roman" w:eastAsia="Times New Roman"/>
          <w:sz w:val="22"/>
        </w:rPr>
        <w:t>B.平等性</w:t>
      </w:r>
    </w:p>
    <w:p w14:paraId="533A75CA">
      <w:pPr>
        <w:pStyle w:val="19"/>
        <w:spacing w:before="128" w:line="219" w:lineRule="auto"/>
        <w:rPr>
          <w:rFonts w:ascii="Times New Roman" w:hAnsi="Times New Roman" w:eastAsia="Times New Roman"/>
          <w:sz w:val="22"/>
        </w:rPr>
      </w:pPr>
      <w:r>
        <w:rPr>
          <w:rFonts w:ascii="Times New Roman" w:hAnsi="Times New Roman" w:eastAsia="Times New Roman"/>
          <w:sz w:val="22"/>
        </w:rPr>
        <w:t>C.有序性</w:t>
      </w:r>
    </w:p>
    <w:p w14:paraId="3A734C56">
      <w:pPr>
        <w:pStyle w:val="19"/>
        <w:spacing w:before="128" w:line="219" w:lineRule="auto"/>
        <w:rPr>
          <w:rFonts w:ascii="Times New Roman" w:hAnsi="Times New Roman" w:eastAsia="Times New Roman"/>
          <w:sz w:val="22"/>
        </w:rPr>
      </w:pPr>
      <w:r>
        <w:rPr>
          <w:rFonts w:ascii="Times New Roman" w:hAnsi="Times New Roman" w:eastAsia="Times New Roman"/>
          <w:sz w:val="22"/>
        </w:rPr>
        <w:t>D.竞争性</w:t>
      </w:r>
    </w:p>
    <w:p w14:paraId="3140A838">
      <w:pPr>
        <w:pStyle w:val="19"/>
        <w:spacing w:before="128" w:line="219" w:lineRule="auto"/>
        <w:rPr>
          <w:rFonts w:ascii="Times New Roman" w:hAnsi="Times New Roman" w:eastAsia="Times New Roman"/>
          <w:sz w:val="22"/>
        </w:rPr>
      </w:pPr>
      <w:r>
        <w:rPr>
          <w:rFonts w:ascii="Times New Roman" w:hAnsi="Times New Roman" w:eastAsia="Times New Roman"/>
          <w:sz w:val="22"/>
        </w:rPr>
        <w:t>841. 某地果农在龙眼价格较高时盲目抢种，导致龙眼价格不断下降，不少果农的经济利益受到损失。当地 政府经过市场调查，积极引导果农调整生产，使龙眼的产销达到平衡，价格回稳。这一事例说明(    )。</w:t>
      </w:r>
    </w:p>
    <w:p w14:paraId="12993BD6">
      <w:pPr>
        <w:pStyle w:val="19"/>
        <w:spacing w:before="128" w:line="219" w:lineRule="auto"/>
        <w:rPr>
          <w:rFonts w:ascii="Times New Roman" w:hAnsi="Times New Roman" w:eastAsia="Times New Roman"/>
          <w:sz w:val="22"/>
        </w:rPr>
      </w:pPr>
      <w:r>
        <w:rPr>
          <w:rFonts w:ascii="Times New Roman" w:hAnsi="Times New Roman" w:eastAsia="Times New Roman"/>
          <w:sz w:val="22"/>
        </w:rPr>
        <w:t>A. 市场调节有滞后性</w:t>
      </w:r>
    </w:p>
    <w:p w14:paraId="473A9BFB">
      <w:pPr>
        <w:pStyle w:val="19"/>
        <w:spacing w:before="128" w:line="219" w:lineRule="auto"/>
        <w:rPr>
          <w:rFonts w:ascii="Times New Roman" w:hAnsi="Times New Roman" w:eastAsia="Times New Roman"/>
          <w:sz w:val="22"/>
        </w:rPr>
      </w:pPr>
      <w:r>
        <w:rPr>
          <w:rFonts w:ascii="Times New Roman" w:hAnsi="Times New Roman" w:eastAsia="Times New Roman"/>
          <w:sz w:val="22"/>
        </w:rPr>
        <w:t>B. 市场调节有超前性</w:t>
      </w:r>
    </w:p>
    <w:p w14:paraId="20A8D190">
      <w:pPr>
        <w:pStyle w:val="19"/>
        <w:spacing w:before="128" w:line="219" w:lineRule="auto"/>
        <w:rPr>
          <w:rFonts w:ascii="Times New Roman" w:hAnsi="Times New Roman" w:eastAsia="Times New Roman"/>
          <w:sz w:val="22"/>
        </w:rPr>
      </w:pPr>
      <w:r>
        <w:rPr>
          <w:rFonts w:ascii="Times New Roman" w:hAnsi="Times New Roman" w:eastAsia="Times New Roman"/>
          <w:sz w:val="22"/>
        </w:rPr>
        <w:t>C. 市场机制要与宏观调控相结合</w:t>
      </w:r>
    </w:p>
    <w:p w14:paraId="78D15447">
      <w:pPr>
        <w:pStyle w:val="19"/>
        <w:spacing w:before="128" w:line="219" w:lineRule="auto"/>
        <w:rPr>
          <w:rFonts w:ascii="Times New Roman" w:hAnsi="Times New Roman" w:eastAsia="Times New Roman"/>
          <w:sz w:val="22"/>
        </w:rPr>
      </w:pPr>
      <w:r>
        <w:rPr>
          <w:rFonts w:ascii="Times New Roman" w:hAnsi="Times New Roman" w:eastAsia="Times New Roman"/>
          <w:sz w:val="22"/>
        </w:rPr>
        <w:t>D.政府要减少对市场经济的干预</w:t>
      </w:r>
    </w:p>
    <w:p w14:paraId="07E9D75E">
      <w:pPr>
        <w:pStyle w:val="19"/>
        <w:spacing w:before="128" w:line="219" w:lineRule="auto"/>
        <w:rPr>
          <w:rFonts w:ascii="Times New Roman" w:hAnsi="Times New Roman" w:eastAsia="Times New Roman"/>
          <w:sz w:val="22"/>
        </w:rPr>
      </w:pPr>
      <w:r>
        <w:rPr>
          <w:rFonts w:ascii="Times New Roman" w:hAnsi="Times New Roman" w:eastAsia="Times New Roman"/>
          <w:sz w:val="22"/>
        </w:rPr>
        <w:t>842.2010年11月3日18时起，腾讯公司突然宣布在装有360软件的电脑上停止运行QQ 软件。由于QQ 拥 有6亿注册用户，而360的用户量也高达3亿，因此中国绝大多数互联网用户被迫卷入360和腾讯公司的 争端，不得不进行“二选一”。360与QQ纠纷事件反映了(    )。</w:t>
      </w:r>
    </w:p>
    <w:p w14:paraId="58D84CF2">
      <w:pPr>
        <w:pStyle w:val="19"/>
        <w:spacing w:before="128" w:line="219" w:lineRule="auto"/>
        <w:rPr>
          <w:rFonts w:ascii="Times New Roman" w:hAnsi="Times New Roman" w:eastAsia="Times New Roman"/>
          <w:sz w:val="22"/>
        </w:rPr>
      </w:pPr>
      <w:r>
        <w:rPr>
          <w:rFonts w:ascii="Times New Roman" w:hAnsi="Times New Roman" w:eastAsia="Times New Roman"/>
          <w:sz w:val="22"/>
        </w:rPr>
        <w:t>A. 市场调节存在着盲目性的弊端</w:t>
      </w:r>
    </w:p>
    <w:p w14:paraId="60B15D0E">
      <w:pPr>
        <w:pStyle w:val="19"/>
        <w:spacing w:before="128" w:line="219" w:lineRule="auto"/>
        <w:rPr>
          <w:rFonts w:ascii="Times New Roman" w:hAnsi="Times New Roman" w:eastAsia="Times New Roman"/>
          <w:sz w:val="22"/>
        </w:rPr>
      </w:pPr>
      <w:r>
        <w:rPr>
          <w:rFonts w:ascii="Times New Roman" w:hAnsi="Times New Roman" w:eastAsia="Times New Roman"/>
          <w:sz w:val="22"/>
        </w:rPr>
        <w:t>B.我国不可能形成统一开放的现代市场体系</w:t>
      </w:r>
    </w:p>
    <w:p w14:paraId="7049567F">
      <w:pPr>
        <w:pStyle w:val="19"/>
        <w:spacing w:before="128" w:line="219" w:lineRule="auto"/>
        <w:rPr>
          <w:rFonts w:ascii="Times New Roman" w:hAnsi="Times New Roman" w:eastAsia="Times New Roman"/>
          <w:sz w:val="22"/>
        </w:rPr>
      </w:pPr>
      <w:r>
        <w:rPr>
          <w:rFonts w:ascii="Times New Roman" w:hAnsi="Times New Roman" w:eastAsia="Times New Roman"/>
          <w:sz w:val="22"/>
        </w:rPr>
        <w:t>C. 市场调节存在着自发性的弊端</w:t>
      </w:r>
    </w:p>
    <w:p w14:paraId="00E7F482">
      <w:pPr>
        <w:pStyle w:val="19"/>
        <w:spacing w:before="128" w:line="219" w:lineRule="auto"/>
        <w:rPr>
          <w:rFonts w:ascii="Times New Roman" w:hAnsi="Times New Roman" w:eastAsia="Times New Roman"/>
          <w:sz w:val="22"/>
        </w:rPr>
      </w:pPr>
      <w:r>
        <w:rPr>
          <w:rFonts w:ascii="Times New Roman" w:hAnsi="Times New Roman" w:eastAsia="Times New Roman"/>
          <w:sz w:val="22"/>
        </w:rPr>
        <w:t>D.市场经济的健康发展，需要法律、道德的规范和引导</w:t>
      </w:r>
    </w:p>
    <w:p w14:paraId="132721C3">
      <w:pPr>
        <w:pStyle w:val="19"/>
        <w:spacing w:before="128" w:line="219" w:lineRule="auto"/>
        <w:rPr>
          <w:rFonts w:ascii="Times New Roman" w:hAnsi="Times New Roman" w:eastAsia="Times New Roman"/>
          <w:sz w:val="22"/>
        </w:rPr>
      </w:pPr>
      <w:r>
        <w:rPr>
          <w:rFonts w:ascii="Times New Roman" w:hAnsi="Times New Roman" w:eastAsia="Times New Roman"/>
          <w:sz w:val="22"/>
        </w:rPr>
        <w:t>843. 在社会主义初级阶段，公有制经济和非公有制经济(    )。</w:t>
      </w:r>
    </w:p>
    <w:p w14:paraId="19E27FD2">
      <w:pPr>
        <w:pStyle w:val="19"/>
        <w:spacing w:before="128" w:line="219" w:lineRule="auto"/>
        <w:rPr>
          <w:rFonts w:ascii="Times New Roman" w:hAnsi="Times New Roman" w:eastAsia="Times New Roman"/>
          <w:sz w:val="22"/>
        </w:rPr>
      </w:pPr>
      <w:r>
        <w:rPr>
          <w:rFonts w:ascii="Times New Roman" w:hAnsi="Times New Roman" w:eastAsia="Times New Roman"/>
          <w:sz w:val="22"/>
        </w:rPr>
        <w:t>A.可以长期发展，可以联合和兼并</w:t>
      </w:r>
    </w:p>
    <w:p w14:paraId="7AA3D52C">
      <w:pPr>
        <w:pStyle w:val="19"/>
        <w:spacing w:before="128" w:line="219" w:lineRule="auto"/>
        <w:rPr>
          <w:rFonts w:ascii="Times New Roman" w:hAnsi="Times New Roman" w:eastAsia="Times New Roman"/>
          <w:sz w:val="22"/>
        </w:rPr>
      </w:pPr>
      <w:r>
        <w:rPr>
          <w:rFonts w:ascii="Times New Roman" w:hAnsi="Times New Roman" w:eastAsia="Times New Roman"/>
          <w:sz w:val="22"/>
        </w:rPr>
        <w:t>B. 都是社会主义市场经济的组成部分</w:t>
      </w:r>
    </w:p>
    <w:p w14:paraId="7B8874DF">
      <w:pPr>
        <w:pStyle w:val="19"/>
        <w:spacing w:before="128" w:line="219" w:lineRule="auto"/>
        <w:rPr>
          <w:rFonts w:ascii="Times New Roman" w:hAnsi="Times New Roman" w:eastAsia="Times New Roman"/>
          <w:sz w:val="22"/>
        </w:rPr>
      </w:pPr>
      <w:r>
        <w:rPr>
          <w:rFonts w:ascii="Times New Roman" w:hAnsi="Times New Roman" w:eastAsia="Times New Roman"/>
          <w:sz w:val="22"/>
        </w:rPr>
        <w:t>C.在各自范围内和领域内都能促进生产力的发展</w:t>
      </w:r>
    </w:p>
    <w:p w14:paraId="78A35E3E">
      <w:pPr>
        <w:pStyle w:val="19"/>
        <w:spacing w:before="128" w:line="219" w:lineRule="auto"/>
        <w:rPr>
          <w:rFonts w:ascii="Times New Roman" w:hAnsi="Times New Roman" w:eastAsia="Times New Roman"/>
          <w:sz w:val="22"/>
        </w:rPr>
      </w:pPr>
      <w:r>
        <w:rPr>
          <w:rFonts w:ascii="Times New Roman" w:hAnsi="Times New Roman" w:eastAsia="Times New Roman"/>
          <w:sz w:val="22"/>
        </w:rPr>
        <w:t>D. 在国民经济发展中所处地位和所起的作用不同</w:t>
      </w:r>
    </w:p>
    <w:p w14:paraId="3E97E2B6">
      <w:pPr>
        <w:pStyle w:val="19"/>
        <w:spacing w:before="128" w:line="219" w:lineRule="auto"/>
        <w:rPr>
          <w:rFonts w:ascii="Times New Roman" w:hAnsi="Times New Roman" w:eastAsia="Times New Roman"/>
          <w:sz w:val="22"/>
        </w:rPr>
      </w:pPr>
      <w:r>
        <w:rPr>
          <w:rFonts w:ascii="Times New Roman" w:hAnsi="Times New Roman" w:eastAsia="Times New Roman"/>
          <w:sz w:val="22"/>
        </w:rPr>
        <w:t>844. 我国社会主义市场经济体制下的计划(   )。</w:t>
      </w:r>
    </w:p>
    <w:p w14:paraId="06A624FE">
      <w:pPr>
        <w:pStyle w:val="19"/>
        <w:spacing w:before="128" w:line="219" w:lineRule="auto"/>
        <w:rPr>
          <w:rFonts w:ascii="Times New Roman" w:hAnsi="Times New Roman" w:eastAsia="Times New Roman"/>
          <w:sz w:val="22"/>
        </w:rPr>
      </w:pPr>
      <w:r>
        <w:rPr>
          <w:rFonts w:ascii="Times New Roman" w:hAnsi="Times New Roman" w:eastAsia="Times New Roman"/>
          <w:sz w:val="22"/>
        </w:rPr>
        <w:t>A.包括社会再生产各个环节的指令计划</w:t>
      </w:r>
    </w:p>
    <w:p w14:paraId="2607ACB8">
      <w:pPr>
        <w:pStyle w:val="19"/>
        <w:spacing w:before="128" w:line="219" w:lineRule="auto"/>
        <w:rPr>
          <w:rFonts w:ascii="Times New Roman" w:hAnsi="Times New Roman" w:eastAsia="Times New Roman"/>
          <w:sz w:val="22"/>
        </w:rPr>
      </w:pPr>
      <w:r>
        <w:rPr>
          <w:rFonts w:ascii="Times New Roman" w:hAnsi="Times New Roman" w:eastAsia="Times New Roman"/>
          <w:sz w:val="22"/>
        </w:rPr>
        <w:t>B.是以市场为基础，总体上起指导作用的计划</w:t>
      </w:r>
    </w:p>
    <w:p w14:paraId="05C63F00">
      <w:pPr>
        <w:pStyle w:val="19"/>
        <w:spacing w:before="128" w:line="219" w:lineRule="auto"/>
        <w:rPr>
          <w:rFonts w:ascii="Times New Roman" w:hAnsi="Times New Roman" w:eastAsia="Times New Roman"/>
          <w:sz w:val="22"/>
        </w:rPr>
      </w:pPr>
      <w:r>
        <w:rPr>
          <w:rFonts w:ascii="Times New Roman" w:hAnsi="Times New Roman" w:eastAsia="Times New Roman"/>
          <w:sz w:val="22"/>
        </w:rPr>
        <w:t>C. 是国家宏观调控的重要手段</w:t>
      </w:r>
    </w:p>
    <w:p w14:paraId="748E777F">
      <w:pPr>
        <w:pStyle w:val="19"/>
        <w:spacing w:before="128" w:line="219" w:lineRule="auto"/>
        <w:rPr>
          <w:rFonts w:ascii="Times New Roman" w:hAnsi="Times New Roman" w:eastAsia="Times New Roman"/>
          <w:sz w:val="22"/>
        </w:rPr>
      </w:pPr>
      <w:r>
        <w:rPr>
          <w:rFonts w:ascii="Times New Roman" w:hAnsi="Times New Roman" w:eastAsia="Times New Roman"/>
          <w:sz w:val="22"/>
        </w:rPr>
        <w:t>D.职能主要是整体指导和综合协调</w:t>
      </w:r>
    </w:p>
    <w:p w14:paraId="780CCED1">
      <w:pPr>
        <w:pStyle w:val="19"/>
        <w:spacing w:before="128" w:line="219" w:lineRule="auto"/>
        <w:rPr>
          <w:rFonts w:ascii="Times New Roman" w:hAnsi="Times New Roman" w:eastAsia="Times New Roman"/>
          <w:sz w:val="22"/>
        </w:rPr>
      </w:pPr>
      <w:r>
        <w:rPr>
          <w:rFonts w:ascii="Times New Roman" w:hAnsi="Times New Roman" w:eastAsia="Times New Roman"/>
          <w:sz w:val="22"/>
        </w:rPr>
        <w:t>845. 社会主义市场经济也具有市场经济的一般特征，表现在(    )。</w:t>
      </w:r>
    </w:p>
    <w:p w14:paraId="77FCE8E5">
      <w:pPr>
        <w:pStyle w:val="19"/>
        <w:spacing w:before="128" w:line="219" w:lineRule="auto"/>
        <w:rPr>
          <w:rFonts w:ascii="Times New Roman" w:hAnsi="Times New Roman" w:eastAsia="Times New Roman"/>
          <w:sz w:val="22"/>
        </w:rPr>
      </w:pPr>
      <w:r>
        <w:rPr>
          <w:rFonts w:ascii="Times New Roman" w:hAnsi="Times New Roman" w:eastAsia="Times New Roman"/>
          <w:sz w:val="22"/>
        </w:rPr>
        <w:t>A.市场是商品生产者和经营者发生联系的场所、渠道、领域</w:t>
      </w:r>
    </w:p>
    <w:p w14:paraId="6EB1E2B2">
      <w:pPr>
        <w:pStyle w:val="19"/>
        <w:spacing w:before="128" w:line="219" w:lineRule="auto"/>
        <w:rPr>
          <w:rFonts w:ascii="Times New Roman" w:hAnsi="Times New Roman" w:eastAsia="Times New Roman"/>
          <w:sz w:val="22"/>
        </w:rPr>
      </w:pPr>
      <w:r>
        <w:rPr>
          <w:rFonts w:ascii="Times New Roman" w:hAnsi="Times New Roman" w:eastAsia="Times New Roman"/>
          <w:sz w:val="22"/>
        </w:rPr>
        <w:t>B. 作为市场主体的企业具有经营自主权</w:t>
      </w:r>
    </w:p>
    <w:p w14:paraId="22FCD4E0">
      <w:pPr>
        <w:pStyle w:val="19"/>
        <w:spacing w:before="128" w:line="219" w:lineRule="auto"/>
        <w:rPr>
          <w:rFonts w:ascii="Times New Roman" w:hAnsi="Times New Roman" w:eastAsia="Times New Roman"/>
          <w:sz w:val="22"/>
        </w:rPr>
      </w:pPr>
      <w:r>
        <w:rPr>
          <w:rFonts w:ascii="Times New Roman" w:hAnsi="Times New Roman" w:eastAsia="Times New Roman"/>
          <w:sz w:val="22"/>
        </w:rPr>
        <w:t>C.政府部门不直接干预企业生产经营活动</w:t>
      </w:r>
    </w:p>
    <w:p w14:paraId="0C7B37D1">
      <w:pPr>
        <w:pStyle w:val="19"/>
        <w:spacing w:before="128" w:line="219" w:lineRule="auto"/>
        <w:rPr>
          <w:rFonts w:ascii="Times New Roman" w:hAnsi="Times New Roman" w:eastAsia="Times New Roman"/>
          <w:sz w:val="22"/>
        </w:rPr>
      </w:pPr>
      <w:r>
        <w:rPr>
          <w:rFonts w:ascii="Times New Roman" w:hAnsi="Times New Roman" w:eastAsia="Times New Roman"/>
          <w:sz w:val="22"/>
        </w:rPr>
        <w:t>D.整个经济运行有健全的法律基础</w:t>
      </w:r>
    </w:p>
    <w:p w14:paraId="0AF1208C">
      <w:pPr>
        <w:pStyle w:val="19"/>
        <w:spacing w:before="128" w:line="219" w:lineRule="auto"/>
        <w:rPr>
          <w:rFonts w:ascii="Times New Roman" w:hAnsi="Times New Roman" w:eastAsia="Times New Roman"/>
          <w:sz w:val="22"/>
        </w:rPr>
      </w:pPr>
      <w:r>
        <w:rPr>
          <w:rFonts w:ascii="Times New Roman" w:hAnsi="Times New Roman" w:eastAsia="Times New Roman"/>
          <w:sz w:val="22"/>
        </w:rPr>
        <w:t>846. 中消协发布“双十一”网购商品价格调查报告称：非预售商品中超七成在“双十一”当天不便宜，电  商先涨价后降价、虚构“原价”,随意标注价格现象非常严重。对这类电商的行为，下列评价正确的是(    )。</w:t>
      </w:r>
    </w:p>
    <w:p w14:paraId="78BFC9B8">
      <w:pPr>
        <w:pStyle w:val="19"/>
        <w:spacing w:before="128" w:line="219" w:lineRule="auto"/>
        <w:rPr>
          <w:rFonts w:ascii="Times New Roman" w:hAnsi="Times New Roman" w:eastAsia="Times New Roman"/>
          <w:sz w:val="22"/>
        </w:rPr>
      </w:pPr>
      <w:r>
        <w:rPr>
          <w:rFonts w:ascii="Times New Roman" w:hAnsi="Times New Roman" w:eastAsia="Times New Roman"/>
          <w:sz w:val="22"/>
        </w:rPr>
        <w:t>A.背离了诚实守信的原则，破坏公平交易</w:t>
      </w:r>
    </w:p>
    <w:p w14:paraId="5C7B3D38">
      <w:pPr>
        <w:pStyle w:val="19"/>
        <w:spacing w:before="128" w:line="219" w:lineRule="auto"/>
        <w:rPr>
          <w:rFonts w:ascii="Times New Roman" w:hAnsi="Times New Roman" w:eastAsia="Times New Roman"/>
          <w:sz w:val="22"/>
        </w:rPr>
      </w:pPr>
      <w:r>
        <w:rPr>
          <w:rFonts w:ascii="Times New Roman" w:hAnsi="Times New Roman" w:eastAsia="Times New Roman"/>
          <w:sz w:val="22"/>
        </w:rPr>
        <w:t>B.遵循了价值规律的要求，价格上下波动</w:t>
      </w:r>
    </w:p>
    <w:p w14:paraId="0769243E">
      <w:pPr>
        <w:pStyle w:val="19"/>
        <w:spacing w:before="128" w:line="219" w:lineRule="auto"/>
        <w:rPr>
          <w:rFonts w:ascii="Times New Roman" w:hAnsi="Times New Roman" w:eastAsia="Times New Roman"/>
          <w:sz w:val="22"/>
        </w:rPr>
      </w:pPr>
      <w:r>
        <w:rPr>
          <w:rFonts w:ascii="Times New Roman" w:hAnsi="Times New Roman" w:eastAsia="Times New Roman"/>
          <w:sz w:val="22"/>
        </w:rPr>
        <w:t>C. 应树立正确的竞争观念，依法规范经营</w:t>
      </w:r>
    </w:p>
    <w:p w14:paraId="664C90C6">
      <w:pPr>
        <w:pStyle w:val="19"/>
        <w:spacing w:before="128" w:line="219" w:lineRule="auto"/>
        <w:rPr>
          <w:rFonts w:ascii="Times New Roman" w:hAnsi="Times New Roman" w:eastAsia="Times New Roman"/>
          <w:sz w:val="22"/>
        </w:rPr>
      </w:pPr>
      <w:r>
        <w:rPr>
          <w:rFonts w:ascii="Times New Roman" w:hAnsi="Times New Roman" w:eastAsia="Times New Roman"/>
          <w:sz w:val="22"/>
        </w:rPr>
        <w:t>D.应树立正确的消费观念，避免盲从消费</w:t>
      </w:r>
    </w:p>
    <w:p w14:paraId="1DFC4176">
      <w:pPr>
        <w:pStyle w:val="19"/>
        <w:spacing w:before="128" w:line="219" w:lineRule="auto"/>
        <w:rPr>
          <w:rFonts w:ascii="Times New Roman" w:hAnsi="Times New Roman" w:eastAsia="Times New Roman"/>
          <w:sz w:val="22"/>
        </w:rPr>
      </w:pPr>
      <w:r>
        <w:rPr>
          <w:rFonts w:ascii="Times New Roman" w:hAnsi="Times New Roman" w:eastAsia="Times New Roman"/>
          <w:sz w:val="22"/>
        </w:rPr>
        <w:t>847.2014年11月9日，国家主席习近平在201年亚太经合组织( APEC) 工商领导人峰会上作主旨演讲时指 出，中国经济呈现出新常态的主要特点有(    )。</w:t>
      </w:r>
    </w:p>
    <w:p w14:paraId="1FAD8862">
      <w:pPr>
        <w:pStyle w:val="19"/>
        <w:spacing w:before="128" w:line="219" w:lineRule="auto"/>
        <w:rPr>
          <w:rFonts w:ascii="Times New Roman" w:hAnsi="Times New Roman" w:eastAsia="Times New Roman"/>
          <w:sz w:val="22"/>
        </w:rPr>
      </w:pPr>
      <w:r>
        <w:rPr>
          <w:rFonts w:ascii="Times New Roman" w:hAnsi="Times New Roman" w:eastAsia="Times New Roman"/>
          <w:sz w:val="22"/>
        </w:rPr>
        <w:t>A.从高速增长转为中高速增长</w:t>
      </w:r>
    </w:p>
    <w:p w14:paraId="7A40D561">
      <w:pPr>
        <w:pStyle w:val="19"/>
        <w:spacing w:before="128" w:line="219" w:lineRule="auto"/>
        <w:rPr>
          <w:rFonts w:ascii="Times New Roman" w:hAnsi="Times New Roman" w:eastAsia="Times New Roman"/>
          <w:sz w:val="22"/>
        </w:rPr>
      </w:pPr>
      <w:r>
        <w:rPr>
          <w:rFonts w:ascii="Times New Roman" w:hAnsi="Times New Roman" w:eastAsia="Times New Roman"/>
          <w:sz w:val="22"/>
        </w:rPr>
        <w:t>B.经济结构不断优化升级</w:t>
      </w:r>
    </w:p>
    <w:p w14:paraId="10675BFE">
      <w:pPr>
        <w:pStyle w:val="19"/>
        <w:spacing w:before="128" w:line="219" w:lineRule="auto"/>
        <w:rPr>
          <w:rFonts w:ascii="Times New Roman" w:hAnsi="Times New Roman" w:eastAsia="Times New Roman"/>
          <w:sz w:val="22"/>
        </w:rPr>
      </w:pPr>
      <w:r>
        <w:rPr>
          <w:rFonts w:ascii="Times New Roman" w:hAnsi="Times New Roman" w:eastAsia="Times New Roman"/>
          <w:sz w:val="22"/>
        </w:rPr>
        <w:t>C.从要素驱动、投资驱动转向创新驱动</w:t>
      </w:r>
    </w:p>
    <w:p w14:paraId="131D4C12">
      <w:pPr>
        <w:pStyle w:val="19"/>
        <w:spacing w:before="128" w:line="219" w:lineRule="auto"/>
        <w:rPr>
          <w:rFonts w:ascii="Times New Roman" w:hAnsi="Times New Roman" w:eastAsia="Times New Roman"/>
          <w:sz w:val="22"/>
        </w:rPr>
      </w:pPr>
      <w:r>
        <w:rPr>
          <w:rFonts w:ascii="Times New Roman" w:hAnsi="Times New Roman" w:eastAsia="Times New Roman"/>
          <w:sz w:val="22"/>
        </w:rPr>
        <w:t>D.高消耗低产出的经济增长方式</w:t>
      </w:r>
    </w:p>
    <w:p w14:paraId="68FA92B0">
      <w:pPr>
        <w:pStyle w:val="19"/>
        <w:spacing w:before="128" w:line="219" w:lineRule="auto"/>
        <w:rPr>
          <w:rFonts w:ascii="Times New Roman" w:hAnsi="Times New Roman" w:eastAsia="Times New Roman"/>
          <w:sz w:val="22"/>
        </w:rPr>
      </w:pPr>
      <w:r>
        <w:rPr>
          <w:rFonts w:ascii="Times New Roman" w:hAnsi="Times New Roman" w:eastAsia="Times New Roman"/>
          <w:sz w:val="22"/>
        </w:rPr>
        <w:t>848. 合理收入分配格局应该是(    )。</w:t>
      </w:r>
    </w:p>
    <w:p w14:paraId="796EB264">
      <w:pPr>
        <w:pStyle w:val="19"/>
        <w:spacing w:before="128" w:line="219" w:lineRule="auto"/>
        <w:rPr>
          <w:rFonts w:ascii="Times New Roman" w:hAnsi="Times New Roman" w:eastAsia="Times New Roman"/>
          <w:sz w:val="22"/>
        </w:rPr>
      </w:pPr>
      <w:r>
        <w:rPr>
          <w:rFonts w:ascii="Times New Roman" w:hAnsi="Times New Roman" w:eastAsia="Times New Roman"/>
          <w:sz w:val="22"/>
        </w:rPr>
        <w:t>A. 高收入者和低收入者占少数</w:t>
      </w:r>
    </w:p>
    <w:p w14:paraId="692C665D">
      <w:pPr>
        <w:pStyle w:val="19"/>
        <w:spacing w:before="128" w:line="219" w:lineRule="auto"/>
        <w:rPr>
          <w:rFonts w:ascii="Times New Roman" w:hAnsi="Times New Roman" w:eastAsia="Times New Roman"/>
          <w:sz w:val="22"/>
        </w:rPr>
      </w:pPr>
      <w:r>
        <w:rPr>
          <w:rFonts w:ascii="Times New Roman" w:hAnsi="Times New Roman" w:eastAsia="Times New Roman"/>
          <w:sz w:val="22"/>
        </w:rPr>
        <w:t>B. 中等收入者占多数</w:t>
      </w:r>
    </w:p>
    <w:p w14:paraId="721C207B">
      <w:pPr>
        <w:pStyle w:val="19"/>
        <w:spacing w:before="128" w:line="219" w:lineRule="auto"/>
        <w:rPr>
          <w:rFonts w:ascii="Times New Roman" w:hAnsi="Times New Roman" w:eastAsia="Times New Roman"/>
          <w:sz w:val="22"/>
        </w:rPr>
      </w:pPr>
      <w:r>
        <w:rPr>
          <w:rFonts w:ascii="Times New Roman" w:hAnsi="Times New Roman" w:eastAsia="Times New Roman"/>
          <w:sz w:val="22"/>
        </w:rPr>
        <w:t>C. “ 两头小，中间大”橄榄型格局</w:t>
      </w:r>
    </w:p>
    <w:p w14:paraId="55CC2ABC">
      <w:pPr>
        <w:pStyle w:val="19"/>
        <w:spacing w:before="128" w:line="219" w:lineRule="auto"/>
        <w:rPr>
          <w:rFonts w:ascii="Times New Roman" w:hAnsi="Times New Roman" w:eastAsia="Times New Roman"/>
          <w:sz w:val="22"/>
        </w:rPr>
      </w:pPr>
      <w:r>
        <w:rPr>
          <w:rFonts w:ascii="Times New Roman" w:hAnsi="Times New Roman" w:eastAsia="Times New Roman"/>
          <w:sz w:val="22"/>
        </w:rPr>
        <w:t>D. 金字塔型格局</w:t>
      </w:r>
    </w:p>
    <w:p w14:paraId="53B7C428">
      <w:pPr>
        <w:pStyle w:val="19"/>
        <w:spacing w:before="128" w:line="219" w:lineRule="auto"/>
        <w:rPr>
          <w:rFonts w:ascii="Times New Roman" w:hAnsi="Times New Roman" w:eastAsia="Times New Roman"/>
          <w:sz w:val="22"/>
        </w:rPr>
      </w:pPr>
      <w:r>
        <w:rPr>
          <w:rFonts w:ascii="Times New Roman" w:hAnsi="Times New Roman" w:eastAsia="Times New Roman"/>
          <w:sz w:val="22"/>
        </w:rPr>
        <w:t>849. 近年来，中央财政投入农村社会事业发展和基础设施建设的资金达数亿元，有力地推进了农村建设的 全面发展。我国增加“三农”投入有利于(    )。</w:t>
      </w:r>
    </w:p>
    <w:p w14:paraId="38C3F391">
      <w:pPr>
        <w:pStyle w:val="19"/>
        <w:spacing w:before="128" w:line="219" w:lineRule="auto"/>
        <w:rPr>
          <w:rFonts w:ascii="Times New Roman" w:hAnsi="Times New Roman" w:eastAsia="Times New Roman"/>
          <w:sz w:val="22"/>
        </w:rPr>
      </w:pPr>
      <w:r>
        <w:rPr>
          <w:rFonts w:ascii="Times New Roman" w:hAnsi="Times New Roman" w:eastAsia="Times New Roman"/>
          <w:sz w:val="22"/>
        </w:rPr>
        <w:t>A.缩小城乡公共服务差距</w:t>
      </w:r>
    </w:p>
    <w:p w14:paraId="64907415">
      <w:pPr>
        <w:pStyle w:val="19"/>
        <w:spacing w:before="128" w:line="219" w:lineRule="auto"/>
        <w:rPr>
          <w:rFonts w:ascii="Times New Roman" w:hAnsi="Times New Roman" w:eastAsia="Times New Roman"/>
          <w:sz w:val="22"/>
        </w:rPr>
      </w:pPr>
      <w:r>
        <w:rPr>
          <w:rFonts w:ascii="Times New Roman" w:hAnsi="Times New Roman" w:eastAsia="Times New Roman"/>
          <w:sz w:val="22"/>
        </w:rPr>
        <w:t>B. 人民实现同步富裕</w:t>
      </w:r>
    </w:p>
    <w:p w14:paraId="0C7D3609">
      <w:pPr>
        <w:pStyle w:val="19"/>
        <w:spacing w:before="128" w:line="219" w:lineRule="auto"/>
        <w:rPr>
          <w:rFonts w:ascii="Times New Roman" w:hAnsi="Times New Roman" w:eastAsia="Times New Roman"/>
          <w:sz w:val="22"/>
        </w:rPr>
      </w:pPr>
      <w:r>
        <w:rPr>
          <w:rFonts w:ascii="Times New Roman" w:hAnsi="Times New Roman" w:eastAsia="Times New Roman"/>
          <w:sz w:val="22"/>
        </w:rPr>
        <w:t>C. 壮大我国领导阶级的力量</w:t>
      </w:r>
    </w:p>
    <w:p w14:paraId="6CAFCD17">
      <w:pPr>
        <w:pStyle w:val="19"/>
        <w:spacing w:before="128" w:line="219" w:lineRule="auto"/>
        <w:rPr>
          <w:rFonts w:ascii="Times New Roman" w:hAnsi="Times New Roman" w:eastAsia="Times New Roman"/>
          <w:sz w:val="22"/>
        </w:rPr>
      </w:pPr>
      <w:r>
        <w:rPr>
          <w:rFonts w:ascii="Times New Roman" w:hAnsi="Times New Roman" w:eastAsia="Times New Roman"/>
          <w:sz w:val="22"/>
        </w:rPr>
        <w:t>D. 构建社会主义和谐社会</w:t>
      </w:r>
    </w:p>
    <w:p w14:paraId="0852F4CC">
      <w:pPr>
        <w:pStyle w:val="19"/>
        <w:spacing w:before="128" w:line="219" w:lineRule="auto"/>
        <w:rPr>
          <w:rFonts w:ascii="Times New Roman" w:hAnsi="Times New Roman" w:eastAsia="Times New Roman"/>
          <w:sz w:val="22"/>
        </w:rPr>
      </w:pPr>
      <w:r>
        <w:rPr>
          <w:rFonts w:ascii="Times New Roman" w:hAnsi="Times New Roman" w:eastAsia="Times New Roman"/>
          <w:sz w:val="22"/>
        </w:rPr>
        <w:t>850. 近年来，我国一些地区频频出现雾霾天气，而且范围广时间长、强度大，不仅给人们正常生活带来不  便和损失，PM2.5 等有害物质更给人们身体健康带来很大危害。空前严重的雾霾天气，除自然因素外，更有 粗放生产方式的污染排放使环境遭到破坏的长期积累效应。为此，从源头上解决这一生态恶化趋势，必须 转变生产方式、调整产业结构，着力推进(    )。</w:t>
      </w:r>
    </w:p>
    <w:p w14:paraId="79C8BFE2">
      <w:pPr>
        <w:pStyle w:val="19"/>
        <w:spacing w:before="128" w:line="219" w:lineRule="auto"/>
        <w:rPr>
          <w:rFonts w:ascii="Times New Roman" w:hAnsi="Times New Roman" w:eastAsia="Times New Roman"/>
          <w:sz w:val="22"/>
        </w:rPr>
      </w:pPr>
      <w:r>
        <w:rPr>
          <w:rFonts w:ascii="Times New Roman" w:hAnsi="Times New Roman" w:eastAsia="Times New Roman"/>
          <w:sz w:val="22"/>
        </w:rPr>
        <w:t>A. 快速发展</w:t>
      </w:r>
    </w:p>
    <w:p w14:paraId="0844D30F">
      <w:pPr>
        <w:pStyle w:val="19"/>
        <w:spacing w:before="128" w:line="219" w:lineRule="auto"/>
        <w:rPr>
          <w:rFonts w:ascii="Times New Roman" w:hAnsi="Times New Roman" w:eastAsia="Times New Roman"/>
          <w:sz w:val="22"/>
        </w:rPr>
      </w:pPr>
      <w:r>
        <w:rPr>
          <w:rFonts w:ascii="Times New Roman" w:hAnsi="Times New Roman" w:eastAsia="Times New Roman"/>
          <w:sz w:val="22"/>
        </w:rPr>
        <w:t>B. 绿色发展</w:t>
      </w:r>
    </w:p>
    <w:p w14:paraId="42C73E35">
      <w:pPr>
        <w:pStyle w:val="19"/>
        <w:spacing w:before="128" w:line="219" w:lineRule="auto"/>
        <w:rPr>
          <w:rFonts w:ascii="Times New Roman" w:hAnsi="Times New Roman" w:eastAsia="Times New Roman"/>
          <w:sz w:val="22"/>
        </w:rPr>
      </w:pPr>
      <w:r>
        <w:rPr>
          <w:rFonts w:ascii="Times New Roman" w:hAnsi="Times New Roman" w:eastAsia="Times New Roman"/>
          <w:sz w:val="22"/>
        </w:rPr>
        <w:t>C. 循环发展</w:t>
      </w:r>
    </w:p>
    <w:p w14:paraId="38967F18">
      <w:pPr>
        <w:pStyle w:val="19"/>
        <w:spacing w:before="128" w:line="219" w:lineRule="auto"/>
        <w:rPr>
          <w:rFonts w:ascii="Times New Roman" w:hAnsi="Times New Roman" w:eastAsia="Times New Roman"/>
          <w:sz w:val="22"/>
        </w:rPr>
      </w:pPr>
      <w:r>
        <w:rPr>
          <w:rFonts w:ascii="Times New Roman" w:hAnsi="Times New Roman" w:eastAsia="Times New Roman"/>
          <w:sz w:val="22"/>
        </w:rPr>
        <w:t>D.低碳发展</w:t>
      </w:r>
    </w:p>
    <w:p w14:paraId="44253615">
      <w:pPr>
        <w:pStyle w:val="19"/>
        <w:spacing w:before="128" w:line="219" w:lineRule="auto"/>
        <w:rPr>
          <w:rFonts w:ascii="Times New Roman" w:hAnsi="Times New Roman" w:eastAsia="Times New Roman"/>
          <w:sz w:val="22"/>
        </w:rPr>
      </w:pPr>
      <w:r>
        <w:rPr>
          <w:rFonts w:ascii="Times New Roman" w:hAnsi="Times New Roman" w:eastAsia="Times New Roman"/>
          <w:sz w:val="22"/>
        </w:rPr>
        <w:t>851. 为大力推进经济结构战略性调整，应更加注重(    )。</w:t>
      </w:r>
    </w:p>
    <w:p w14:paraId="291039BD">
      <w:pPr>
        <w:pStyle w:val="19"/>
        <w:spacing w:before="128" w:line="219" w:lineRule="auto"/>
        <w:rPr>
          <w:rFonts w:ascii="Times New Roman" w:hAnsi="Times New Roman" w:eastAsia="Times New Roman"/>
          <w:sz w:val="22"/>
        </w:rPr>
      </w:pPr>
      <w:r>
        <w:rPr>
          <w:rFonts w:ascii="Times New Roman" w:hAnsi="Times New Roman" w:eastAsia="Times New Roman"/>
          <w:sz w:val="22"/>
        </w:rPr>
        <w:t>A.提高自主创新能力 B提高节能环保水平</w:t>
      </w:r>
    </w:p>
    <w:p w14:paraId="1F184691">
      <w:pPr>
        <w:pStyle w:val="19"/>
        <w:spacing w:before="128" w:line="219" w:lineRule="auto"/>
        <w:rPr>
          <w:rFonts w:ascii="Times New Roman" w:hAnsi="Times New Roman" w:eastAsia="Times New Roman"/>
          <w:sz w:val="22"/>
        </w:rPr>
      </w:pPr>
      <w:r>
        <w:rPr>
          <w:rFonts w:ascii="Times New Roman" w:hAnsi="Times New Roman" w:eastAsia="Times New Roman"/>
          <w:sz w:val="22"/>
        </w:rPr>
        <w:t>C.提高经济整体素质和国际竞争力</w:t>
      </w:r>
    </w:p>
    <w:p w14:paraId="73051838">
      <w:pPr>
        <w:pStyle w:val="19"/>
        <w:spacing w:before="128" w:line="219" w:lineRule="auto"/>
        <w:rPr>
          <w:rFonts w:ascii="Times New Roman" w:hAnsi="Times New Roman" w:eastAsia="Times New Roman"/>
          <w:sz w:val="22"/>
        </w:rPr>
      </w:pPr>
      <w:r>
        <w:rPr>
          <w:rFonts w:ascii="Times New Roman" w:hAnsi="Times New Roman" w:eastAsia="Times New Roman"/>
          <w:sz w:val="22"/>
        </w:rPr>
        <w:t>D.提高经济增长速度</w:t>
      </w:r>
    </w:p>
    <w:p w14:paraId="185CBF2E">
      <w:pPr>
        <w:pStyle w:val="19"/>
        <w:spacing w:before="128" w:line="219" w:lineRule="auto"/>
        <w:rPr>
          <w:rFonts w:ascii="Times New Roman" w:hAnsi="Times New Roman" w:eastAsia="Times New Roman"/>
          <w:sz w:val="22"/>
        </w:rPr>
      </w:pPr>
      <w:r>
        <w:rPr>
          <w:rFonts w:ascii="Times New Roman" w:hAnsi="Times New Roman" w:eastAsia="Times New Roman"/>
          <w:sz w:val="22"/>
        </w:rPr>
        <w:t>852. 我国当前积极发展第三产业的意义在于(    )。</w:t>
      </w:r>
    </w:p>
    <w:p w14:paraId="353FA86E">
      <w:pPr>
        <w:pStyle w:val="19"/>
        <w:spacing w:before="128" w:line="219" w:lineRule="auto"/>
        <w:rPr>
          <w:rFonts w:ascii="Times New Roman" w:hAnsi="Times New Roman" w:eastAsia="Times New Roman"/>
          <w:sz w:val="22"/>
        </w:rPr>
      </w:pPr>
      <w:r>
        <w:rPr>
          <w:rFonts w:ascii="Times New Roman" w:hAnsi="Times New Roman" w:eastAsia="Times New Roman"/>
          <w:sz w:val="22"/>
        </w:rPr>
        <w:t>A. 有利于加快经济发展</w:t>
      </w:r>
    </w:p>
    <w:p w14:paraId="3E02FD23">
      <w:pPr>
        <w:pStyle w:val="19"/>
        <w:spacing w:before="128" w:line="219" w:lineRule="auto"/>
        <w:rPr>
          <w:rFonts w:ascii="Times New Roman" w:hAnsi="Times New Roman" w:eastAsia="Times New Roman"/>
          <w:sz w:val="22"/>
        </w:rPr>
      </w:pPr>
      <w:r>
        <w:rPr>
          <w:rFonts w:ascii="Times New Roman" w:hAnsi="Times New Roman" w:eastAsia="Times New Roman"/>
          <w:sz w:val="22"/>
        </w:rPr>
        <w:t>B.有利于社会主义市场经济体制的建立和完善</w:t>
      </w:r>
    </w:p>
    <w:p w14:paraId="6FCAC25A">
      <w:pPr>
        <w:pStyle w:val="19"/>
        <w:spacing w:before="128" w:line="219" w:lineRule="auto"/>
        <w:rPr>
          <w:rFonts w:ascii="Times New Roman" w:hAnsi="Times New Roman" w:eastAsia="Times New Roman"/>
          <w:sz w:val="22"/>
        </w:rPr>
      </w:pPr>
      <w:r>
        <w:rPr>
          <w:rFonts w:ascii="Times New Roman" w:hAnsi="Times New Roman" w:eastAsia="Times New Roman"/>
          <w:sz w:val="22"/>
        </w:rPr>
        <w:t>C.有利于扩大就业，缓解我国的就业压力</w:t>
      </w:r>
    </w:p>
    <w:p w14:paraId="553BB4AA">
      <w:pPr>
        <w:pStyle w:val="19"/>
        <w:spacing w:before="128" w:line="219" w:lineRule="auto"/>
        <w:rPr>
          <w:rFonts w:ascii="Times New Roman" w:hAnsi="Times New Roman" w:eastAsia="Times New Roman"/>
          <w:sz w:val="22"/>
        </w:rPr>
      </w:pPr>
      <w:r>
        <w:rPr>
          <w:rFonts w:ascii="Times New Roman" w:hAnsi="Times New Roman" w:eastAsia="Times New Roman"/>
          <w:sz w:val="22"/>
        </w:rPr>
        <w:t>D.有利于改善和提高人民生活水平</w:t>
      </w:r>
    </w:p>
    <w:p w14:paraId="32D949C3">
      <w:pPr>
        <w:pStyle w:val="19"/>
        <w:spacing w:before="128" w:line="219" w:lineRule="auto"/>
        <w:rPr>
          <w:rFonts w:ascii="Times New Roman" w:hAnsi="Times New Roman" w:eastAsia="Times New Roman"/>
          <w:sz w:val="22"/>
        </w:rPr>
      </w:pPr>
      <w:r>
        <w:rPr>
          <w:rFonts w:ascii="Times New Roman" w:hAnsi="Times New Roman" w:eastAsia="Times New Roman"/>
          <w:sz w:val="22"/>
        </w:rPr>
        <w:t>853. 根据企业组织类型不同，可将企业划分为(   )。</w:t>
      </w:r>
    </w:p>
    <w:p w14:paraId="0985520D">
      <w:pPr>
        <w:pStyle w:val="19"/>
        <w:spacing w:before="128" w:line="219" w:lineRule="auto"/>
        <w:rPr>
          <w:rFonts w:ascii="Times New Roman" w:hAnsi="Times New Roman" w:eastAsia="Times New Roman"/>
          <w:sz w:val="22"/>
        </w:rPr>
      </w:pPr>
      <w:r>
        <w:rPr>
          <w:rFonts w:ascii="Times New Roman" w:hAnsi="Times New Roman" w:eastAsia="Times New Roman"/>
          <w:sz w:val="22"/>
        </w:rPr>
        <w:t>A. 业主制企业</w:t>
      </w:r>
    </w:p>
    <w:p w14:paraId="184CC977">
      <w:pPr>
        <w:pStyle w:val="19"/>
        <w:spacing w:before="128" w:line="219" w:lineRule="auto"/>
        <w:rPr>
          <w:rFonts w:ascii="Times New Roman" w:hAnsi="Times New Roman" w:eastAsia="Times New Roman"/>
          <w:sz w:val="22"/>
        </w:rPr>
      </w:pPr>
      <w:r>
        <w:rPr>
          <w:rFonts w:ascii="Times New Roman" w:hAnsi="Times New Roman" w:eastAsia="Times New Roman"/>
          <w:sz w:val="22"/>
        </w:rPr>
        <w:t>B.公有制企业</w:t>
      </w:r>
    </w:p>
    <w:p w14:paraId="28B83897">
      <w:pPr>
        <w:pStyle w:val="19"/>
        <w:spacing w:before="128" w:line="219" w:lineRule="auto"/>
        <w:rPr>
          <w:rFonts w:ascii="Times New Roman" w:hAnsi="Times New Roman" w:eastAsia="Times New Roman"/>
          <w:sz w:val="22"/>
        </w:rPr>
      </w:pPr>
      <w:r>
        <w:rPr>
          <w:rFonts w:ascii="Times New Roman" w:hAnsi="Times New Roman" w:eastAsia="Times New Roman"/>
          <w:sz w:val="22"/>
        </w:rPr>
        <w:t>C.合伙制企业</w:t>
      </w:r>
    </w:p>
    <w:p w14:paraId="63D6C45D">
      <w:pPr>
        <w:pStyle w:val="19"/>
        <w:spacing w:before="128" w:line="219" w:lineRule="auto"/>
        <w:rPr>
          <w:rFonts w:ascii="Times New Roman" w:hAnsi="Times New Roman" w:eastAsia="Times New Roman"/>
          <w:sz w:val="22"/>
        </w:rPr>
      </w:pPr>
      <w:r>
        <w:rPr>
          <w:rFonts w:ascii="Times New Roman" w:hAnsi="Times New Roman" w:eastAsia="Times New Roman"/>
          <w:sz w:val="22"/>
        </w:rPr>
        <w:t>D.公司制企业</w:t>
      </w:r>
    </w:p>
    <w:p w14:paraId="44FE51BD">
      <w:pPr>
        <w:pStyle w:val="19"/>
        <w:spacing w:before="128" w:line="219" w:lineRule="auto"/>
        <w:rPr>
          <w:rFonts w:ascii="Times New Roman" w:hAnsi="Times New Roman" w:eastAsia="Times New Roman"/>
          <w:sz w:val="22"/>
        </w:rPr>
      </w:pPr>
      <w:r>
        <w:rPr>
          <w:rFonts w:ascii="Times New Roman" w:hAnsi="Times New Roman" w:eastAsia="Times New Roman"/>
          <w:sz w:val="22"/>
        </w:rPr>
        <w:t>854. 经济学中著名的边际效应递减规律能解释社会生活当中的很多现象，你认为下列哪些社会现象符合这</w:t>
      </w:r>
    </w:p>
    <w:p w14:paraId="07F562D9">
      <w:pPr>
        <w:pStyle w:val="19"/>
        <w:spacing w:before="128" w:line="219" w:lineRule="auto"/>
        <w:rPr>
          <w:rFonts w:ascii="Times New Roman" w:hAnsi="Times New Roman" w:eastAsia="Times New Roman"/>
          <w:sz w:val="22"/>
        </w:rPr>
      </w:pPr>
      <w:r>
        <w:rPr>
          <w:rFonts w:ascii="Times New Roman" w:hAnsi="Times New Roman" w:eastAsia="Times New Roman"/>
          <w:sz w:val="22"/>
        </w:rPr>
        <w:t>一 规 律 ? (    )</w:t>
      </w:r>
    </w:p>
    <w:p w14:paraId="454C977D">
      <w:pPr>
        <w:pStyle w:val="19"/>
        <w:spacing w:before="128" w:line="219" w:lineRule="auto"/>
        <w:rPr>
          <w:rFonts w:ascii="Times New Roman" w:hAnsi="Times New Roman" w:eastAsia="Times New Roman"/>
          <w:sz w:val="22"/>
        </w:rPr>
      </w:pPr>
      <w:r>
        <w:rPr>
          <w:rFonts w:ascii="Times New Roman" w:hAnsi="Times New Roman" w:eastAsia="Times New Roman"/>
          <w:sz w:val="22"/>
        </w:rPr>
        <w:t>A.婚姻出现七年之痒</w:t>
      </w:r>
    </w:p>
    <w:p w14:paraId="387406D8">
      <w:pPr>
        <w:pStyle w:val="19"/>
        <w:spacing w:before="128" w:line="219" w:lineRule="auto"/>
        <w:rPr>
          <w:rFonts w:ascii="Times New Roman" w:hAnsi="Times New Roman" w:eastAsia="Times New Roman"/>
          <w:sz w:val="22"/>
        </w:rPr>
      </w:pPr>
      <w:r>
        <w:rPr>
          <w:rFonts w:ascii="Times New Roman" w:hAnsi="Times New Roman" w:eastAsia="Times New Roman"/>
          <w:sz w:val="22"/>
        </w:rPr>
        <w:t>B.新官上任三把火</w:t>
      </w:r>
    </w:p>
    <w:p w14:paraId="1E90E83B">
      <w:pPr>
        <w:pStyle w:val="19"/>
        <w:spacing w:before="128" w:line="219" w:lineRule="auto"/>
        <w:rPr>
          <w:rFonts w:ascii="Times New Roman" w:hAnsi="Times New Roman" w:eastAsia="Times New Roman"/>
          <w:sz w:val="22"/>
        </w:rPr>
      </w:pPr>
      <w:r>
        <w:rPr>
          <w:rFonts w:ascii="Times New Roman" w:hAnsi="Times New Roman" w:eastAsia="Times New Roman"/>
          <w:sz w:val="22"/>
        </w:rPr>
        <w:t>C. 蝴蝶效应</w:t>
      </w:r>
    </w:p>
    <w:p w14:paraId="035541AE">
      <w:pPr>
        <w:pStyle w:val="19"/>
        <w:spacing w:before="128" w:line="219" w:lineRule="auto"/>
        <w:rPr>
          <w:rFonts w:ascii="Times New Roman" w:hAnsi="Times New Roman" w:eastAsia="Times New Roman"/>
          <w:sz w:val="22"/>
        </w:rPr>
      </w:pPr>
      <w:r>
        <w:rPr>
          <w:rFonts w:ascii="Times New Roman" w:hAnsi="Times New Roman" w:eastAsia="Times New Roman"/>
          <w:sz w:val="22"/>
        </w:rPr>
        <w:t>D.熟悉的地方没有风景</w:t>
      </w:r>
    </w:p>
    <w:p w14:paraId="5132097B">
      <w:pPr>
        <w:pStyle w:val="19"/>
        <w:spacing w:before="128" w:line="219" w:lineRule="auto"/>
        <w:rPr>
          <w:rFonts w:ascii="Times New Roman" w:hAnsi="Times New Roman" w:eastAsia="Times New Roman"/>
          <w:sz w:val="22"/>
        </w:rPr>
      </w:pPr>
      <w:r>
        <w:rPr>
          <w:rFonts w:ascii="Times New Roman" w:hAnsi="Times New Roman" w:eastAsia="Times New Roman"/>
          <w:sz w:val="22"/>
        </w:rPr>
        <w:t>855.从交易对象的属性及它们在社会再生产过程中的作用角度划分，可以把市场划分为要素市场和产品市 场两大类。下列属于要素市场的有(   )。</w:t>
      </w:r>
    </w:p>
    <w:p w14:paraId="3A014F3D">
      <w:pPr>
        <w:pStyle w:val="19"/>
        <w:spacing w:before="128" w:line="219" w:lineRule="auto"/>
        <w:rPr>
          <w:rFonts w:ascii="Times New Roman" w:hAnsi="Times New Roman" w:eastAsia="Times New Roman"/>
          <w:sz w:val="22"/>
        </w:rPr>
      </w:pPr>
      <w:r>
        <w:rPr>
          <w:rFonts w:ascii="Times New Roman" w:hAnsi="Times New Roman" w:eastAsia="Times New Roman"/>
          <w:sz w:val="22"/>
        </w:rPr>
        <w:t>A. 劳动力市场</w:t>
      </w:r>
    </w:p>
    <w:p w14:paraId="14B2B30D">
      <w:pPr>
        <w:pStyle w:val="19"/>
        <w:spacing w:before="128" w:line="219" w:lineRule="auto"/>
        <w:rPr>
          <w:rFonts w:ascii="Times New Roman" w:hAnsi="Times New Roman" w:eastAsia="Times New Roman"/>
          <w:sz w:val="22"/>
        </w:rPr>
      </w:pPr>
      <w:r>
        <w:rPr>
          <w:rFonts w:ascii="Times New Roman" w:hAnsi="Times New Roman" w:eastAsia="Times New Roman"/>
          <w:sz w:val="22"/>
        </w:rPr>
        <w:t>B. 消费品市场 C技术市场</w:t>
      </w:r>
    </w:p>
    <w:p w14:paraId="22421289">
      <w:pPr>
        <w:pStyle w:val="19"/>
        <w:spacing w:before="128" w:line="219" w:lineRule="auto"/>
        <w:rPr>
          <w:rFonts w:ascii="Times New Roman" w:hAnsi="Times New Roman" w:eastAsia="Times New Roman"/>
          <w:sz w:val="22"/>
        </w:rPr>
      </w:pPr>
      <w:r>
        <w:rPr>
          <w:rFonts w:ascii="Times New Roman" w:hAnsi="Times New Roman" w:eastAsia="Times New Roman"/>
          <w:sz w:val="22"/>
        </w:rPr>
        <w:t>D.土地市场</w:t>
      </w:r>
    </w:p>
    <w:p w14:paraId="08C429ED">
      <w:pPr>
        <w:pStyle w:val="19"/>
        <w:spacing w:before="128" w:line="219" w:lineRule="auto"/>
        <w:rPr>
          <w:rFonts w:ascii="Times New Roman" w:hAnsi="Times New Roman" w:eastAsia="Times New Roman"/>
          <w:sz w:val="22"/>
        </w:rPr>
      </w:pPr>
      <w:r>
        <w:rPr>
          <w:rFonts w:ascii="Times New Roman" w:hAnsi="Times New Roman" w:eastAsia="Times New Roman"/>
          <w:sz w:val="22"/>
        </w:rPr>
        <w:t>856.在2017年的全球央行年会上，欧洲央行行长德拉古警告说：“贸易保护主义的抬头，将会威胁经济的 持续增长以及全球经济增长的潜力。”贸易保护主义在限制进口方面采取的主要措施有(   )。</w:t>
      </w:r>
    </w:p>
    <w:p w14:paraId="35E05774">
      <w:pPr>
        <w:pStyle w:val="19"/>
        <w:spacing w:before="128" w:line="219" w:lineRule="auto"/>
        <w:rPr>
          <w:rFonts w:ascii="Times New Roman" w:hAnsi="Times New Roman" w:eastAsia="Times New Roman"/>
          <w:sz w:val="22"/>
        </w:rPr>
      </w:pPr>
      <w:r>
        <w:rPr>
          <w:rFonts w:ascii="Times New Roman" w:hAnsi="Times New Roman" w:eastAsia="Times New Roman"/>
          <w:sz w:val="22"/>
        </w:rPr>
        <w:t>A. 提高进口关税</w:t>
      </w:r>
    </w:p>
    <w:p w14:paraId="77D51462">
      <w:pPr>
        <w:pStyle w:val="19"/>
        <w:spacing w:before="128" w:line="219" w:lineRule="auto"/>
        <w:rPr>
          <w:rFonts w:ascii="Times New Roman" w:hAnsi="Times New Roman" w:eastAsia="Times New Roman"/>
          <w:sz w:val="22"/>
        </w:rPr>
      </w:pPr>
      <w:r>
        <w:rPr>
          <w:rFonts w:ascii="Times New Roman" w:hAnsi="Times New Roman" w:eastAsia="Times New Roman"/>
          <w:sz w:val="22"/>
        </w:rPr>
        <w:t>B.实行进口配额制</w:t>
      </w:r>
    </w:p>
    <w:p w14:paraId="5085D4D3">
      <w:pPr>
        <w:pStyle w:val="19"/>
        <w:spacing w:before="128" w:line="219" w:lineRule="auto"/>
        <w:rPr>
          <w:rFonts w:ascii="Times New Roman" w:hAnsi="Times New Roman" w:eastAsia="Times New Roman"/>
          <w:sz w:val="22"/>
        </w:rPr>
      </w:pPr>
      <w:r>
        <w:rPr>
          <w:rFonts w:ascii="Times New Roman" w:hAnsi="Times New Roman" w:eastAsia="Times New Roman"/>
          <w:sz w:val="22"/>
        </w:rPr>
        <w:t>C. 实行进口许可证制</w:t>
      </w:r>
    </w:p>
    <w:p w14:paraId="56AABA0F">
      <w:pPr>
        <w:pStyle w:val="19"/>
        <w:spacing w:before="128" w:line="219" w:lineRule="auto"/>
        <w:rPr>
          <w:rFonts w:ascii="Times New Roman" w:hAnsi="Times New Roman" w:eastAsia="Times New Roman"/>
          <w:sz w:val="22"/>
        </w:rPr>
      </w:pPr>
      <w:r>
        <w:rPr>
          <w:rFonts w:ascii="Times New Roman" w:hAnsi="Times New Roman" w:eastAsia="Times New Roman"/>
          <w:sz w:val="22"/>
        </w:rPr>
        <w:t>D. 设置绿色贸易壁垒</w:t>
      </w:r>
    </w:p>
    <w:p w14:paraId="0EED47E7">
      <w:pPr>
        <w:pStyle w:val="19"/>
        <w:spacing w:before="128" w:line="219" w:lineRule="auto"/>
        <w:rPr>
          <w:rFonts w:ascii="Times New Roman" w:hAnsi="Times New Roman" w:eastAsia="Times New Roman"/>
          <w:sz w:val="22"/>
        </w:rPr>
      </w:pPr>
      <w:r>
        <w:rPr>
          <w:rFonts w:ascii="Times New Roman" w:hAnsi="Times New Roman" w:eastAsia="Times New Roman"/>
          <w:sz w:val="22"/>
        </w:rPr>
        <w:t>857. 下列属于极端状态的市场的是(    )。</w:t>
      </w:r>
    </w:p>
    <w:p w14:paraId="4E0D6448">
      <w:pPr>
        <w:pStyle w:val="19"/>
        <w:spacing w:before="128" w:line="219" w:lineRule="auto"/>
        <w:rPr>
          <w:rFonts w:ascii="Times New Roman" w:hAnsi="Times New Roman" w:eastAsia="Times New Roman"/>
          <w:sz w:val="22"/>
        </w:rPr>
      </w:pPr>
      <w:r>
        <w:rPr>
          <w:rFonts w:ascii="Times New Roman" w:hAnsi="Times New Roman" w:eastAsia="Times New Roman"/>
          <w:sz w:val="22"/>
        </w:rPr>
        <w:t>A. 完全竞争市场</w:t>
      </w:r>
    </w:p>
    <w:p w14:paraId="3B193774">
      <w:pPr>
        <w:pStyle w:val="19"/>
        <w:spacing w:before="128" w:line="219" w:lineRule="auto"/>
        <w:rPr>
          <w:rFonts w:ascii="Times New Roman" w:hAnsi="Times New Roman" w:eastAsia="Times New Roman"/>
          <w:sz w:val="22"/>
        </w:rPr>
      </w:pPr>
      <w:r>
        <w:rPr>
          <w:rFonts w:ascii="Times New Roman" w:hAnsi="Times New Roman" w:eastAsia="Times New Roman"/>
          <w:sz w:val="22"/>
        </w:rPr>
        <w:t>B. 垄断竞争市场</w:t>
      </w:r>
    </w:p>
    <w:p w14:paraId="210D28F6">
      <w:pPr>
        <w:pStyle w:val="19"/>
        <w:spacing w:before="128" w:line="219" w:lineRule="auto"/>
        <w:rPr>
          <w:rFonts w:ascii="Times New Roman" w:hAnsi="Times New Roman" w:eastAsia="Times New Roman"/>
          <w:sz w:val="22"/>
        </w:rPr>
      </w:pPr>
      <w:r>
        <w:rPr>
          <w:rFonts w:ascii="Times New Roman" w:hAnsi="Times New Roman" w:eastAsia="Times New Roman"/>
          <w:sz w:val="22"/>
        </w:rPr>
        <w:t>C.寡头垄断市场</w:t>
      </w:r>
    </w:p>
    <w:p w14:paraId="7D36BDDD">
      <w:pPr>
        <w:pStyle w:val="19"/>
        <w:spacing w:before="128" w:line="219" w:lineRule="auto"/>
        <w:rPr>
          <w:rFonts w:ascii="Times New Roman" w:hAnsi="Times New Roman" w:eastAsia="Times New Roman"/>
          <w:sz w:val="22"/>
        </w:rPr>
      </w:pPr>
      <w:r>
        <w:rPr>
          <w:rFonts w:ascii="Times New Roman" w:hAnsi="Times New Roman" w:eastAsia="Times New Roman"/>
          <w:sz w:val="22"/>
        </w:rPr>
        <w:t>D.完全垄断市场</w:t>
      </w:r>
    </w:p>
    <w:p w14:paraId="2787F9B3">
      <w:pPr>
        <w:pStyle w:val="19"/>
        <w:spacing w:before="128" w:line="219" w:lineRule="auto"/>
        <w:rPr>
          <w:rFonts w:ascii="Times New Roman" w:hAnsi="Times New Roman" w:eastAsia="Times New Roman"/>
          <w:sz w:val="22"/>
        </w:rPr>
      </w:pPr>
      <w:r>
        <w:rPr>
          <w:rFonts w:ascii="Times New Roman" w:hAnsi="Times New Roman" w:eastAsia="Times New Roman"/>
          <w:sz w:val="22"/>
        </w:rPr>
        <w:t>858. 在日常生活中，我们会购买油盐酱醋茶等家庭的必需品，也可能会偶尔任性一下购买价格昂贵的名牌 礼服、鞋包等奢侈品。下列对于它们与需求弹性的表述，正确的是(    )。</w:t>
      </w:r>
    </w:p>
    <w:p w14:paraId="7CAD1D30">
      <w:pPr>
        <w:pStyle w:val="19"/>
        <w:spacing w:before="128" w:line="219" w:lineRule="auto"/>
        <w:rPr>
          <w:rFonts w:ascii="Times New Roman" w:hAnsi="Times New Roman" w:eastAsia="Times New Roman"/>
          <w:sz w:val="22"/>
        </w:rPr>
      </w:pPr>
      <w:r>
        <w:rPr>
          <w:rFonts w:ascii="Times New Roman" w:hAnsi="Times New Roman" w:eastAsia="Times New Roman"/>
          <w:sz w:val="22"/>
        </w:rPr>
        <w:t>A.生活必需品的需求缺乏弹性</w:t>
      </w:r>
    </w:p>
    <w:p w14:paraId="39EA57F5">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B.生活必需品的需求收入弹性为负 </w:t>
      </w:r>
      <w:r>
        <w:rPr>
          <w:rFonts w:ascii="Times New Roman" w:hAnsi="Times New Roman" w:eastAsia="Times New Roman"/>
          <w:sz w:val="22"/>
        </w:rPr>
        <w:t>C奢侈品的需求收入弹性为正</w:t>
      </w:r>
    </w:p>
    <w:p w14:paraId="4EF31662">
      <w:pPr>
        <w:pStyle w:val="19"/>
        <w:spacing w:before="128" w:line="219" w:lineRule="auto"/>
        <w:rPr>
          <w:rFonts w:ascii="Times New Roman" w:hAnsi="Times New Roman" w:eastAsia="Times New Roman"/>
          <w:sz w:val="22"/>
        </w:rPr>
      </w:pPr>
      <w:r>
        <w:rPr>
          <w:rFonts w:ascii="Times New Roman" w:hAnsi="Times New Roman" w:eastAsia="Times New Roman"/>
          <w:sz w:val="22"/>
        </w:rPr>
        <w:t>D.奢侈品的需求完全无弹性</w:t>
      </w:r>
    </w:p>
    <w:p w14:paraId="60C1EE39">
      <w:pPr>
        <w:pStyle w:val="19"/>
        <w:spacing w:before="128" w:line="219" w:lineRule="auto"/>
        <w:rPr>
          <w:rFonts w:ascii="Times New Roman" w:hAnsi="Times New Roman" w:eastAsia="Times New Roman"/>
          <w:sz w:val="22"/>
        </w:rPr>
      </w:pPr>
      <w:r>
        <w:rPr>
          <w:rFonts w:ascii="Times New Roman" w:hAnsi="Times New Roman" w:eastAsia="Times New Roman"/>
          <w:sz w:val="22"/>
        </w:rPr>
        <w:t>859. 下列经济学家与其成就搭配正确的是(    )。</w:t>
      </w:r>
    </w:p>
    <w:p w14:paraId="5F224475">
      <w:pPr>
        <w:pStyle w:val="19"/>
        <w:spacing w:before="128" w:line="219" w:lineRule="auto"/>
        <w:rPr>
          <w:rFonts w:ascii="Times New Roman" w:hAnsi="Times New Roman" w:eastAsia="Times New Roman"/>
          <w:sz w:val="22"/>
        </w:rPr>
      </w:pPr>
      <w:r>
        <w:rPr>
          <w:rFonts w:ascii="Times New Roman" w:hAnsi="Times New Roman" w:eastAsia="Times New Roman"/>
          <w:sz w:val="22"/>
        </w:rPr>
        <w:t>A. 凯恩斯——宏观经济学</w:t>
      </w:r>
    </w:p>
    <w:p w14:paraId="535FA7CA">
      <w:pPr>
        <w:pStyle w:val="19"/>
        <w:spacing w:before="128" w:line="219" w:lineRule="auto"/>
        <w:rPr>
          <w:rFonts w:ascii="Times New Roman" w:hAnsi="Times New Roman" w:eastAsia="Times New Roman"/>
          <w:sz w:val="22"/>
        </w:rPr>
      </w:pPr>
      <w:r>
        <w:rPr>
          <w:rFonts w:ascii="Times New Roman" w:hAnsi="Times New Roman" w:eastAsia="Times New Roman"/>
          <w:sz w:val="22"/>
        </w:rPr>
        <w:t>B. 威廉 ·配第——政治经济学</w:t>
      </w:r>
    </w:p>
    <w:p w14:paraId="67FE453C">
      <w:pPr>
        <w:pStyle w:val="19"/>
        <w:spacing w:before="128" w:line="219" w:lineRule="auto"/>
        <w:rPr>
          <w:rFonts w:ascii="Times New Roman" w:hAnsi="Times New Roman" w:eastAsia="Times New Roman"/>
          <w:sz w:val="22"/>
        </w:rPr>
      </w:pPr>
      <w:r>
        <w:rPr>
          <w:rFonts w:ascii="Times New Roman" w:hAnsi="Times New Roman" w:eastAsia="Times New Roman"/>
          <w:sz w:val="22"/>
        </w:rPr>
        <w:t>C.马歇尔——新古典经济学</w:t>
      </w:r>
    </w:p>
    <w:p w14:paraId="0C18077F">
      <w:pPr>
        <w:pStyle w:val="19"/>
        <w:spacing w:before="128" w:line="219" w:lineRule="auto"/>
        <w:rPr>
          <w:rFonts w:ascii="Times New Roman" w:hAnsi="Times New Roman" w:eastAsia="Times New Roman"/>
          <w:sz w:val="22"/>
        </w:rPr>
      </w:pPr>
      <w:r>
        <w:rPr>
          <w:rFonts w:ascii="Times New Roman" w:hAnsi="Times New Roman" w:eastAsia="Times New Roman"/>
          <w:sz w:val="22"/>
        </w:rPr>
        <w:t>D.亚当 ·斯密——经济学的主要创立者</w:t>
      </w:r>
    </w:p>
    <w:p w14:paraId="7BA0C4D4">
      <w:pPr>
        <w:pStyle w:val="19"/>
        <w:spacing w:before="128" w:line="219" w:lineRule="auto"/>
        <w:rPr>
          <w:rFonts w:ascii="Times New Roman" w:hAnsi="Times New Roman" w:eastAsia="Times New Roman"/>
          <w:sz w:val="22"/>
        </w:rPr>
      </w:pPr>
      <w:r>
        <w:rPr>
          <w:rFonts w:ascii="Times New Roman" w:hAnsi="Times New Roman" w:eastAsia="Times New Roman"/>
          <w:sz w:val="22"/>
        </w:rPr>
        <w:t>860.下列情形与经济学规律对应正确的是(   )。</w:t>
      </w:r>
    </w:p>
    <w:p w14:paraId="2F078E60">
      <w:pPr>
        <w:pStyle w:val="19"/>
        <w:spacing w:before="128" w:line="219" w:lineRule="auto"/>
        <w:rPr>
          <w:rFonts w:ascii="Times New Roman" w:hAnsi="Times New Roman" w:eastAsia="Times New Roman"/>
          <w:sz w:val="22"/>
        </w:rPr>
      </w:pPr>
      <w:r>
        <w:rPr>
          <w:rFonts w:ascii="Times New Roman" w:hAnsi="Times New Roman" w:eastAsia="Times New Roman"/>
          <w:sz w:val="22"/>
        </w:rPr>
        <w:t>A. 饥饿人吃过十个大饼之后撑吐了——边际效用递减规律林</w:t>
      </w:r>
    </w:p>
    <w:p w14:paraId="22CAF0F6">
      <w:pPr>
        <w:pStyle w:val="19"/>
        <w:spacing w:before="128" w:line="219" w:lineRule="auto"/>
        <w:rPr>
          <w:rFonts w:ascii="Times New Roman" w:hAnsi="Times New Roman" w:eastAsia="Times New Roman"/>
          <w:sz w:val="22"/>
        </w:rPr>
      </w:pPr>
      <w:r>
        <w:rPr>
          <w:rFonts w:ascii="Times New Roman" w:hAnsi="Times New Roman" w:eastAsia="Times New Roman"/>
          <w:sz w:val="22"/>
        </w:rPr>
        <w:t>B.让富有的人更富有，让没有的人更没有——马太效应</w:t>
      </w:r>
    </w:p>
    <w:p w14:paraId="6C3BF5E2">
      <w:pPr>
        <w:pStyle w:val="19"/>
        <w:spacing w:before="128" w:line="219" w:lineRule="auto"/>
        <w:rPr>
          <w:rFonts w:ascii="Times New Roman" w:hAnsi="Times New Roman" w:eastAsia="Times New Roman"/>
          <w:sz w:val="22"/>
        </w:rPr>
      </w:pPr>
      <w:r>
        <w:rPr>
          <w:rFonts w:ascii="Times New Roman" w:hAnsi="Times New Roman" w:eastAsia="Times New Roman"/>
          <w:sz w:val="22"/>
        </w:rPr>
        <w:t>C.三个和尚会没有水喝——华盛顿合作定律</w:t>
      </w:r>
    </w:p>
    <w:p w14:paraId="470FD70E">
      <w:pPr>
        <w:pStyle w:val="19"/>
        <w:spacing w:before="128" w:line="219" w:lineRule="auto"/>
        <w:rPr>
          <w:rFonts w:ascii="Times New Roman" w:hAnsi="Times New Roman" w:eastAsia="Times New Roman"/>
          <w:sz w:val="22"/>
        </w:rPr>
      </w:pPr>
      <w:r>
        <w:rPr>
          <w:rFonts w:ascii="Times New Roman" w:hAnsi="Times New Roman" w:eastAsia="Times New Roman"/>
          <w:sz w:val="22"/>
        </w:rPr>
        <w:t>D.一种货物价钱定得越高，反而越能受到消费者的喜爱——凡勃伦效应里</w:t>
      </w:r>
    </w:p>
    <w:p w14:paraId="59D353D3">
      <w:pPr>
        <w:pStyle w:val="19"/>
        <w:spacing w:before="128" w:line="219" w:lineRule="auto"/>
        <w:rPr>
          <w:rFonts w:ascii="Times New Roman" w:hAnsi="Times New Roman" w:eastAsia="Times New Roman"/>
          <w:sz w:val="22"/>
        </w:rPr>
      </w:pPr>
      <w:r>
        <w:rPr>
          <w:rFonts w:ascii="Times New Roman" w:hAnsi="Times New Roman" w:eastAsia="Times New Roman"/>
          <w:sz w:val="22"/>
        </w:rPr>
        <w:t>861.我国古代的很多经典名句，不仅具有很高的文学价值，也蕴含着丰富的经济学原理。下列经典名句与 相关的经济学原理的对应关系正确的有(    )。</w:t>
      </w:r>
    </w:p>
    <w:p w14:paraId="51615DA2">
      <w:pPr>
        <w:pStyle w:val="19"/>
        <w:spacing w:before="128" w:line="219" w:lineRule="auto"/>
        <w:rPr>
          <w:rFonts w:ascii="Times New Roman" w:hAnsi="Times New Roman" w:eastAsia="Times New Roman"/>
          <w:sz w:val="22"/>
        </w:rPr>
      </w:pPr>
      <w:r>
        <w:rPr>
          <w:rFonts w:ascii="Times New Roman" w:hAnsi="Times New Roman" w:eastAsia="Times New Roman"/>
          <w:sz w:val="22"/>
        </w:rPr>
        <w:t>A.一鼓作气，再而衰，三而竭——边际效用递减规律</w:t>
      </w:r>
    </w:p>
    <w:p w14:paraId="630E4FDA">
      <w:pPr>
        <w:pStyle w:val="19"/>
        <w:spacing w:before="128" w:line="219" w:lineRule="auto"/>
        <w:rPr>
          <w:rFonts w:ascii="Times New Roman" w:hAnsi="Times New Roman" w:eastAsia="Times New Roman"/>
          <w:sz w:val="22"/>
        </w:rPr>
      </w:pPr>
      <w:r>
        <w:rPr>
          <w:rFonts w:ascii="Times New Roman" w:hAnsi="Times New Roman" w:eastAsia="Times New Roman"/>
          <w:sz w:val="22"/>
        </w:rPr>
        <w:t>B. 籴甚贵，伤民；甚贱，伤农——需求价格弹性</w:t>
      </w:r>
    </w:p>
    <w:p w14:paraId="56D7C9F4">
      <w:pPr>
        <w:pStyle w:val="19"/>
        <w:spacing w:before="128" w:line="219" w:lineRule="auto"/>
        <w:rPr>
          <w:rFonts w:ascii="Times New Roman" w:hAnsi="Times New Roman" w:eastAsia="Times New Roman"/>
          <w:sz w:val="22"/>
        </w:rPr>
      </w:pPr>
      <w:r>
        <w:rPr>
          <w:rFonts w:ascii="Times New Roman" w:hAnsi="Times New Roman" w:eastAsia="Times New Roman"/>
          <w:sz w:val="22"/>
        </w:rPr>
        <w:t>C.朱门酒肉臭，路有冻死骨——基尼系数</w:t>
      </w:r>
    </w:p>
    <w:p w14:paraId="504C5B47">
      <w:pPr>
        <w:pStyle w:val="19"/>
        <w:spacing w:before="128" w:line="219" w:lineRule="auto"/>
        <w:rPr>
          <w:rFonts w:ascii="Times New Roman" w:hAnsi="Times New Roman" w:eastAsia="Times New Roman"/>
          <w:sz w:val="22"/>
        </w:rPr>
      </w:pPr>
      <w:r>
        <w:rPr>
          <w:rFonts w:ascii="Times New Roman" w:hAnsi="Times New Roman" w:eastAsia="Times New Roman"/>
          <w:sz w:val="22"/>
        </w:rPr>
        <w:t>D.二者不可得兼，舍鱼而取熊掌者也——机会成本</w:t>
      </w:r>
    </w:p>
    <w:p w14:paraId="2EC1B4A1">
      <w:pPr>
        <w:pStyle w:val="19"/>
        <w:spacing w:before="128" w:line="219" w:lineRule="auto"/>
        <w:rPr>
          <w:rFonts w:ascii="Times New Roman" w:hAnsi="Times New Roman" w:eastAsia="Times New Roman"/>
          <w:sz w:val="22"/>
        </w:rPr>
      </w:pPr>
      <w:r>
        <w:rPr>
          <w:rFonts w:ascii="Times New Roman" w:hAnsi="Times New Roman" w:eastAsia="Times New Roman"/>
          <w:sz w:val="22"/>
        </w:rPr>
        <w:t>862. 政策性银行是指由政府发起、出资成立，为贯彻和配合政府特定经济政策和意图而进行融资和信用活 动的机构。下列有关政策性银行的说法错误的是(    )。</w:t>
      </w:r>
    </w:p>
    <w:p w14:paraId="56EF6772">
      <w:pPr>
        <w:pStyle w:val="19"/>
        <w:spacing w:before="128" w:line="219" w:lineRule="auto"/>
        <w:rPr>
          <w:rFonts w:ascii="Times New Roman" w:hAnsi="Times New Roman" w:eastAsia="Times New Roman"/>
          <w:sz w:val="22"/>
        </w:rPr>
      </w:pPr>
      <w:r>
        <w:rPr>
          <w:rFonts w:ascii="Times New Roman" w:hAnsi="Times New Roman" w:eastAsia="Times New Roman"/>
          <w:sz w:val="22"/>
        </w:rPr>
        <w:t>A.我国目前有国家开发银行、中国进出口银行、国人民银行三大政策性银行</w:t>
      </w:r>
    </w:p>
    <w:p w14:paraId="58ACB8FC">
      <w:pPr>
        <w:pStyle w:val="19"/>
        <w:spacing w:before="128" w:line="219" w:lineRule="auto"/>
        <w:rPr>
          <w:rFonts w:ascii="Times New Roman" w:hAnsi="Times New Roman" w:eastAsia="Times New Roman"/>
          <w:sz w:val="22"/>
        </w:rPr>
      </w:pPr>
      <w:r>
        <w:rPr>
          <w:rFonts w:ascii="Times New Roman" w:hAnsi="Times New Roman" w:eastAsia="Times New Roman"/>
          <w:sz w:val="22"/>
        </w:rPr>
        <w:t>B. 政策性银行不以营利为目标</w:t>
      </w:r>
    </w:p>
    <w:p w14:paraId="6E3DCD32">
      <w:pPr>
        <w:pStyle w:val="19"/>
        <w:spacing w:before="128" w:line="219" w:lineRule="auto"/>
        <w:rPr>
          <w:rFonts w:ascii="Times New Roman" w:hAnsi="Times New Roman" w:eastAsia="Times New Roman"/>
          <w:sz w:val="22"/>
        </w:rPr>
      </w:pPr>
      <w:r>
        <w:rPr>
          <w:rFonts w:ascii="Times New Roman" w:hAnsi="Times New Roman" w:eastAsia="Times New Roman"/>
          <w:sz w:val="22"/>
        </w:rPr>
        <w:t>C. 政策性银行可以根据市场的需求灵活选择业务领域和对象</w:t>
      </w:r>
    </w:p>
    <w:p w14:paraId="677313C0">
      <w:pPr>
        <w:pStyle w:val="19"/>
        <w:spacing w:before="128" w:line="219" w:lineRule="auto"/>
        <w:rPr>
          <w:rFonts w:ascii="Times New Roman" w:hAnsi="Times New Roman" w:eastAsia="Times New Roman"/>
          <w:sz w:val="22"/>
        </w:rPr>
      </w:pPr>
      <w:r>
        <w:rPr>
          <w:rFonts w:ascii="Times New Roman" w:hAnsi="Times New Roman" w:eastAsia="Times New Roman"/>
          <w:sz w:val="22"/>
        </w:rPr>
        <w:t>D.政策性银行一般不面向公众吸收存款</w:t>
      </w:r>
    </w:p>
    <w:p w14:paraId="285B244F">
      <w:pPr>
        <w:pStyle w:val="19"/>
        <w:spacing w:before="128" w:line="219" w:lineRule="auto"/>
        <w:rPr>
          <w:rFonts w:ascii="Times New Roman" w:hAnsi="Times New Roman" w:eastAsia="Times New Roman"/>
          <w:sz w:val="22"/>
        </w:rPr>
      </w:pPr>
      <w:r>
        <w:rPr>
          <w:rFonts w:ascii="Times New Roman" w:hAnsi="Times New Roman" w:eastAsia="Times New Roman"/>
          <w:sz w:val="22"/>
        </w:rPr>
        <w:t>863. 假定葡萄牙和英国两个国家生产两种产品，即布和酒，投入的资源为劳动。生产1单位布，葡萄牙需  要投入4小时的劳动，而英国需要投入6小时。生产1单位的酒，葡萄牙需要2小时，而英国需要12小时。 下列说法正确的是(    )。</w:t>
      </w:r>
    </w:p>
    <w:p w14:paraId="1368DB44">
      <w:pPr>
        <w:pStyle w:val="19"/>
        <w:spacing w:before="128" w:line="219" w:lineRule="auto"/>
        <w:rPr>
          <w:rFonts w:ascii="Times New Roman" w:hAnsi="Times New Roman" w:eastAsia="Times New Roman"/>
          <w:sz w:val="22"/>
        </w:rPr>
      </w:pPr>
      <w:r>
        <w:rPr>
          <w:rFonts w:ascii="Times New Roman" w:hAnsi="Times New Roman" w:eastAsia="Times New Roman"/>
          <w:sz w:val="22"/>
        </w:rPr>
        <w:t>A.葡萄牙在布的生产上具有绝对优势</w:t>
      </w:r>
    </w:p>
    <w:p w14:paraId="64E8145E">
      <w:pPr>
        <w:pStyle w:val="19"/>
        <w:spacing w:before="128" w:line="219" w:lineRule="auto"/>
        <w:rPr>
          <w:rFonts w:ascii="Times New Roman" w:hAnsi="Times New Roman" w:eastAsia="Times New Roman"/>
          <w:sz w:val="22"/>
        </w:rPr>
      </w:pPr>
      <w:r>
        <w:rPr>
          <w:rFonts w:ascii="Times New Roman" w:hAnsi="Times New Roman" w:eastAsia="Times New Roman"/>
          <w:sz w:val="22"/>
        </w:rPr>
        <w:t>B. 葡萄牙在酒的生产上具有绝对优势</w:t>
      </w:r>
    </w:p>
    <w:p w14:paraId="0A4B6210">
      <w:pPr>
        <w:pStyle w:val="19"/>
        <w:spacing w:before="128" w:line="219" w:lineRule="auto"/>
        <w:rPr>
          <w:rFonts w:ascii="Times New Roman" w:hAnsi="Times New Roman" w:eastAsia="Times New Roman"/>
          <w:sz w:val="22"/>
        </w:rPr>
      </w:pPr>
      <w:r>
        <w:rPr>
          <w:rFonts w:ascii="Times New Roman" w:hAnsi="Times New Roman" w:eastAsia="Times New Roman"/>
          <w:sz w:val="22"/>
        </w:rPr>
        <w:t>C. 英国在布的生产上具有比较优势</w:t>
      </w:r>
    </w:p>
    <w:p w14:paraId="7F06CFA7">
      <w:pPr>
        <w:pStyle w:val="19"/>
        <w:spacing w:before="128" w:line="219" w:lineRule="auto"/>
        <w:rPr>
          <w:rFonts w:ascii="Times New Roman" w:hAnsi="Times New Roman" w:eastAsia="Times New Roman"/>
          <w:sz w:val="22"/>
        </w:rPr>
      </w:pPr>
      <w:r>
        <w:rPr>
          <w:rFonts w:ascii="Times New Roman" w:hAnsi="Times New Roman" w:eastAsia="Times New Roman"/>
          <w:sz w:val="22"/>
        </w:rPr>
        <w:t>D.英国在酒的生产上具有比较优势</w:t>
      </w:r>
    </w:p>
    <w:p w14:paraId="3A22137B">
      <w:pPr>
        <w:pStyle w:val="19"/>
        <w:spacing w:before="128" w:line="219" w:lineRule="auto"/>
        <w:rPr>
          <w:rFonts w:ascii="Times New Roman" w:hAnsi="Times New Roman" w:eastAsia="Times New Roman"/>
          <w:sz w:val="22"/>
        </w:rPr>
      </w:pPr>
      <w:r>
        <w:rPr>
          <w:rFonts w:ascii="Times New Roman" w:hAnsi="Times New Roman" w:eastAsia="Times New Roman"/>
          <w:sz w:val="22"/>
        </w:rPr>
        <w:t>864.下列各项中不属于通货膨胀表现的是(   )。</w:t>
      </w:r>
    </w:p>
    <w:p w14:paraId="5C0A46B0">
      <w:pPr>
        <w:pStyle w:val="19"/>
        <w:spacing w:before="128" w:line="219" w:lineRule="auto"/>
        <w:rPr>
          <w:rFonts w:ascii="Times New Roman" w:hAnsi="Times New Roman" w:eastAsia="Times New Roman"/>
          <w:sz w:val="22"/>
        </w:rPr>
      </w:pPr>
      <w:r>
        <w:rPr>
          <w:rFonts w:ascii="Times New Roman" w:hAnsi="Times New Roman" w:eastAsia="Times New Roman"/>
          <w:sz w:val="22"/>
        </w:rPr>
        <w:t>A.纸币贬值</w:t>
      </w:r>
    </w:p>
    <w:p w14:paraId="31ECE130">
      <w:pPr>
        <w:pStyle w:val="19"/>
        <w:spacing w:before="128" w:line="219" w:lineRule="auto"/>
        <w:rPr>
          <w:rFonts w:ascii="Times New Roman" w:hAnsi="Times New Roman" w:eastAsia="Times New Roman"/>
          <w:sz w:val="22"/>
        </w:rPr>
      </w:pPr>
      <w:r>
        <w:rPr>
          <w:rFonts w:ascii="Times New Roman" w:hAnsi="Times New Roman" w:eastAsia="Times New Roman"/>
          <w:sz w:val="22"/>
        </w:rPr>
        <w:t>B.物价上涨</w:t>
      </w:r>
    </w:p>
    <w:p w14:paraId="6D943F0C">
      <w:pPr>
        <w:pStyle w:val="19"/>
        <w:spacing w:before="128" w:line="219" w:lineRule="auto"/>
        <w:rPr>
          <w:rFonts w:ascii="Times New Roman" w:hAnsi="Times New Roman" w:eastAsia="Times New Roman"/>
          <w:sz w:val="22"/>
        </w:rPr>
      </w:pPr>
      <w:r>
        <w:rPr>
          <w:rFonts w:ascii="Times New Roman" w:hAnsi="Times New Roman" w:eastAsia="Times New Roman"/>
          <w:sz w:val="22"/>
        </w:rPr>
        <w:t>C. 市场萎缩</w:t>
      </w:r>
    </w:p>
    <w:p w14:paraId="0AD28D89">
      <w:pPr>
        <w:pStyle w:val="19"/>
        <w:spacing w:before="128" w:line="219" w:lineRule="auto"/>
        <w:rPr>
          <w:rFonts w:ascii="Times New Roman" w:hAnsi="Times New Roman" w:eastAsia="Times New Roman"/>
          <w:sz w:val="22"/>
        </w:rPr>
      </w:pPr>
      <w:r>
        <w:rPr>
          <w:rFonts w:ascii="Times New Roman" w:hAnsi="Times New Roman" w:eastAsia="Times New Roman"/>
          <w:sz w:val="22"/>
        </w:rPr>
        <w:t>D.生产投资</w:t>
      </w:r>
    </w:p>
    <w:p w14:paraId="554116E5">
      <w:pPr>
        <w:pStyle w:val="19"/>
        <w:spacing w:before="128" w:line="219" w:lineRule="auto"/>
        <w:rPr>
          <w:rFonts w:ascii="Times New Roman" w:hAnsi="Times New Roman" w:eastAsia="Times New Roman"/>
          <w:sz w:val="22"/>
        </w:rPr>
      </w:pPr>
      <w:r>
        <w:rPr>
          <w:rFonts w:ascii="Times New Roman" w:hAnsi="Times New Roman" w:eastAsia="Times New Roman"/>
          <w:sz w:val="22"/>
        </w:rPr>
        <w:t>865.中国人民银行三大货币政策工具包括(   )。</w:t>
      </w:r>
    </w:p>
    <w:p w14:paraId="2AFA286D">
      <w:pPr>
        <w:pStyle w:val="19"/>
        <w:spacing w:before="128" w:line="219" w:lineRule="auto"/>
        <w:rPr>
          <w:rFonts w:ascii="Times New Roman" w:hAnsi="Times New Roman" w:eastAsia="Times New Roman"/>
          <w:sz w:val="22"/>
        </w:rPr>
      </w:pPr>
      <w:r>
        <w:rPr>
          <w:rFonts w:ascii="Times New Roman" w:hAnsi="Times New Roman" w:eastAsia="Times New Roman"/>
          <w:sz w:val="22"/>
        </w:rPr>
        <w:t>A.存款准备金制度</w:t>
      </w:r>
    </w:p>
    <w:p w14:paraId="6DA44109">
      <w:pPr>
        <w:pStyle w:val="19"/>
        <w:spacing w:before="128" w:line="219" w:lineRule="auto"/>
        <w:rPr>
          <w:rFonts w:ascii="Times New Roman" w:hAnsi="Times New Roman" w:eastAsia="Times New Roman"/>
          <w:sz w:val="22"/>
        </w:rPr>
      </w:pPr>
      <w:r>
        <w:rPr>
          <w:rFonts w:ascii="Times New Roman" w:hAnsi="Times New Roman" w:eastAsia="Times New Roman"/>
          <w:sz w:val="22"/>
        </w:rPr>
        <w:t>B. 再贴现政策</w:t>
      </w:r>
    </w:p>
    <w:p w14:paraId="4CDC60E3">
      <w:pPr>
        <w:pStyle w:val="19"/>
        <w:spacing w:before="128" w:line="219" w:lineRule="auto"/>
        <w:rPr>
          <w:rFonts w:ascii="Times New Roman" w:hAnsi="Times New Roman" w:eastAsia="Times New Roman"/>
          <w:sz w:val="22"/>
        </w:rPr>
      </w:pPr>
      <w:r>
        <w:rPr>
          <w:rFonts w:ascii="Times New Roman" w:hAnsi="Times New Roman" w:eastAsia="Times New Roman"/>
          <w:sz w:val="22"/>
        </w:rPr>
        <w:t>C.公开市场业务</w:t>
      </w:r>
    </w:p>
    <w:p w14:paraId="2443E3D8">
      <w:pPr>
        <w:pStyle w:val="19"/>
        <w:spacing w:before="128" w:line="219" w:lineRule="auto"/>
        <w:rPr>
          <w:rFonts w:ascii="Times New Roman" w:hAnsi="Times New Roman" w:eastAsia="Times New Roman"/>
          <w:sz w:val="22"/>
        </w:rPr>
      </w:pPr>
      <w:r>
        <w:rPr>
          <w:rFonts w:ascii="Times New Roman" w:hAnsi="Times New Roman" w:eastAsia="Times New Roman"/>
          <w:sz w:val="22"/>
        </w:rPr>
        <w:t>D.汇率调控</w:t>
      </w:r>
    </w:p>
    <w:p w14:paraId="1BD70DA2">
      <w:pPr>
        <w:pStyle w:val="19"/>
        <w:spacing w:before="128" w:line="219" w:lineRule="auto"/>
        <w:rPr>
          <w:rFonts w:ascii="Times New Roman" w:hAnsi="Times New Roman" w:eastAsia="Times New Roman"/>
          <w:sz w:val="22"/>
        </w:rPr>
      </w:pPr>
      <w:r>
        <w:rPr>
          <w:rFonts w:ascii="Times New Roman" w:hAnsi="Times New Roman" w:eastAsia="Times New Roman"/>
          <w:sz w:val="22"/>
        </w:rPr>
        <w:t>866.经济全球化是当代世界经济的重要特征之一，也是世界经济发展的重要趋势。经济全球化的具体表现 有 (  ) 。</w:t>
      </w:r>
    </w:p>
    <w:p w14:paraId="77E108AC">
      <w:pPr>
        <w:pStyle w:val="19"/>
        <w:spacing w:before="128" w:line="219" w:lineRule="auto"/>
        <w:rPr>
          <w:rFonts w:ascii="Times New Roman" w:hAnsi="Times New Roman" w:eastAsia="Times New Roman"/>
          <w:sz w:val="22"/>
        </w:rPr>
      </w:pPr>
      <w:r>
        <w:rPr>
          <w:rFonts w:ascii="Times New Roman" w:hAnsi="Times New Roman" w:eastAsia="Times New Roman"/>
          <w:sz w:val="22"/>
        </w:rPr>
        <w:t>A. 生产国际化</w:t>
      </w:r>
    </w:p>
    <w:p w14:paraId="7D86C9CF">
      <w:pPr>
        <w:pStyle w:val="19"/>
        <w:spacing w:before="128" w:line="219" w:lineRule="auto"/>
        <w:rPr>
          <w:rFonts w:ascii="Times New Roman" w:hAnsi="Times New Roman" w:eastAsia="Times New Roman"/>
          <w:sz w:val="22"/>
        </w:rPr>
      </w:pPr>
      <w:r>
        <w:rPr>
          <w:rFonts w:ascii="Times New Roman" w:hAnsi="Times New Roman" w:eastAsia="Times New Roman"/>
          <w:sz w:val="22"/>
        </w:rPr>
        <w:t>B. 贸易自由化</w:t>
      </w:r>
    </w:p>
    <w:p w14:paraId="508ACCFD">
      <w:pPr>
        <w:pStyle w:val="19"/>
        <w:spacing w:before="128" w:line="219" w:lineRule="auto"/>
        <w:rPr>
          <w:rFonts w:ascii="Times New Roman" w:hAnsi="Times New Roman" w:eastAsia="Times New Roman"/>
          <w:sz w:val="22"/>
        </w:rPr>
      </w:pPr>
      <w:r>
        <w:rPr>
          <w:rFonts w:ascii="Times New Roman" w:hAnsi="Times New Roman" w:eastAsia="Times New Roman"/>
          <w:sz w:val="22"/>
        </w:rPr>
        <w:t>C.资本全球化</w:t>
      </w:r>
    </w:p>
    <w:p w14:paraId="39A17FF9">
      <w:pPr>
        <w:pStyle w:val="19"/>
        <w:spacing w:before="128" w:line="219" w:lineRule="auto"/>
        <w:rPr>
          <w:rFonts w:ascii="Times New Roman" w:hAnsi="Times New Roman" w:eastAsia="Times New Roman"/>
          <w:sz w:val="22"/>
        </w:rPr>
      </w:pPr>
      <w:r>
        <w:rPr>
          <w:rFonts w:ascii="Times New Roman" w:hAnsi="Times New Roman" w:eastAsia="Times New Roman"/>
          <w:sz w:val="22"/>
        </w:rPr>
        <w:t>D.科技全球化</w:t>
      </w:r>
    </w:p>
    <w:p w14:paraId="279C9536">
      <w:pPr>
        <w:pStyle w:val="19"/>
        <w:spacing w:before="128" w:line="219" w:lineRule="auto"/>
        <w:rPr>
          <w:rFonts w:ascii="Times New Roman" w:hAnsi="Times New Roman" w:eastAsia="Times New Roman"/>
          <w:sz w:val="22"/>
        </w:rPr>
      </w:pPr>
      <w:r>
        <w:rPr>
          <w:rFonts w:ascii="Times New Roman" w:hAnsi="Times New Roman" w:eastAsia="Times New Roman"/>
          <w:sz w:val="22"/>
        </w:rPr>
        <w:t>867.“生产相同的产品，不同国家的成本是不同的，且各国有各国的优势。如果各国将本国的资源用于生 产在成本上具有绝对优势的商品，然后通过对外贸易进行交换，在投入不变的情况下，贸易参与国均可从 中获得好处。”该思想揭示了(    )的必要性。</w:t>
      </w:r>
    </w:p>
    <w:p w14:paraId="78BC66A0">
      <w:pPr>
        <w:pStyle w:val="19"/>
        <w:spacing w:before="128" w:line="219" w:lineRule="auto"/>
        <w:rPr>
          <w:rFonts w:ascii="Times New Roman" w:hAnsi="Times New Roman" w:eastAsia="Times New Roman"/>
          <w:sz w:val="22"/>
        </w:rPr>
      </w:pPr>
      <w:r>
        <w:rPr>
          <w:rFonts w:ascii="Times New Roman" w:hAnsi="Times New Roman" w:eastAsia="Times New Roman"/>
          <w:sz w:val="22"/>
        </w:rPr>
        <w:t>A. 国际分工</w:t>
      </w:r>
    </w:p>
    <w:p w14:paraId="1FB9B56E">
      <w:pPr>
        <w:pStyle w:val="19"/>
        <w:spacing w:before="128" w:line="219" w:lineRule="auto"/>
        <w:rPr>
          <w:rFonts w:ascii="Times New Roman" w:hAnsi="Times New Roman" w:eastAsia="Times New Roman"/>
          <w:sz w:val="22"/>
        </w:rPr>
      </w:pPr>
      <w:r>
        <w:rPr>
          <w:rFonts w:ascii="Times New Roman" w:hAnsi="Times New Roman" w:eastAsia="Times New Roman"/>
          <w:sz w:val="22"/>
        </w:rPr>
        <w:t>B. 贸易壁垒</w:t>
      </w:r>
    </w:p>
    <w:p w14:paraId="53FE7B6E">
      <w:pPr>
        <w:pStyle w:val="19"/>
        <w:spacing w:before="128" w:line="219" w:lineRule="auto"/>
        <w:rPr>
          <w:rFonts w:ascii="Times New Roman" w:hAnsi="Times New Roman" w:eastAsia="Times New Roman"/>
          <w:sz w:val="22"/>
        </w:rPr>
      </w:pPr>
      <w:r>
        <w:rPr>
          <w:rFonts w:ascii="Times New Roman" w:hAnsi="Times New Roman" w:eastAsia="Times New Roman"/>
          <w:sz w:val="22"/>
        </w:rPr>
        <w:t>C. 单边保护</w:t>
      </w:r>
    </w:p>
    <w:p w14:paraId="2625BA82">
      <w:pPr>
        <w:pStyle w:val="19"/>
        <w:spacing w:before="128" w:line="219" w:lineRule="auto"/>
        <w:rPr>
          <w:rFonts w:ascii="Times New Roman" w:hAnsi="Times New Roman" w:eastAsia="Times New Roman"/>
          <w:sz w:val="22"/>
        </w:rPr>
      </w:pPr>
      <w:r>
        <w:rPr>
          <w:rFonts w:ascii="Times New Roman" w:hAnsi="Times New Roman" w:eastAsia="Times New Roman"/>
          <w:sz w:val="22"/>
        </w:rPr>
        <w:t>D. 自由贸易</w:t>
      </w:r>
    </w:p>
    <w:p w14:paraId="5A0EF73C">
      <w:pPr>
        <w:pStyle w:val="19"/>
        <w:spacing w:before="128" w:line="219" w:lineRule="auto"/>
        <w:rPr>
          <w:rFonts w:ascii="Times New Roman" w:hAnsi="Times New Roman" w:eastAsia="Times New Roman"/>
          <w:sz w:val="22"/>
        </w:rPr>
      </w:pPr>
      <w:r>
        <w:rPr>
          <w:rFonts w:ascii="Times New Roman" w:hAnsi="Times New Roman" w:eastAsia="Times New Roman"/>
          <w:sz w:val="22"/>
        </w:rPr>
        <w:t>868. 下列选项中，属于积极的财政政策的是(    )。</w:t>
      </w:r>
    </w:p>
    <w:p w14:paraId="61981993">
      <w:pPr>
        <w:pStyle w:val="19"/>
        <w:spacing w:before="128" w:line="219" w:lineRule="auto"/>
        <w:rPr>
          <w:rFonts w:ascii="Times New Roman" w:hAnsi="Times New Roman" w:eastAsia="Times New Roman"/>
          <w:sz w:val="22"/>
        </w:rPr>
      </w:pPr>
      <w:r>
        <w:rPr>
          <w:rFonts w:ascii="Times New Roman" w:hAnsi="Times New Roman" w:eastAsia="Times New Roman"/>
          <w:sz w:val="22"/>
        </w:rPr>
        <w:t>A.增加税收，保证地方财政需要</w:t>
      </w:r>
    </w:p>
    <w:p w14:paraId="66750324">
      <w:pPr>
        <w:pStyle w:val="19"/>
        <w:spacing w:before="128" w:line="219" w:lineRule="auto"/>
        <w:rPr>
          <w:rFonts w:ascii="Times New Roman" w:hAnsi="Times New Roman" w:eastAsia="Times New Roman"/>
          <w:sz w:val="22"/>
        </w:rPr>
      </w:pPr>
      <w:r>
        <w:rPr>
          <w:rFonts w:ascii="Times New Roman" w:hAnsi="Times New Roman" w:eastAsia="Times New Roman"/>
          <w:sz w:val="22"/>
        </w:rPr>
        <w:t>B.加强基础设施建设，改善人民生活条件</w:t>
      </w:r>
    </w:p>
    <w:p w14:paraId="27D1F000">
      <w:pPr>
        <w:pStyle w:val="19"/>
        <w:spacing w:before="128" w:line="219" w:lineRule="auto"/>
        <w:rPr>
          <w:rFonts w:ascii="Times New Roman" w:hAnsi="Times New Roman" w:eastAsia="Times New Roman"/>
          <w:sz w:val="22"/>
        </w:rPr>
      </w:pPr>
      <w:r>
        <w:rPr>
          <w:rFonts w:ascii="Times New Roman" w:hAnsi="Times New Roman" w:eastAsia="Times New Roman"/>
          <w:sz w:val="22"/>
        </w:rPr>
        <w:t>C. 降低存款准备金率，从而增加银行流动资金</w:t>
      </w:r>
    </w:p>
    <w:p w14:paraId="36E9BE66">
      <w:pPr>
        <w:pStyle w:val="19"/>
        <w:spacing w:before="128" w:line="219" w:lineRule="auto"/>
        <w:rPr>
          <w:rFonts w:ascii="Times New Roman" w:hAnsi="Times New Roman" w:eastAsia="Times New Roman"/>
          <w:sz w:val="22"/>
        </w:rPr>
      </w:pPr>
      <w:r>
        <w:rPr>
          <w:rFonts w:ascii="Times New Roman" w:hAnsi="Times New Roman" w:eastAsia="Times New Roman"/>
          <w:sz w:val="22"/>
        </w:rPr>
        <w:t>D.提高政府转移支付水平，增加社会保障投</w:t>
      </w:r>
    </w:p>
    <w:p w14:paraId="0AECC905">
      <w:pPr>
        <w:pStyle w:val="19"/>
        <w:spacing w:before="128" w:line="219" w:lineRule="auto"/>
        <w:rPr>
          <w:rFonts w:ascii="Times New Roman" w:hAnsi="Times New Roman" w:eastAsia="Times New Roman"/>
          <w:sz w:val="22"/>
        </w:rPr>
      </w:pPr>
      <w:r>
        <w:rPr>
          <w:rFonts w:ascii="Times New Roman" w:hAnsi="Times New Roman" w:eastAsia="Times New Roman"/>
          <w:sz w:val="22"/>
        </w:rPr>
        <w:t>869.2018年中央经济工作会议指出，“稳中求进”这一工作总基调是治国理政的重要原则，下列关于“稳 中求进”表述正确的有(   )。</w:t>
      </w:r>
    </w:p>
    <w:p w14:paraId="082B8371">
      <w:pPr>
        <w:pStyle w:val="19"/>
        <w:spacing w:before="128" w:line="219" w:lineRule="auto"/>
        <w:rPr>
          <w:rFonts w:ascii="Times New Roman" w:hAnsi="Times New Roman" w:eastAsia="Times New Roman"/>
          <w:sz w:val="22"/>
        </w:rPr>
      </w:pPr>
      <w:r>
        <w:rPr>
          <w:rFonts w:ascii="Times New Roman" w:hAnsi="Times New Roman" w:eastAsia="Times New Roman"/>
          <w:sz w:val="22"/>
        </w:rPr>
        <w:t>A. “ 稳”和“进”是辩证统一的，要作为一个整体来把握</w:t>
      </w:r>
    </w:p>
    <w:p w14:paraId="7BE5A588">
      <w:pPr>
        <w:pStyle w:val="19"/>
        <w:spacing w:before="128" w:line="219" w:lineRule="auto"/>
        <w:rPr>
          <w:rFonts w:ascii="Times New Roman" w:hAnsi="Times New Roman" w:eastAsia="Times New Roman"/>
          <w:sz w:val="22"/>
        </w:rPr>
      </w:pPr>
      <w:r>
        <w:rPr>
          <w:rFonts w:ascii="Times New Roman" w:hAnsi="Times New Roman" w:eastAsia="Times New Roman"/>
          <w:sz w:val="22"/>
        </w:rPr>
        <w:t>B.管住货币供给总闸门，保持货币信贷和社会融资规模合理增长</w:t>
      </w:r>
    </w:p>
    <w:p w14:paraId="4A38BD41">
      <w:pPr>
        <w:pStyle w:val="19"/>
        <w:spacing w:before="128" w:line="219" w:lineRule="auto"/>
        <w:rPr>
          <w:rFonts w:ascii="Times New Roman" w:hAnsi="Times New Roman" w:eastAsia="Times New Roman"/>
          <w:sz w:val="22"/>
        </w:rPr>
      </w:pPr>
      <w:r>
        <w:rPr>
          <w:rFonts w:ascii="Times New Roman" w:hAnsi="Times New Roman" w:eastAsia="Times New Roman"/>
          <w:sz w:val="22"/>
        </w:rPr>
        <w:t>C.促进多层次资本市场健康发展，更好地为实体和虚拟经济服务</w:t>
      </w:r>
    </w:p>
    <w:p w14:paraId="3737EFF5">
      <w:pPr>
        <w:pStyle w:val="19"/>
        <w:spacing w:before="128" w:line="219" w:lineRule="auto"/>
        <w:rPr>
          <w:rFonts w:ascii="Times New Roman" w:hAnsi="Times New Roman" w:eastAsia="Times New Roman"/>
          <w:sz w:val="22"/>
        </w:rPr>
      </w:pPr>
      <w:r>
        <w:rPr>
          <w:rFonts w:ascii="Times New Roman" w:hAnsi="Times New Roman" w:eastAsia="Times New Roman"/>
          <w:sz w:val="22"/>
        </w:rPr>
        <w:t>D.完善产权制度和要素市场化配置</w:t>
      </w:r>
    </w:p>
    <w:p w14:paraId="46B256F6">
      <w:pPr>
        <w:pStyle w:val="19"/>
        <w:spacing w:before="128" w:line="219" w:lineRule="auto"/>
        <w:rPr>
          <w:rFonts w:ascii="Times New Roman" w:hAnsi="Times New Roman" w:eastAsia="Times New Roman"/>
          <w:sz w:val="22"/>
        </w:rPr>
      </w:pPr>
      <w:r>
        <w:rPr>
          <w:rFonts w:ascii="Times New Roman" w:hAnsi="Times New Roman" w:eastAsia="Times New Roman"/>
          <w:sz w:val="22"/>
        </w:rPr>
        <w:t>870. 随着美国进入加息周期，美元开始持续走强，界各主要国家的货币兑美元汇率都出现了一定幅度的贬  值。自2017年2月以来人民币也出现了一定幅度的贬值，如果人民币持续贬值，可能带来的影响有(    )。</w:t>
      </w:r>
    </w:p>
    <w:p w14:paraId="54AB953C">
      <w:pPr>
        <w:pStyle w:val="19"/>
        <w:spacing w:before="128" w:line="219" w:lineRule="auto"/>
        <w:rPr>
          <w:rFonts w:ascii="Times New Roman" w:hAnsi="Times New Roman" w:eastAsia="Times New Roman"/>
          <w:sz w:val="22"/>
        </w:rPr>
      </w:pPr>
      <w:r>
        <w:rPr>
          <w:rFonts w:ascii="Times New Roman" w:hAnsi="Times New Roman" w:eastAsia="Times New Roman"/>
          <w:sz w:val="22"/>
        </w:rPr>
        <w:t>A.有利于吸引外国游客来华，促进旅游业发展</w:t>
      </w:r>
    </w:p>
    <w:p w14:paraId="7687658D">
      <w:pPr>
        <w:pStyle w:val="19"/>
        <w:spacing w:before="128" w:line="219" w:lineRule="auto"/>
        <w:rPr>
          <w:rFonts w:ascii="Times New Roman" w:hAnsi="Times New Roman" w:eastAsia="Times New Roman"/>
          <w:sz w:val="22"/>
        </w:rPr>
      </w:pPr>
      <w:r>
        <w:rPr>
          <w:rFonts w:ascii="Times New Roman" w:hAnsi="Times New Roman" w:eastAsia="Times New Roman"/>
          <w:sz w:val="22"/>
        </w:rPr>
        <w:t>B. 减少本国居民对于国外商品的需求，减少进口</w:t>
      </w:r>
    </w:p>
    <w:p w14:paraId="4578068C">
      <w:pPr>
        <w:pStyle w:val="19"/>
        <w:spacing w:before="128" w:line="219" w:lineRule="auto"/>
        <w:rPr>
          <w:rFonts w:ascii="Times New Roman" w:hAnsi="Times New Roman" w:eastAsia="Times New Roman"/>
          <w:sz w:val="22"/>
        </w:rPr>
      </w:pPr>
      <w:r>
        <w:rPr>
          <w:rFonts w:ascii="Times New Roman" w:hAnsi="Times New Roman" w:eastAsia="Times New Roman"/>
          <w:sz w:val="22"/>
        </w:rPr>
        <w:t>C. 出口的产品竞争力提升</w:t>
      </w:r>
    </w:p>
    <w:p w14:paraId="7C93EFEE">
      <w:pPr>
        <w:pStyle w:val="19"/>
        <w:spacing w:before="128" w:line="219" w:lineRule="auto"/>
        <w:rPr>
          <w:rFonts w:ascii="Times New Roman" w:hAnsi="Times New Roman" w:eastAsia="Times New Roman"/>
          <w:sz w:val="22"/>
        </w:rPr>
      </w:pPr>
      <w:r>
        <w:rPr>
          <w:rFonts w:ascii="Times New Roman" w:hAnsi="Times New Roman" w:eastAsia="Times New Roman"/>
          <w:sz w:val="22"/>
        </w:rPr>
        <w:t>D. 改变国际资本流向，吸引国外资金流入</w:t>
      </w:r>
    </w:p>
    <w:p w14:paraId="369BEDFD">
      <w:pPr>
        <w:pStyle w:val="19"/>
        <w:spacing w:before="128" w:line="219" w:lineRule="auto"/>
        <w:rPr>
          <w:rFonts w:ascii="Times New Roman" w:hAnsi="Times New Roman" w:eastAsia="Times New Roman"/>
          <w:sz w:val="22"/>
        </w:rPr>
      </w:pPr>
      <w:r>
        <w:rPr>
          <w:rFonts w:ascii="Times New Roman" w:hAnsi="Times New Roman" w:eastAsia="Times New Roman"/>
          <w:sz w:val="22"/>
        </w:rPr>
        <w:t>871.我国GDP突破80万亿元，同比增长6.9%,下列属于我国GDP 统计范围的是(   )。</w:t>
      </w:r>
    </w:p>
    <w:p w14:paraId="1AC0EB3E">
      <w:pPr>
        <w:pStyle w:val="19"/>
        <w:spacing w:before="128" w:line="219" w:lineRule="auto"/>
        <w:rPr>
          <w:rFonts w:ascii="Times New Roman" w:hAnsi="Times New Roman" w:eastAsia="Times New Roman"/>
          <w:sz w:val="22"/>
        </w:rPr>
      </w:pPr>
      <w:r>
        <w:rPr>
          <w:rFonts w:ascii="Times New Roman" w:hAnsi="Times New Roman" w:eastAsia="Times New Roman"/>
          <w:sz w:val="22"/>
        </w:rPr>
        <w:t>A.万达集团在美国开影院所获得的收入</w:t>
      </w:r>
    </w:p>
    <w:p w14:paraId="7DF2E7AD">
      <w:pPr>
        <w:pStyle w:val="19"/>
        <w:spacing w:before="128" w:line="219" w:lineRule="auto"/>
        <w:rPr>
          <w:rFonts w:ascii="Times New Roman" w:hAnsi="Times New Roman" w:eastAsia="Times New Roman"/>
          <w:sz w:val="22"/>
        </w:rPr>
      </w:pPr>
      <w:r>
        <w:rPr>
          <w:rFonts w:ascii="Times New Roman" w:hAnsi="Times New Roman" w:eastAsia="Times New Roman"/>
          <w:sz w:val="22"/>
        </w:rPr>
        <w:t>B. 万达集团在山东的收入</w:t>
      </w:r>
    </w:p>
    <w:p w14:paraId="1D9A5F4E">
      <w:pPr>
        <w:pStyle w:val="19"/>
        <w:spacing w:before="128" w:line="219" w:lineRule="auto"/>
        <w:rPr>
          <w:rFonts w:ascii="Times New Roman" w:hAnsi="Times New Roman" w:eastAsia="Times New Roman"/>
          <w:sz w:val="22"/>
        </w:rPr>
      </w:pPr>
      <w:r>
        <w:rPr>
          <w:rFonts w:ascii="Times New Roman" w:hAnsi="Times New Roman" w:eastAsia="Times New Roman"/>
          <w:sz w:val="22"/>
        </w:rPr>
        <w:t>C. 沃尔玛超市在江苏连锁店的收入</w:t>
      </w:r>
    </w:p>
    <w:p w14:paraId="3FB6C70F">
      <w:pPr>
        <w:pStyle w:val="19"/>
        <w:spacing w:before="128" w:line="219" w:lineRule="auto"/>
        <w:rPr>
          <w:rFonts w:ascii="Times New Roman" w:hAnsi="Times New Roman" w:eastAsia="Times New Roman"/>
          <w:sz w:val="22"/>
        </w:rPr>
      </w:pPr>
      <w:r>
        <w:rPr>
          <w:rFonts w:ascii="Times New Roman" w:hAnsi="Times New Roman" w:eastAsia="Times New Roman"/>
          <w:sz w:val="22"/>
        </w:rPr>
        <w:t>D.惠普中国分公司的收入</w:t>
      </w:r>
    </w:p>
    <w:p w14:paraId="6B4E82E5">
      <w:pPr>
        <w:pStyle w:val="19"/>
        <w:spacing w:before="128" w:line="219" w:lineRule="auto"/>
        <w:rPr>
          <w:rFonts w:ascii="Times New Roman" w:hAnsi="Times New Roman" w:eastAsia="Times New Roman"/>
          <w:sz w:val="22"/>
        </w:rPr>
      </w:pPr>
      <w:r>
        <w:rPr>
          <w:rFonts w:ascii="Times New Roman" w:hAnsi="Times New Roman" w:eastAsia="Times New Roman"/>
          <w:sz w:val="22"/>
        </w:rPr>
        <w:t>872.货币政策是指中央银行调节货币供应量来影响宏观经济运行的各种方针措施。下列属于货币政策的三 大工具是(    )。</w:t>
      </w:r>
    </w:p>
    <w:p w14:paraId="544DF2C0">
      <w:pPr>
        <w:pStyle w:val="19"/>
        <w:spacing w:before="128" w:line="219" w:lineRule="auto"/>
        <w:rPr>
          <w:rFonts w:ascii="Times New Roman" w:hAnsi="Times New Roman" w:eastAsia="Times New Roman"/>
          <w:sz w:val="22"/>
        </w:rPr>
      </w:pPr>
      <w:r>
        <w:rPr>
          <w:rFonts w:ascii="Times New Roman" w:hAnsi="Times New Roman" w:eastAsia="Times New Roman"/>
          <w:sz w:val="22"/>
        </w:rPr>
        <w:t>A. 公开市场业务</w:t>
      </w:r>
    </w:p>
    <w:p w14:paraId="59F2E8F6">
      <w:pPr>
        <w:pStyle w:val="19"/>
        <w:spacing w:before="128" w:line="219" w:lineRule="auto"/>
        <w:rPr>
          <w:rFonts w:ascii="Times New Roman" w:hAnsi="Times New Roman" w:eastAsia="Times New Roman"/>
          <w:sz w:val="22"/>
        </w:rPr>
      </w:pPr>
      <w:r>
        <w:rPr>
          <w:rFonts w:ascii="Times New Roman" w:hAnsi="Times New Roman" w:eastAsia="Times New Roman"/>
          <w:sz w:val="22"/>
        </w:rPr>
        <w:t>B.存款准备金率</w:t>
      </w:r>
    </w:p>
    <w:p w14:paraId="65C38C9A">
      <w:pPr>
        <w:pStyle w:val="19"/>
        <w:spacing w:before="128" w:line="219" w:lineRule="auto"/>
        <w:rPr>
          <w:rFonts w:ascii="Times New Roman" w:hAnsi="Times New Roman" w:eastAsia="Times New Roman"/>
          <w:sz w:val="22"/>
        </w:rPr>
      </w:pPr>
      <w:r>
        <w:rPr>
          <w:rFonts w:ascii="Times New Roman" w:hAnsi="Times New Roman" w:eastAsia="Times New Roman"/>
          <w:sz w:val="22"/>
        </w:rPr>
        <w:t>C. 再贴现率</w:t>
      </w:r>
    </w:p>
    <w:p w14:paraId="0C9C28DE">
      <w:pPr>
        <w:pStyle w:val="19"/>
        <w:spacing w:before="128" w:line="219" w:lineRule="auto"/>
        <w:rPr>
          <w:rFonts w:ascii="Times New Roman" w:hAnsi="Times New Roman" w:eastAsia="Times New Roman"/>
          <w:sz w:val="22"/>
        </w:rPr>
      </w:pPr>
      <w:r>
        <w:rPr>
          <w:rFonts w:ascii="Times New Roman" w:hAnsi="Times New Roman" w:eastAsia="Times New Roman"/>
          <w:sz w:val="22"/>
        </w:rPr>
        <w:t>D.利率</w:t>
      </w:r>
    </w:p>
    <w:p w14:paraId="1C1F4DA9">
      <w:pPr>
        <w:pStyle w:val="19"/>
        <w:spacing w:before="128" w:line="219" w:lineRule="auto"/>
        <w:rPr>
          <w:rFonts w:ascii="Times New Roman" w:hAnsi="Times New Roman" w:eastAsia="Times New Roman"/>
          <w:sz w:val="22"/>
        </w:rPr>
      </w:pPr>
      <w:r>
        <w:rPr>
          <w:rFonts w:ascii="Times New Roman" w:hAnsi="Times New Roman" w:eastAsia="Times New Roman"/>
          <w:sz w:val="22"/>
        </w:rPr>
        <w:t>873. 财政赤字是财政支出大于财政收入而形成的差额，由于会计核算中用红字处理，所以称为财政赤字。 财政赤字的弥补方式有(    )。</w:t>
      </w:r>
    </w:p>
    <w:p w14:paraId="53196F6C">
      <w:pPr>
        <w:pStyle w:val="19"/>
        <w:spacing w:before="128" w:line="219" w:lineRule="auto"/>
        <w:rPr>
          <w:rFonts w:ascii="Times New Roman" w:hAnsi="Times New Roman" w:eastAsia="Times New Roman"/>
          <w:sz w:val="22"/>
        </w:rPr>
      </w:pPr>
      <w:r>
        <w:rPr>
          <w:rFonts w:ascii="Times New Roman" w:hAnsi="Times New Roman" w:eastAsia="Times New Roman"/>
          <w:sz w:val="22"/>
        </w:rPr>
        <w:t>A.减少税收</w:t>
      </w:r>
    </w:p>
    <w:p w14:paraId="7A705A86">
      <w:pPr>
        <w:pStyle w:val="19"/>
        <w:spacing w:before="128" w:line="219" w:lineRule="auto"/>
        <w:rPr>
          <w:rFonts w:ascii="Times New Roman" w:hAnsi="Times New Roman" w:eastAsia="Times New Roman"/>
          <w:sz w:val="22"/>
        </w:rPr>
      </w:pPr>
      <w:r>
        <w:rPr>
          <w:rFonts w:ascii="Times New Roman" w:hAnsi="Times New Roman" w:eastAsia="Times New Roman"/>
          <w:sz w:val="22"/>
        </w:rPr>
        <w:t>B.增发货币</w:t>
      </w:r>
    </w:p>
    <w:p w14:paraId="61557139">
      <w:pPr>
        <w:pStyle w:val="19"/>
        <w:spacing w:before="128" w:line="219" w:lineRule="auto"/>
        <w:rPr>
          <w:rFonts w:ascii="Times New Roman" w:hAnsi="Times New Roman" w:eastAsia="Times New Roman"/>
          <w:sz w:val="22"/>
        </w:rPr>
      </w:pPr>
      <w:r>
        <w:rPr>
          <w:rFonts w:ascii="Times New Roman" w:hAnsi="Times New Roman" w:eastAsia="Times New Roman"/>
          <w:sz w:val="22"/>
        </w:rPr>
        <w:t>C. 发行公债</w:t>
      </w:r>
    </w:p>
    <w:p w14:paraId="03670CD2">
      <w:pPr>
        <w:pStyle w:val="19"/>
        <w:spacing w:before="128" w:line="219" w:lineRule="auto"/>
        <w:rPr>
          <w:rFonts w:ascii="Times New Roman" w:hAnsi="Times New Roman" w:eastAsia="Times New Roman"/>
          <w:sz w:val="22"/>
        </w:rPr>
      </w:pPr>
      <w:r>
        <w:rPr>
          <w:rFonts w:ascii="Times New Roman" w:hAnsi="Times New Roman" w:eastAsia="Times New Roman"/>
          <w:sz w:val="22"/>
        </w:rPr>
        <w:t>D.动用历年结余</w:t>
      </w:r>
    </w:p>
    <w:p w14:paraId="6EF31414">
      <w:pPr>
        <w:pStyle w:val="19"/>
        <w:spacing w:before="128" w:line="219" w:lineRule="auto"/>
        <w:rPr>
          <w:rFonts w:ascii="Times New Roman" w:hAnsi="Times New Roman" w:eastAsia="Times New Roman"/>
          <w:sz w:val="22"/>
        </w:rPr>
      </w:pPr>
      <w:r>
        <w:rPr>
          <w:rFonts w:ascii="Times New Roman" w:hAnsi="Times New Roman" w:eastAsia="Times New Roman"/>
          <w:sz w:val="22"/>
        </w:rPr>
        <w:t>874.下列关于基尼系数的说法不正确的是(   )。</w:t>
      </w:r>
    </w:p>
    <w:p w14:paraId="56D86CA1">
      <w:pPr>
        <w:pStyle w:val="19"/>
        <w:spacing w:before="128" w:line="219" w:lineRule="auto"/>
        <w:rPr>
          <w:rFonts w:ascii="Times New Roman" w:hAnsi="Times New Roman" w:eastAsia="Times New Roman"/>
          <w:sz w:val="22"/>
        </w:rPr>
      </w:pPr>
      <w:r>
        <w:rPr>
          <w:rFonts w:ascii="Times New Roman" w:hAnsi="Times New Roman" w:eastAsia="Times New Roman"/>
          <w:sz w:val="22"/>
        </w:rPr>
        <w:t>A.基尼系数越接近0越容易出现社会不安定现象</w:t>
      </w:r>
    </w:p>
    <w:p w14:paraId="1F0D5419">
      <w:pPr>
        <w:pStyle w:val="19"/>
        <w:spacing w:before="128" w:line="219" w:lineRule="auto"/>
        <w:rPr>
          <w:rFonts w:ascii="Times New Roman" w:hAnsi="Times New Roman" w:eastAsia="Times New Roman"/>
          <w:sz w:val="22"/>
        </w:rPr>
      </w:pPr>
      <w:r>
        <w:rPr>
          <w:rFonts w:ascii="Times New Roman" w:hAnsi="Times New Roman" w:eastAsia="Times New Roman"/>
          <w:sz w:val="22"/>
        </w:rPr>
        <w:t>B.基尼系数是用来判断收入分配公平程度的指标</w:t>
      </w:r>
    </w:p>
    <w:p w14:paraId="006FFC96">
      <w:pPr>
        <w:pStyle w:val="19"/>
        <w:spacing w:before="128" w:line="219" w:lineRule="auto"/>
        <w:rPr>
          <w:rFonts w:ascii="Times New Roman" w:hAnsi="Times New Roman" w:eastAsia="Times New Roman"/>
          <w:sz w:val="22"/>
        </w:rPr>
      </w:pPr>
      <w:r>
        <w:rPr>
          <w:rFonts w:ascii="Times New Roman" w:hAnsi="Times New Roman" w:eastAsia="Times New Roman"/>
          <w:sz w:val="22"/>
        </w:rPr>
        <w:t>C. 基尼系数跟拉弗曲线有直接关系</w:t>
      </w:r>
    </w:p>
    <w:p w14:paraId="6DA9ADDE">
      <w:pPr>
        <w:pStyle w:val="19"/>
        <w:spacing w:before="128" w:line="219" w:lineRule="auto"/>
        <w:rPr>
          <w:rFonts w:ascii="Times New Roman" w:hAnsi="Times New Roman" w:eastAsia="Times New Roman"/>
          <w:sz w:val="22"/>
        </w:rPr>
      </w:pPr>
      <w:r>
        <w:rPr>
          <w:rFonts w:ascii="Times New Roman" w:hAnsi="Times New Roman" w:eastAsia="Times New Roman"/>
          <w:sz w:val="22"/>
        </w:rPr>
        <w:t>D. 基尼系数通常把0.5作为收入分配差距的“警戒线”</w:t>
      </w:r>
    </w:p>
    <w:p w14:paraId="233ACBD6">
      <w:pPr>
        <w:pStyle w:val="19"/>
        <w:spacing w:before="128" w:line="219" w:lineRule="auto"/>
        <w:rPr>
          <w:rFonts w:ascii="Times New Roman" w:hAnsi="Times New Roman" w:eastAsia="Times New Roman"/>
          <w:sz w:val="22"/>
        </w:rPr>
      </w:pPr>
      <w:r>
        <w:rPr>
          <w:rFonts w:ascii="Times New Roman" w:hAnsi="Times New Roman" w:eastAsia="Times New Roman"/>
          <w:sz w:val="22"/>
        </w:rPr>
        <w:t>875. 某国发生通货膨胀，政府可以用财政政策来抑制通货膨胀，下列财政手段对抑制通货膨胀有效的是 (    )。</w:t>
      </w:r>
    </w:p>
    <w:p w14:paraId="6EA5D522">
      <w:pPr>
        <w:pStyle w:val="19"/>
        <w:spacing w:before="128" w:line="219" w:lineRule="auto"/>
        <w:rPr>
          <w:rFonts w:ascii="Times New Roman" w:hAnsi="Times New Roman" w:eastAsia="Times New Roman"/>
          <w:sz w:val="22"/>
        </w:rPr>
      </w:pPr>
      <w:r>
        <w:rPr>
          <w:rFonts w:ascii="Times New Roman" w:hAnsi="Times New Roman" w:eastAsia="Times New Roman"/>
          <w:sz w:val="22"/>
        </w:rPr>
        <w:t>A. 减少国家预算</w:t>
      </w:r>
    </w:p>
    <w:p w14:paraId="3BA203FB">
      <w:pPr>
        <w:pStyle w:val="19"/>
        <w:spacing w:before="128" w:line="219" w:lineRule="auto"/>
        <w:rPr>
          <w:rFonts w:ascii="Times New Roman" w:hAnsi="Times New Roman" w:eastAsia="Times New Roman"/>
          <w:sz w:val="22"/>
        </w:rPr>
      </w:pPr>
      <w:r>
        <w:rPr>
          <w:rFonts w:ascii="Times New Roman" w:hAnsi="Times New Roman" w:eastAsia="Times New Roman"/>
          <w:sz w:val="22"/>
        </w:rPr>
        <w:t>B.增加税收</w:t>
      </w:r>
    </w:p>
    <w:p w14:paraId="27856084">
      <w:pPr>
        <w:pStyle w:val="19"/>
        <w:spacing w:before="128" w:line="219" w:lineRule="auto"/>
        <w:rPr>
          <w:rFonts w:ascii="Times New Roman" w:hAnsi="Times New Roman" w:eastAsia="Times New Roman"/>
          <w:sz w:val="22"/>
        </w:rPr>
      </w:pPr>
      <w:r>
        <w:rPr>
          <w:rFonts w:ascii="Times New Roman" w:hAnsi="Times New Roman" w:eastAsia="Times New Roman"/>
          <w:sz w:val="22"/>
        </w:rPr>
        <w:t>C.增加投资</w:t>
      </w:r>
    </w:p>
    <w:p w14:paraId="611ADFC3">
      <w:pPr>
        <w:pStyle w:val="19"/>
        <w:spacing w:before="128" w:line="219" w:lineRule="auto"/>
        <w:rPr>
          <w:rFonts w:ascii="Times New Roman" w:hAnsi="Times New Roman" w:eastAsia="Times New Roman"/>
          <w:sz w:val="22"/>
        </w:rPr>
      </w:pPr>
      <w:r>
        <w:rPr>
          <w:rFonts w:ascii="Times New Roman" w:hAnsi="Times New Roman" w:eastAsia="Times New Roman"/>
          <w:sz w:val="22"/>
        </w:rPr>
        <w:t>D.减少对企业的财政补贴</w:t>
      </w:r>
    </w:p>
    <w:p w14:paraId="71A5E31D">
      <w:pPr>
        <w:pStyle w:val="19"/>
        <w:spacing w:before="128" w:line="219" w:lineRule="auto"/>
        <w:rPr>
          <w:rFonts w:ascii="Times New Roman" w:hAnsi="Times New Roman" w:eastAsia="Times New Roman"/>
          <w:sz w:val="22"/>
        </w:rPr>
      </w:pPr>
      <w:r>
        <w:rPr>
          <w:rFonts w:ascii="Times New Roman" w:hAnsi="Times New Roman" w:eastAsia="Times New Roman"/>
          <w:sz w:val="22"/>
        </w:rPr>
        <w:t>876.下列人物与其作品对应正确的有(   )。</w:t>
      </w:r>
    </w:p>
    <w:p w14:paraId="585CD97A">
      <w:pPr>
        <w:pStyle w:val="19"/>
        <w:spacing w:before="128" w:line="219" w:lineRule="auto"/>
        <w:rPr>
          <w:rFonts w:ascii="Times New Roman" w:hAnsi="Times New Roman" w:eastAsia="Times New Roman"/>
          <w:sz w:val="22"/>
        </w:rPr>
      </w:pPr>
      <w:r>
        <w:rPr>
          <w:rFonts w:ascii="Times New Roman" w:hAnsi="Times New Roman" w:eastAsia="Times New Roman"/>
          <w:sz w:val="22"/>
        </w:rPr>
        <w:t>A. 凯恩斯——《资本论》</w:t>
      </w:r>
    </w:p>
    <w:p w14:paraId="5DB64CEF">
      <w:pPr>
        <w:pStyle w:val="19"/>
        <w:spacing w:before="128" w:line="219" w:lineRule="auto"/>
        <w:rPr>
          <w:rFonts w:ascii="Times New Roman" w:hAnsi="Times New Roman" w:eastAsia="Times New Roman"/>
          <w:sz w:val="22"/>
        </w:rPr>
      </w:pPr>
      <w:r>
        <w:rPr>
          <w:rFonts w:ascii="Times New Roman" w:hAnsi="Times New Roman" w:eastAsia="Times New Roman"/>
          <w:sz w:val="22"/>
        </w:rPr>
        <w:t>B. 亚当 ·斯密——《国富论》</w:t>
      </w:r>
    </w:p>
    <w:p w14:paraId="4D5C1721">
      <w:pPr>
        <w:pStyle w:val="19"/>
        <w:spacing w:before="128" w:line="219" w:lineRule="auto"/>
        <w:rPr>
          <w:rFonts w:ascii="Times New Roman" w:hAnsi="Times New Roman" w:eastAsia="Times New Roman"/>
          <w:sz w:val="22"/>
        </w:rPr>
      </w:pPr>
      <w:r>
        <w:rPr>
          <w:rFonts w:ascii="Times New Roman" w:hAnsi="Times New Roman" w:eastAsia="Times New Roman"/>
          <w:sz w:val="22"/>
        </w:rPr>
        <w:t>C.大卫 ·李嘉图——《政治经济学及赋税原理》</w:t>
      </w:r>
    </w:p>
    <w:p w14:paraId="781533FC">
      <w:pPr>
        <w:pStyle w:val="19"/>
        <w:spacing w:before="128" w:line="219" w:lineRule="auto"/>
        <w:rPr>
          <w:rFonts w:ascii="Times New Roman" w:hAnsi="Times New Roman" w:eastAsia="Times New Roman"/>
          <w:sz w:val="22"/>
        </w:rPr>
      </w:pPr>
      <w:r>
        <w:rPr>
          <w:rFonts w:ascii="Times New Roman" w:hAnsi="Times New Roman" w:eastAsia="Times New Roman"/>
          <w:sz w:val="22"/>
        </w:rPr>
        <w:t>D.马克思——《就业、利息和货币通论》</w:t>
      </w:r>
    </w:p>
    <w:p w14:paraId="6456C073">
      <w:pPr>
        <w:pStyle w:val="19"/>
        <w:spacing w:before="128" w:line="219" w:lineRule="auto"/>
        <w:rPr>
          <w:rFonts w:ascii="Times New Roman" w:hAnsi="Times New Roman" w:eastAsia="Times New Roman"/>
          <w:sz w:val="22"/>
        </w:rPr>
      </w:pPr>
      <w:r>
        <w:rPr>
          <w:rFonts w:ascii="Times New Roman" w:hAnsi="Times New Roman" w:eastAsia="Times New Roman"/>
          <w:sz w:val="22"/>
        </w:rPr>
        <w:t>877. 某国出现经济过热现象，下列手段能有效应对的是(    )。</w:t>
      </w:r>
    </w:p>
    <w:p w14:paraId="6EE362C3">
      <w:pPr>
        <w:pStyle w:val="19"/>
        <w:spacing w:before="128" w:line="219" w:lineRule="auto"/>
        <w:rPr>
          <w:rFonts w:ascii="Times New Roman" w:hAnsi="Times New Roman" w:eastAsia="Times New Roman"/>
          <w:sz w:val="22"/>
        </w:rPr>
      </w:pPr>
      <w:r>
        <w:rPr>
          <w:rFonts w:ascii="Times New Roman" w:hAnsi="Times New Roman" w:eastAsia="Times New Roman"/>
          <w:sz w:val="22"/>
        </w:rPr>
        <w:t>A. 增加税收，编制增收、减支的国家预算</w:t>
      </w:r>
    </w:p>
    <w:p w14:paraId="4B856F0E">
      <w:pPr>
        <w:pStyle w:val="19"/>
        <w:spacing w:before="128" w:line="219" w:lineRule="auto"/>
        <w:rPr>
          <w:rFonts w:ascii="Times New Roman" w:hAnsi="Times New Roman" w:eastAsia="Times New Roman"/>
          <w:sz w:val="22"/>
        </w:rPr>
      </w:pPr>
      <w:r>
        <w:rPr>
          <w:rFonts w:ascii="Times New Roman" w:hAnsi="Times New Roman" w:eastAsia="Times New Roman"/>
          <w:sz w:val="22"/>
        </w:rPr>
        <w:t>B. 增发以扩大投资为目的的国债</w:t>
      </w:r>
    </w:p>
    <w:p w14:paraId="78E00807">
      <w:pPr>
        <w:pStyle w:val="19"/>
        <w:spacing w:before="128" w:line="219" w:lineRule="auto"/>
        <w:rPr>
          <w:rFonts w:ascii="Times New Roman" w:hAnsi="Times New Roman" w:eastAsia="Times New Roman"/>
          <w:sz w:val="22"/>
        </w:rPr>
      </w:pPr>
      <w:r>
        <w:rPr>
          <w:rFonts w:ascii="Times New Roman" w:hAnsi="Times New Roman" w:eastAsia="Times New Roman"/>
          <w:sz w:val="22"/>
        </w:rPr>
        <w:t>C. 提高存款准备金率</w:t>
      </w:r>
    </w:p>
    <w:p w14:paraId="3D7CF651">
      <w:pPr>
        <w:pStyle w:val="19"/>
        <w:spacing w:before="128" w:line="219" w:lineRule="auto"/>
        <w:rPr>
          <w:rFonts w:ascii="Times New Roman" w:hAnsi="Times New Roman" w:eastAsia="Times New Roman"/>
          <w:sz w:val="22"/>
        </w:rPr>
      </w:pPr>
      <w:r>
        <w:rPr>
          <w:rFonts w:ascii="Times New Roman" w:hAnsi="Times New Roman" w:eastAsia="Times New Roman"/>
          <w:sz w:val="22"/>
        </w:rPr>
        <w:t>D.减少财政补贴</w:t>
      </w:r>
    </w:p>
    <w:p w14:paraId="51E9A45B">
      <w:pPr>
        <w:pStyle w:val="19"/>
        <w:spacing w:before="128" w:line="219" w:lineRule="auto"/>
        <w:rPr>
          <w:rFonts w:ascii="Times New Roman" w:hAnsi="Times New Roman" w:eastAsia="Times New Roman"/>
          <w:sz w:val="22"/>
        </w:rPr>
      </w:pPr>
      <w:r>
        <w:rPr>
          <w:rFonts w:ascii="Times New Roman" w:hAnsi="Times New Roman" w:eastAsia="Times New Roman"/>
          <w:sz w:val="22"/>
        </w:rPr>
        <w:t>878. 下列关于通货膨胀和通货紧缩说法不正确的是(   )。</w:t>
      </w:r>
    </w:p>
    <w:p w14:paraId="09D3E324">
      <w:pPr>
        <w:pStyle w:val="19"/>
        <w:spacing w:before="128" w:line="219" w:lineRule="auto"/>
        <w:rPr>
          <w:rFonts w:ascii="Times New Roman" w:hAnsi="Times New Roman" w:eastAsia="Times New Roman"/>
          <w:sz w:val="22"/>
        </w:rPr>
      </w:pPr>
      <w:r>
        <w:rPr>
          <w:rFonts w:ascii="Times New Roman" w:hAnsi="Times New Roman" w:eastAsia="Times New Roman"/>
          <w:sz w:val="22"/>
        </w:rPr>
        <w:t>A.货币发行量是二者产生的唯一原因</w:t>
      </w:r>
    </w:p>
    <w:p w14:paraId="0D550068">
      <w:pPr>
        <w:pStyle w:val="19"/>
        <w:spacing w:before="128" w:line="219" w:lineRule="auto"/>
        <w:rPr>
          <w:rFonts w:ascii="Times New Roman" w:hAnsi="Times New Roman" w:eastAsia="Times New Roman"/>
          <w:sz w:val="22"/>
        </w:rPr>
      </w:pPr>
      <w:r>
        <w:rPr>
          <w:rFonts w:ascii="Times New Roman" w:hAnsi="Times New Roman" w:eastAsia="Times New Roman"/>
          <w:sz w:val="22"/>
        </w:rPr>
        <w:t>B.通货紧缩时，钱可以买到更多的东西，因此对社会是有利的</w:t>
      </w:r>
    </w:p>
    <w:p w14:paraId="42B7DF8C">
      <w:pPr>
        <w:pStyle w:val="19"/>
        <w:spacing w:before="128" w:line="219" w:lineRule="auto"/>
        <w:rPr>
          <w:rFonts w:ascii="Times New Roman" w:hAnsi="Times New Roman" w:eastAsia="Times New Roman"/>
          <w:sz w:val="22"/>
        </w:rPr>
      </w:pPr>
      <w:r>
        <w:rPr>
          <w:rFonts w:ascii="Times New Roman" w:hAnsi="Times New Roman" w:eastAsia="Times New Roman"/>
          <w:sz w:val="22"/>
        </w:rPr>
        <w:t>C.当发生通货紧缩时，只需要多发行货币就可缓解</w:t>
      </w:r>
    </w:p>
    <w:p w14:paraId="06BC5B04">
      <w:pPr>
        <w:pStyle w:val="19"/>
        <w:spacing w:before="128" w:line="219" w:lineRule="auto"/>
        <w:rPr>
          <w:rFonts w:ascii="Times New Roman" w:hAnsi="Times New Roman" w:eastAsia="Times New Roman"/>
          <w:sz w:val="22"/>
        </w:rPr>
      </w:pPr>
      <w:r>
        <w:rPr>
          <w:rFonts w:ascii="Times New Roman" w:hAnsi="Times New Roman" w:eastAsia="Times New Roman"/>
          <w:sz w:val="22"/>
        </w:rPr>
        <w:t>D.二者发生的实质都是由社会总需求和社会总供给不平衡造成的</w:t>
      </w:r>
    </w:p>
    <w:p w14:paraId="70B0AF5C">
      <w:pPr>
        <w:pStyle w:val="19"/>
        <w:spacing w:before="128" w:line="219" w:lineRule="auto"/>
        <w:rPr>
          <w:rFonts w:ascii="Times New Roman" w:hAnsi="Times New Roman" w:eastAsia="Times New Roman"/>
          <w:sz w:val="22"/>
        </w:rPr>
      </w:pPr>
      <w:r>
        <w:rPr>
          <w:rFonts w:ascii="Times New Roman" w:hAnsi="Times New Roman" w:eastAsia="Times New Roman"/>
          <w:sz w:val="22"/>
        </w:rPr>
        <w:t>879. 国家的财政收入主要包括(    )。</w:t>
      </w:r>
    </w:p>
    <w:p w14:paraId="467B5709">
      <w:pPr>
        <w:pStyle w:val="19"/>
        <w:spacing w:before="128" w:line="219" w:lineRule="auto"/>
        <w:rPr>
          <w:rFonts w:ascii="Times New Roman" w:hAnsi="Times New Roman" w:eastAsia="Times New Roman"/>
          <w:sz w:val="22"/>
        </w:rPr>
      </w:pPr>
      <w:r>
        <w:rPr>
          <w:rFonts w:ascii="Times New Roman" w:hAnsi="Times New Roman" w:eastAsia="Times New Roman"/>
          <w:sz w:val="22"/>
        </w:rPr>
        <w:t>A.税收收入</w:t>
      </w:r>
    </w:p>
    <w:p w14:paraId="04D398F7">
      <w:pPr>
        <w:pStyle w:val="19"/>
        <w:spacing w:before="128" w:line="219" w:lineRule="auto"/>
        <w:rPr>
          <w:rFonts w:ascii="Times New Roman" w:hAnsi="Times New Roman" w:eastAsia="Times New Roman"/>
          <w:sz w:val="22"/>
        </w:rPr>
      </w:pPr>
      <w:r>
        <w:rPr>
          <w:rFonts w:ascii="Times New Roman" w:hAnsi="Times New Roman" w:eastAsia="Times New Roman"/>
          <w:sz w:val="22"/>
        </w:rPr>
        <w:t>B.国有资产收益</w:t>
      </w:r>
    </w:p>
    <w:p w14:paraId="0D6E6F5E">
      <w:pPr>
        <w:pStyle w:val="19"/>
        <w:spacing w:before="128" w:line="219" w:lineRule="auto"/>
        <w:rPr>
          <w:rFonts w:ascii="Times New Roman" w:hAnsi="Times New Roman" w:eastAsia="Times New Roman"/>
          <w:sz w:val="22"/>
        </w:rPr>
      </w:pPr>
      <w:r>
        <w:rPr>
          <w:rFonts w:ascii="Times New Roman" w:hAnsi="Times New Roman" w:eastAsia="Times New Roman"/>
          <w:sz w:val="22"/>
        </w:rPr>
        <w:t>C.收费收入</w:t>
      </w:r>
    </w:p>
    <w:p w14:paraId="79B16DFB">
      <w:pPr>
        <w:pStyle w:val="19"/>
        <w:spacing w:before="128" w:line="219" w:lineRule="auto"/>
        <w:rPr>
          <w:rFonts w:ascii="Times New Roman" w:hAnsi="Times New Roman" w:eastAsia="Times New Roman"/>
          <w:sz w:val="22"/>
        </w:rPr>
      </w:pPr>
      <w:r>
        <w:rPr>
          <w:rFonts w:ascii="Times New Roman" w:hAnsi="Times New Roman" w:eastAsia="Times New Roman"/>
          <w:sz w:val="22"/>
        </w:rPr>
        <w:t>D. 国债收入</w:t>
      </w:r>
    </w:p>
    <w:p w14:paraId="3ABAE068">
      <w:pPr>
        <w:pStyle w:val="19"/>
        <w:spacing w:before="128" w:line="219" w:lineRule="auto"/>
        <w:rPr>
          <w:rFonts w:ascii="Times New Roman" w:hAnsi="Times New Roman" w:eastAsia="Times New Roman"/>
          <w:sz w:val="22"/>
        </w:rPr>
      </w:pPr>
      <w:r>
        <w:rPr>
          <w:rFonts w:ascii="Times New Roman" w:hAnsi="Times New Roman" w:eastAsia="Times New Roman"/>
          <w:sz w:val="22"/>
        </w:rPr>
        <w:t>880.从2006年起，我国大陆外汇储备就排名世界经济体第一，近几年外汇储备持续增加，已突破4万亿美 元，稳居世界第一。下列关于外汇储备的表述，错误的是(    )。</w:t>
      </w:r>
    </w:p>
    <w:p w14:paraId="5297F23B">
      <w:pPr>
        <w:pStyle w:val="19"/>
        <w:spacing w:before="128" w:line="219" w:lineRule="auto"/>
        <w:rPr>
          <w:rFonts w:ascii="Times New Roman" w:hAnsi="Times New Roman" w:eastAsia="Times New Roman"/>
          <w:sz w:val="22"/>
        </w:rPr>
      </w:pPr>
      <w:r>
        <w:rPr>
          <w:rFonts w:ascii="Times New Roman" w:hAnsi="Times New Roman" w:eastAsia="Times New Roman"/>
          <w:sz w:val="22"/>
        </w:rPr>
        <w:t>A. 外汇储备可以调节国际收支，保证对外支付</w:t>
      </w:r>
    </w:p>
    <w:p w14:paraId="53D3F4B1">
      <w:pPr>
        <w:pStyle w:val="19"/>
        <w:spacing w:before="128" w:line="219" w:lineRule="auto"/>
        <w:rPr>
          <w:rFonts w:ascii="Times New Roman" w:hAnsi="Times New Roman" w:eastAsia="Times New Roman"/>
          <w:sz w:val="22"/>
        </w:rPr>
      </w:pPr>
      <w:r>
        <w:rPr>
          <w:rFonts w:ascii="Times New Roman" w:hAnsi="Times New Roman" w:eastAsia="Times New Roman"/>
          <w:sz w:val="22"/>
        </w:rPr>
        <w:t>B.外汇储备会削弱国家宏观调控的能力</w:t>
      </w:r>
    </w:p>
    <w:p w14:paraId="001B1F88">
      <w:pPr>
        <w:pStyle w:val="19"/>
        <w:spacing w:before="128" w:line="219" w:lineRule="auto"/>
        <w:rPr>
          <w:rFonts w:ascii="Times New Roman" w:hAnsi="Times New Roman" w:eastAsia="Times New Roman"/>
          <w:sz w:val="22"/>
        </w:rPr>
      </w:pPr>
      <w:r>
        <w:rPr>
          <w:rFonts w:ascii="Times New Roman" w:hAnsi="Times New Roman" w:eastAsia="Times New Roman"/>
          <w:sz w:val="22"/>
        </w:rPr>
        <w:t>C. 外汇储备增加会抑制通货膨胀</w:t>
      </w:r>
    </w:p>
    <w:p w14:paraId="41CC7D55">
      <w:pPr>
        <w:pStyle w:val="19"/>
        <w:spacing w:before="128" w:line="219" w:lineRule="auto"/>
        <w:rPr>
          <w:rFonts w:ascii="Times New Roman" w:hAnsi="Times New Roman" w:eastAsia="Times New Roman"/>
          <w:sz w:val="22"/>
        </w:rPr>
      </w:pPr>
      <w:r>
        <w:rPr>
          <w:rFonts w:ascii="Times New Roman" w:hAnsi="Times New Roman" w:eastAsia="Times New Roman"/>
          <w:sz w:val="22"/>
        </w:rPr>
        <w:t>D. 高额外汇储备存在着高额的机会成本</w:t>
      </w:r>
    </w:p>
    <w:p w14:paraId="689B59E7">
      <w:pPr>
        <w:pStyle w:val="19"/>
        <w:spacing w:before="128" w:line="219" w:lineRule="auto"/>
        <w:rPr>
          <w:rFonts w:ascii="Times New Roman" w:hAnsi="Times New Roman" w:eastAsia="Times New Roman"/>
          <w:sz w:val="22"/>
        </w:rPr>
      </w:pPr>
      <w:r>
        <w:rPr>
          <w:rFonts w:ascii="Times New Roman" w:hAnsi="Times New Roman" w:eastAsia="Times New Roman"/>
          <w:sz w:val="22"/>
        </w:rPr>
        <w:t>881.“存款会让你越来越穷”,这是时下大多数工薪阶级会存在的焦虑。这种焦虑出现时，一般会伴随着 下列哪种现象?(   )</w:t>
      </w:r>
    </w:p>
    <w:p w14:paraId="2188A2DA">
      <w:pPr>
        <w:pStyle w:val="19"/>
        <w:spacing w:before="128" w:line="219" w:lineRule="auto"/>
        <w:rPr>
          <w:rFonts w:ascii="Times New Roman" w:hAnsi="Times New Roman" w:eastAsia="Times New Roman"/>
          <w:sz w:val="22"/>
        </w:rPr>
      </w:pPr>
      <w:r>
        <w:rPr>
          <w:rFonts w:ascii="Times New Roman" w:hAnsi="Times New Roman" w:eastAsia="Times New Roman"/>
          <w:sz w:val="22"/>
        </w:rPr>
        <w:t>A. 物价上涨</w:t>
      </w:r>
    </w:p>
    <w:p w14:paraId="6916CC46">
      <w:pPr>
        <w:pStyle w:val="19"/>
        <w:spacing w:before="128" w:line="219" w:lineRule="auto"/>
        <w:rPr>
          <w:rFonts w:ascii="Times New Roman" w:hAnsi="Times New Roman" w:eastAsia="Times New Roman"/>
          <w:sz w:val="22"/>
        </w:rPr>
      </w:pPr>
      <w:r>
        <w:rPr>
          <w:rFonts w:ascii="Times New Roman" w:hAnsi="Times New Roman" w:eastAsia="Times New Roman"/>
          <w:sz w:val="22"/>
        </w:rPr>
        <w:t>B.通货膨胀</w:t>
      </w:r>
    </w:p>
    <w:p w14:paraId="202691F8">
      <w:pPr>
        <w:pStyle w:val="19"/>
        <w:spacing w:before="128" w:line="219" w:lineRule="auto"/>
        <w:rPr>
          <w:rFonts w:ascii="Times New Roman" w:hAnsi="Times New Roman" w:eastAsia="Times New Roman"/>
          <w:sz w:val="22"/>
        </w:rPr>
      </w:pPr>
      <w:r>
        <w:rPr>
          <w:rFonts w:ascii="Times New Roman" w:hAnsi="Times New Roman" w:eastAsia="Times New Roman"/>
          <w:sz w:val="22"/>
        </w:rPr>
        <w:t>C.本币贬值</w:t>
      </w:r>
    </w:p>
    <w:p w14:paraId="3B332E2E">
      <w:pPr>
        <w:pStyle w:val="19"/>
        <w:spacing w:before="128" w:line="219" w:lineRule="auto"/>
        <w:rPr>
          <w:rFonts w:ascii="Times New Roman" w:hAnsi="Times New Roman" w:eastAsia="Times New Roman"/>
          <w:sz w:val="22"/>
        </w:rPr>
      </w:pPr>
      <w:r>
        <w:rPr>
          <w:rFonts w:ascii="Times New Roman" w:hAnsi="Times New Roman" w:eastAsia="Times New Roman"/>
          <w:sz w:val="22"/>
        </w:rPr>
        <w:t>D. 购买力增强</w:t>
      </w:r>
    </w:p>
    <w:p w14:paraId="5022A213">
      <w:pPr>
        <w:pStyle w:val="19"/>
        <w:spacing w:before="128" w:line="219" w:lineRule="auto"/>
        <w:rPr>
          <w:rFonts w:ascii="Times New Roman" w:hAnsi="Times New Roman" w:eastAsia="Times New Roman"/>
          <w:sz w:val="22"/>
        </w:rPr>
      </w:pPr>
      <w:r>
        <w:rPr>
          <w:rFonts w:ascii="Times New Roman" w:hAnsi="Times New Roman" w:eastAsia="Times New Roman"/>
          <w:sz w:val="22"/>
        </w:rPr>
        <w:t>882. 我国当前内需潜力巨大，扩大内需既有必要也有可能。下列做法有利于扩大内需的是(   )。</w:t>
      </w:r>
    </w:p>
    <w:p w14:paraId="2A7A72C7">
      <w:pPr>
        <w:pStyle w:val="19"/>
        <w:spacing w:before="128" w:line="219" w:lineRule="auto"/>
        <w:rPr>
          <w:rFonts w:ascii="Times New Roman" w:hAnsi="Times New Roman" w:eastAsia="Times New Roman"/>
          <w:sz w:val="22"/>
        </w:rPr>
      </w:pPr>
      <w:r>
        <w:rPr>
          <w:rFonts w:ascii="Times New Roman" w:hAnsi="Times New Roman" w:eastAsia="Times New Roman"/>
          <w:sz w:val="22"/>
        </w:rPr>
        <w:t>A.提高银行存贷款基准利率</w:t>
      </w:r>
    </w:p>
    <w:p w14:paraId="52B1D85F">
      <w:pPr>
        <w:pStyle w:val="19"/>
        <w:spacing w:before="128" w:line="219" w:lineRule="auto"/>
        <w:rPr>
          <w:rFonts w:ascii="Times New Roman" w:hAnsi="Times New Roman" w:eastAsia="Times New Roman"/>
          <w:sz w:val="22"/>
        </w:rPr>
      </w:pPr>
      <w:r>
        <w:rPr>
          <w:rFonts w:ascii="Times New Roman" w:hAnsi="Times New Roman" w:eastAsia="Times New Roman"/>
          <w:sz w:val="22"/>
        </w:rPr>
        <w:t>B.改革收入分配制度，形成合理有序的收入分配格局</w:t>
      </w:r>
    </w:p>
    <w:p w14:paraId="1055076B">
      <w:pPr>
        <w:pStyle w:val="19"/>
        <w:spacing w:before="128" w:line="219" w:lineRule="auto"/>
        <w:rPr>
          <w:rFonts w:ascii="Times New Roman" w:hAnsi="Times New Roman" w:eastAsia="Times New Roman"/>
          <w:sz w:val="22"/>
        </w:rPr>
      </w:pPr>
      <w:r>
        <w:rPr>
          <w:rFonts w:ascii="Times New Roman" w:hAnsi="Times New Roman" w:eastAsia="Times New Roman"/>
          <w:sz w:val="22"/>
        </w:rPr>
        <w:t>C. 加大基础设施建设投资力度</w:t>
      </w:r>
    </w:p>
    <w:p w14:paraId="6B977D86">
      <w:pPr>
        <w:pStyle w:val="19"/>
        <w:spacing w:before="128" w:line="219" w:lineRule="auto"/>
        <w:rPr>
          <w:rFonts w:ascii="Times New Roman" w:hAnsi="Times New Roman" w:eastAsia="Times New Roman"/>
          <w:sz w:val="22"/>
        </w:rPr>
      </w:pPr>
      <w:r>
        <w:rPr>
          <w:rFonts w:ascii="Times New Roman" w:hAnsi="Times New Roman" w:eastAsia="Times New Roman"/>
          <w:sz w:val="22"/>
        </w:rPr>
        <w:t>D. 提高出口退税率，增强企业国际竞争力</w:t>
      </w:r>
    </w:p>
    <w:p w14:paraId="1CAC78E6">
      <w:pPr>
        <w:pStyle w:val="19"/>
        <w:spacing w:before="128" w:line="219" w:lineRule="auto"/>
        <w:rPr>
          <w:rFonts w:ascii="Times New Roman" w:hAnsi="Times New Roman" w:eastAsia="Times New Roman"/>
          <w:sz w:val="22"/>
        </w:rPr>
      </w:pPr>
      <w:r>
        <w:rPr>
          <w:rFonts w:ascii="Times New Roman" w:hAnsi="Times New Roman" w:eastAsia="Times New Roman"/>
          <w:sz w:val="22"/>
        </w:rPr>
        <w:t>883. 总需求指的是在一个指定时期及物价的经济体系内对终极物品及服务的需求总和，影响总需求的因素 有 (    )。</w:t>
      </w:r>
    </w:p>
    <w:p w14:paraId="3E4B496A">
      <w:pPr>
        <w:pStyle w:val="19"/>
        <w:spacing w:before="128" w:line="219" w:lineRule="auto"/>
        <w:rPr>
          <w:rFonts w:ascii="Times New Roman" w:hAnsi="Times New Roman" w:eastAsia="Times New Roman"/>
          <w:sz w:val="22"/>
        </w:rPr>
      </w:pPr>
      <w:r>
        <w:rPr>
          <w:rFonts w:ascii="Times New Roman" w:hAnsi="Times New Roman" w:eastAsia="Times New Roman"/>
          <w:sz w:val="22"/>
        </w:rPr>
        <w:t>A.利率                                  B.货币供应量</w:t>
      </w:r>
    </w:p>
    <w:p w14:paraId="4DB2E6B3">
      <w:pPr>
        <w:pStyle w:val="19"/>
        <w:spacing w:before="128" w:line="219" w:lineRule="auto"/>
        <w:rPr>
          <w:rFonts w:ascii="Times New Roman" w:hAnsi="Times New Roman" w:eastAsia="Times New Roman"/>
          <w:sz w:val="22"/>
        </w:rPr>
      </w:pPr>
      <w:r>
        <w:rPr>
          <w:rFonts w:ascii="Times New Roman" w:hAnsi="Times New Roman" w:eastAsia="Times New Roman"/>
          <w:sz w:val="22"/>
        </w:rPr>
        <w:t>C.政府购买                              D.税收</w:t>
      </w:r>
    </w:p>
    <w:p w14:paraId="256423F7">
      <w:pPr>
        <w:pStyle w:val="19"/>
        <w:spacing w:before="128" w:line="219" w:lineRule="auto"/>
        <w:rPr>
          <w:rFonts w:ascii="Times New Roman" w:hAnsi="Times New Roman" w:eastAsia="Times New Roman"/>
          <w:sz w:val="22"/>
        </w:rPr>
      </w:pPr>
      <w:r>
        <w:rPr>
          <w:rFonts w:ascii="Times New Roman" w:hAnsi="Times New Roman" w:eastAsia="Times New Roman"/>
          <w:sz w:val="22"/>
        </w:rPr>
        <w:t>884. 亚当 ·斯密认为经济参与者受利己心驱动，被市场这只“看不见的手”指引而促进社会整体的经济福</w:t>
      </w:r>
    </w:p>
    <w:p w14:paraId="10683489">
      <w:pPr>
        <w:pStyle w:val="19"/>
        <w:spacing w:before="128" w:line="219" w:lineRule="auto"/>
        <w:rPr>
          <w:rFonts w:ascii="Times New Roman" w:hAnsi="Times New Roman" w:eastAsia="Times New Roman"/>
          <w:sz w:val="22"/>
        </w:rPr>
      </w:pPr>
      <w:r>
        <w:rPr>
          <w:rFonts w:ascii="Times New Roman" w:hAnsi="Times New Roman" w:eastAsia="Times New Roman"/>
          <w:sz w:val="22"/>
        </w:rPr>
        <w:t>利，但其前提是政府制定制度并维持对市场经济至关重要的规则，政府干预市场的目的包括(    )。</w:t>
      </w:r>
    </w:p>
    <w:p w14:paraId="2B21A1B0">
      <w:pPr>
        <w:pStyle w:val="19"/>
        <w:spacing w:before="128" w:line="219" w:lineRule="auto"/>
        <w:rPr>
          <w:rFonts w:ascii="Times New Roman" w:hAnsi="Times New Roman" w:eastAsia="Times New Roman"/>
          <w:sz w:val="22"/>
        </w:rPr>
      </w:pPr>
      <w:r>
        <w:rPr>
          <w:rFonts w:ascii="Times New Roman" w:hAnsi="Times New Roman" w:eastAsia="Times New Roman"/>
          <w:sz w:val="22"/>
        </w:rPr>
        <w:t>A.维护产权制度                           B.提高经济效率</w:t>
      </w:r>
    </w:p>
    <w:p w14:paraId="2634350F">
      <w:pPr>
        <w:pStyle w:val="19"/>
        <w:spacing w:before="128" w:line="219" w:lineRule="auto"/>
        <w:rPr>
          <w:rFonts w:ascii="Times New Roman" w:hAnsi="Times New Roman" w:eastAsia="Times New Roman"/>
          <w:sz w:val="22"/>
        </w:rPr>
      </w:pPr>
      <w:r>
        <w:rPr>
          <w:rFonts w:ascii="Times New Roman" w:hAnsi="Times New Roman" w:eastAsia="Times New Roman"/>
          <w:sz w:val="22"/>
        </w:rPr>
        <w:t>C. 弥补市场失灵                           D.实现公平的社会收入分配</w:t>
      </w:r>
    </w:p>
    <w:p w14:paraId="6A381CF9">
      <w:pPr>
        <w:pStyle w:val="19"/>
        <w:spacing w:before="128" w:line="219" w:lineRule="auto"/>
        <w:rPr>
          <w:rFonts w:ascii="Times New Roman" w:hAnsi="Times New Roman" w:eastAsia="Times New Roman"/>
          <w:sz w:val="22"/>
        </w:rPr>
      </w:pPr>
      <w:r>
        <w:rPr>
          <w:rFonts w:ascii="Times New Roman" w:hAnsi="Times New Roman" w:eastAsia="Times New Roman"/>
          <w:sz w:val="22"/>
        </w:rPr>
        <w:t>884.【答案】BCD。解析：产权制度是社会主义市场经济的基石。其是发挥市场作用的方法，而非目的。故 本题选BCD。</w:t>
      </w:r>
    </w:p>
    <w:p w14:paraId="120C7103">
      <w:pPr>
        <w:pStyle w:val="19"/>
        <w:spacing w:before="128" w:line="219" w:lineRule="auto"/>
        <w:rPr>
          <w:rFonts w:ascii="Times New Roman" w:hAnsi="Times New Roman" w:eastAsia="Times New Roman"/>
          <w:sz w:val="22"/>
        </w:rPr>
      </w:pPr>
      <w:r>
        <w:rPr>
          <w:rFonts w:ascii="Times New Roman" w:hAnsi="Times New Roman" w:eastAsia="Times New Roman"/>
          <w:sz w:val="22"/>
        </w:rPr>
        <w:t>885.社会保险基金的来源，从形式上分，主要有(    )。</w:t>
      </w:r>
    </w:p>
    <w:p w14:paraId="572AA009">
      <w:pPr>
        <w:pStyle w:val="19"/>
        <w:spacing w:before="128" w:line="219" w:lineRule="auto"/>
        <w:rPr>
          <w:rFonts w:ascii="Times New Roman" w:hAnsi="Times New Roman" w:eastAsia="Times New Roman"/>
          <w:sz w:val="22"/>
        </w:rPr>
      </w:pPr>
      <w:r>
        <w:rPr>
          <w:rFonts w:ascii="Times New Roman" w:hAnsi="Times New Roman" w:eastAsia="Times New Roman"/>
          <w:sz w:val="22"/>
        </w:rPr>
        <w:t>A.企业缴纳          B. 劳动者个人缴纳</w:t>
      </w:r>
    </w:p>
    <w:p w14:paraId="4C5EA4D6">
      <w:pPr>
        <w:pStyle w:val="19"/>
        <w:spacing w:before="128" w:line="219" w:lineRule="auto"/>
        <w:rPr>
          <w:rFonts w:ascii="Times New Roman" w:hAnsi="Times New Roman" w:eastAsia="Times New Roman"/>
          <w:sz w:val="22"/>
        </w:rPr>
      </w:pPr>
      <w:r>
        <w:rPr>
          <w:rFonts w:ascii="Times New Roman" w:hAnsi="Times New Roman" w:eastAsia="Times New Roman"/>
          <w:sz w:val="22"/>
        </w:rPr>
        <w:t>C.国家财政补助      D.社会捐助</w:t>
      </w:r>
    </w:p>
    <w:p w14:paraId="05D24836">
      <w:pPr>
        <w:pStyle w:val="19"/>
        <w:spacing w:before="128" w:line="219" w:lineRule="auto"/>
        <w:rPr>
          <w:rFonts w:ascii="Times New Roman" w:hAnsi="Times New Roman" w:eastAsia="Times New Roman"/>
          <w:sz w:val="22"/>
        </w:rPr>
      </w:pPr>
      <w:r>
        <w:rPr>
          <w:rFonts w:ascii="Times New Roman" w:hAnsi="Times New Roman" w:eastAsia="Times New Roman"/>
          <w:sz w:val="22"/>
        </w:rPr>
        <w:t>886. 不得不承认，这是一个共享的时代，共享资源，共享网络，共享知识……2016年底，共享单车在国内 火爆起来，于是，共享经济又多了一位新成员共享单车改变了许多人的出行方式，与城市公交和地铁共同 构成了绿色、便利的交通网络。关于共享单车，下列判断正确的有(    )</w:t>
      </w:r>
    </w:p>
    <w:p w14:paraId="66E190F3">
      <w:pPr>
        <w:pStyle w:val="19"/>
        <w:spacing w:before="128" w:line="219" w:lineRule="auto"/>
        <w:rPr>
          <w:rFonts w:ascii="Times New Roman" w:hAnsi="Times New Roman" w:eastAsia="Times New Roman"/>
          <w:sz w:val="22"/>
        </w:rPr>
      </w:pPr>
      <w:r>
        <w:rPr>
          <w:rFonts w:ascii="Times New Roman" w:hAnsi="Times New Roman" w:eastAsia="Times New Roman"/>
          <w:sz w:val="22"/>
        </w:rPr>
        <w:t>A.在使用过程中，自行车与手机是互补品</w:t>
      </w:r>
    </w:p>
    <w:p w14:paraId="69D67E57">
      <w:pPr>
        <w:pStyle w:val="19"/>
        <w:spacing w:before="128" w:line="219" w:lineRule="auto"/>
        <w:rPr>
          <w:rFonts w:ascii="Times New Roman" w:hAnsi="Times New Roman" w:eastAsia="Times New Roman"/>
          <w:sz w:val="22"/>
        </w:rPr>
      </w:pPr>
      <w:r>
        <w:rPr>
          <w:rFonts w:ascii="Times New Roman" w:hAnsi="Times New Roman" w:eastAsia="Times New Roman"/>
          <w:sz w:val="22"/>
        </w:rPr>
        <w:t>B.凭借信用分可以免押金租用，说明诚信能降低企业成本</w:t>
      </w:r>
    </w:p>
    <w:p w14:paraId="7CBAD4B5">
      <w:pPr>
        <w:pStyle w:val="19"/>
        <w:spacing w:before="128" w:line="219" w:lineRule="auto"/>
        <w:rPr>
          <w:rFonts w:ascii="Times New Roman" w:hAnsi="Times New Roman" w:eastAsia="Times New Roman"/>
          <w:sz w:val="22"/>
        </w:rPr>
      </w:pPr>
      <w:r>
        <w:rPr>
          <w:rFonts w:ascii="Times New Roman" w:hAnsi="Times New Roman" w:eastAsia="Times New Roman"/>
          <w:sz w:val="22"/>
        </w:rPr>
        <w:t>C. 减轻了高峰期公交系统的压力，表明其对公交车、地铁有一定的替代作用</w:t>
      </w:r>
    </w:p>
    <w:p w14:paraId="25BD4237">
      <w:pPr>
        <w:pStyle w:val="19"/>
        <w:spacing w:before="128" w:line="219" w:lineRule="auto"/>
        <w:rPr>
          <w:rFonts w:ascii="Times New Roman" w:hAnsi="Times New Roman" w:eastAsia="Times New Roman"/>
          <w:sz w:val="22"/>
        </w:rPr>
      </w:pPr>
      <w:r>
        <w:rPr>
          <w:rFonts w:ascii="Times New Roman" w:hAnsi="Times New Roman" w:eastAsia="Times New Roman"/>
          <w:sz w:val="22"/>
        </w:rPr>
        <w:t>D. 其发展为自行车制造企业带来大量订单，这反映了产业链中上、下游企业的竞争关系</w:t>
      </w:r>
    </w:p>
    <w:p w14:paraId="721A6047">
      <w:pPr>
        <w:pStyle w:val="19"/>
        <w:spacing w:before="128" w:line="219" w:lineRule="auto"/>
        <w:rPr>
          <w:rFonts w:ascii="Times New Roman" w:hAnsi="Times New Roman" w:eastAsia="Times New Roman"/>
          <w:sz w:val="22"/>
        </w:rPr>
      </w:pPr>
      <w:r>
        <w:rPr>
          <w:rFonts w:ascii="Times New Roman" w:hAnsi="Times New Roman" w:eastAsia="Times New Roman"/>
          <w:sz w:val="22"/>
        </w:rPr>
        <w:t>887.中国人民银行宣布2018年5月1日起第四套人民币停止流通，兑换工作于2019年4月30日结束。不 少百姓对品相较好的第四套人民币进行收藏，现在网上已对这套人民币明码标价，其价格均超出了原有的  面值。关于这一现象，下列说法正确的是(    )</w:t>
      </w:r>
    </w:p>
    <w:p w14:paraId="474419AF">
      <w:pPr>
        <w:pStyle w:val="19"/>
        <w:spacing w:before="128" w:line="219" w:lineRule="auto"/>
        <w:rPr>
          <w:rFonts w:ascii="Times New Roman" w:hAnsi="Times New Roman" w:eastAsia="Times New Roman"/>
          <w:sz w:val="22"/>
        </w:rPr>
      </w:pPr>
      <w:r>
        <w:rPr>
          <w:rFonts w:ascii="Times New Roman" w:hAnsi="Times New Roman" w:eastAsia="Times New Roman"/>
          <w:sz w:val="22"/>
        </w:rPr>
        <w:t>A.第四套人民币只剩下了贮藏手段的职能     B. 第四套人民币只失去了流通手段职能</w:t>
      </w:r>
    </w:p>
    <w:p w14:paraId="73E92E7C">
      <w:pPr>
        <w:pStyle w:val="19"/>
        <w:spacing w:before="128" w:line="219" w:lineRule="auto"/>
        <w:rPr>
          <w:rFonts w:ascii="Times New Roman" w:hAnsi="Times New Roman" w:eastAsia="Times New Roman"/>
          <w:sz w:val="22"/>
        </w:rPr>
      </w:pPr>
      <w:r>
        <w:rPr>
          <w:rFonts w:ascii="Times New Roman" w:hAnsi="Times New Roman" w:eastAsia="Times New Roman"/>
          <w:sz w:val="22"/>
        </w:rPr>
        <w:t>C.第四套人民币不再执行价值尺度职能      D.第四套人民币作为商品依然具有收藏价值</w:t>
      </w:r>
    </w:p>
    <w:p w14:paraId="770A9DC7">
      <w:pPr>
        <w:pStyle w:val="19"/>
        <w:spacing w:before="128" w:line="219" w:lineRule="auto"/>
        <w:rPr>
          <w:rFonts w:ascii="Times New Roman" w:hAnsi="Times New Roman" w:eastAsia="Times New Roman"/>
          <w:sz w:val="22"/>
        </w:rPr>
      </w:pPr>
      <w:r>
        <w:rPr>
          <w:rFonts w:ascii="Times New Roman" w:hAnsi="Times New Roman" w:eastAsia="Times New Roman"/>
          <w:sz w:val="22"/>
        </w:rPr>
        <w:t>888.2019年上半年，中国方便面市场销售额同比增加7.5%的同时，整体销量也同比增长1.4%,2018年 全球方便面销量1036亿份，其中国方便面消费增至402.5亿份。方便面行业经过几年的转型升级，焕发出 新的增长动力，成为方便食品业中的一大亮点。在细节处，从更健康、更有营养的产品研发，到更精准的 市场定位，再到更时尚的产品创新…一系列的努力使这一传统产业实现了销量和销售额的成功逆袭。这表  明 (    )</w:t>
      </w:r>
    </w:p>
    <w:p w14:paraId="12DA9929">
      <w:pPr>
        <w:pStyle w:val="19"/>
        <w:spacing w:before="128" w:line="219" w:lineRule="auto"/>
        <w:rPr>
          <w:rFonts w:ascii="Times New Roman" w:hAnsi="Times New Roman" w:eastAsia="Times New Roman"/>
          <w:sz w:val="22"/>
        </w:rPr>
      </w:pPr>
      <w:r>
        <w:rPr>
          <w:rFonts w:ascii="Times New Roman" w:hAnsi="Times New Roman" w:eastAsia="Times New Roman"/>
          <w:sz w:val="22"/>
        </w:rPr>
        <w:t>A. 商品的使用价值影响自身价值的实现       B.适应消费需求是企业成功经营的关键</w:t>
      </w:r>
    </w:p>
    <w:p w14:paraId="1F05A6E3">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C.企业经营应当关注生产和消费的关系      </w:t>
      </w:r>
      <w:r>
        <w:rPr>
          <w:rFonts w:ascii="Times New Roman" w:hAnsi="Times New Roman" w:eastAsia="Times New Roman"/>
          <w:sz w:val="22"/>
        </w:rPr>
        <w:t>D. 商品价值量由社会必要劳动时间决定</w:t>
      </w:r>
    </w:p>
    <w:p w14:paraId="2A827E0F">
      <w:pPr>
        <w:pStyle w:val="19"/>
        <w:spacing w:before="128" w:line="219" w:lineRule="auto"/>
        <w:rPr>
          <w:rFonts w:ascii="Times New Roman" w:hAnsi="Times New Roman" w:eastAsia="Times New Roman"/>
          <w:sz w:val="22"/>
        </w:rPr>
      </w:pPr>
      <w:r>
        <w:rPr>
          <w:rFonts w:ascii="Times New Roman" w:hAnsi="Times New Roman" w:eastAsia="Times New Roman"/>
          <w:sz w:val="22"/>
        </w:rPr>
        <w:t>889. 私有制商品经济条件下商品世界的拜物教性质的产生具有必然性，主要表现在(    )</w:t>
      </w:r>
    </w:p>
    <w:p w14:paraId="5087F965">
      <w:pPr>
        <w:pStyle w:val="19"/>
        <w:spacing w:before="128" w:line="219" w:lineRule="auto"/>
        <w:rPr>
          <w:rFonts w:ascii="Times New Roman" w:hAnsi="Times New Roman" w:eastAsia="Times New Roman"/>
          <w:sz w:val="22"/>
        </w:rPr>
      </w:pPr>
      <w:r>
        <w:rPr>
          <w:rFonts w:ascii="Times New Roman" w:hAnsi="Times New Roman" w:eastAsia="Times New Roman"/>
          <w:sz w:val="22"/>
        </w:rPr>
        <w:t>A.生产者的劳动关系和社会性质只有采取了商品之间即物与物之间相交换的形式才能间接地表现出来</w:t>
      </w:r>
    </w:p>
    <w:p w14:paraId="037D90F2">
      <w:pPr>
        <w:pStyle w:val="19"/>
        <w:spacing w:before="128" w:line="219" w:lineRule="auto"/>
        <w:rPr>
          <w:rFonts w:ascii="Times New Roman" w:hAnsi="Times New Roman" w:eastAsia="Times New Roman"/>
          <w:sz w:val="22"/>
        </w:rPr>
      </w:pPr>
      <w:r>
        <w:rPr>
          <w:rFonts w:ascii="Times New Roman" w:hAnsi="Times New Roman" w:eastAsia="Times New Roman"/>
          <w:sz w:val="22"/>
        </w:rPr>
        <w:t>B.私人劳动和社会劳动的矛盾决定着商品生产者的命运</w:t>
      </w:r>
    </w:p>
    <w:p w14:paraId="0520207E">
      <w:pPr>
        <w:pStyle w:val="19"/>
        <w:spacing w:before="128" w:line="219" w:lineRule="auto"/>
        <w:rPr>
          <w:rFonts w:ascii="Times New Roman" w:hAnsi="Times New Roman" w:eastAsia="Times New Roman"/>
          <w:sz w:val="22"/>
        </w:rPr>
      </w:pPr>
      <w:r>
        <w:rPr>
          <w:rFonts w:ascii="Times New Roman" w:hAnsi="Times New Roman" w:eastAsia="Times New Roman"/>
          <w:sz w:val="22"/>
        </w:rPr>
        <w:t>C.私有制商品经济条件下劳动产品只有采取商品的形式才能进行交换</w:t>
      </w:r>
    </w:p>
    <w:p w14:paraId="278693BD">
      <w:pPr>
        <w:pStyle w:val="19"/>
        <w:spacing w:before="128" w:line="219" w:lineRule="auto"/>
        <w:rPr>
          <w:rFonts w:ascii="Times New Roman" w:hAnsi="Times New Roman" w:eastAsia="Times New Roman"/>
          <w:sz w:val="22"/>
        </w:rPr>
      </w:pPr>
      <w:r>
        <w:rPr>
          <w:rFonts w:ascii="Times New Roman" w:hAnsi="Times New Roman" w:eastAsia="Times New Roman"/>
          <w:sz w:val="22"/>
        </w:rPr>
        <w:t>D.劳动量只有采取价值量这一物的形式才能进行计算和比较</w:t>
      </w:r>
    </w:p>
    <w:p w14:paraId="631E2910">
      <w:pPr>
        <w:pStyle w:val="19"/>
        <w:spacing w:before="128" w:line="219" w:lineRule="auto"/>
        <w:rPr>
          <w:rFonts w:ascii="Times New Roman" w:hAnsi="Times New Roman" w:eastAsia="Times New Roman"/>
          <w:sz w:val="22"/>
        </w:rPr>
      </w:pPr>
      <w:r>
        <w:rPr>
          <w:rFonts w:ascii="Times New Roman" w:hAnsi="Times New Roman" w:eastAsia="Times New Roman"/>
          <w:sz w:val="22"/>
        </w:rPr>
        <w:t>890. 建国70年来，中国共产党团结带领全国各族人民，孤砺奋进，顽强拼搏，实现了经济社会的跨越式发 展，其中经济领域取得的成就包括(    )</w:t>
      </w:r>
    </w:p>
    <w:p w14:paraId="7116552C">
      <w:pPr>
        <w:pStyle w:val="19"/>
        <w:spacing w:before="128" w:line="219" w:lineRule="auto"/>
        <w:rPr>
          <w:rFonts w:ascii="Times New Roman" w:hAnsi="Times New Roman" w:eastAsia="Times New Roman"/>
          <w:sz w:val="22"/>
        </w:rPr>
      </w:pPr>
      <w:r>
        <w:rPr>
          <w:rFonts w:ascii="Times New Roman" w:hAnsi="Times New Roman" w:eastAsia="Times New Roman"/>
          <w:sz w:val="22"/>
        </w:rPr>
        <w:t>A.全世界唯一拥有联合国产业分类中所列全部工业门类的国家</w:t>
      </w:r>
    </w:p>
    <w:p w14:paraId="411047E4">
      <w:pPr>
        <w:pStyle w:val="19"/>
        <w:spacing w:before="128" w:line="219" w:lineRule="auto"/>
        <w:rPr>
          <w:rFonts w:ascii="Times New Roman" w:hAnsi="Times New Roman" w:eastAsia="Times New Roman"/>
          <w:sz w:val="22"/>
        </w:rPr>
      </w:pPr>
      <w:r>
        <w:rPr>
          <w:rFonts w:ascii="Times New Roman" w:hAnsi="Times New Roman" w:eastAsia="Times New Roman"/>
          <w:sz w:val="22"/>
        </w:rPr>
        <w:t>B. 使用外资第二大国</w:t>
      </w:r>
    </w:p>
    <w:p w14:paraId="660E22FA">
      <w:pPr>
        <w:pStyle w:val="19"/>
        <w:spacing w:before="128" w:line="219" w:lineRule="auto"/>
        <w:rPr>
          <w:rFonts w:ascii="Times New Roman" w:hAnsi="Times New Roman" w:eastAsia="Times New Roman"/>
          <w:sz w:val="22"/>
        </w:rPr>
      </w:pPr>
      <w:r>
        <w:rPr>
          <w:rFonts w:ascii="Times New Roman" w:hAnsi="Times New Roman" w:eastAsia="Times New Roman"/>
          <w:sz w:val="22"/>
        </w:rPr>
        <w:t>C.铁路营业里程居世界第一</w:t>
      </w:r>
    </w:p>
    <w:p w14:paraId="55C31952">
      <w:pPr>
        <w:pStyle w:val="19"/>
        <w:spacing w:before="128" w:line="219" w:lineRule="auto"/>
        <w:rPr>
          <w:rFonts w:ascii="Times New Roman" w:hAnsi="Times New Roman" w:eastAsia="Times New Roman"/>
          <w:sz w:val="22"/>
        </w:rPr>
      </w:pPr>
      <w:r>
        <w:rPr>
          <w:rFonts w:ascii="Times New Roman" w:hAnsi="Times New Roman" w:eastAsia="Times New Roman"/>
          <w:sz w:val="22"/>
        </w:rPr>
        <w:t>D.外汇储备第一大国</w:t>
      </w:r>
    </w:p>
    <w:p w14:paraId="5E9CD9E6">
      <w:pPr>
        <w:pStyle w:val="19"/>
        <w:spacing w:before="128" w:line="219" w:lineRule="auto"/>
        <w:rPr>
          <w:rFonts w:ascii="Times New Roman" w:hAnsi="Times New Roman" w:eastAsia="Times New Roman"/>
          <w:sz w:val="22"/>
        </w:rPr>
      </w:pPr>
      <w:r>
        <w:rPr>
          <w:rFonts w:ascii="Times New Roman" w:hAnsi="Times New Roman" w:eastAsia="Times New Roman"/>
          <w:sz w:val="22"/>
        </w:rPr>
        <w:t>891.2018年12月，在中国工程院举行的庆祝改革开放40周年座谈会上，中国工程院院士邬贺铨回忆说， 1978年，我们的通信都是模拟的没有程控的，传输技术也是模拟的电缆。我们的专家曾把电缆做成了全世 界最大容量的系统，有4380路。而现在，我们的光纤已经是它的1300多倍了。中国的光纤把整个世界的 通信成本降了下来，10年前一根光纤1公里大概要卖2000元人民币，现在只卖40元钱，如果按单位长度 算光纤比面条还便宜。光纤便宜的原因可能有(    )</w:t>
      </w:r>
    </w:p>
    <w:p w14:paraId="66477115">
      <w:pPr>
        <w:pStyle w:val="19"/>
        <w:spacing w:before="128" w:line="219" w:lineRule="auto"/>
        <w:rPr>
          <w:rFonts w:ascii="Times New Roman" w:hAnsi="Times New Roman" w:eastAsia="Times New Roman"/>
          <w:sz w:val="22"/>
        </w:rPr>
      </w:pPr>
      <w:r>
        <w:rPr>
          <w:rFonts w:ascii="Times New Roman" w:hAnsi="Times New Roman" w:eastAsia="Times New Roman"/>
          <w:sz w:val="22"/>
        </w:rPr>
        <w:t>A.光纤生产技术进步，使其使用价值大幅下降</w:t>
      </w:r>
    </w:p>
    <w:p w14:paraId="48C1C914">
      <w:pPr>
        <w:pStyle w:val="19"/>
        <w:spacing w:before="128" w:line="219" w:lineRule="auto"/>
        <w:rPr>
          <w:rFonts w:ascii="Times New Roman" w:hAnsi="Times New Roman" w:eastAsia="Times New Roman"/>
          <w:sz w:val="22"/>
        </w:rPr>
      </w:pPr>
      <w:r>
        <w:rPr>
          <w:rFonts w:ascii="Times New Roman" w:hAnsi="Times New Roman" w:eastAsia="Times New Roman"/>
          <w:sz w:val="22"/>
        </w:rPr>
        <w:t>B.光纤产能不断扩大，供过于求引起价格下降</w:t>
      </w:r>
    </w:p>
    <w:p w14:paraId="00B1A5D5">
      <w:pPr>
        <w:pStyle w:val="19"/>
        <w:spacing w:before="128" w:line="219" w:lineRule="auto"/>
        <w:rPr>
          <w:rFonts w:ascii="Times New Roman" w:hAnsi="Times New Roman" w:eastAsia="Times New Roman"/>
          <w:sz w:val="22"/>
        </w:rPr>
      </w:pPr>
      <w:r>
        <w:rPr>
          <w:rFonts w:ascii="Times New Roman" w:hAnsi="Times New Roman" w:eastAsia="Times New Roman"/>
          <w:sz w:val="22"/>
        </w:rPr>
        <w:t>C. 为落实提速降费，国家要求下调光纤的价格</w:t>
      </w:r>
    </w:p>
    <w:p w14:paraId="01060B9C">
      <w:pPr>
        <w:pStyle w:val="19"/>
        <w:spacing w:before="128" w:line="219" w:lineRule="auto"/>
        <w:rPr>
          <w:rFonts w:ascii="Times New Roman" w:hAnsi="Times New Roman" w:eastAsia="Times New Roman"/>
          <w:sz w:val="22"/>
        </w:rPr>
      </w:pPr>
      <w:r>
        <w:rPr>
          <w:rFonts w:ascii="Times New Roman" w:hAnsi="Times New Roman" w:eastAsia="Times New Roman"/>
          <w:sz w:val="22"/>
        </w:rPr>
        <w:t>D.光纤的社会劳动生产率提高。其价值量减小</w:t>
      </w:r>
    </w:p>
    <w:p w14:paraId="4B09E767">
      <w:pPr>
        <w:pStyle w:val="19"/>
        <w:spacing w:before="128" w:line="219" w:lineRule="auto"/>
        <w:rPr>
          <w:rFonts w:ascii="Times New Roman" w:hAnsi="Times New Roman" w:eastAsia="Times New Roman"/>
          <w:sz w:val="22"/>
        </w:rPr>
      </w:pPr>
      <w:r>
        <w:rPr>
          <w:rFonts w:ascii="Times New Roman" w:hAnsi="Times New Roman" w:eastAsia="Times New Roman"/>
          <w:sz w:val="22"/>
        </w:rPr>
        <w:t>892. 居民以前卖废纸废铁都是线下等人来回收。大多数人更会嫌麻烦就直接当垃圾扔掉。然而，现在废品 回收有了新玩法——卖废品除了能赚钱还能获得蚂蚁森林能量值。用户通过支付宝上蚂蚁回收里的支付宝 回收类小程序，回收处理自己的旧衣物、生活五废、废旧家电、手机数码等闲置物品，就能根据不同的回 收品类获得相应的现金与蚂蚁森林能量。这一 “互联网+回收”的模式(    )</w:t>
      </w:r>
    </w:p>
    <w:p w14:paraId="733C8A5B">
      <w:pPr>
        <w:pStyle w:val="19"/>
        <w:spacing w:before="128" w:line="219" w:lineRule="auto"/>
        <w:rPr>
          <w:rFonts w:ascii="Times New Roman" w:hAnsi="Times New Roman" w:eastAsia="Times New Roman"/>
          <w:sz w:val="22"/>
        </w:rPr>
      </w:pPr>
      <w:r>
        <w:rPr>
          <w:rFonts w:ascii="Times New Roman" w:hAnsi="Times New Roman" w:eastAsia="Times New Roman"/>
          <w:sz w:val="22"/>
        </w:rPr>
        <w:t>A.决定消费方式，提升消费的质量和水平   B. 倡导循环经济理念，提升公众环保意识</w:t>
      </w:r>
    </w:p>
    <w:p w14:paraId="141FA9A3">
      <w:pPr>
        <w:pStyle w:val="19"/>
        <w:spacing w:before="128" w:line="219" w:lineRule="auto"/>
        <w:rPr>
          <w:rFonts w:ascii="Times New Roman" w:hAnsi="Times New Roman" w:eastAsia="Times New Roman"/>
          <w:sz w:val="22"/>
        </w:rPr>
      </w:pPr>
      <w:r>
        <w:rPr>
          <w:rFonts w:ascii="Times New Roman" w:hAnsi="Times New Roman" w:eastAsia="Times New Roman"/>
          <w:sz w:val="22"/>
        </w:rPr>
        <w:t>C.创造消费动力，引导产业结构不断升级    D. 创新商品价值实现方式，促进绿色消费</w:t>
      </w:r>
    </w:p>
    <w:p w14:paraId="48D313D9">
      <w:pPr>
        <w:pStyle w:val="19"/>
        <w:spacing w:before="128" w:line="219" w:lineRule="auto"/>
        <w:rPr>
          <w:rFonts w:ascii="Times New Roman" w:hAnsi="Times New Roman" w:eastAsia="Times New Roman"/>
          <w:sz w:val="22"/>
        </w:rPr>
      </w:pPr>
      <w:r>
        <w:rPr>
          <w:rFonts w:ascii="Times New Roman" w:hAnsi="Times New Roman" w:eastAsia="Times New Roman"/>
          <w:sz w:val="22"/>
        </w:rPr>
        <w:t>893.面对猪肉价格不断上涨的形势，商务部会同国家发展改革委，财政部等部门开展了中央储备冻猪肉投 放工作，累计投放大约30000万吨。除了稳定物价，国家宏观调控的目标还包括(   )。</w:t>
      </w:r>
    </w:p>
    <w:p w14:paraId="202DFA25">
      <w:pPr>
        <w:pStyle w:val="19"/>
        <w:spacing w:before="128" w:line="219" w:lineRule="auto"/>
        <w:rPr>
          <w:rFonts w:ascii="Times New Roman" w:hAnsi="Times New Roman" w:eastAsia="Times New Roman"/>
          <w:sz w:val="22"/>
        </w:rPr>
      </w:pPr>
      <w:r>
        <w:rPr>
          <w:rFonts w:ascii="Times New Roman" w:hAnsi="Times New Roman" w:eastAsia="Times New Roman"/>
          <w:sz w:val="22"/>
        </w:rPr>
        <w:t>A.促进经济健康增长                       B.增加就业</w:t>
      </w:r>
    </w:p>
    <w:p w14:paraId="4D83FA0E">
      <w:pPr>
        <w:pStyle w:val="19"/>
        <w:spacing w:before="128" w:line="219" w:lineRule="auto"/>
        <w:rPr>
          <w:rFonts w:ascii="Times New Roman" w:hAnsi="Times New Roman" w:eastAsia="Times New Roman"/>
          <w:sz w:val="22"/>
        </w:rPr>
      </w:pPr>
      <w:r>
        <w:rPr>
          <w:rFonts w:ascii="Times New Roman" w:hAnsi="Times New Roman" w:eastAsia="Times New Roman"/>
          <w:sz w:val="22"/>
        </w:rPr>
        <w:t>C. 保持国际收支平衡                       D. 推动产业转型升级</w:t>
      </w:r>
    </w:p>
    <w:p w14:paraId="45021066">
      <w:pPr>
        <w:pStyle w:val="19"/>
        <w:spacing w:before="128" w:line="219" w:lineRule="auto"/>
        <w:rPr>
          <w:rFonts w:ascii="Times New Roman" w:hAnsi="Times New Roman" w:eastAsia="Times New Roman"/>
          <w:sz w:val="22"/>
        </w:rPr>
      </w:pPr>
      <w:r>
        <w:rPr>
          <w:rFonts w:ascii="Times New Roman" w:hAnsi="Times New Roman" w:eastAsia="Times New Roman"/>
          <w:sz w:val="22"/>
        </w:rPr>
        <w:t>894.自然经济即自给自足经济，指生产是为了直接满足生产者个人或经济单位的需要，而不是为了交换的 经济形式。下列社会形态以自然经济为基本经济形式的有(    )。</w:t>
      </w:r>
    </w:p>
    <w:p w14:paraId="7FADBA47">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A.封建社会                               </w:t>
      </w:r>
      <w:r>
        <w:rPr>
          <w:rFonts w:ascii="Times New Roman" w:hAnsi="Times New Roman" w:eastAsia="Times New Roman"/>
          <w:sz w:val="22"/>
        </w:rPr>
        <w:t>B. 社会主义社会</w:t>
      </w:r>
    </w:p>
    <w:p w14:paraId="3F41858D">
      <w:pPr>
        <w:pStyle w:val="19"/>
        <w:spacing w:before="128" w:line="219" w:lineRule="auto"/>
        <w:rPr>
          <w:rFonts w:ascii="Times New Roman" w:hAnsi="Times New Roman" w:eastAsia="Times New Roman"/>
          <w:sz w:val="22"/>
        </w:rPr>
      </w:pPr>
      <w:r>
        <w:rPr>
          <w:rFonts w:ascii="Times New Roman" w:hAnsi="Times New Roman" w:eastAsia="Times New Roman"/>
          <w:sz w:val="22"/>
        </w:rPr>
        <w:t>C. 原始社会                               D. 共产主义社会</w:t>
      </w:r>
    </w:p>
    <w:p w14:paraId="62825A4D">
      <w:pPr>
        <w:pStyle w:val="19"/>
        <w:spacing w:before="128" w:line="219" w:lineRule="auto"/>
        <w:rPr>
          <w:rFonts w:ascii="Times New Roman" w:hAnsi="Times New Roman" w:eastAsia="Times New Roman"/>
          <w:sz w:val="22"/>
        </w:rPr>
      </w:pPr>
      <w:r>
        <w:rPr>
          <w:rFonts w:ascii="Times New Roman" w:hAnsi="Times New Roman" w:eastAsia="Times New Roman"/>
          <w:sz w:val="22"/>
        </w:rPr>
        <w:t>895.商品生产者生产单位商品时，为了在市场竞争中处于有利地位，获得更多利益，可能采取的措施包括 (    )</w:t>
      </w:r>
    </w:p>
    <w:p w14:paraId="440DB50E">
      <w:pPr>
        <w:pStyle w:val="19"/>
        <w:spacing w:before="128" w:line="219" w:lineRule="auto"/>
        <w:rPr>
          <w:rFonts w:ascii="Times New Roman" w:hAnsi="Times New Roman" w:eastAsia="Times New Roman"/>
          <w:sz w:val="22"/>
        </w:rPr>
      </w:pPr>
      <w:r>
        <w:rPr>
          <w:rFonts w:ascii="Times New Roman" w:hAnsi="Times New Roman" w:eastAsia="Times New Roman"/>
          <w:sz w:val="22"/>
        </w:rPr>
        <w:t>A.缩短社会必要劳动时间                   B.提高个别劳动时间</w:t>
      </w:r>
    </w:p>
    <w:p w14:paraId="78AA6B7E">
      <w:pPr>
        <w:pStyle w:val="19"/>
        <w:spacing w:before="128" w:line="219" w:lineRule="auto"/>
        <w:rPr>
          <w:rFonts w:ascii="Times New Roman" w:hAnsi="Times New Roman" w:eastAsia="Times New Roman"/>
          <w:sz w:val="22"/>
        </w:rPr>
      </w:pPr>
      <w:r>
        <w:rPr>
          <w:rFonts w:ascii="Times New Roman" w:hAnsi="Times New Roman" w:eastAsia="Times New Roman"/>
          <w:sz w:val="22"/>
        </w:rPr>
        <w:t>C. 提高劳动生产率                         D. 促进社会生产力的发展</w:t>
      </w:r>
    </w:p>
    <w:p w14:paraId="16005E03">
      <w:pPr>
        <w:pStyle w:val="19"/>
        <w:spacing w:before="128" w:line="219" w:lineRule="auto"/>
        <w:rPr>
          <w:rFonts w:ascii="Times New Roman" w:hAnsi="Times New Roman" w:eastAsia="Times New Roman"/>
          <w:sz w:val="22"/>
        </w:rPr>
      </w:pPr>
      <w:r>
        <w:rPr>
          <w:rFonts w:ascii="Times New Roman" w:hAnsi="Times New Roman" w:eastAsia="Times New Roman"/>
          <w:sz w:val="22"/>
        </w:rPr>
        <w:t>896. 货币职能是指货币在经济生活中所起的作用，是货币本质的体现下列选项中，能体现货币基本职能的 是 (     )</w:t>
      </w:r>
    </w:p>
    <w:p w14:paraId="53CA6ACE">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A.100英镑=877.47元人民币               </w:t>
      </w:r>
      <w:r>
        <w:rPr>
          <w:rFonts w:ascii="Times New Roman" w:hAnsi="Times New Roman" w:eastAsia="Times New Roman"/>
          <w:sz w:val="22"/>
        </w:rPr>
        <w:t>B.小明付了20元买了一本书</w:t>
      </w:r>
    </w:p>
    <w:p w14:paraId="29CD3331">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C.小明用3000元买了套西装               </w:t>
      </w:r>
      <w:r>
        <w:rPr>
          <w:rFonts w:ascii="Times New Roman" w:hAnsi="Times New Roman" w:eastAsia="Times New Roman"/>
          <w:sz w:val="22"/>
        </w:rPr>
        <w:t>D. 京东商城上某品牌电脑2300元/台</w:t>
      </w:r>
    </w:p>
    <w:p w14:paraId="620FF2BC">
      <w:pPr>
        <w:pStyle w:val="19"/>
        <w:spacing w:before="128" w:line="219" w:lineRule="auto"/>
        <w:rPr>
          <w:rFonts w:ascii="Times New Roman" w:hAnsi="Times New Roman" w:eastAsia="Times New Roman"/>
          <w:sz w:val="22"/>
        </w:rPr>
      </w:pPr>
      <w:r>
        <w:rPr>
          <w:rFonts w:ascii="Times New Roman" w:hAnsi="Times New Roman" w:eastAsia="Times New Roman"/>
          <w:sz w:val="22"/>
        </w:rPr>
        <w:t>897.2019年8月，某市受台风“利奇马”影响饭店等都提前关门防台。市民王先生在某平台上点了一份外</w:t>
      </w:r>
    </w:p>
    <w:p w14:paraId="5B4E2905">
      <w:pPr>
        <w:pStyle w:val="19"/>
        <w:spacing w:before="128" w:line="219" w:lineRule="auto"/>
        <w:rPr>
          <w:rFonts w:ascii="Times New Roman" w:hAnsi="Times New Roman" w:eastAsia="Times New Roman"/>
          <w:sz w:val="22"/>
        </w:rPr>
      </w:pPr>
      <w:r>
        <w:rPr>
          <w:rFonts w:ascii="Times New Roman" w:hAnsi="Times New Roman" w:eastAsia="Times New Roman"/>
          <w:sz w:val="22"/>
        </w:rPr>
        <w:t>卖，但店家要求自取，如要配送费用比平时高两倍。下列说法正确的是(   )</w:t>
      </w:r>
    </w:p>
    <w:p w14:paraId="50FCCC68">
      <w:pPr>
        <w:pStyle w:val="19"/>
        <w:spacing w:before="128" w:line="219" w:lineRule="auto"/>
        <w:rPr>
          <w:rFonts w:ascii="Times New Roman" w:hAnsi="Times New Roman" w:eastAsia="Times New Roman"/>
          <w:sz w:val="22"/>
        </w:rPr>
      </w:pPr>
      <w:r>
        <w:rPr>
          <w:rFonts w:ascii="Times New Roman" w:hAnsi="Times New Roman" w:eastAsia="Times New Roman"/>
          <w:sz w:val="22"/>
        </w:rPr>
        <w:t>A. “自取”或“配送”交易都符合自愿交易原则</w:t>
      </w:r>
    </w:p>
    <w:p w14:paraId="01B546A9">
      <w:pPr>
        <w:pStyle w:val="19"/>
        <w:spacing w:before="128" w:line="219" w:lineRule="auto"/>
        <w:rPr>
          <w:rFonts w:ascii="Times New Roman" w:hAnsi="Times New Roman" w:eastAsia="Times New Roman"/>
          <w:sz w:val="22"/>
        </w:rPr>
      </w:pPr>
      <w:r>
        <w:rPr>
          <w:rFonts w:ascii="Times New Roman" w:hAnsi="Times New Roman" w:eastAsia="Times New Roman"/>
          <w:sz w:val="22"/>
        </w:rPr>
        <w:t>B.天气因素对商品价格的影响是通过改变该商品供求关系实现的</w:t>
      </w:r>
    </w:p>
    <w:p w14:paraId="660987B0">
      <w:pPr>
        <w:pStyle w:val="19"/>
        <w:spacing w:before="128" w:line="219" w:lineRule="auto"/>
        <w:rPr>
          <w:rFonts w:ascii="Times New Roman" w:hAnsi="Times New Roman" w:eastAsia="Times New Roman"/>
          <w:sz w:val="22"/>
        </w:rPr>
      </w:pPr>
      <w:r>
        <w:rPr>
          <w:rFonts w:ascii="Times New Roman" w:hAnsi="Times New Roman" w:eastAsia="Times New Roman"/>
          <w:sz w:val="22"/>
        </w:rPr>
        <w:t>C.在特定条件下，天气因素可以影响商品价格</w:t>
      </w:r>
    </w:p>
    <w:p w14:paraId="4BA0592F">
      <w:pPr>
        <w:pStyle w:val="19"/>
        <w:spacing w:before="128" w:line="219" w:lineRule="auto"/>
        <w:rPr>
          <w:rFonts w:ascii="Times New Roman" w:hAnsi="Times New Roman" w:eastAsia="Times New Roman"/>
          <w:sz w:val="22"/>
        </w:rPr>
      </w:pPr>
      <w:r>
        <w:rPr>
          <w:rFonts w:ascii="Times New Roman" w:hAnsi="Times New Roman" w:eastAsia="Times New Roman"/>
          <w:sz w:val="22"/>
        </w:rPr>
        <w:t>D.商家上涨配送费用符合市场规律</w:t>
      </w:r>
    </w:p>
    <w:p w14:paraId="687B1D38">
      <w:pPr>
        <w:pStyle w:val="19"/>
        <w:spacing w:before="128" w:line="219" w:lineRule="auto"/>
        <w:rPr>
          <w:rFonts w:ascii="Times New Roman" w:hAnsi="Times New Roman" w:eastAsia="Times New Roman"/>
          <w:sz w:val="22"/>
        </w:rPr>
      </w:pPr>
      <w:r>
        <w:rPr>
          <w:rFonts w:ascii="Times New Roman" w:hAnsi="Times New Roman" w:eastAsia="Times New Roman"/>
          <w:sz w:val="22"/>
        </w:rPr>
        <w:t>898.中央银行是国家干预和调控国民经济发展的重要工具。具有(    )等主要职能。</w:t>
      </w:r>
    </w:p>
    <w:p w14:paraId="527BCACA">
      <w:pPr>
        <w:pStyle w:val="19"/>
        <w:spacing w:before="128" w:line="219" w:lineRule="auto"/>
        <w:rPr>
          <w:rFonts w:ascii="Times New Roman" w:hAnsi="Times New Roman" w:eastAsia="Times New Roman"/>
          <w:sz w:val="22"/>
        </w:rPr>
      </w:pPr>
      <w:r>
        <w:rPr>
          <w:rFonts w:ascii="Times New Roman" w:hAnsi="Times New Roman" w:eastAsia="Times New Roman"/>
          <w:sz w:val="22"/>
        </w:rPr>
        <w:t>A.独具货币发行权                          B. 制定并执行国家货币信用政策</w:t>
      </w:r>
    </w:p>
    <w:p w14:paraId="38BFF5CA">
      <w:pPr>
        <w:pStyle w:val="19"/>
        <w:spacing w:before="128" w:line="219" w:lineRule="auto"/>
        <w:rPr>
          <w:rFonts w:ascii="Times New Roman" w:hAnsi="Times New Roman" w:eastAsia="Times New Roman"/>
          <w:sz w:val="22"/>
        </w:rPr>
      </w:pPr>
      <w:r>
        <w:rPr>
          <w:rFonts w:ascii="Times New Roman" w:hAnsi="Times New Roman" w:eastAsia="Times New Roman"/>
          <w:sz w:val="22"/>
        </w:rPr>
        <w:t>C. 实行金融监管                           D. 提供信用担保服务</w:t>
      </w:r>
    </w:p>
    <w:p w14:paraId="098C8636">
      <w:pPr>
        <w:pStyle w:val="19"/>
        <w:spacing w:before="128" w:line="219" w:lineRule="auto"/>
        <w:rPr>
          <w:rFonts w:ascii="Times New Roman" w:hAnsi="Times New Roman" w:eastAsia="Times New Roman"/>
          <w:sz w:val="22"/>
        </w:rPr>
      </w:pPr>
      <w:r>
        <w:rPr>
          <w:rFonts w:ascii="Times New Roman" w:hAnsi="Times New Roman" w:eastAsia="Times New Roman"/>
          <w:sz w:val="22"/>
        </w:rPr>
        <w:t>899. 我国近几年服务贸易总额有了大幅度的提升，增速不断提升的原因包括(    )。</w:t>
      </w:r>
    </w:p>
    <w:p w14:paraId="6CF4E0D6">
      <w:pPr>
        <w:pStyle w:val="19"/>
        <w:spacing w:before="128" w:line="219" w:lineRule="auto"/>
        <w:rPr>
          <w:rFonts w:ascii="Times New Roman" w:hAnsi="Times New Roman" w:eastAsia="Times New Roman"/>
          <w:sz w:val="22"/>
        </w:rPr>
      </w:pPr>
      <w:r>
        <w:rPr>
          <w:rFonts w:ascii="Times New Roman" w:hAnsi="Times New Roman" w:eastAsia="Times New Roman"/>
          <w:sz w:val="22"/>
        </w:rPr>
        <w:t>A.我国经济快速发展，服务需求快速上升</w:t>
      </w:r>
    </w:p>
    <w:p w14:paraId="7B456BB3">
      <w:pPr>
        <w:pStyle w:val="19"/>
        <w:spacing w:before="128" w:line="219" w:lineRule="auto"/>
        <w:rPr>
          <w:rFonts w:ascii="Times New Roman" w:hAnsi="Times New Roman" w:eastAsia="Times New Roman"/>
          <w:sz w:val="22"/>
        </w:rPr>
      </w:pPr>
      <w:r>
        <w:rPr>
          <w:rFonts w:ascii="Times New Roman" w:hAnsi="Times New Roman" w:eastAsia="Times New Roman"/>
          <w:sz w:val="22"/>
        </w:rPr>
        <w:t>B. 供给侧结构性改革深入推进，生产要素加快向服务领域聚集</w:t>
      </w:r>
    </w:p>
    <w:p w14:paraId="1E2DFE7B">
      <w:pPr>
        <w:pStyle w:val="19"/>
        <w:spacing w:before="128" w:line="219" w:lineRule="auto"/>
        <w:rPr>
          <w:rFonts w:ascii="Times New Roman" w:hAnsi="Times New Roman" w:eastAsia="Times New Roman"/>
          <w:sz w:val="22"/>
        </w:rPr>
      </w:pPr>
      <w:r>
        <w:rPr>
          <w:rFonts w:ascii="Times New Roman" w:hAnsi="Times New Roman" w:eastAsia="Times New Roman"/>
          <w:sz w:val="22"/>
        </w:rPr>
        <w:t>C.生产性服务需求随企业转型升级大大提升</w:t>
      </w:r>
    </w:p>
    <w:p w14:paraId="082270ED">
      <w:pPr>
        <w:pStyle w:val="19"/>
        <w:spacing w:before="128" w:line="219" w:lineRule="auto"/>
        <w:rPr>
          <w:rFonts w:ascii="Times New Roman" w:hAnsi="Times New Roman" w:eastAsia="Times New Roman"/>
          <w:sz w:val="22"/>
        </w:rPr>
      </w:pPr>
      <w:r>
        <w:rPr>
          <w:rFonts w:ascii="Times New Roman" w:hAnsi="Times New Roman" w:eastAsia="Times New Roman"/>
          <w:sz w:val="22"/>
        </w:rPr>
        <w:t>D.第二产业的稳定发展、比重加大，强固了服务载体</w:t>
      </w:r>
    </w:p>
    <w:p w14:paraId="42C45524">
      <w:pPr>
        <w:pStyle w:val="19"/>
        <w:spacing w:before="128" w:line="219" w:lineRule="auto"/>
        <w:rPr>
          <w:rFonts w:ascii="Times New Roman" w:hAnsi="Times New Roman" w:eastAsia="Times New Roman"/>
          <w:sz w:val="22"/>
        </w:rPr>
      </w:pPr>
      <w:r>
        <w:rPr>
          <w:rFonts w:ascii="Times New Roman" w:hAnsi="Times New Roman" w:eastAsia="Times New Roman"/>
          <w:sz w:val="22"/>
        </w:rPr>
        <w:t>900.下列关于关税作用的说法正确的有(   )。</w:t>
      </w:r>
    </w:p>
    <w:p w14:paraId="35A533C2">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A. 维护国家主权和经济利益                 </w:t>
      </w:r>
      <w:r>
        <w:rPr>
          <w:rFonts w:ascii="Times New Roman" w:hAnsi="Times New Roman" w:eastAsia="Times New Roman"/>
          <w:sz w:val="22"/>
        </w:rPr>
        <w:t>B.保护和促进本国工农业生产的发展</w:t>
      </w:r>
    </w:p>
    <w:p w14:paraId="39F0CC71">
      <w:pPr>
        <w:pStyle w:val="19"/>
        <w:spacing w:before="128" w:line="219" w:lineRule="auto"/>
        <w:rPr>
          <w:rFonts w:ascii="Times New Roman" w:hAnsi="Times New Roman" w:eastAsia="Times New Roman"/>
          <w:sz w:val="22"/>
        </w:rPr>
      </w:pPr>
      <w:r>
        <w:rPr>
          <w:rFonts w:ascii="Times New Roman" w:hAnsi="Times New Roman" w:eastAsia="Times New Roman"/>
          <w:sz w:val="22"/>
        </w:rPr>
        <w:t>C. 调节国民经济和对外贸易                 D. 筹集国家财政收入</w:t>
      </w:r>
    </w:p>
    <w:p w14:paraId="7A027361">
      <w:pPr>
        <w:pStyle w:val="19"/>
        <w:spacing w:before="128" w:line="219" w:lineRule="auto"/>
        <w:rPr>
          <w:rFonts w:ascii="Times New Roman" w:hAnsi="Times New Roman" w:eastAsia="Times New Roman"/>
          <w:sz w:val="22"/>
        </w:rPr>
      </w:pPr>
      <w:r>
        <w:rPr>
          <w:rFonts w:ascii="Times New Roman" w:hAnsi="Times New Roman" w:eastAsia="Times New Roman"/>
          <w:sz w:val="22"/>
        </w:rPr>
        <w:t>901.产业资本在循环过程中要经历三个不同阶段与此相联系的是资本依次执行三种不同职能，他们分别是 (   )。</w:t>
      </w:r>
    </w:p>
    <w:p w14:paraId="1E6CA755">
      <w:pPr>
        <w:pStyle w:val="19"/>
        <w:spacing w:before="128" w:line="219" w:lineRule="auto"/>
        <w:rPr>
          <w:rFonts w:ascii="Times New Roman" w:hAnsi="Times New Roman" w:eastAsia="Times New Roman"/>
          <w:sz w:val="22"/>
        </w:rPr>
      </w:pPr>
      <w:r>
        <w:rPr>
          <w:rFonts w:ascii="Times New Roman" w:hAnsi="Times New Roman" w:eastAsia="Times New Roman"/>
          <w:sz w:val="22"/>
        </w:rPr>
        <w:t>A.投资阶段，执行金融资本的职能</w:t>
      </w:r>
    </w:p>
    <w:p w14:paraId="6A51ABCA">
      <w:pPr>
        <w:pStyle w:val="19"/>
        <w:spacing w:before="128" w:line="219" w:lineRule="auto"/>
        <w:rPr>
          <w:rFonts w:ascii="Times New Roman" w:hAnsi="Times New Roman" w:eastAsia="Times New Roman"/>
          <w:sz w:val="22"/>
        </w:rPr>
      </w:pPr>
      <w:r>
        <w:rPr>
          <w:rFonts w:ascii="Times New Roman" w:hAnsi="Times New Roman" w:eastAsia="Times New Roman"/>
          <w:sz w:val="22"/>
        </w:rPr>
        <w:t>B.购买阶段，执行货币资本的职能</w:t>
      </w:r>
    </w:p>
    <w:p w14:paraId="585A3F45">
      <w:pPr>
        <w:pStyle w:val="19"/>
        <w:spacing w:before="128" w:line="219" w:lineRule="auto"/>
        <w:rPr>
          <w:rFonts w:ascii="Times New Roman" w:hAnsi="Times New Roman" w:eastAsia="Times New Roman"/>
          <w:sz w:val="22"/>
        </w:rPr>
      </w:pPr>
      <w:r>
        <w:rPr>
          <w:rFonts w:ascii="Times New Roman" w:hAnsi="Times New Roman" w:eastAsia="Times New Roman"/>
          <w:sz w:val="22"/>
        </w:rPr>
        <w:t>C. 生产阶段，执行生产资本的职能</w:t>
      </w:r>
    </w:p>
    <w:p w14:paraId="2692D66E">
      <w:pPr>
        <w:pStyle w:val="19"/>
        <w:spacing w:before="128" w:line="219" w:lineRule="auto"/>
        <w:rPr>
          <w:rFonts w:ascii="Times New Roman" w:hAnsi="Times New Roman" w:eastAsia="Times New Roman"/>
          <w:sz w:val="22"/>
        </w:rPr>
      </w:pPr>
      <w:r>
        <w:rPr>
          <w:rFonts w:ascii="Times New Roman" w:hAnsi="Times New Roman" w:eastAsia="Times New Roman"/>
          <w:sz w:val="22"/>
        </w:rPr>
        <w:t>D.售卖阶段，执行商品资本的职能</w:t>
      </w:r>
    </w:p>
    <w:p w14:paraId="77A52DA6">
      <w:pPr>
        <w:pStyle w:val="19"/>
        <w:spacing w:before="128" w:line="219" w:lineRule="auto"/>
        <w:rPr>
          <w:rFonts w:ascii="Times New Roman" w:hAnsi="Times New Roman" w:eastAsia="Times New Roman"/>
          <w:sz w:val="22"/>
        </w:rPr>
      </w:pPr>
      <w:r>
        <w:rPr>
          <w:rFonts w:ascii="Times New Roman" w:hAnsi="Times New Roman" w:eastAsia="Times New Roman"/>
          <w:sz w:val="22"/>
        </w:rPr>
        <w:t>902. 一般情况下会对消费者需求造成影响因素的有(    )。</w:t>
      </w:r>
    </w:p>
    <w:p w14:paraId="40CE71DB">
      <w:pPr>
        <w:pStyle w:val="19"/>
        <w:spacing w:before="128" w:line="219" w:lineRule="auto"/>
        <w:rPr>
          <w:rFonts w:ascii="Times New Roman" w:hAnsi="Times New Roman" w:eastAsia="Times New Roman"/>
          <w:sz w:val="22"/>
        </w:rPr>
      </w:pPr>
      <w:r>
        <w:rPr>
          <w:rFonts w:ascii="Times New Roman" w:hAnsi="Times New Roman" w:eastAsia="Times New Roman"/>
          <w:sz w:val="22"/>
        </w:rPr>
        <w:t>A.消费者的偏好                            B. 消费者的收入水平</w:t>
      </w:r>
    </w:p>
    <w:p w14:paraId="44D5DB5A">
      <w:pPr>
        <w:pStyle w:val="19"/>
        <w:spacing w:before="128" w:line="219" w:lineRule="auto"/>
        <w:rPr>
          <w:rFonts w:ascii="Times New Roman" w:hAnsi="Times New Roman" w:eastAsia="Times New Roman"/>
          <w:sz w:val="22"/>
        </w:rPr>
      </w:pPr>
      <w:r>
        <w:rPr>
          <w:rFonts w:ascii="Times New Roman" w:hAnsi="Times New Roman" w:eastAsia="Times New Roman"/>
          <w:sz w:val="22"/>
        </w:rPr>
        <w:t>C. 商品的价格                             D. 商品的生产方式</w:t>
      </w:r>
    </w:p>
    <w:p w14:paraId="6A7CA65B">
      <w:pPr>
        <w:pStyle w:val="19"/>
        <w:spacing w:before="128" w:line="219" w:lineRule="auto"/>
        <w:rPr>
          <w:rFonts w:ascii="Times New Roman" w:hAnsi="Times New Roman" w:eastAsia="Times New Roman"/>
          <w:sz w:val="22"/>
        </w:rPr>
      </w:pPr>
      <w:r>
        <w:rPr>
          <w:rFonts w:ascii="Times New Roman" w:hAnsi="Times New Roman" w:eastAsia="Times New Roman"/>
          <w:sz w:val="22"/>
        </w:rPr>
        <w:t>903. 甲、乙、丙三者为相关商品，当甲的价格上升后，乙的需求减少，丙的需求增加，这表明(   )。</w:t>
      </w:r>
    </w:p>
    <w:p w14:paraId="5453593C">
      <w:pPr>
        <w:pStyle w:val="19"/>
        <w:spacing w:before="128" w:line="219" w:lineRule="auto"/>
        <w:rPr>
          <w:rFonts w:ascii="Times New Roman" w:hAnsi="Times New Roman" w:eastAsia="Times New Roman"/>
          <w:sz w:val="22"/>
        </w:rPr>
      </w:pPr>
      <w:r>
        <w:rPr>
          <w:rFonts w:ascii="Times New Roman" w:hAnsi="Times New Roman" w:eastAsia="Times New Roman"/>
          <w:sz w:val="22"/>
        </w:rPr>
        <w:t>A.甲与乙是替代品                         B. 甲与丙是替代品</w:t>
      </w:r>
    </w:p>
    <w:p w14:paraId="012A74D6">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C. 甲与乙是互补品                         </w:t>
      </w:r>
      <w:r>
        <w:rPr>
          <w:rFonts w:ascii="Times New Roman" w:hAnsi="Times New Roman" w:eastAsia="Times New Roman"/>
          <w:sz w:val="22"/>
        </w:rPr>
        <w:t>D. 乙与丙是互补品</w:t>
      </w:r>
    </w:p>
    <w:p w14:paraId="364B664F">
      <w:pPr>
        <w:pStyle w:val="19"/>
        <w:spacing w:before="128" w:line="219" w:lineRule="auto"/>
        <w:rPr>
          <w:rFonts w:ascii="Times New Roman" w:hAnsi="Times New Roman" w:eastAsia="Times New Roman"/>
          <w:sz w:val="22"/>
        </w:rPr>
      </w:pPr>
      <w:r>
        <w:rPr>
          <w:rFonts w:ascii="Times New Roman" w:hAnsi="Times New Roman" w:eastAsia="Times New Roman"/>
          <w:sz w:val="22"/>
        </w:rPr>
        <w:t>904. 在一定时期内，流通中所需要的货币量取决于下列哪些因素?</w:t>
      </w:r>
    </w:p>
    <w:p w14:paraId="56A61EBC">
      <w:pPr>
        <w:pStyle w:val="19"/>
        <w:spacing w:before="128" w:line="219" w:lineRule="auto"/>
        <w:rPr>
          <w:rFonts w:ascii="Times New Roman" w:hAnsi="Times New Roman" w:eastAsia="Times New Roman"/>
          <w:sz w:val="22"/>
        </w:rPr>
      </w:pPr>
      <w:r>
        <w:rPr>
          <w:rFonts w:ascii="Times New Roman" w:hAnsi="Times New Roman" w:eastAsia="Times New Roman"/>
          <w:sz w:val="22"/>
        </w:rPr>
        <w:t>A.同一货币的流通速度                     B. 商品的价格水平</w:t>
      </w:r>
    </w:p>
    <w:p w14:paraId="2462A63A">
      <w:pPr>
        <w:pStyle w:val="19"/>
        <w:spacing w:before="128" w:line="219" w:lineRule="auto"/>
        <w:rPr>
          <w:rFonts w:ascii="Times New Roman" w:hAnsi="Times New Roman" w:eastAsia="Times New Roman"/>
          <w:sz w:val="22"/>
        </w:rPr>
      </w:pPr>
      <w:r>
        <w:rPr>
          <w:rFonts w:ascii="Times New Roman" w:hAnsi="Times New Roman" w:eastAsia="Times New Roman"/>
          <w:sz w:val="22"/>
        </w:rPr>
        <w:t>C. 流通中的商品总量                        D.银行利率和储蓄</w:t>
      </w:r>
    </w:p>
    <w:p w14:paraId="01377929">
      <w:pPr>
        <w:pStyle w:val="19"/>
        <w:spacing w:before="128" w:line="219" w:lineRule="auto"/>
        <w:rPr>
          <w:rFonts w:ascii="Times New Roman" w:hAnsi="Times New Roman" w:eastAsia="Times New Roman"/>
          <w:sz w:val="22"/>
        </w:rPr>
      </w:pPr>
      <w:r>
        <w:rPr>
          <w:rFonts w:ascii="Times New Roman" w:hAnsi="Times New Roman" w:eastAsia="Times New Roman"/>
          <w:sz w:val="22"/>
        </w:rPr>
        <w:t>905. 推动经济增长的基本要素包括(    )。</w:t>
      </w:r>
    </w:p>
    <w:p w14:paraId="4847470F">
      <w:pPr>
        <w:pStyle w:val="19"/>
        <w:spacing w:before="128" w:line="219" w:lineRule="auto"/>
        <w:rPr>
          <w:rFonts w:ascii="Times New Roman" w:hAnsi="Times New Roman" w:eastAsia="Times New Roman"/>
          <w:sz w:val="22"/>
        </w:rPr>
      </w:pPr>
      <w:r>
        <w:rPr>
          <w:rFonts w:ascii="Times New Roman" w:hAnsi="Times New Roman" w:eastAsia="Times New Roman"/>
          <w:sz w:val="22"/>
        </w:rPr>
        <w:t>A.劳动                                   B. 资本</w:t>
      </w:r>
    </w:p>
    <w:p w14:paraId="09D041B9">
      <w:pPr>
        <w:pStyle w:val="19"/>
        <w:spacing w:before="128" w:line="219" w:lineRule="auto"/>
        <w:rPr>
          <w:rFonts w:ascii="Times New Roman" w:hAnsi="Times New Roman" w:eastAsia="Times New Roman"/>
          <w:sz w:val="22"/>
        </w:rPr>
      </w:pPr>
      <w:r>
        <w:rPr>
          <w:rFonts w:ascii="Times New Roman" w:hAnsi="Times New Roman" w:eastAsia="Times New Roman"/>
          <w:sz w:val="22"/>
        </w:rPr>
        <w:t xml:space="preserve">C.土地                                 </w:t>
      </w:r>
      <w:r>
        <w:rPr>
          <w:rFonts w:ascii="Times New Roman" w:hAnsi="Times New Roman" w:eastAsia="Times New Roman"/>
          <w:sz w:val="22"/>
        </w:rPr>
        <w:t>D. 生态</w:t>
      </w:r>
    </w:p>
    <w:p w14:paraId="4D154C08">
      <w:pPr>
        <w:pStyle w:val="19"/>
        <w:spacing w:before="128" w:line="219" w:lineRule="auto"/>
        <w:rPr>
          <w:rFonts w:ascii="Times New Roman" w:hAnsi="Times New Roman" w:eastAsia="Times New Roman"/>
          <w:sz w:val="22"/>
        </w:rPr>
      </w:pPr>
      <w:r>
        <w:rPr>
          <w:rFonts w:ascii="Times New Roman" w:hAnsi="Times New Roman" w:eastAsia="Times New Roman"/>
          <w:sz w:val="22"/>
        </w:rPr>
        <w:t>906. 公共财政支出的原则是指政府在财政支出过程中应当遵循的基本原则，下列哪项属于公共财政支出的</w:t>
      </w:r>
    </w:p>
    <w:p w14:paraId="76F2DBF1">
      <w:pPr>
        <w:pStyle w:val="19"/>
        <w:spacing w:before="128" w:line="219" w:lineRule="auto"/>
        <w:rPr>
          <w:rFonts w:ascii="Times New Roman" w:hAnsi="Times New Roman" w:eastAsia="Times New Roman"/>
          <w:sz w:val="22"/>
        </w:rPr>
      </w:pPr>
      <w:r>
        <w:rPr>
          <w:rFonts w:ascii="Times New Roman" w:hAnsi="Times New Roman" w:eastAsia="Times New Roman"/>
          <w:sz w:val="22"/>
        </w:rPr>
        <w:t>原 则 ? (    )</w:t>
      </w:r>
    </w:p>
    <w:p w14:paraId="3B2A7FC5">
      <w:pPr>
        <w:pStyle w:val="19"/>
        <w:spacing w:before="128" w:line="219" w:lineRule="auto"/>
        <w:rPr>
          <w:rFonts w:ascii="Times New Roman" w:hAnsi="Times New Roman" w:eastAsia="Times New Roman"/>
          <w:sz w:val="22"/>
        </w:rPr>
      </w:pPr>
      <w:r>
        <w:rPr>
          <w:rFonts w:ascii="Times New Roman" w:hAnsi="Times New Roman" w:eastAsia="Times New Roman"/>
          <w:sz w:val="22"/>
        </w:rPr>
        <w:t>A.固定原则                               B.经济效益原则</w:t>
      </w:r>
    </w:p>
    <w:p w14:paraId="74E1C19C">
      <w:pPr>
        <w:pStyle w:val="19"/>
        <w:spacing w:before="128" w:line="219" w:lineRule="auto"/>
        <w:rPr>
          <w:rFonts w:ascii="Times New Roman" w:hAnsi="Times New Roman" w:eastAsia="Times New Roman"/>
          <w:sz w:val="22"/>
        </w:rPr>
      </w:pPr>
      <w:r>
        <w:rPr>
          <w:rFonts w:ascii="Times New Roman" w:hAnsi="Times New Roman" w:eastAsia="Times New Roman"/>
          <w:sz w:val="22"/>
        </w:rPr>
        <w:t>C. 公平分配原则                           D. 权利平衡原则</w:t>
      </w:r>
    </w:p>
    <w:p w14:paraId="18BDAAF5">
      <w:pPr>
        <w:pStyle w:val="19"/>
        <w:spacing w:before="128" w:line="219" w:lineRule="auto"/>
        <w:rPr>
          <w:rFonts w:ascii="Times New Roman" w:hAnsi="Times New Roman" w:eastAsia="Times New Roman"/>
          <w:sz w:val="22"/>
        </w:rPr>
      </w:pPr>
      <w:r>
        <w:rPr>
          <w:rFonts w:ascii="Times New Roman" w:hAnsi="Times New Roman" w:eastAsia="Times New Roman"/>
          <w:sz w:val="22"/>
        </w:rPr>
        <w:t>907.下列关于资本主义再生产和资本主义经济危机的说法，观点正确的有(   )</w:t>
      </w:r>
    </w:p>
    <w:p w14:paraId="6E2DC1F4">
      <w:pPr>
        <w:pStyle w:val="19"/>
        <w:spacing w:before="128" w:line="219" w:lineRule="auto"/>
        <w:rPr>
          <w:rFonts w:ascii="Times New Roman" w:hAnsi="Times New Roman" w:eastAsia="Times New Roman"/>
          <w:sz w:val="22"/>
        </w:rPr>
      </w:pPr>
      <w:r>
        <w:rPr>
          <w:rFonts w:ascii="Times New Roman" w:hAnsi="Times New Roman" w:eastAsia="Times New Roman"/>
          <w:sz w:val="22"/>
        </w:rPr>
        <w:t>A.资本主义再生产循着危机、萧条、复苏、高涨等四个阶段周而复始地不断运动</w:t>
      </w:r>
    </w:p>
    <w:p w14:paraId="7908EDCF">
      <w:pPr>
        <w:pStyle w:val="19"/>
        <w:spacing w:before="128" w:line="219" w:lineRule="auto"/>
        <w:rPr>
          <w:rFonts w:ascii="Times New Roman" w:hAnsi="Times New Roman" w:eastAsia="Times New Roman"/>
          <w:sz w:val="22"/>
        </w:rPr>
      </w:pPr>
      <w:r>
        <w:rPr>
          <w:rFonts w:ascii="Times New Roman" w:hAnsi="Times New Roman" w:eastAsia="Times New Roman"/>
          <w:sz w:val="22"/>
        </w:rPr>
        <w:t>B.资本主义经济危机是生产相对过剩的危机</w:t>
      </w:r>
    </w:p>
    <w:p w14:paraId="579F07C4">
      <w:pPr>
        <w:pStyle w:val="19"/>
        <w:spacing w:before="128" w:line="219" w:lineRule="auto"/>
        <w:rPr>
          <w:rFonts w:ascii="Times New Roman" w:hAnsi="Times New Roman" w:eastAsia="Times New Roman"/>
          <w:sz w:val="22"/>
        </w:rPr>
      </w:pPr>
      <w:r>
        <w:rPr>
          <w:rFonts w:ascii="Times New Roman" w:hAnsi="Times New Roman" w:eastAsia="Times New Roman"/>
          <w:sz w:val="22"/>
        </w:rPr>
        <w:t>C.资本主义再生产周期中起决定性作用的阶段是危机阶段</w:t>
      </w:r>
    </w:p>
    <w:p w14:paraId="2B6FE31C">
      <w:pPr>
        <w:pStyle w:val="19"/>
        <w:spacing w:before="128" w:line="219" w:lineRule="auto"/>
        <w:rPr>
          <w:rFonts w:ascii="Times New Roman" w:hAnsi="Times New Roman" w:eastAsia="Times New Roman"/>
          <w:sz w:val="22"/>
        </w:rPr>
      </w:pPr>
      <w:r>
        <w:rPr>
          <w:rFonts w:ascii="Times New Roman" w:hAnsi="Times New Roman" w:eastAsia="Times New Roman"/>
          <w:sz w:val="22"/>
        </w:rPr>
        <w:t>D. 资本主义经济危机的根本原因在于资本主义基本矛盾</w:t>
      </w:r>
    </w:p>
    <w:p w14:paraId="62841354">
      <w:pPr>
        <w:pStyle w:val="19"/>
        <w:spacing w:before="128" w:line="219" w:lineRule="auto"/>
        <w:rPr>
          <w:rFonts w:ascii="Times New Roman" w:hAnsi="Times New Roman" w:eastAsia="Times New Roman"/>
          <w:sz w:val="22"/>
        </w:rPr>
      </w:pPr>
      <w:r>
        <w:rPr>
          <w:rFonts w:ascii="Times New Roman" w:hAnsi="Times New Roman" w:eastAsia="Times New Roman"/>
          <w:sz w:val="22"/>
        </w:rPr>
        <w:t>908.党的十九大报告提出要“深化国有企业改革发展混合所有制经济、培育具有全球竞争力的世界一流企  业”,目前我国已推出三批试改试点涉及企业共50家。这些企业多涉及石油、天然气、电力、电信、交通、 明航和军工方面等重点领域国有企业之所以进行混合所有制改革是因为(   )。</w:t>
      </w:r>
    </w:p>
    <w:p w14:paraId="7078C8C5">
      <w:pPr>
        <w:pStyle w:val="19"/>
        <w:spacing w:before="128" w:line="219" w:lineRule="auto"/>
        <w:rPr>
          <w:rFonts w:ascii="Times New Roman" w:hAnsi="Times New Roman" w:eastAsia="Times New Roman"/>
          <w:sz w:val="22"/>
        </w:rPr>
      </w:pPr>
      <w:r>
        <w:rPr>
          <w:rFonts w:ascii="Times New Roman" w:hAnsi="Times New Roman" w:eastAsia="Times New Roman"/>
          <w:sz w:val="22"/>
        </w:rPr>
        <w:t>A.国有企业进行混合所有制改革，有利于增强国有资本的控制力、提高竞争力</w:t>
      </w:r>
    </w:p>
    <w:p w14:paraId="1FE0DE29">
      <w:pPr>
        <w:pStyle w:val="19"/>
        <w:spacing w:before="128" w:line="219" w:lineRule="auto"/>
        <w:rPr>
          <w:rFonts w:ascii="Times New Roman" w:hAnsi="Times New Roman" w:eastAsia="Times New Roman"/>
          <w:sz w:val="22"/>
        </w:rPr>
      </w:pPr>
      <w:r>
        <w:rPr>
          <w:rFonts w:ascii="Times New Roman" w:hAnsi="Times New Roman" w:eastAsia="Times New Roman"/>
          <w:sz w:val="22"/>
        </w:rPr>
        <w:t>B.国有企业进行混合所有制改革，有利于各种所有制资本取长补短、相互促进、共同发展</w:t>
      </w:r>
    </w:p>
    <w:p w14:paraId="6B517E35">
      <w:pPr>
        <w:pStyle w:val="19"/>
        <w:spacing w:before="128" w:line="219" w:lineRule="auto"/>
        <w:rPr>
          <w:rFonts w:ascii="Times New Roman" w:hAnsi="Times New Roman" w:eastAsia="Times New Roman"/>
          <w:sz w:val="22"/>
        </w:rPr>
      </w:pPr>
      <w:r>
        <w:rPr>
          <w:rFonts w:ascii="Times New Roman" w:hAnsi="Times New Roman" w:eastAsia="Times New Roman"/>
          <w:sz w:val="22"/>
        </w:rPr>
        <w:t>C.国有企业进行混合所有制改革，有利于实现投资主体多元化、完善我国基本经济制度</w:t>
      </w:r>
    </w:p>
    <w:p w14:paraId="79CBBB61">
      <w:pPr>
        <w:pStyle w:val="19"/>
        <w:spacing w:before="128" w:line="219" w:lineRule="auto"/>
        <w:rPr>
          <w:rFonts w:ascii="Times New Roman" w:hAnsi="Times New Roman" w:eastAsia="Times New Roman"/>
          <w:sz w:val="22"/>
        </w:rPr>
      </w:pPr>
      <w:r>
        <w:rPr>
          <w:rFonts w:ascii="Times New Roman" w:hAnsi="Times New Roman" w:eastAsia="Times New Roman"/>
          <w:sz w:val="22"/>
        </w:rPr>
        <w:t>D.国有企业进行混合所有制改革，有利于维护各种所有制经济在国民经济中的平等地位</w:t>
      </w:r>
    </w:p>
    <w:p w14:paraId="19FC589C">
      <w:pPr>
        <w:pStyle w:val="19"/>
        <w:spacing w:before="128" w:line="219" w:lineRule="auto"/>
        <w:rPr>
          <w:rFonts w:ascii="Times New Roman" w:hAnsi="Times New Roman" w:eastAsia="Times New Roman"/>
          <w:sz w:val="22"/>
        </w:rPr>
      </w:pPr>
      <w:r>
        <w:rPr>
          <w:rFonts w:ascii="Times New Roman" w:hAnsi="Times New Roman" w:eastAsia="Times New Roman"/>
          <w:sz w:val="22"/>
        </w:rPr>
        <w:t>909.2018年我国将继续实施积极的财政政策，按照中央经济工作会议的定调，今年积极的财政政策取向不 变，将调整优化财政支出结构，确保对重点领域和项目的支持力度，压缩一般性支出，切实加强地方政府 债务管理，下列选项中属于积极财政政策的有(   )</w:t>
      </w:r>
    </w:p>
    <w:p w14:paraId="7D19B803">
      <w:pPr>
        <w:pStyle w:val="19"/>
        <w:spacing w:before="128" w:line="219" w:lineRule="auto"/>
        <w:rPr>
          <w:rFonts w:ascii="Times New Roman" w:hAnsi="Times New Roman" w:eastAsia="Times New Roman"/>
          <w:sz w:val="22"/>
        </w:rPr>
      </w:pPr>
      <w:r>
        <w:rPr>
          <w:rFonts w:ascii="Times New Roman" w:hAnsi="Times New Roman" w:eastAsia="Times New Roman"/>
          <w:sz w:val="22"/>
        </w:rPr>
        <w:t>A. 降低银行存贷款基准利率                 B. 减税降费</w:t>
      </w:r>
    </w:p>
    <w:p w14:paraId="1381D031">
      <w:pPr>
        <w:pStyle w:val="19"/>
        <w:spacing w:before="128" w:line="219" w:lineRule="auto"/>
        <w:rPr>
          <w:rFonts w:ascii="Times New Roman" w:hAnsi="Times New Roman" w:eastAsia="Times New Roman"/>
          <w:sz w:val="22"/>
        </w:rPr>
      </w:pPr>
      <w:r>
        <w:rPr>
          <w:rFonts w:ascii="Times New Roman" w:hAnsi="Times New Roman" w:eastAsia="Times New Roman"/>
          <w:sz w:val="22"/>
        </w:rPr>
        <w:t>C.增发国债                               D.增加经济建设支出</w:t>
      </w:r>
    </w:p>
    <w:p w14:paraId="4341709E">
      <w:pPr>
        <w:pStyle w:val="19"/>
        <w:spacing w:before="128" w:line="219" w:lineRule="auto"/>
        <w:rPr>
          <w:rFonts w:ascii="Times New Roman" w:hAnsi="Times New Roman" w:eastAsia="Times New Roman"/>
          <w:sz w:val="22"/>
        </w:rPr>
      </w:pPr>
      <w:r>
        <w:rPr>
          <w:rFonts w:ascii="Times New Roman" w:hAnsi="Times New Roman" w:eastAsia="Times New Roman"/>
          <w:sz w:val="22"/>
        </w:rPr>
        <w:t>910. 下列关于基本经济制度，国有企业和民营企业的相关论述，正确的有(   )</w:t>
      </w:r>
    </w:p>
    <w:p w14:paraId="63A0A18D">
      <w:pPr>
        <w:pStyle w:val="19"/>
        <w:spacing w:before="128" w:line="219" w:lineRule="auto"/>
        <w:rPr>
          <w:rFonts w:ascii="Times New Roman" w:hAnsi="Times New Roman" w:eastAsia="Times New Roman"/>
          <w:sz w:val="22"/>
        </w:rPr>
      </w:pPr>
      <w:r>
        <w:rPr>
          <w:rFonts w:ascii="Times New Roman" w:hAnsi="Times New Roman" w:eastAsia="Times New Roman"/>
          <w:sz w:val="22"/>
        </w:rPr>
        <w:t>A.我们毫不动摇地发展公有制，但也毫不动摇的支持、保护、扶持民营经济的发展、非公有制经济发展</w:t>
      </w:r>
    </w:p>
    <w:p w14:paraId="056E772A">
      <w:pPr>
        <w:pStyle w:val="19"/>
        <w:spacing w:before="128" w:line="219" w:lineRule="auto"/>
        <w:rPr>
          <w:rFonts w:ascii="Times New Roman" w:hAnsi="Times New Roman" w:eastAsia="Times New Roman"/>
          <w:sz w:val="22"/>
        </w:rPr>
      </w:pPr>
      <w:r>
        <w:rPr>
          <w:rFonts w:ascii="Times New Roman" w:hAnsi="Times New Roman" w:eastAsia="Times New Roman"/>
          <w:sz w:val="22"/>
        </w:rPr>
        <w:t>B. 国有企业是壮大国家综合实力、保障人民共同利益的重要力量，必须理直气壮做强做优做大</w:t>
      </w:r>
    </w:p>
    <w:p w14:paraId="78BC3AB7">
      <w:pPr>
        <w:pStyle w:val="19"/>
        <w:spacing w:before="128" w:line="219" w:lineRule="auto"/>
        <w:rPr>
          <w:rFonts w:ascii="Times New Roman" w:hAnsi="Times New Roman" w:eastAsia="Times New Roman"/>
          <w:sz w:val="22"/>
        </w:rPr>
      </w:pPr>
      <w:r>
        <w:rPr>
          <w:rFonts w:ascii="Times New Roman" w:hAnsi="Times New Roman" w:eastAsia="Times New Roman"/>
          <w:sz w:val="22"/>
        </w:rPr>
        <w:t>C.党的路线政策方针是有益于、有利于民营企业发展的</w:t>
      </w:r>
    </w:p>
    <w:p w14:paraId="73CA7018">
      <w:pPr>
        <w:pStyle w:val="19"/>
        <w:spacing w:before="128" w:line="219" w:lineRule="auto"/>
        <w:rPr>
          <w:rFonts w:ascii="Times New Roman" w:hAnsi="Times New Roman" w:eastAsia="Times New Roman"/>
          <w:sz w:val="22"/>
        </w:rPr>
      </w:pPr>
      <w:r>
        <w:rPr>
          <w:rFonts w:ascii="Times New Roman" w:hAnsi="Times New Roman" w:eastAsia="Times New Roman"/>
          <w:sz w:val="22"/>
        </w:rPr>
        <w:t>D.国有企业与民营企业相辅相成，相得益彰而不是相互排斥，相互抵消，才能在新时代有新作为，新提升， 新发展</w:t>
      </w:r>
    </w:p>
    <w:p w14:paraId="4735F1B3">
      <w:pPr>
        <w:pStyle w:val="19"/>
        <w:spacing w:before="128" w:line="219" w:lineRule="auto"/>
        <w:rPr>
          <w:rFonts w:ascii="Times New Roman" w:hAnsi="Times New Roman" w:eastAsia="Times New Roman"/>
          <w:sz w:val="22"/>
        </w:rPr>
      </w:pPr>
      <w:r>
        <w:rPr>
          <w:rFonts w:ascii="Times New Roman" w:hAnsi="Times New Roman" w:eastAsia="Times New Roman"/>
          <w:sz w:val="22"/>
        </w:rPr>
        <w:t>911.习近平同志总结中国经济新常态呈现出来的特点有(   )</w:t>
      </w:r>
    </w:p>
    <w:p w14:paraId="56BA8AC0">
      <w:pPr>
        <w:pStyle w:val="19"/>
        <w:spacing w:before="128" w:line="219" w:lineRule="auto"/>
        <w:rPr>
          <w:rFonts w:ascii="Times New Roman" w:hAnsi="Times New Roman" w:eastAsia="Times New Roman"/>
          <w:sz w:val="22"/>
        </w:rPr>
      </w:pPr>
      <w:r>
        <w:rPr>
          <w:rFonts w:ascii="Times New Roman" w:hAnsi="Times New Roman" w:eastAsia="Times New Roman"/>
          <w:sz w:val="22"/>
        </w:rPr>
        <w:t>A. 速度——“从高速增长转为中高速增长”</w:t>
      </w:r>
    </w:p>
    <w:p w14:paraId="3DAB7008">
      <w:pPr>
        <w:pStyle w:val="19"/>
        <w:spacing w:before="128" w:line="219" w:lineRule="auto"/>
        <w:rPr>
          <w:rFonts w:ascii="Times New Roman" w:hAnsi="Times New Roman" w:eastAsia="Times New Roman"/>
          <w:sz w:val="22"/>
        </w:rPr>
      </w:pPr>
      <w:r>
        <w:rPr>
          <w:rFonts w:ascii="Times New Roman" w:hAnsi="Times New Roman" w:eastAsia="Times New Roman"/>
          <w:sz w:val="22"/>
        </w:rPr>
        <w:t>B.结构——“经济结构不断优化升级”</w:t>
      </w:r>
    </w:p>
    <w:p w14:paraId="21B6689A">
      <w:pPr>
        <w:pStyle w:val="19"/>
        <w:spacing w:before="128" w:line="219" w:lineRule="auto"/>
        <w:rPr>
          <w:rFonts w:ascii="Times New Roman" w:hAnsi="Times New Roman" w:eastAsia="Times New Roman"/>
          <w:sz w:val="22"/>
        </w:rPr>
      </w:pPr>
      <w:r>
        <w:rPr>
          <w:rFonts w:ascii="Times New Roman" w:hAnsi="Times New Roman" w:eastAsia="Times New Roman"/>
          <w:sz w:val="22"/>
        </w:rPr>
        <w:t>C规模——“从中小规模生产转为大规模生产”</w:t>
      </w:r>
    </w:p>
    <w:p w14:paraId="668B8A74">
      <w:pPr>
        <w:pStyle w:val="19"/>
        <w:spacing w:before="128" w:line="219" w:lineRule="auto"/>
        <w:rPr>
          <w:rFonts w:ascii="Times New Roman" w:hAnsi="Times New Roman" w:eastAsia="Times New Roman"/>
          <w:sz w:val="22"/>
        </w:rPr>
      </w:pPr>
      <w:r>
        <w:rPr>
          <w:rFonts w:ascii="Times New Roman" w:hAnsi="Times New Roman" w:eastAsia="Times New Roman"/>
          <w:sz w:val="22"/>
        </w:rPr>
        <w:t>D. 动力——“从要素驱动、</w:t>
      </w:r>
      <w:bookmarkStart w:id="0" w:name="_GoBack"/>
      <w:bookmarkEnd w:id="0"/>
      <w:r>
        <w:rPr>
          <w:rFonts w:ascii="Times New Roman" w:hAnsi="Times New Roman" w:eastAsia="Times New Roman"/>
          <w:sz w:val="22"/>
        </w:rPr>
        <w:t>投资驱动转向创新驱动”</w:t>
      </w:r>
    </w:p>
    <w:p w14:paraId="11CF5161">
      <w:pPr>
        <w:pStyle w:val="19"/>
        <w:spacing w:before="128" w:line="219" w:lineRule="auto"/>
        <w:rPr>
          <w:rFonts w:ascii="Times New Roman" w:hAnsi="Times New Roman" w:eastAsia="Times New Roman"/>
          <w:sz w:val="22"/>
        </w:rPr>
      </w:pPr>
      <w:r>
        <w:rPr>
          <w:rFonts w:ascii="Times New Roman" w:hAnsi="Times New Roman" w:eastAsia="Times New Roman"/>
          <w:sz w:val="22"/>
        </w:rPr>
        <w:t>912.习近平同志总结中国经济新常态呈现出来的特点有(   )</w:t>
      </w:r>
    </w:p>
    <w:p w14:paraId="0EA46FA0">
      <w:pPr>
        <w:pStyle w:val="19"/>
        <w:spacing w:before="128" w:line="219" w:lineRule="auto"/>
        <w:rPr>
          <w:rFonts w:ascii="Times New Roman" w:hAnsi="Times New Roman" w:eastAsia="Times New Roman"/>
          <w:sz w:val="22"/>
        </w:rPr>
      </w:pPr>
      <w:r>
        <w:rPr>
          <w:rFonts w:ascii="Times New Roman" w:hAnsi="Times New Roman" w:eastAsia="Times New Roman"/>
          <w:sz w:val="22"/>
        </w:rPr>
        <w:t>A.速度——“从高速增长转为中高速增长”</w:t>
      </w:r>
    </w:p>
    <w:p w14:paraId="32038389">
      <w:pPr>
        <w:pStyle w:val="19"/>
        <w:spacing w:before="128" w:line="219" w:lineRule="auto"/>
        <w:rPr>
          <w:rFonts w:ascii="Times New Roman" w:hAnsi="Times New Roman" w:eastAsia="Times New Roman"/>
          <w:sz w:val="22"/>
        </w:rPr>
      </w:pPr>
      <w:r>
        <w:rPr>
          <w:rFonts w:ascii="Times New Roman" w:hAnsi="Times New Roman" w:eastAsia="Times New Roman"/>
          <w:sz w:val="22"/>
        </w:rPr>
        <w:t>B.结构——“经济结构不断优化升级”</w:t>
      </w:r>
    </w:p>
    <w:p w14:paraId="2DCBCEFB">
      <w:pPr>
        <w:pStyle w:val="19"/>
        <w:spacing w:before="128" w:line="219" w:lineRule="auto"/>
        <w:rPr>
          <w:rFonts w:ascii="Times New Roman" w:hAnsi="Times New Roman" w:eastAsia="Times New Roman"/>
          <w:sz w:val="22"/>
        </w:rPr>
      </w:pPr>
      <w:r>
        <w:rPr>
          <w:rFonts w:ascii="Times New Roman" w:hAnsi="Times New Roman" w:eastAsia="Times New Roman"/>
          <w:sz w:val="22"/>
        </w:rPr>
        <w:t>C.规模——“从中小规模生产转为大规模生产”</w:t>
      </w:r>
    </w:p>
    <w:p w14:paraId="55E255C6">
      <w:pPr>
        <w:pStyle w:val="19"/>
        <w:spacing w:before="128" w:line="219" w:lineRule="auto"/>
        <w:rPr>
          <w:rFonts w:ascii="Times New Roman" w:hAnsi="Times New Roman" w:eastAsia="Times New Roman"/>
          <w:sz w:val="22"/>
        </w:rPr>
      </w:pPr>
      <w:r>
        <w:rPr>
          <w:rFonts w:ascii="Times New Roman" w:hAnsi="Times New Roman" w:eastAsia="Times New Roman"/>
          <w:sz w:val="22"/>
        </w:rPr>
        <w:t>D. 动力——“从要素驱动、投资驱动转向创新驱动”</w:t>
      </w:r>
    </w:p>
    <w:p w14:paraId="4553F122">
      <w:pPr>
        <w:pStyle w:val="19"/>
        <w:spacing w:before="128" w:line="219" w:lineRule="auto"/>
        <w:rPr>
          <w:rFonts w:ascii="Times New Roman" w:hAnsi="Times New Roman" w:eastAsia="Times New Roman"/>
          <w:sz w:val="22"/>
        </w:rPr>
      </w:pPr>
      <w:r>
        <w:rPr>
          <w:rFonts w:ascii="Times New Roman" w:hAnsi="Times New Roman" w:eastAsia="Times New Roman"/>
          <w:sz w:val="22"/>
        </w:rPr>
        <w:t>913. 以下关于经济波动的说法正确的有(    )</w:t>
      </w:r>
    </w:p>
    <w:p w14:paraId="3F432ADB">
      <w:pPr>
        <w:pStyle w:val="19"/>
        <w:spacing w:before="128" w:line="219" w:lineRule="auto"/>
        <w:rPr>
          <w:rFonts w:ascii="Times New Roman" w:hAnsi="Times New Roman" w:eastAsia="Times New Roman"/>
          <w:sz w:val="22"/>
        </w:rPr>
      </w:pPr>
      <w:r>
        <w:rPr>
          <w:rFonts w:ascii="Times New Roman" w:hAnsi="Times New Roman" w:eastAsia="Times New Roman"/>
          <w:sz w:val="22"/>
        </w:rPr>
        <w:t>A. 经济波动指经济按照“复苏——发展——衰退一萧条”模式有规律的波动</w:t>
      </w:r>
    </w:p>
    <w:p w14:paraId="02FD0340">
      <w:pPr>
        <w:pStyle w:val="19"/>
        <w:spacing w:before="128" w:line="219" w:lineRule="auto"/>
        <w:rPr>
          <w:rFonts w:ascii="Times New Roman" w:hAnsi="Times New Roman" w:eastAsia="Times New Roman"/>
          <w:sz w:val="22"/>
        </w:rPr>
      </w:pPr>
      <w:r>
        <w:rPr>
          <w:rFonts w:ascii="Times New Roman" w:hAnsi="Times New Roman" w:eastAsia="Times New Roman"/>
          <w:sz w:val="22"/>
        </w:rPr>
        <w:t>B.经济波动可分为周期波动、季节波动、随机波动等</w:t>
      </w:r>
    </w:p>
    <w:p w14:paraId="40747DCA">
      <w:pPr>
        <w:pStyle w:val="19"/>
        <w:spacing w:before="128" w:line="219" w:lineRule="auto"/>
        <w:rPr>
          <w:rFonts w:ascii="Times New Roman" w:hAnsi="Times New Roman" w:eastAsia="Times New Roman"/>
          <w:sz w:val="22"/>
        </w:rPr>
      </w:pPr>
      <w:r>
        <w:rPr>
          <w:rFonts w:ascii="Times New Roman" w:hAnsi="Times New Roman" w:eastAsia="Times New Roman"/>
          <w:sz w:val="22"/>
        </w:rPr>
        <w:t>C.经济发生波动时，大多数的宏观变量同时波动</w:t>
      </w:r>
    </w:p>
    <w:p w14:paraId="7DC5788C">
      <w:pPr>
        <w:pStyle w:val="19"/>
        <w:spacing w:before="128" w:line="219" w:lineRule="auto"/>
        <w:rPr>
          <w:rFonts w:ascii="Times New Roman" w:hAnsi="Times New Roman" w:eastAsia="Times New Roman"/>
          <w:sz w:val="22"/>
        </w:rPr>
      </w:pPr>
      <w:r>
        <w:rPr>
          <w:rFonts w:ascii="Times New Roman" w:hAnsi="Times New Roman" w:eastAsia="Times New Roman"/>
          <w:sz w:val="22"/>
        </w:rPr>
        <w:t>D. 随着产量减少，失业人数增加</w:t>
      </w:r>
    </w:p>
    <w:p w14:paraId="346C9807">
      <w:pPr>
        <w:pStyle w:val="19"/>
        <w:spacing w:before="128" w:line="219" w:lineRule="auto"/>
        <w:rPr>
          <w:rFonts w:ascii="Times New Roman" w:hAnsi="Times New Roman" w:eastAsia="Times New Roman"/>
          <w:sz w:val="22"/>
        </w:rPr>
      </w:pPr>
      <w:r>
        <w:rPr>
          <w:rFonts w:ascii="Times New Roman" w:hAnsi="Times New Roman" w:eastAsia="Times New Roman"/>
          <w:sz w:val="22"/>
        </w:rPr>
        <w:t>914.价值规律自发调节作用可能产生的后果有(   )。</w:t>
      </w:r>
    </w:p>
    <w:p w14:paraId="1B8370EB">
      <w:pPr>
        <w:pStyle w:val="19"/>
        <w:spacing w:before="128" w:line="219" w:lineRule="auto"/>
        <w:rPr>
          <w:rFonts w:ascii="Times New Roman" w:hAnsi="Times New Roman" w:eastAsia="Times New Roman"/>
          <w:sz w:val="22"/>
        </w:rPr>
      </w:pPr>
      <w:r>
        <w:rPr>
          <w:rFonts w:ascii="Times New Roman" w:hAnsi="Times New Roman" w:eastAsia="Times New Roman"/>
          <w:sz w:val="22"/>
        </w:rPr>
        <w:t>A.导致垄断                               B. 阻碍技术进步</w:t>
      </w:r>
    </w:p>
    <w:p w14:paraId="08BCEAF3">
      <w:pPr>
        <w:pStyle w:val="19"/>
        <w:spacing w:before="128" w:line="219" w:lineRule="auto"/>
        <w:rPr>
          <w:rFonts w:ascii="Times New Roman" w:hAnsi="Times New Roman" w:eastAsia="Times New Roman"/>
          <w:sz w:val="22"/>
        </w:rPr>
      </w:pPr>
      <w:r>
        <w:rPr>
          <w:rFonts w:ascii="Times New Roman" w:hAnsi="Times New Roman" w:eastAsia="Times New Roman"/>
          <w:sz w:val="22"/>
        </w:rPr>
        <w:t>C. 引起商品生产者两极分化                 D. 调节失衡造成社会资源浪费 915. 短期总成本的组成部分不包括(    )。</w:t>
      </w:r>
    </w:p>
    <w:p w14:paraId="1202A441">
      <w:pPr>
        <w:pStyle w:val="19"/>
        <w:spacing w:before="128" w:line="219" w:lineRule="auto"/>
        <w:rPr>
          <w:rFonts w:ascii="Times New Roman" w:hAnsi="Times New Roman" w:eastAsia="Times New Roman"/>
          <w:sz w:val="22"/>
        </w:rPr>
      </w:pPr>
      <w:r>
        <w:rPr>
          <w:rFonts w:ascii="Times New Roman" w:hAnsi="Times New Roman" w:eastAsia="Times New Roman"/>
          <w:sz w:val="22"/>
        </w:rPr>
        <w:t>A.总固定成本</w:t>
      </w:r>
    </w:p>
    <w:p w14:paraId="055B4C30">
      <w:pPr>
        <w:pStyle w:val="19"/>
        <w:spacing w:before="128" w:line="219" w:lineRule="auto"/>
        <w:rPr>
          <w:rFonts w:ascii="Times New Roman" w:hAnsi="Times New Roman" w:eastAsia="Times New Roman"/>
          <w:sz w:val="22"/>
        </w:rPr>
      </w:pPr>
      <w:r>
        <w:rPr>
          <w:rFonts w:ascii="Times New Roman" w:hAnsi="Times New Roman" w:eastAsia="Times New Roman"/>
          <w:sz w:val="22"/>
        </w:rPr>
        <w:t>B. 边际成本</w:t>
      </w:r>
    </w:p>
    <w:p w14:paraId="4F7C4667">
      <w:pPr>
        <w:pStyle w:val="19"/>
        <w:spacing w:before="128" w:line="219" w:lineRule="auto"/>
        <w:rPr>
          <w:rFonts w:ascii="Times New Roman" w:hAnsi="Times New Roman" w:eastAsia="Times New Roman"/>
          <w:sz w:val="22"/>
        </w:rPr>
      </w:pPr>
      <w:r>
        <w:rPr>
          <w:rFonts w:ascii="Times New Roman" w:hAnsi="Times New Roman" w:eastAsia="Times New Roman"/>
          <w:sz w:val="22"/>
        </w:rPr>
        <w:t>C.平均固定成本</w:t>
      </w:r>
    </w:p>
    <w:p w14:paraId="3A989E12">
      <w:pPr>
        <w:pStyle w:val="19"/>
        <w:spacing w:before="128" w:line="219" w:lineRule="auto"/>
        <w:rPr>
          <w:rFonts w:ascii="Times New Roman" w:hAnsi="Times New Roman" w:eastAsia="Times New Roman"/>
          <w:sz w:val="22"/>
        </w:rPr>
      </w:pPr>
      <w:r>
        <w:rPr>
          <w:rFonts w:ascii="Times New Roman" w:hAnsi="Times New Roman" w:eastAsia="Times New Roman"/>
          <w:sz w:val="22"/>
        </w:rPr>
        <w:t>D.平均可变成本</w:t>
      </w:r>
    </w:p>
    <w:sectPr>
      <w:pgSz w:w="11906" w:h="16838"/>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Arial">
    <w:panose1 w:val="020B0604020202020204"/>
    <w:charset w:val="00"/>
    <w:family w:val="auto"/>
    <w:pitch w:val="default"/>
    <w:sig w:usb0="E0002EFF" w:usb1="C000785B" w:usb2="00000009" w:usb3="00000000" w:csb0="400001FF" w:csb1="FFFF0000"/>
  </w:font>
  <w:font w:name="仿宋">
    <w:panose1 w:val="02010609060101010101"/>
    <w:charset w:val="86"/>
    <w:family w:val="auto"/>
    <w:pitch w:val="default"/>
    <w:sig w:usb0="800002BF" w:usb1="38CF7CFA" w:usb2="00000016" w:usb3="00000000" w:csb0="0004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Courier New">
    <w:panose1 w:val="02070309020205020404"/>
    <w:charset w:val="00"/>
    <w:family w:val="auto"/>
    <w:pitch w:val="default"/>
    <w:sig w:usb0="E0002EFF" w:usb1="C0007843" w:usb2="00000009" w:usb3="00000000" w:csb0="400001FF" w:csb1="FFFF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doNotDisplayPageBoundaries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19C461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qFormat="1"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qFormat="1" w:unhideWhenUsed="0" w:uiPriority="62" w:semiHidden="0" w:name="Light Grid Accent 4"/>
    <w:lsdException w:qFormat="1"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103</Pages>
  <Words>2707</Words>
  <Characters>2889</Characters>
  <Lines>0</Lines>
  <Paragraphs>0</Paragraphs>
  <TotalTime>4</TotalTime>
  <ScaleCrop>false</ScaleCrop>
  <LinksUpToDate>false</LinksUpToDate>
  <CharactersWithSpaces>3000</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   】</cp:lastModifiedBy>
  <dcterms:modified xsi:type="dcterms:W3CDTF">2026-05-17T09:31:15Z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eyJoZGlkIjoiY2FhMThjODBmNDY2MzFmMzMwNWNjNDNlNzJjMTllNWIiLCJ1c2VySWQiOiIzMDk1NDk1NDkifQ==</vt:lpwstr>
  </property>
  <property fmtid="{D5CDD505-2E9C-101B-9397-08002B2CF9AE}" pid="3" name="KSOProductBuildVer">
    <vt:lpwstr>2052-12.1.0.26375</vt:lpwstr>
  </property>
  <property fmtid="{D5CDD505-2E9C-101B-9397-08002B2CF9AE}" pid="4" name="ICV">
    <vt:lpwstr>8260054DE10C439EB1C3DBB8DBB26A87_12</vt:lpwstr>
  </property>
</Properties>
</file>