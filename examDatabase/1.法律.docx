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AA02F">
      <w:pPr>
        <w:pStyle w:val="19"/>
        <w:spacing w:before="66" w:line="228" w:lineRule="auto"/>
        <w:jc w:val="center"/>
      </w:pPr>
      <w:r>
        <w:rPr>
          <w:b/>
        </w:rPr>
        <w:t>法律专题</w:t>
      </w:r>
    </w:p>
    <w:p w14:paraId="4538D9AE">
      <w:pPr>
        <w:pStyle w:val="19"/>
        <w:spacing w:before="92" w:line="228" w:lineRule="auto"/>
        <w:ind w:left="472"/>
        <w:outlineLvl w:val="0"/>
      </w:pPr>
      <w:r>
        <w:rPr>
          <w:b/>
        </w:rPr>
        <w:t>一、是非判断题（对下列命题做出判断，你认为正确的选“A</w:t>
      </w:r>
      <w:r>
        <w:t xml:space="preserve"> </w:t>
      </w:r>
      <w:r>
        <w:rPr>
          <w:b/>
        </w:rPr>
        <w:t>”，错误的选“B</w:t>
      </w:r>
      <w:r>
        <w:t xml:space="preserve"> </w:t>
      </w:r>
      <w:r>
        <w:rPr>
          <w:b/>
        </w:rPr>
        <w:t>”）</w:t>
      </w:r>
    </w:p>
    <w:p w14:paraId="4B7C8951">
      <w:pPr>
        <w:pStyle w:val="19"/>
        <w:spacing w:before="93" w:line="228" w:lineRule="auto"/>
        <w:ind w:left="484"/>
      </w:pPr>
      <w:r>
        <w:t>1.我国公民的权利是法定的、神圣的、不可非法剥夺的。</w:t>
      </w:r>
    </w:p>
    <w:p w14:paraId="15F1DD8E">
      <w:pPr>
        <w:pStyle w:val="19"/>
        <w:spacing w:before="93" w:line="228" w:lineRule="auto"/>
        <w:ind w:left="484"/>
      </w:pPr>
      <w:r>
        <w:t>2.我国的法律体制包括法律、行政法规、地方性法规三个层次。</w:t>
      </w:r>
    </w:p>
    <w:p w14:paraId="07AE9C3A">
      <w:pPr>
        <w:pStyle w:val="19"/>
        <w:spacing w:before="93" w:line="228" w:lineRule="auto"/>
        <w:ind w:left="484"/>
      </w:pPr>
      <w:r>
        <w:t>3.法作为市场经济宏观</w:t>
      </w:r>
      <w:bookmarkStart w:id="0" w:name="_GoBack"/>
      <w:bookmarkEnd w:id="0"/>
      <w:r>
        <w:t>调控的主要工具，其作用主要体现为引导、促进、保障和制约。</w:t>
      </w:r>
    </w:p>
    <w:p w14:paraId="54CF99C3">
      <w:pPr>
        <w:pStyle w:val="19"/>
        <w:spacing w:before="93" w:line="228" w:lineRule="auto"/>
        <w:ind w:left="484"/>
      </w:pPr>
      <w:r>
        <w:t>4.以法律为准绳指的是有法必依、执法必严、违法必究。</w:t>
      </w:r>
    </w:p>
    <w:p w14:paraId="47D29BD1">
      <w:pPr>
        <w:pStyle w:val="19"/>
        <w:spacing w:before="93" w:line="228" w:lineRule="auto"/>
        <w:ind w:left="484"/>
      </w:pPr>
      <w:r>
        <w:t>5.人民与公民在法律上是相同的概念。</w:t>
      </w:r>
    </w:p>
    <w:p w14:paraId="38BE977D">
      <w:pPr>
        <w:pStyle w:val="19"/>
        <w:spacing w:before="93" w:line="228" w:lineRule="auto"/>
        <w:ind w:left="484"/>
      </w:pPr>
      <w:r>
        <w:t>6.判决书、委任状、逮捕证等具有法律效力，所以是法。</w:t>
      </w:r>
    </w:p>
    <w:p w14:paraId="78B27ED6">
      <w:pPr>
        <w:pStyle w:val="19"/>
        <w:spacing w:before="93" w:line="228" w:lineRule="auto"/>
        <w:ind w:left="484"/>
      </w:pPr>
      <w:r>
        <w:t>7.靠国家强制力保证实施，是法律最主要的特征。</w:t>
      </w:r>
    </w:p>
    <w:p w14:paraId="640BAC21">
      <w:pPr>
        <w:pStyle w:val="19"/>
        <w:spacing w:before="93" w:line="228" w:lineRule="auto"/>
        <w:ind w:left="484"/>
      </w:pPr>
      <w:r>
        <w:t>8.张某是一名担任领导职务的党员，因为受贿被开除党籍。这体现了法的国家强制性。</w:t>
      </w:r>
    </w:p>
    <w:p w14:paraId="216CFC48">
      <w:pPr>
        <w:pStyle w:val="19"/>
        <w:spacing w:before="93" w:line="228" w:lineRule="auto"/>
        <w:ind w:left="484"/>
      </w:pPr>
      <w:r>
        <w:t>9.按照规定的内容、法律地位和制定的程序不同，法律可以划分为根本法和普通法，其中，根本法又称民法。</w:t>
      </w:r>
    </w:p>
    <w:p w14:paraId="44D77860">
      <w:pPr>
        <w:pStyle w:val="19"/>
        <w:spacing w:before="93" w:line="228" w:lineRule="auto"/>
        <w:ind w:left="484"/>
      </w:pPr>
      <w:r>
        <w:t>10.凡具有强制力的行为规则就是法律。</w:t>
      </w:r>
    </w:p>
    <w:p w14:paraId="111E3AD5">
      <w:pPr>
        <w:pStyle w:val="19"/>
        <w:spacing w:before="93" w:line="228" w:lineRule="auto"/>
        <w:ind w:left="484"/>
      </w:pPr>
      <w:r>
        <w:t>11.在公、检、法三机关关系中，分工负责是基础，互相制约是核心。</w:t>
      </w:r>
    </w:p>
    <w:p w14:paraId="03E76322">
      <w:pPr>
        <w:pStyle w:val="19"/>
        <w:spacing w:before="93" w:line="228" w:lineRule="auto"/>
        <w:ind w:left="484"/>
      </w:pPr>
      <w:r>
        <w:t>12.司法独立是指人民法院、人民检察院依法独立行使自己的职权，不受任何机关、团体和个人的非法干涉。</w:t>
      </w:r>
    </w:p>
    <w:p w14:paraId="298AC279">
      <w:pPr>
        <w:pStyle w:val="19"/>
        <w:spacing w:before="93" w:line="228" w:lineRule="auto"/>
        <w:ind w:left="484"/>
      </w:pPr>
      <w:r>
        <w:t>13.法治思维是一种规则思维、程序思维，它以严守规则为基本要求。</w:t>
      </w:r>
    </w:p>
    <w:p w14:paraId="4732172F">
      <w:pPr>
        <w:pStyle w:val="19"/>
        <w:spacing w:before="93" w:line="228" w:lineRule="auto"/>
        <w:ind w:left="484"/>
      </w:pPr>
      <w:r>
        <w:t>14.在任何社会，利益需要实际上都是法律内容的决定性因素。</w:t>
      </w:r>
    </w:p>
    <w:p w14:paraId="36AAF5CC">
      <w:pPr>
        <w:pStyle w:val="19"/>
        <w:spacing w:before="93" w:line="228" w:lineRule="auto"/>
        <w:ind w:left="484"/>
      </w:pPr>
      <w:r>
        <w:t>15.违反道德的行为一定是违法行为。</w:t>
      </w:r>
    </w:p>
    <w:p w14:paraId="318F8C7B">
      <w:pPr>
        <w:pStyle w:val="19"/>
        <w:spacing w:before="93" w:line="228" w:lineRule="auto"/>
        <w:ind w:left="484"/>
      </w:pPr>
      <w:r>
        <w:t>16.社会主义法治理念包括“依法治国、执法为民、公平正义、服务大局、党的领导 ”五项内容，其中“依法治国 ”是社会主义法治的核心内容。</w:t>
      </w:r>
    </w:p>
    <w:p w14:paraId="75CA3370">
      <w:pPr>
        <w:pStyle w:val="19"/>
        <w:spacing w:before="93" w:line="228" w:lineRule="auto"/>
        <w:ind w:left="484"/>
      </w:pPr>
      <w:r>
        <w:t>17.权利是可能的，义务是必需的。</w:t>
      </w:r>
    </w:p>
    <w:p w14:paraId="7C823E30">
      <w:pPr>
        <w:pStyle w:val="19"/>
        <w:spacing w:before="93" w:line="228" w:lineRule="auto"/>
        <w:ind w:left="484"/>
      </w:pPr>
      <w:r>
        <w:t>18.宪法是国家的根本大法，其最主要、最核心的价值在于保护人权。</w:t>
      </w:r>
    </w:p>
    <w:p w14:paraId="2B82ECA0">
      <w:pPr>
        <w:pStyle w:val="19"/>
        <w:spacing w:before="93" w:line="228" w:lineRule="auto"/>
        <w:ind w:left="484"/>
      </w:pPr>
      <w:r>
        <w:t>19.我国《宪法》规定，矿藏、河流、森林、山岭、草原、荒地、滩涂等自然资源都属于集体所有。</w:t>
      </w:r>
    </w:p>
    <w:p w14:paraId="00B9BEDD">
      <w:pPr>
        <w:pStyle w:val="19"/>
        <w:spacing w:before="93" w:line="228" w:lineRule="auto"/>
        <w:ind w:left="484"/>
      </w:pPr>
      <w:r>
        <w:t>20.全国人民代表大会常务委员会拥有解释宪法，监督宪法实施和决定特赦的职权。</w:t>
      </w:r>
    </w:p>
    <w:p w14:paraId="2ECAE7D9">
      <w:pPr>
        <w:pStyle w:val="19"/>
        <w:spacing w:before="93" w:line="228" w:lineRule="auto"/>
        <w:ind w:left="484"/>
      </w:pPr>
      <w:r>
        <w:t>21.在我国，任何法律规定凡是与宪法相抵触的均视为无效。</w:t>
      </w:r>
    </w:p>
    <w:p w14:paraId="22B0A6D9">
      <w:pPr>
        <w:pStyle w:val="19"/>
        <w:spacing w:before="93" w:line="228" w:lineRule="auto"/>
        <w:ind w:left="484"/>
      </w:pPr>
      <w:r>
        <w:t>22.我国公民有言论、出版、集会、结社、游行、示威和罢工的自由。</w:t>
      </w:r>
    </w:p>
    <w:p w14:paraId="22CB1531">
      <w:pPr>
        <w:pStyle w:val="19"/>
        <w:spacing w:before="93" w:line="228" w:lineRule="auto"/>
        <w:ind w:left="484"/>
      </w:pPr>
      <w:r>
        <w:t>23.依据我国宪法的有关规定，省、直辖市、设区的市的人民代表大会代表受原选举单位的监督。</w:t>
      </w:r>
    </w:p>
    <w:p w14:paraId="23D1466F">
      <w:pPr>
        <w:pStyle w:val="19"/>
        <w:spacing w:before="93" w:line="228" w:lineRule="auto"/>
        <w:ind w:left="484"/>
      </w:pPr>
      <w:r>
        <w:t>24.我国地方各级人民代表大会都设有常务委员会。</w:t>
      </w:r>
    </w:p>
    <w:p w14:paraId="0B02E060">
      <w:pPr>
        <w:pStyle w:val="19"/>
        <w:spacing w:before="93" w:line="228" w:lineRule="auto"/>
        <w:ind w:left="484"/>
      </w:pPr>
      <w:r>
        <w:t>25.我国宪法规定的政党制度是多党政治协商制度。</w:t>
      </w:r>
    </w:p>
    <w:p w14:paraId="607983C8">
      <w:pPr>
        <w:pStyle w:val="19"/>
        <w:spacing w:before="93" w:line="228" w:lineRule="auto"/>
        <w:ind w:left="484"/>
      </w:pPr>
      <w:r>
        <w:t>26. 目前，我国政府层级职能在宪法或法律上有明确规定。</w:t>
      </w:r>
    </w:p>
    <w:p w14:paraId="4D895BFA">
      <w:pPr>
        <w:pStyle w:val="19"/>
        <w:spacing w:before="93" w:line="228" w:lineRule="auto"/>
        <w:ind w:left="484"/>
      </w:pPr>
      <w:r>
        <w:t>27.按照宪法规定和党的文件精神，地方各级人民政府可由本级党委产生，并对党委负责、接受其领导。</w:t>
      </w:r>
    </w:p>
    <w:p w14:paraId="2CA6AFE6">
      <w:pPr>
        <w:pStyle w:val="19"/>
        <w:spacing w:before="93" w:line="228" w:lineRule="auto"/>
        <w:ind w:left="484"/>
      </w:pPr>
      <w:r>
        <w:t>28.国务院制定的行政法规效力上仅次于宪法，但大于普通法律。</w:t>
      </w:r>
    </w:p>
    <w:p w14:paraId="0E60FA1F">
      <w:pPr>
        <w:pStyle w:val="19"/>
        <w:spacing w:before="93" w:line="228" w:lineRule="auto"/>
        <w:ind w:left="484"/>
      </w:pPr>
      <w:r>
        <w:t>29.住宅不受侵犯属于我国公民的人身自由权利。</w:t>
      </w:r>
    </w:p>
    <w:p w14:paraId="6C3F84FF">
      <w:pPr>
        <w:pStyle w:val="19"/>
        <w:spacing w:before="93" w:line="228" w:lineRule="auto"/>
        <w:ind w:left="484"/>
      </w:pPr>
      <w:r>
        <w:t>30.现行宪法规定，国家创办各种学校，普及中等义务教育。</w:t>
      </w:r>
    </w:p>
    <w:p w14:paraId="426FBF4A">
      <w:pPr>
        <w:pStyle w:val="19"/>
        <w:spacing w:before="93" w:line="228" w:lineRule="auto"/>
        <w:ind w:left="484"/>
      </w:pPr>
      <w:r>
        <w:t>31.按照我国法律规定，任何矿产资源都属于国家所有。</w:t>
      </w:r>
    </w:p>
    <w:p w14:paraId="7BEA6FC9">
      <w:pPr>
        <w:pStyle w:val="19"/>
        <w:spacing w:before="93" w:line="228" w:lineRule="auto"/>
        <w:ind w:left="484"/>
      </w:pPr>
      <w:r>
        <w:t>32.宪法是国家的根本法，它的修改具有与基本法律同样严格的程序，它的效力高于包括宪法性法律在内的普通法律。</w:t>
      </w:r>
    </w:p>
    <w:p w14:paraId="6D42C8F8">
      <w:pPr>
        <w:pStyle w:val="19"/>
        <w:spacing w:before="93" w:line="228" w:lineRule="auto"/>
        <w:ind w:left="484"/>
      </w:pPr>
      <w:r>
        <w:t>33.我国宪法对发展公民社会保障权所需要的社会保险、社会救济和医疗卫生事业未作规定。</w:t>
      </w:r>
    </w:p>
    <w:p w14:paraId="277BE3C9">
      <w:pPr>
        <w:pStyle w:val="19"/>
        <w:spacing w:before="93" w:line="228" w:lineRule="auto"/>
        <w:ind w:left="484"/>
      </w:pPr>
      <w:r>
        <w:t>34.我国的司法机关包括公安部、司法部、人民法院和人民检察院。</w:t>
      </w:r>
    </w:p>
    <w:p w14:paraId="52D7B3E9">
      <w:pPr>
        <w:pStyle w:val="19"/>
        <w:spacing w:before="93" w:line="228" w:lineRule="auto"/>
        <w:ind w:left="484"/>
      </w:pPr>
      <w:r>
        <w:t>35.根据《宪法》规定，农村的耕地属于集体所有，宅基地、 自留地、 自留山属于农民私有。</w:t>
      </w:r>
    </w:p>
    <w:p w14:paraId="53487C91">
      <w:pPr>
        <w:pStyle w:val="19"/>
        <w:spacing w:before="93" w:line="228" w:lineRule="auto"/>
        <w:ind w:left="484"/>
      </w:pPr>
      <w:r>
        <w:t>36.在我国，宪法和法律禁止破坏婚姻自由，禁止虐待老人、妇女和儿童。</w:t>
      </w:r>
    </w:p>
    <w:p w14:paraId="57F0B1FA">
      <w:pPr>
        <w:pStyle w:val="19"/>
        <w:spacing w:before="93" w:line="228" w:lineRule="auto"/>
        <w:ind w:left="484"/>
      </w:pPr>
      <w:r>
        <w:t>37.我国的根本制度和根本任务是由行政法规定的。</w:t>
      </w:r>
    </w:p>
    <w:p w14:paraId="7077953A">
      <w:pPr>
        <w:pStyle w:val="19"/>
        <w:spacing w:before="93" w:line="228" w:lineRule="auto"/>
        <w:ind w:left="484"/>
      </w:pPr>
      <w:r>
        <w:t>38.我国宪法规定的公民权利是指公民所有的权利。</w:t>
      </w:r>
    </w:p>
    <w:p w14:paraId="70513BFA">
      <w:pPr>
        <w:pStyle w:val="19"/>
        <w:spacing w:before="93" w:line="228" w:lineRule="auto"/>
        <w:ind w:left="484"/>
      </w:pPr>
      <w:r>
        <w:t>39.宪法是一切国家机关、社会团体和全体公民的最高行为准则。</w:t>
      </w:r>
    </w:p>
    <w:p w14:paraId="38E18888">
      <w:pPr>
        <w:pStyle w:val="19"/>
        <w:spacing w:before="93" w:line="228" w:lineRule="auto"/>
        <w:ind w:left="484"/>
      </w:pPr>
      <w:r>
        <w:t>40.《宪法》规定我国公民对于任何国家机关和国家工作人员有提出批评和建议的权利。</w:t>
      </w:r>
    </w:p>
    <w:p w14:paraId="0C3F1F26">
      <w:pPr>
        <w:pStyle w:val="19"/>
        <w:spacing w:before="93" w:line="228" w:lineRule="auto"/>
        <w:ind w:left="484"/>
      </w:pPr>
      <w:r>
        <w:t>41.公民在法律面前一律平等，所以对于享受宪法权利，承担宪法义务，所有公民都是相同的。</w:t>
      </w:r>
    </w:p>
    <w:p w14:paraId="42847F58">
      <w:pPr>
        <w:pStyle w:val="19"/>
        <w:spacing w:before="93" w:line="228" w:lineRule="auto"/>
        <w:ind w:left="484"/>
      </w:pPr>
      <w:r>
        <w:t>42.我国有权解释宪法的机构是最高人民法院。</w:t>
      </w:r>
    </w:p>
    <w:p w14:paraId="2A4B4988">
      <w:pPr>
        <w:pStyle w:val="19"/>
        <w:spacing w:before="93" w:line="228" w:lineRule="auto"/>
        <w:ind w:left="484"/>
      </w:pPr>
      <w:r>
        <w:t>43.选举权与被选举权是公民的基本民主权利，行使这个权利是公民参与管理国家和社会的基础与标志。</w:t>
      </w:r>
    </w:p>
    <w:p w14:paraId="777868F6">
      <w:pPr>
        <w:pStyle w:val="19"/>
        <w:spacing w:before="93" w:line="228" w:lineRule="auto"/>
        <w:ind w:left="484"/>
      </w:pPr>
      <w:r>
        <w:t>44.全国人大常委会是全国人大的执行机构，在全国人大闭会期间代行全国人大的部分职权，对全国人大负责，在法律地位上低于全国人大。</w:t>
      </w:r>
    </w:p>
    <w:p w14:paraId="6DE284CE">
      <w:pPr>
        <w:pStyle w:val="19"/>
        <w:spacing w:before="93" w:line="228" w:lineRule="auto"/>
        <w:ind w:left="484"/>
      </w:pPr>
      <w:r>
        <w:t>45.公安、检察、法院俗称“公检法 ”，是我国的司法机关，必须依法办事。</w:t>
      </w:r>
    </w:p>
    <w:p w14:paraId="64728225">
      <w:pPr>
        <w:pStyle w:val="19"/>
        <w:spacing w:before="93" w:line="228" w:lineRule="auto"/>
        <w:ind w:left="484"/>
      </w:pPr>
      <w:r>
        <w:t>46.《宪法》的修改方式包括全面修改、部分修改、宪法解释和无形修改。</w:t>
      </w:r>
    </w:p>
    <w:p w14:paraId="71023BBE">
      <w:pPr>
        <w:pStyle w:val="19"/>
        <w:spacing w:before="93" w:line="228" w:lineRule="auto"/>
        <w:ind w:left="484"/>
      </w:pPr>
      <w:r>
        <w:t>47.在我国，立法与司法机构不承担政策执行的功能。</w:t>
      </w:r>
    </w:p>
    <w:p w14:paraId="7B7A87A5">
      <w:pPr>
        <w:pStyle w:val="19"/>
        <w:spacing w:before="93" w:line="228" w:lineRule="auto"/>
        <w:ind w:left="484"/>
      </w:pPr>
      <w:r>
        <w:t>48.乡、民族乡、镇的人大及其常委会有权撤销乡、民族乡、镇人民政府的不适当的决议和命令。</w:t>
      </w:r>
    </w:p>
    <w:p w14:paraId="4BC78092">
      <w:pPr>
        <w:pStyle w:val="19"/>
        <w:spacing w:before="93" w:line="228" w:lineRule="auto"/>
        <w:ind w:left="484"/>
      </w:pPr>
      <w:r>
        <w:t>49.上级人民法院领导下级人民法院的审判工作。</w:t>
      </w:r>
    </w:p>
    <w:p w14:paraId="53785FE1">
      <w:pPr>
        <w:pStyle w:val="19"/>
        <w:spacing w:before="93" w:line="228" w:lineRule="auto"/>
        <w:ind w:left="484"/>
      </w:pPr>
      <w:r>
        <w:t>50.就法律效力等级而言，地方性法规的效力高于部门规章。</w:t>
      </w:r>
    </w:p>
    <w:p w14:paraId="1D995CA0">
      <w:pPr>
        <w:pStyle w:val="19"/>
        <w:spacing w:before="93" w:line="228" w:lineRule="auto"/>
        <w:ind w:left="484"/>
      </w:pPr>
      <w:r>
        <w:t>51.中国人民银行根据法律和国务院的行政法规、决定、命令，在本部门的权限范围内，可以制定规章。</w:t>
      </w:r>
    </w:p>
    <w:p w14:paraId="5DA3C7B5">
      <w:pPr>
        <w:pStyle w:val="19"/>
        <w:spacing w:before="93" w:line="228" w:lineRule="auto"/>
        <w:ind w:left="484"/>
      </w:pPr>
      <w:r>
        <w:t>52.盲人犯罪，应当从轻、减轻或者免除处罚。</w:t>
      </w:r>
    </w:p>
    <w:p w14:paraId="6B57428B">
      <w:pPr>
        <w:pStyle w:val="19"/>
        <w:spacing w:before="93" w:line="228" w:lineRule="auto"/>
        <w:ind w:left="484"/>
      </w:pPr>
      <w:r>
        <w:t>53.《刑法》规定，防卫过当不需要负刑事责任。</w:t>
      </w:r>
    </w:p>
    <w:p w14:paraId="2296CB24">
      <w:pPr>
        <w:pStyle w:val="19"/>
        <w:spacing w:before="93" w:line="228" w:lineRule="auto"/>
        <w:ind w:left="484"/>
      </w:pPr>
      <w:r>
        <w:t>54.凡在中华人民共和国领域范围内犯罪的，都适用于《刑法》。</w:t>
      </w:r>
    </w:p>
    <w:p w14:paraId="653E9D39">
      <w:pPr>
        <w:pStyle w:val="19"/>
        <w:spacing w:before="93" w:line="228" w:lineRule="auto"/>
        <w:ind w:left="484"/>
      </w:pPr>
      <w:r>
        <w:t>55.依据我国刑法规定，行贿罪的构成在主管方面必须是具有谋取不正当利益的目的。</w:t>
      </w:r>
    </w:p>
    <w:p w14:paraId="66B403B6">
      <w:pPr>
        <w:pStyle w:val="19"/>
        <w:spacing w:before="93" w:line="228" w:lineRule="auto"/>
        <w:ind w:left="484"/>
      </w:pPr>
      <w:r>
        <w:t>56.共同犯罪是指二人以上共同犯罪。</w:t>
      </w:r>
    </w:p>
    <w:p w14:paraId="1EDB72FB">
      <w:pPr>
        <w:pStyle w:val="19"/>
        <w:spacing w:before="93" w:line="228" w:lineRule="auto"/>
        <w:ind w:left="484"/>
      </w:pPr>
      <w:r>
        <w:t>57.犯罪时不满 18 周岁的人不适用死刑缓期执行。</w:t>
      </w:r>
    </w:p>
    <w:p w14:paraId="194BC5E7">
      <w:pPr>
        <w:pStyle w:val="19"/>
        <w:spacing w:before="93" w:line="228" w:lineRule="auto"/>
        <w:ind w:left="484"/>
      </w:pPr>
      <w:r>
        <w:t>58.丙绑架赵某，并要求其亲属交付 100 万元。在提出勒索要求后，丙害怕受处罚，将赵某释放，丙的行为属于犯罪未遂。</w:t>
      </w:r>
    </w:p>
    <w:p w14:paraId="27F051EF">
      <w:pPr>
        <w:pStyle w:val="19"/>
        <w:spacing w:before="93" w:line="228" w:lineRule="auto"/>
        <w:ind w:left="484"/>
      </w:pPr>
      <w:r>
        <w:t>59.甲是银行的保卫人员，依法配备公务用枪一支，甲有时把枪借给他人打猎，所幸没有造成什么严重后果，但甲的行为仍然构成犯罪。</w:t>
      </w:r>
    </w:p>
    <w:p w14:paraId="24AE1F62">
      <w:pPr>
        <w:pStyle w:val="19"/>
        <w:spacing w:before="93" w:line="228" w:lineRule="auto"/>
        <w:ind w:left="484"/>
      </w:pPr>
      <w:r>
        <w:t>60.不满 14 周岁的人实施放火行为构成放火罪，应负刑事责任。</w:t>
      </w:r>
    </w:p>
    <w:p w14:paraId="0697BB53">
      <w:pPr>
        <w:pStyle w:val="19"/>
        <w:spacing w:before="93" w:line="228" w:lineRule="auto"/>
        <w:ind w:left="484"/>
      </w:pPr>
      <w:r>
        <w:t>61.《刑法》规定，对于未遂犯可以比照既遂犯从轻或减轻处罚。</w:t>
      </w:r>
    </w:p>
    <w:p w14:paraId="609C877E">
      <w:pPr>
        <w:pStyle w:val="19"/>
        <w:spacing w:before="93" w:line="228" w:lineRule="auto"/>
        <w:ind w:left="484"/>
      </w:pPr>
      <w:r>
        <w:t>62.甲与乙发生争执后，甲扬言要把乙杀死，并去商店买了一把匕首，乙怕甲杀死自己，就在甲从商店回来的路上，用猎枪打死了甲，乙的行为属于防卫过当。</w:t>
      </w:r>
    </w:p>
    <w:p w14:paraId="5C20AB17">
      <w:pPr>
        <w:pStyle w:val="19"/>
        <w:spacing w:before="93" w:line="228" w:lineRule="auto"/>
        <w:ind w:left="484"/>
      </w:pPr>
      <w:r>
        <w:t>63.根据《刑法》规定，醉酒的人犯罪不负刑事责任。</w:t>
      </w:r>
    </w:p>
    <w:p w14:paraId="080C1CEB">
      <w:pPr>
        <w:pStyle w:val="19"/>
        <w:spacing w:before="93" w:line="228" w:lineRule="auto"/>
        <w:ind w:left="484"/>
      </w:pPr>
      <w:r>
        <w:t>64.数罪并罚的，如果数罪中有附加刑的，附加刑可以不执行。</w:t>
      </w:r>
    </w:p>
    <w:p w14:paraId="74E01294">
      <w:pPr>
        <w:pStyle w:val="19"/>
        <w:spacing w:before="93" w:line="228" w:lineRule="auto"/>
        <w:ind w:left="484"/>
      </w:pPr>
      <w:r>
        <w:t>65.任何犯罪都具备犯罪的目的和动机。</w:t>
      </w:r>
    </w:p>
    <w:p w14:paraId="20EED07F">
      <w:pPr>
        <w:pStyle w:val="19"/>
        <w:spacing w:before="93" w:line="228" w:lineRule="auto"/>
        <w:ind w:left="484"/>
      </w:pPr>
      <w:r>
        <w:t>66.我国法律规定，未经质证的证据，不能作为认定案件事实的依据。</w:t>
      </w:r>
    </w:p>
    <w:p w14:paraId="3506BC7A">
      <w:pPr>
        <w:pStyle w:val="19"/>
        <w:spacing w:before="93" w:line="228" w:lineRule="auto"/>
        <w:ind w:left="484"/>
      </w:pPr>
      <w:r>
        <w:t>67.田某在山上割猪草，遇见邻村妇女范某赶集回来路过，便拿着镰刀欲对范某实施抢劫，范某见状把携带的财物扔了一地，并趁田某弯腰拾捡东西时抓过镰刀向其头上猛砍一刀， 田某当场死亡，范某的行为属于防卫过当。</w:t>
      </w:r>
    </w:p>
    <w:p w14:paraId="48E4EFD1">
      <w:pPr>
        <w:pStyle w:val="19"/>
        <w:spacing w:before="93" w:line="228" w:lineRule="auto"/>
        <w:ind w:left="484"/>
      </w:pPr>
      <w:r>
        <w:t>68.被判处管制的犯罪分子，趁押解人员不备偷偷溜走，构成脱逃罪。</w:t>
      </w:r>
    </w:p>
    <w:p w14:paraId="2F619211">
      <w:pPr>
        <w:pStyle w:val="19"/>
        <w:spacing w:before="93" w:line="228" w:lineRule="auto"/>
        <w:ind w:left="484"/>
      </w:pPr>
      <w:r>
        <w:t>69. 自然人犯罪主体必须是实施了危害社会的行为，达到应负刑事责任年龄，具有刑事责任能力的自然人。</w:t>
      </w:r>
    </w:p>
    <w:p w14:paraId="0E1A3E76">
      <w:pPr>
        <w:pStyle w:val="19"/>
        <w:spacing w:before="93" w:line="228" w:lineRule="auto"/>
        <w:ind w:left="484"/>
      </w:pPr>
      <w:r>
        <w:t>70.主刑的特点是既可以独立适用，也可以附加适用。</w:t>
      </w:r>
    </w:p>
    <w:p w14:paraId="25C6734C">
      <w:pPr>
        <w:pStyle w:val="19"/>
        <w:spacing w:before="93" w:line="228" w:lineRule="auto"/>
        <w:ind w:left="484"/>
      </w:pPr>
      <w:r>
        <w:t>71.已满 14 周岁不满 18 周岁的人犯罪，应当从轻或者减轻处罚。</w:t>
      </w:r>
    </w:p>
    <w:p w14:paraId="2491050F">
      <w:pPr>
        <w:pStyle w:val="19"/>
        <w:spacing w:before="93" w:line="228" w:lineRule="auto"/>
        <w:ind w:left="484"/>
      </w:pPr>
      <w:r>
        <w:t>72.甲杀人后给派出所打了一个电话，如实交代了作案过程，但在投案途中被警察逮捕，甲的行为不属于自首。</w:t>
      </w:r>
    </w:p>
    <w:p w14:paraId="1274EF7B">
      <w:pPr>
        <w:pStyle w:val="19"/>
        <w:spacing w:before="93" w:line="228" w:lineRule="auto"/>
        <w:ind w:left="484"/>
      </w:pPr>
      <w:r>
        <w:t>73.《刑法》规定，已满 14 周岁不满 18 周岁的人犯罪应当减轻或者免除处罚。</w:t>
      </w:r>
    </w:p>
    <w:p w14:paraId="0CDDFD4C">
      <w:pPr>
        <w:pStyle w:val="19"/>
        <w:spacing w:before="93" w:line="228" w:lineRule="auto"/>
        <w:ind w:left="484"/>
      </w:pPr>
      <w:r>
        <w:t>74.2004 年《宪法修正案》明确规定：国家尊重和保障人权。</w:t>
      </w:r>
    </w:p>
    <w:p w14:paraId="755D6824">
      <w:pPr>
        <w:pStyle w:val="19"/>
        <w:spacing w:before="93" w:line="228" w:lineRule="auto"/>
        <w:ind w:left="484"/>
      </w:pPr>
      <w:r>
        <w:t>75.根据《刑法》第十二条的规定，在刑法溯及力上采取的是从旧兼从轻原则。</w:t>
      </w:r>
    </w:p>
    <w:p w14:paraId="709B66B7">
      <w:pPr>
        <w:pStyle w:val="19"/>
        <w:spacing w:before="93" w:line="228" w:lineRule="auto"/>
        <w:ind w:left="484"/>
      </w:pPr>
      <w:r>
        <w:t>76.中级人民法院有权核准部分死刑案件。</w:t>
      </w:r>
    </w:p>
    <w:p w14:paraId="39B86309">
      <w:pPr>
        <w:pStyle w:val="19"/>
        <w:spacing w:before="93" w:line="228" w:lineRule="auto"/>
        <w:ind w:left="484"/>
      </w:pPr>
      <w:r>
        <w:t>77.行为能力是指能够参加一定的法律关系，依法享有权利和承担义务的主体能力。</w:t>
      </w:r>
    </w:p>
    <w:p w14:paraId="29098008">
      <w:pPr>
        <w:pStyle w:val="19"/>
        <w:spacing w:before="93" w:line="228" w:lineRule="auto"/>
        <w:ind w:left="484"/>
      </w:pPr>
      <w:r>
        <w:t>78.精神病人的第一顺序监护人是其父母。</w:t>
      </w:r>
    </w:p>
    <w:p w14:paraId="0F937178">
      <w:pPr>
        <w:pStyle w:val="19"/>
        <w:spacing w:before="93" w:line="228" w:lineRule="auto"/>
        <w:ind w:left="484"/>
      </w:pPr>
      <w:r>
        <w:t>79.甲要求单位会计乙做假账遭到拒绝后，经常无故在大会上批评乙，扣发乙奖金，甚至叫人搬走了乙的办公坐椅，使乙受到刺激，精神失常。 甲构成报复陷害罪。</w:t>
      </w:r>
    </w:p>
    <w:p w14:paraId="39DC0B8C">
      <w:pPr>
        <w:pStyle w:val="19"/>
        <w:spacing w:before="93" w:line="228" w:lineRule="auto"/>
        <w:ind w:left="484"/>
      </w:pPr>
      <w:r>
        <w:t>80.不满 10 周岁的未成年人是无民事行为能力人。</w:t>
      </w:r>
    </w:p>
    <w:p w14:paraId="1511D934">
      <w:pPr>
        <w:pStyle w:val="19"/>
        <w:spacing w:before="93" w:line="228" w:lineRule="auto"/>
        <w:ind w:left="484"/>
      </w:pPr>
      <w:r>
        <w:t>81.可否独立承担民事责任，是区别法人组织和其他组织的重要标志。</w:t>
      </w:r>
    </w:p>
    <w:p w14:paraId="1BA057EE">
      <w:pPr>
        <w:pStyle w:val="19"/>
        <w:spacing w:before="93" w:line="228" w:lineRule="auto"/>
        <w:ind w:left="484"/>
      </w:pPr>
      <w:r>
        <w:t>82.胁从犯是指在共同犯罪中起到次要或者辅助作用的罪犯。</w:t>
      </w:r>
    </w:p>
    <w:p w14:paraId="7834F5C6">
      <w:pPr>
        <w:pStyle w:val="19"/>
        <w:spacing w:before="93" w:line="228" w:lineRule="auto"/>
        <w:ind w:left="484"/>
      </w:pPr>
      <w:r>
        <w:t>83.犯罪主体只能是自然人。</w:t>
      </w:r>
    </w:p>
    <w:p w14:paraId="40D78510">
      <w:pPr>
        <w:pStyle w:val="19"/>
        <w:spacing w:before="93" w:line="228" w:lineRule="auto"/>
        <w:ind w:left="484"/>
      </w:pPr>
      <w:r>
        <w:t>84.公民、法人和其他组织都可以作为民事诉讼当事人。</w:t>
      </w:r>
    </w:p>
    <w:p w14:paraId="4920198F">
      <w:pPr>
        <w:pStyle w:val="19"/>
        <w:spacing w:before="93" w:line="228" w:lineRule="auto"/>
        <w:ind w:left="484"/>
      </w:pPr>
      <w:r>
        <w:t>85.杨某经营一家五金铺，因违反了行政法的强制性规定被行政机关吊销营业执照，在行政处罚做出之前，杨某有申请举行听证的权利。</w:t>
      </w:r>
    </w:p>
    <w:p w14:paraId="64384ADF">
      <w:pPr>
        <w:pStyle w:val="19"/>
        <w:spacing w:before="93" w:line="228" w:lineRule="auto"/>
        <w:ind w:left="484"/>
      </w:pPr>
      <w:r>
        <w:t>86.行政制裁措施在同一事件中只能使用一次，不能反复使用。</w:t>
      </w:r>
    </w:p>
    <w:p w14:paraId="6FC7551D">
      <w:pPr>
        <w:pStyle w:val="19"/>
        <w:spacing w:before="93" w:line="228" w:lineRule="auto"/>
        <w:ind w:left="484"/>
      </w:pPr>
      <w:r>
        <w:t>87.行政处罚是行政主体依法对违反行政法律规范的管理相对人的惩罚。</w:t>
      </w:r>
    </w:p>
    <w:p w14:paraId="1E7C5438">
      <w:pPr>
        <w:pStyle w:val="19"/>
        <w:spacing w:before="93" w:line="228" w:lineRule="auto"/>
        <w:ind w:left="484"/>
      </w:pPr>
      <w:r>
        <w:t>88.行政处罚由违法行为发生地的行政主体管辖。</w:t>
      </w:r>
    </w:p>
    <w:p w14:paraId="3A160759">
      <w:pPr>
        <w:pStyle w:val="19"/>
        <w:spacing w:before="93" w:line="228" w:lineRule="auto"/>
        <w:ind w:left="484"/>
      </w:pPr>
      <w:r>
        <w:t>89.行政机关在调查或检查时，执法人员一般应为 2 人以上。</w:t>
      </w:r>
    </w:p>
    <w:p w14:paraId="13B1AA3A">
      <w:pPr>
        <w:pStyle w:val="19"/>
        <w:spacing w:before="93" w:line="228" w:lineRule="auto"/>
        <w:ind w:left="484"/>
      </w:pPr>
      <w:r>
        <w:t>90.公民、法人或者其他组织对于行政机关所给予的行政处罚，享有陈述权、 申辩权。</w:t>
      </w:r>
    </w:p>
    <w:p w14:paraId="04CB2E26">
      <w:pPr>
        <w:pStyle w:val="19"/>
        <w:spacing w:before="93" w:line="228" w:lineRule="auto"/>
        <w:ind w:left="484"/>
      </w:pPr>
      <w:r>
        <w:t>91.违法行为构成犯罪的，行政机关必须将案件移送司法机关，依法追究刑事责任。</w:t>
      </w:r>
    </w:p>
    <w:p w14:paraId="459518CB">
      <w:pPr>
        <w:pStyle w:val="19"/>
        <w:spacing w:before="93" w:line="228" w:lineRule="auto"/>
        <w:ind w:left="484"/>
      </w:pPr>
      <w:r>
        <w:t>92.行政许可一经设定就不会被废止。</w:t>
      </w:r>
    </w:p>
    <w:p w14:paraId="4475C91D">
      <w:pPr>
        <w:pStyle w:val="19"/>
        <w:spacing w:before="93" w:line="228" w:lineRule="auto"/>
        <w:ind w:left="484"/>
      </w:pPr>
      <w:r>
        <w:t>93.实施有限自然资源的开发利用事项的行政许可，行政机关应当通过招标、拍卖等方式作出，以体现公平竞争。</w:t>
      </w:r>
    </w:p>
    <w:p w14:paraId="67F89EF6">
      <w:pPr>
        <w:pStyle w:val="19"/>
        <w:spacing w:before="93" w:line="228" w:lineRule="auto"/>
        <w:ind w:left="484"/>
      </w:pPr>
      <w:r>
        <w:t>94.依法应当先经下级行政机关审查后报上级行政机关决定的行政许可，申请人应当同时向下级行政机关和上级行政机关提供申请材料。</w:t>
      </w:r>
    </w:p>
    <w:p w14:paraId="4207624C">
      <w:pPr>
        <w:pStyle w:val="19"/>
        <w:spacing w:before="93" w:line="228" w:lineRule="auto"/>
        <w:ind w:left="484"/>
      </w:pPr>
      <w:r>
        <w:t>95.个人和组织发现违法从事行政许可事项的活动，有权向行政机关举报，行政机关应该及时核实、处理。</w:t>
      </w:r>
    </w:p>
    <w:p w14:paraId="041FE729">
      <w:pPr>
        <w:pStyle w:val="19"/>
        <w:spacing w:before="93" w:line="228" w:lineRule="auto"/>
        <w:ind w:left="484"/>
      </w:pPr>
      <w:r>
        <w:t>96.复议机关审理复议案件，一般不适用调解。</w:t>
      </w:r>
    </w:p>
    <w:p w14:paraId="52C9CEDF">
      <w:pPr>
        <w:pStyle w:val="19"/>
        <w:spacing w:before="93" w:line="228" w:lineRule="auto"/>
        <w:ind w:left="484"/>
      </w:pPr>
      <w:r>
        <w:t>97.对海关、金融、国税、外汇管理等实行垂直领导的行政机关和国家安全机关的具体行政行为不服的，可以向上一级主管部门申请行政复议。</w:t>
      </w:r>
    </w:p>
    <w:p w14:paraId="5107B318">
      <w:pPr>
        <w:pStyle w:val="19"/>
        <w:spacing w:before="93" w:line="228" w:lineRule="auto"/>
        <w:ind w:left="484"/>
      </w:pPr>
      <w:r>
        <w:t>98.行政复议机关责令被申请人重新作出具体行政行为的，被申请人不得以同一的事实和理由作出与原具体行政行为相同或者基本相同的具体行政行为。</w:t>
      </w:r>
    </w:p>
    <w:p w14:paraId="71355C69">
      <w:pPr>
        <w:pStyle w:val="19"/>
        <w:spacing w:before="93" w:line="228" w:lineRule="auto"/>
        <w:ind w:left="484"/>
      </w:pPr>
      <w:r>
        <w:t>99.对政府工作部门依法设立的派出机构依照法律、法规或者规章规定，以自己的名义作出的具体行政行为不服的，应当向设立该派出机构的部门申请行政复议。</w:t>
      </w:r>
    </w:p>
    <w:p w14:paraId="37C38FBB">
      <w:pPr>
        <w:pStyle w:val="19"/>
        <w:spacing w:before="93" w:line="228" w:lineRule="auto"/>
        <w:ind w:left="484"/>
      </w:pPr>
      <w:r>
        <w:t>100.各国的行政法一般都有一部完整统一的法典。</w:t>
      </w:r>
    </w:p>
    <w:p w14:paraId="74B1F0AB">
      <w:pPr>
        <w:pStyle w:val="19"/>
        <w:spacing w:before="93" w:line="228" w:lineRule="auto"/>
        <w:ind w:left="484"/>
      </w:pPr>
      <w:r>
        <w:t>101.城市居民委员会是基层的行政机关。</w:t>
      </w:r>
    </w:p>
    <w:p w14:paraId="6C30B9B8">
      <w:pPr>
        <w:pStyle w:val="19"/>
        <w:spacing w:before="93" w:line="228" w:lineRule="auto"/>
        <w:ind w:left="484"/>
      </w:pPr>
      <w:r>
        <w:t>102.行政许可委托机关可以再次转委托。</w:t>
      </w:r>
    </w:p>
    <w:p w14:paraId="3161809D">
      <w:pPr>
        <w:pStyle w:val="19"/>
        <w:spacing w:before="93" w:line="228" w:lineRule="auto"/>
        <w:ind w:left="484"/>
      </w:pPr>
      <w:r>
        <w:t>103.某市人民检察院对市公安局的监督属于行政机关的内部监督。</w:t>
      </w:r>
    </w:p>
    <w:p w14:paraId="56EC280A">
      <w:pPr>
        <w:pStyle w:val="19"/>
        <w:spacing w:before="93" w:line="228" w:lineRule="auto"/>
        <w:ind w:left="484"/>
      </w:pPr>
      <w:r>
        <w:t>104.行政强制措施的目的在于促使当事人履行义务。</w:t>
      </w:r>
    </w:p>
    <w:p w14:paraId="018A82B0">
      <w:pPr>
        <w:pStyle w:val="19"/>
        <w:spacing w:before="93" w:line="228" w:lineRule="auto"/>
        <w:ind w:left="484"/>
      </w:pPr>
      <w:r>
        <w:t>105.我国的行政法是各种行政法规的总称。</w:t>
      </w:r>
    </w:p>
    <w:p w14:paraId="4387A932">
      <w:pPr>
        <w:pStyle w:val="19"/>
        <w:spacing w:before="93" w:line="228" w:lineRule="auto"/>
        <w:ind w:left="484"/>
      </w:pPr>
      <w:r>
        <w:t>106.某县药材公司因不服该卫生局作出的行政处罚决定，向县人民法院提起诉讼。在县人民法院审理期间，原告县药材公司认识到自己的行为是违法的，应受到行政处罚，于是主动向县人民法院申请撤诉，县人民法院有权决定是否准予撤诉。</w:t>
      </w:r>
    </w:p>
    <w:p w14:paraId="65DD7348">
      <w:pPr>
        <w:pStyle w:val="19"/>
        <w:spacing w:before="93" w:line="228" w:lineRule="auto"/>
        <w:ind w:left="484"/>
      </w:pPr>
      <w:r>
        <w:t>107.人民法院在行政诉讼中，既需要对行政行为的合法性进行审查，也需要对其合理性进行审查。</w:t>
      </w:r>
    </w:p>
    <w:p w14:paraId="1ACC879E">
      <w:pPr>
        <w:pStyle w:val="19"/>
        <w:spacing w:before="93" w:line="228" w:lineRule="auto"/>
        <w:ind w:left="484"/>
      </w:pPr>
      <w:r>
        <w:t>108.在行政诉讼过程中，被告不得自行向原告和证人收集证据。</w:t>
      </w:r>
    </w:p>
    <w:p w14:paraId="364D7328">
      <w:pPr>
        <w:pStyle w:val="19"/>
        <w:spacing w:before="93" w:line="228" w:lineRule="auto"/>
        <w:ind w:left="484"/>
      </w:pPr>
      <w:r>
        <w:t>109.行政诉讼期间，不停止行政行为的执行，但被告认为需要停止执行的除外。</w:t>
      </w:r>
    </w:p>
    <w:p w14:paraId="58357D54">
      <w:pPr>
        <w:pStyle w:val="19"/>
        <w:spacing w:before="93" w:line="228" w:lineRule="auto"/>
        <w:ind w:left="484"/>
      </w:pPr>
      <w:r>
        <w:t>110.公民、法人或其他组织认为行政机关的具体行政行为所依据的乡、镇人民政府的规定不合法，只能就具体行政行为提起行政诉讼，不能就该乡、镇人民政府的规定提出审查的要求。</w:t>
      </w:r>
    </w:p>
    <w:p w14:paraId="0202CE2D">
      <w:pPr>
        <w:pStyle w:val="19"/>
        <w:spacing w:before="93" w:line="228" w:lineRule="auto"/>
        <w:ind w:left="484"/>
      </w:pPr>
      <w:r>
        <w:t>111.《商标法》规定， 申请注册的商标，应当有显著特征，便于识别，并不得与他人在先取得的合法权利相冲突。</w:t>
      </w:r>
    </w:p>
    <w:p w14:paraId="72670344">
      <w:pPr>
        <w:pStyle w:val="19"/>
        <w:spacing w:before="93" w:line="228" w:lineRule="auto"/>
        <w:ind w:left="484"/>
      </w:pPr>
      <w:r>
        <w:t>112.分公司是总公司管辖的分支机构，不具有法人资格。</w:t>
      </w:r>
    </w:p>
    <w:p w14:paraId="4D1E7C21">
      <w:pPr>
        <w:pStyle w:val="19"/>
        <w:spacing w:before="93" w:line="228" w:lineRule="auto"/>
        <w:ind w:left="484"/>
      </w:pPr>
      <w:r>
        <w:t>113.我国通过政府定价或采取政府指导价对少数重要商品和服务实行价格管制。</w:t>
      </w:r>
    </w:p>
    <w:p w14:paraId="7EE883C4">
      <w:pPr>
        <w:pStyle w:val="19"/>
        <w:spacing w:before="93" w:line="228" w:lineRule="auto"/>
        <w:ind w:left="484"/>
      </w:pPr>
      <w:r>
        <w:t>114.行政机关人员因个人行为致使自己受损失，可以要求行政赔偿。</w:t>
      </w:r>
    </w:p>
    <w:p w14:paraId="489A6E7C">
      <w:pPr>
        <w:pStyle w:val="19"/>
        <w:spacing w:before="93" w:line="228" w:lineRule="auto"/>
        <w:ind w:left="484"/>
      </w:pPr>
      <w:r>
        <w:t>115.县长可兼任公安局局长和安全局局长。</w:t>
      </w:r>
    </w:p>
    <w:p w14:paraId="69C404FA">
      <w:pPr>
        <w:pStyle w:val="19"/>
        <w:spacing w:before="93" w:line="228" w:lineRule="auto"/>
        <w:ind w:left="484"/>
      </w:pPr>
      <w:r>
        <w:t>116.国家赔偿的义务主体是国家。</w:t>
      </w:r>
    </w:p>
    <w:p w14:paraId="1D59A251">
      <w:pPr>
        <w:pStyle w:val="19"/>
        <w:spacing w:before="93" w:line="228" w:lineRule="auto"/>
        <w:ind w:left="484"/>
      </w:pPr>
      <w:r>
        <w:t>117.依照《国家赔偿法》规定，中级以上的人民法院设立赔偿委员会，由人民法院七名以上审判员组成。</w:t>
      </w:r>
    </w:p>
    <w:p w14:paraId="78A88484">
      <w:pPr>
        <w:pStyle w:val="19"/>
        <w:spacing w:before="93" w:line="228" w:lineRule="auto"/>
        <w:ind w:left="484"/>
      </w:pPr>
      <w:r>
        <w:t>118.赔偿请求人要求国家赔偿的，赔偿义务机关和人民法院可以向赔偿请求人收取有关的费用，但对赔偿请求人取得的赔偿金不予征税。</w:t>
      </w:r>
    </w:p>
    <w:p w14:paraId="695A5DCB">
      <w:pPr>
        <w:pStyle w:val="19"/>
        <w:spacing w:before="93" w:line="228" w:lineRule="auto"/>
        <w:ind w:left="484"/>
      </w:pPr>
      <w:r>
        <w:t>119.行政机关工作人员的违法行政行为致公民死亡的，其亲属均具有要求行政赔偿的资格。</w:t>
      </w:r>
    </w:p>
    <w:p w14:paraId="1AE96201">
      <w:pPr>
        <w:pStyle w:val="19"/>
        <w:spacing w:before="93" w:line="228" w:lineRule="auto"/>
        <w:ind w:left="484"/>
      </w:pPr>
      <w:r>
        <w:t>120.李某被录用为国家公务员两年之后，提出辞职，任免机关不可批准。</w:t>
      </w:r>
    </w:p>
    <w:p w14:paraId="754FD1A3">
      <w:pPr>
        <w:pStyle w:val="19"/>
        <w:spacing w:before="93" w:line="228" w:lineRule="auto"/>
        <w:ind w:left="484"/>
      </w:pPr>
      <w:r>
        <w:t>121.驾驶机动车在道路上违反交通安全法规的行为属于违法行为。</w:t>
      </w:r>
    </w:p>
    <w:p w14:paraId="32F8318F">
      <w:pPr>
        <w:pStyle w:val="19"/>
        <w:spacing w:before="93" w:line="228" w:lineRule="auto"/>
        <w:ind w:left="484"/>
      </w:pPr>
      <w:r>
        <w:t>122.中国共产党党内最高纪律处分是拘留。</w:t>
      </w:r>
    </w:p>
    <w:p w14:paraId="6B044977">
      <w:pPr>
        <w:pStyle w:val="19"/>
        <w:spacing w:before="93" w:line="228" w:lineRule="auto"/>
        <w:ind w:left="484"/>
      </w:pPr>
      <w:r>
        <w:t>123.依照《专利法》的规定，受专利制度保护的发明创新包括发明专利、实用新型和外观设计专利。</w:t>
      </w:r>
    </w:p>
    <w:p w14:paraId="54DAEC31">
      <w:pPr>
        <w:pStyle w:val="19"/>
        <w:spacing w:before="93" w:line="228" w:lineRule="auto"/>
        <w:ind w:left="484"/>
      </w:pPr>
      <w:r>
        <w:t>124.某超市保安怀疑顾客杨某偷东西，可以对杨某先行拘留，调查事实情况。</w:t>
      </w:r>
    </w:p>
    <w:p w14:paraId="438AF8E3">
      <w:pPr>
        <w:pStyle w:val="19"/>
        <w:spacing w:before="93" w:line="228" w:lineRule="auto"/>
        <w:ind w:left="484"/>
      </w:pPr>
      <w:r>
        <w:t>125.婚姻、收养、监护、扶养、继承纠纷和依法应当由行政机关处理的行政争议属于仲裁范围。</w:t>
      </w:r>
    </w:p>
    <w:p w14:paraId="7C1EBF6D">
      <w:pPr>
        <w:pStyle w:val="19"/>
        <w:spacing w:before="93" w:line="228" w:lineRule="auto"/>
        <w:ind w:left="484"/>
      </w:pPr>
      <w:r>
        <w:t>126.仲裁裁决应当按照多数仲裁员的意见作出。少数仲裁员的不同意见不能记入笔录。</w:t>
      </w:r>
    </w:p>
    <w:p w14:paraId="0BDD36D8">
      <w:pPr>
        <w:pStyle w:val="19"/>
        <w:spacing w:before="93" w:line="228" w:lineRule="auto"/>
        <w:ind w:left="484"/>
      </w:pPr>
      <w:r>
        <w:t>127.票据法律规范大多是强制性规范，少有任意性规范。</w:t>
      </w:r>
    </w:p>
    <w:p w14:paraId="267176F3">
      <w:pPr>
        <w:pStyle w:val="19"/>
        <w:spacing w:before="93" w:line="228" w:lineRule="auto"/>
        <w:ind w:left="484"/>
      </w:pPr>
      <w:r>
        <w:t>128.对于已满 14 周岁不满 16 周岁的未成年人犯罪，不公开审理。</w:t>
      </w:r>
    </w:p>
    <w:p w14:paraId="5B3D4EAE">
      <w:pPr>
        <w:pStyle w:val="19"/>
        <w:spacing w:before="93" w:line="228" w:lineRule="auto"/>
        <w:ind w:left="484"/>
      </w:pPr>
      <w:r>
        <w:t>129.某小学因小明学习成绩差而将其开除，这一行为违反了《中华人民共和国未成年保护法》。</w:t>
      </w:r>
    </w:p>
    <w:p w14:paraId="630D8320">
      <w:pPr>
        <w:pStyle w:val="19"/>
        <w:spacing w:before="93" w:line="228" w:lineRule="auto"/>
        <w:ind w:left="484"/>
      </w:pPr>
      <w:r>
        <w:t>130.经营者提供商品有欺诈行为的，应按照消费者的要求增加赔偿其受到的损失，增加赔偿的金额不足 500元的，为 500 元。</w:t>
      </w:r>
    </w:p>
    <w:p w14:paraId="59B41E9B">
      <w:pPr>
        <w:pStyle w:val="19"/>
        <w:spacing w:before="93" w:line="228" w:lineRule="auto"/>
        <w:ind w:left="484"/>
      </w:pPr>
      <w:r>
        <w:t>131.生效的人民法院裁判文书或者仲裁机构裁决文书确认的事实，可以作为重要依据。</w:t>
      </w:r>
    </w:p>
    <w:p w14:paraId="6A33BC4B">
      <w:pPr>
        <w:pStyle w:val="19"/>
        <w:spacing w:before="93" w:line="228" w:lineRule="auto"/>
        <w:ind w:left="484"/>
      </w:pPr>
      <w:r>
        <w:t>132.未经人民法院判决，对任何人都不得确定有罪。</w:t>
      </w:r>
    </w:p>
    <w:p w14:paraId="351FDABF">
      <w:pPr>
        <w:pStyle w:val="19"/>
        <w:spacing w:before="93" w:line="228" w:lineRule="auto"/>
        <w:ind w:left="484"/>
      </w:pPr>
      <w:r>
        <w:t>133.公民的合法私有财产受法律保护，不得随意剥夺。</w:t>
      </w:r>
    </w:p>
    <w:p w14:paraId="40F49514">
      <w:pPr>
        <w:pStyle w:val="19"/>
        <w:spacing w:before="93" w:line="228" w:lineRule="auto"/>
        <w:ind w:left="484"/>
      </w:pPr>
      <w:r>
        <w:t>134.甲犯故意杀人罪时不满 18 周岁，则其不应负刑事责任。</w:t>
      </w:r>
    </w:p>
    <w:p w14:paraId="36221686">
      <w:pPr>
        <w:pStyle w:val="19"/>
        <w:spacing w:before="93" w:line="228" w:lineRule="auto"/>
        <w:ind w:left="484"/>
      </w:pPr>
      <w:r>
        <w:t>135.中国公民在国外犯罪，依照我国刑法应当依法追究刑事责任。若在外国，已经受过刑事处罚的应当免除处罚。</w:t>
      </w:r>
    </w:p>
    <w:p w14:paraId="1D8310F4">
      <w:pPr>
        <w:pStyle w:val="19"/>
        <w:spacing w:before="93" w:line="228" w:lineRule="auto"/>
        <w:ind w:left="484"/>
      </w:pPr>
      <w:r>
        <w:t>136.剥夺政治权利的效力当然适用于主刑执行期间。</w:t>
      </w:r>
    </w:p>
    <w:p w14:paraId="18F6AF4B">
      <w:pPr>
        <w:pStyle w:val="19"/>
        <w:spacing w:before="93" w:line="228" w:lineRule="auto"/>
        <w:ind w:left="484"/>
      </w:pPr>
      <w:r>
        <w:t>137.张某约同事齐某去河边游泳，张某腿抽筋落水成为植物人，齐某与张某之间存在民事法律关系。</w:t>
      </w:r>
    </w:p>
    <w:p w14:paraId="716C02D0">
      <w:pPr>
        <w:pStyle w:val="19"/>
        <w:spacing w:before="93" w:line="228" w:lineRule="auto"/>
        <w:ind w:left="484"/>
      </w:pPr>
      <w:r>
        <w:t>138.国家工作人员就职时应当依照法律规定公开进行党章宣誓。</w:t>
      </w:r>
    </w:p>
    <w:p w14:paraId="37B0EF1D">
      <w:pPr>
        <w:pStyle w:val="19"/>
        <w:spacing w:before="93" w:line="228" w:lineRule="auto"/>
        <w:ind w:left="484"/>
      </w:pPr>
      <w:r>
        <w:t>139.村（居）委会是村（居）民自我管理、 自我教育、 自我服务的基层群众性政权组织。</w:t>
      </w:r>
    </w:p>
    <w:p w14:paraId="1AE46C21">
      <w:pPr>
        <w:pStyle w:val="19"/>
        <w:spacing w:before="93" w:line="228" w:lineRule="auto"/>
        <w:ind w:left="484"/>
      </w:pPr>
      <w:r>
        <w:t>140.被判处有期徒刑、无期徒刑的犯罪分子，在监狱或者其他执行场所执行，并且都应当参加劳动，接受教育改造。</w:t>
      </w:r>
    </w:p>
    <w:p w14:paraId="7DD98015">
      <w:pPr>
        <w:pStyle w:val="19"/>
        <w:spacing w:before="93" w:line="228" w:lineRule="auto"/>
        <w:ind w:left="484"/>
      </w:pPr>
      <w:r>
        <w:t>141.三人以上为共同实施犯罪而组成的较为固定的犯罪组织，是犯罪集团。</w:t>
      </w:r>
    </w:p>
    <w:p w14:paraId="4E7B601F">
      <w:pPr>
        <w:pStyle w:val="19"/>
        <w:spacing w:before="93" w:line="228" w:lineRule="auto"/>
        <w:ind w:left="484"/>
      </w:pPr>
      <w:r>
        <w:t>142.地方各级监察委员会对产生它的国家权力机关和上一级监察委员会负责。</w:t>
      </w:r>
    </w:p>
    <w:p w14:paraId="11ADC38C">
      <w:pPr>
        <w:pStyle w:val="19"/>
        <w:spacing w:before="93" w:line="228" w:lineRule="auto"/>
        <w:ind w:left="484"/>
      </w:pPr>
      <w:r>
        <w:t>143.中华人民共和国公民有言论出版、集会结社、游行的自由，但不允许罢工和示威。</w:t>
      </w:r>
    </w:p>
    <w:p w14:paraId="4291866B">
      <w:pPr>
        <w:pStyle w:val="19"/>
        <w:spacing w:before="93" w:line="228" w:lineRule="auto"/>
        <w:ind w:left="484"/>
      </w:pPr>
      <w:r>
        <w:t>144.因不动产提起诉讼的案件自行政行为作出之日起超过三十年，其他案件自行政行为作出之日起超过二十年的，人民法院不予受理。</w:t>
      </w:r>
    </w:p>
    <w:p w14:paraId="6DE070E3">
      <w:pPr>
        <w:pStyle w:val="19"/>
        <w:spacing w:before="93" w:line="228" w:lineRule="auto"/>
        <w:ind w:left="484"/>
      </w:pPr>
      <w:r>
        <w:t>145.《刑法》原则的一律平等是指对任何人犯罪，在适用法律上一律平等不允许任何人有超越法律的特权。</w:t>
      </w:r>
    </w:p>
    <w:p w14:paraId="78DE7BBF">
      <w:pPr>
        <w:pStyle w:val="19"/>
        <w:spacing w:before="93" w:line="228" w:lineRule="auto"/>
        <w:ind w:left="484"/>
      </w:pPr>
      <w:r>
        <w:t>146.宪法规定，我国全体公民均可行使国家的立法权。</w:t>
      </w:r>
    </w:p>
    <w:p w14:paraId="3F3A7E5C">
      <w:pPr>
        <w:pStyle w:val="19"/>
        <w:spacing w:before="93" w:line="228" w:lineRule="auto"/>
        <w:ind w:left="484"/>
      </w:pPr>
      <w:r>
        <w:t>147.公诉案件中，被告人有罪的举证责任由人民检察院承担， 自诉案件中，被告人有罪的举证责任由人民法院承担。</w:t>
      </w:r>
    </w:p>
    <w:p w14:paraId="62CDA3AE">
      <w:pPr>
        <w:pStyle w:val="19"/>
        <w:spacing w:before="93" w:line="228" w:lineRule="auto"/>
        <w:ind w:left="484"/>
      </w:pPr>
      <w:r>
        <w:t>148.民事案件的审判权由人民法院依法独立行使，行政机关，社会团体和个人不得干涉。</w:t>
      </w:r>
    </w:p>
    <w:p w14:paraId="039923F7">
      <w:pPr>
        <w:pStyle w:val="19"/>
        <w:spacing w:before="93" w:line="228" w:lineRule="auto"/>
        <w:ind w:left="484"/>
      </w:pPr>
      <w:r>
        <w:t>149.刑事责任是一种由犯罪行为所引起的法律效应，是一种强制犯罪人向国家承担的法律责任。</w:t>
      </w:r>
    </w:p>
    <w:p w14:paraId="7E4B7A4B">
      <w:pPr>
        <w:pStyle w:val="19"/>
        <w:spacing w:before="93" w:line="228" w:lineRule="auto"/>
        <w:ind w:left="484"/>
      </w:pPr>
      <w:r>
        <w:t>150.我国农村和城市郊区的土地，除由法律规定属于国家所有的以外，属于集体所有。</w:t>
      </w:r>
    </w:p>
    <w:p w14:paraId="33776512">
      <w:pPr>
        <w:pStyle w:val="19"/>
        <w:spacing w:before="93" w:line="228" w:lineRule="auto"/>
        <w:ind w:left="484"/>
      </w:pPr>
      <w:r>
        <w:t>151.以非法占有为目的，秘密的多次窃取数额较大的公私财物的，依法成立盗窃罪。</w:t>
      </w:r>
    </w:p>
    <w:p w14:paraId="366BB929">
      <w:pPr>
        <w:pStyle w:val="19"/>
        <w:spacing w:before="93" w:line="228" w:lineRule="auto"/>
        <w:ind w:left="484"/>
      </w:pPr>
      <w:r>
        <w:t>152.养子女对其养父母和生父母的遗产均享有法定继承权。</w:t>
      </w:r>
    </w:p>
    <w:p w14:paraId="643D5925">
      <w:pPr>
        <w:pStyle w:val="19"/>
        <w:spacing w:before="93" w:line="228" w:lineRule="auto"/>
        <w:ind w:left="484"/>
      </w:pPr>
      <w:r>
        <w:t>153.在我国，拘传只能由公安机关决定和执行。</w:t>
      </w:r>
    </w:p>
    <w:p w14:paraId="1980151E">
      <w:pPr>
        <w:pStyle w:val="19"/>
        <w:spacing w:before="93" w:line="228" w:lineRule="auto"/>
        <w:ind w:left="484"/>
      </w:pPr>
      <w:r>
        <w:t>154.抢劫罪是侵犯财产罪中危害性最大、性质最严重的犯罪。</w:t>
      </w:r>
    </w:p>
    <w:p w14:paraId="244F0F72">
      <w:pPr>
        <w:pStyle w:val="19"/>
        <w:spacing w:before="93" w:line="228" w:lineRule="auto"/>
        <w:ind w:left="484"/>
      </w:pPr>
      <w:r>
        <w:t>155.防卫过当的，应当负刑事责任，但是可以减轻或免除处罚。</w:t>
      </w:r>
    </w:p>
    <w:p w14:paraId="1123724D">
      <w:pPr>
        <w:pStyle w:val="19"/>
        <w:spacing w:before="93" w:line="228" w:lineRule="auto"/>
        <w:ind w:left="484"/>
      </w:pPr>
      <w:r>
        <w:t>156.宪法只有不断适应新形势、吸纳新经验、确认新成果、做出新规范，才能具有持久生命力。</w:t>
      </w:r>
    </w:p>
    <w:p w14:paraId="1B5E6C7E">
      <w:pPr>
        <w:pStyle w:val="19"/>
        <w:spacing w:before="93" w:line="228" w:lineRule="auto"/>
        <w:ind w:left="484"/>
      </w:pPr>
      <w:r>
        <w:t>157.遗产是公民死亡时遗留的个人合法财产，如抚恤金、死亡赔偿金都属于遗产。</w:t>
      </w:r>
    </w:p>
    <w:p w14:paraId="7C475B86">
      <w:pPr>
        <w:pStyle w:val="19"/>
        <w:spacing w:before="93" w:line="228" w:lineRule="auto"/>
        <w:ind w:left="484"/>
      </w:pPr>
      <w:r>
        <w:t>158.在行政法律关系中，与行政主体处于相对应的一方的公民、法人被称为行政相对人。</w:t>
      </w:r>
    </w:p>
    <w:p w14:paraId="1FFC5C29">
      <w:pPr>
        <w:pStyle w:val="19"/>
        <w:spacing w:before="93" w:line="228" w:lineRule="auto"/>
        <w:ind w:left="484"/>
      </w:pPr>
      <w:r>
        <w:t>159.外国当事人在我国参加诉讼，需要委托律师代理诉讼的，只能委托中国的律师代理。</w:t>
      </w:r>
    </w:p>
    <w:p w14:paraId="0A2CDB7D">
      <w:pPr>
        <w:pStyle w:val="19"/>
        <w:spacing w:before="93" w:line="228" w:lineRule="auto"/>
        <w:ind w:left="484"/>
      </w:pPr>
      <w:r>
        <w:t>160.人民的权益要靠法律保障，法律权威要靠人民维护。</w:t>
      </w:r>
    </w:p>
    <w:p w14:paraId="6246AFD9">
      <w:pPr>
        <w:pStyle w:val="19"/>
        <w:spacing w:before="93" w:line="228" w:lineRule="auto"/>
        <w:ind w:left="484"/>
      </w:pPr>
      <w:r>
        <w:t>161.强国必须强军，强军才能国安。</w:t>
      </w:r>
    </w:p>
    <w:p w14:paraId="1B220E13">
      <w:pPr>
        <w:pStyle w:val="19"/>
        <w:spacing w:before="93" w:line="228" w:lineRule="auto"/>
        <w:ind w:left="484"/>
      </w:pPr>
      <w:r>
        <w:t>162.《中华人民共和国婚姻法》是中华人民共和国成立后颁布的第一部法律。</w:t>
      </w:r>
    </w:p>
    <w:p w14:paraId="12574EE9">
      <w:pPr>
        <w:pStyle w:val="19"/>
        <w:spacing w:before="93" w:line="228" w:lineRule="auto"/>
        <w:ind w:left="484"/>
      </w:pPr>
      <w:r>
        <w:t>163. 自然人的民事权利能力，指自然人依法享有民事权利和承担民事义务的资格，始于出生，终于死亡。</w:t>
      </w:r>
    </w:p>
    <w:p w14:paraId="10613A1A">
      <w:pPr>
        <w:pStyle w:val="19"/>
        <w:spacing w:before="93" w:line="228" w:lineRule="auto"/>
        <w:ind w:left="484"/>
      </w:pPr>
      <w:r>
        <w:t>164.父母替未成年子女保管财物所涉及的占有，属于有权占有。</w:t>
      </w:r>
    </w:p>
    <w:p w14:paraId="22EDBE1C">
      <w:pPr>
        <w:pStyle w:val="19"/>
        <w:spacing w:before="93" w:line="228" w:lineRule="auto"/>
        <w:ind w:left="484"/>
      </w:pPr>
      <w:r>
        <w:t>165.对于不满十四周岁的人违反治安管理的，公安机关可不予处罚，但应当根据其违法情节严重程度决定是否责令其监护人严加管教。</w:t>
      </w:r>
    </w:p>
    <w:p w14:paraId="21E13EA9">
      <w:pPr>
        <w:pStyle w:val="19"/>
        <w:spacing w:before="93" w:line="228" w:lineRule="auto"/>
        <w:ind w:left="484"/>
      </w:pPr>
      <w:r>
        <w:t>166.全国人民代表大会代表在各种会议上的发言和表决，不受法律追究。</w:t>
      </w:r>
    </w:p>
    <w:p w14:paraId="60B82062">
      <w:pPr>
        <w:pStyle w:val="19"/>
        <w:spacing w:before="93" w:line="228" w:lineRule="auto"/>
        <w:ind w:left="484"/>
      </w:pPr>
      <w:r>
        <w:t>167.刑事犯罪嫌疑人拒捕反抗导致身体受轻伤的有权取得国家赔偿。</w:t>
      </w:r>
    </w:p>
    <w:p w14:paraId="0103F7A4">
      <w:pPr>
        <w:pStyle w:val="19"/>
        <w:spacing w:before="93" w:line="228" w:lineRule="auto"/>
        <w:ind w:left="484"/>
      </w:pPr>
      <w:r>
        <w:t>168.人民法院有权向有关单位和个人调查取证，有关单位和个人可以以涉及国家秘密、商业秘密、个人隐私等正当理由为由拒绝。</w:t>
      </w:r>
    </w:p>
    <w:p w14:paraId="749C6360">
      <w:pPr>
        <w:pStyle w:val="19"/>
        <w:spacing w:before="93" w:line="228" w:lineRule="auto"/>
        <w:ind w:left="484"/>
      </w:pPr>
      <w:r>
        <w:t>169.法律明文规定为犯罪行为的，依照法律定罪处刑；法律没有明文规定为犯罪行为的，不得定罪处刑。</w:t>
      </w:r>
    </w:p>
    <w:p w14:paraId="06B676F9">
      <w:pPr>
        <w:pStyle w:val="19"/>
        <w:spacing w:before="93" w:line="228" w:lineRule="auto"/>
        <w:ind w:left="484"/>
      </w:pPr>
      <w:r>
        <w:t>170.全国人民代表大会常务委员会秘书长的任期不得超过两届。</w:t>
      </w:r>
    </w:p>
    <w:p w14:paraId="2B439E3B">
      <w:pPr>
        <w:pStyle w:val="19"/>
        <w:spacing w:before="93" w:line="228" w:lineRule="auto"/>
        <w:ind w:left="484"/>
      </w:pPr>
      <w:r>
        <w:t>171.公讼案件中被告人有罪的举证责任由人民检察院承担， 自诉案件中被告有罪的罪证责任由人民法院承担。</w:t>
      </w:r>
    </w:p>
    <w:p w14:paraId="44919B9C">
      <w:pPr>
        <w:pStyle w:val="19"/>
        <w:spacing w:before="93" w:line="228" w:lineRule="auto"/>
        <w:ind w:left="484"/>
      </w:pPr>
      <w:r>
        <w:t>172.在民事诉讼过程中，当事人不服地方人民政府一审判决的，应当在判决书送达之日起 15 日内向上一级人民法院提起上诉，逾期即不予受理。</w:t>
      </w:r>
    </w:p>
    <w:p w14:paraId="2F5ABF2B">
      <w:pPr>
        <w:pStyle w:val="19"/>
        <w:spacing w:before="93" w:line="228" w:lineRule="auto"/>
        <w:ind w:left="484"/>
      </w:pPr>
      <w:r>
        <w:t>173.宪法是我国的根本大法，因此法院可以直接援引宪法作为判案依据。</w:t>
      </w:r>
    </w:p>
    <w:p w14:paraId="3B0CD213">
      <w:pPr>
        <w:pStyle w:val="19"/>
        <w:spacing w:before="93" w:line="228" w:lineRule="auto"/>
        <w:ind w:left="484"/>
      </w:pPr>
      <w:r>
        <w:t>174.《香港特别行政区基本法》规定中央人民政府负责管理与香港特别行政区有关的外交事务。</w:t>
      </w:r>
    </w:p>
    <w:p w14:paraId="18FC1D0F">
      <w:pPr>
        <w:pStyle w:val="19"/>
        <w:spacing w:before="93" w:line="228" w:lineRule="auto"/>
        <w:ind w:left="484"/>
      </w:pPr>
      <w:r>
        <w:t>175.某市执法部门发布通告： “为了进一步提升本市仿古街的对外形象，提升旅游城市形象和地位，根据相关规定，仿古街所有商户的牌匾须按统一规格和字体进行整改。 ”该通告的内容限制了公民的出版自由。</w:t>
      </w:r>
    </w:p>
    <w:p w14:paraId="6B02EED0">
      <w:pPr>
        <w:pStyle w:val="19"/>
        <w:spacing w:before="93" w:line="228" w:lineRule="auto"/>
        <w:ind w:left="484"/>
      </w:pPr>
      <w:r>
        <w:t>176.张某和王某系夫妻，张某欲为王某购买保险，保险合同约定，若王某死亡，保险公司要支付保险金 50万元给二人的儿子小张，张某购买这一保险必须经王某同意。</w:t>
      </w:r>
    </w:p>
    <w:p w14:paraId="0ECE6A33">
      <w:pPr>
        <w:pStyle w:val="19"/>
        <w:spacing w:before="93" w:line="228" w:lineRule="auto"/>
        <w:ind w:left="484"/>
      </w:pPr>
      <w:r>
        <w:t>177.根据我国宪法的规定，中华人民共和国的武装力量属于中央军事委员会。</w:t>
      </w:r>
    </w:p>
    <w:p w14:paraId="3FC79B48">
      <w:pPr>
        <w:pStyle w:val="19"/>
        <w:spacing w:before="93" w:line="228" w:lineRule="auto"/>
        <w:ind w:left="484"/>
      </w:pPr>
      <w:r>
        <w:t>178.符合法定条件标准的， 申请人有依法取得行政许可的平等权利，行政机关不得歧视任何人，这体现了行政许可法优质服务原则。</w:t>
      </w:r>
    </w:p>
    <w:p w14:paraId="667B5527">
      <w:pPr>
        <w:pStyle w:val="19"/>
        <w:spacing w:before="93" w:line="228" w:lineRule="auto"/>
        <w:ind w:left="484"/>
      </w:pPr>
      <w:r>
        <w:t>179.不满十四周岁的人有违法行为的，可以不予行政处，责令监护人加以管教。</w:t>
      </w:r>
    </w:p>
    <w:p w14:paraId="033928B9">
      <w:pPr>
        <w:pStyle w:val="19"/>
        <w:spacing w:before="93" w:line="228" w:lineRule="auto"/>
        <w:ind w:left="484"/>
      </w:pPr>
      <w:r>
        <w:t>180.人民法院既不立案，又不作出不予立案裁定的，当事人可以向上一级人民政府反映。</w:t>
      </w:r>
    </w:p>
    <w:p w14:paraId="2E7E03E6">
      <w:pPr>
        <w:pStyle w:val="19"/>
        <w:spacing w:before="93" w:line="228" w:lineRule="auto"/>
        <w:ind w:left="484"/>
      </w:pPr>
      <w:r>
        <w:t>181.行政机关提供行政许可申请书格式文本，应当收取工本费。</w:t>
      </w:r>
    </w:p>
    <w:p w14:paraId="50F6DD7B">
      <w:pPr>
        <w:pStyle w:val="19"/>
        <w:spacing w:before="93" w:line="228" w:lineRule="auto"/>
        <w:ind w:left="484"/>
      </w:pPr>
      <w:r>
        <w:t>182.无民事行为能力人实施的民事法律行为无效。</w:t>
      </w:r>
    </w:p>
    <w:p w14:paraId="0772C773">
      <w:pPr>
        <w:pStyle w:val="19"/>
        <w:spacing w:before="93" w:line="228" w:lineRule="auto"/>
        <w:ind w:left="484"/>
      </w:pPr>
      <w:r>
        <w:t>183.适用简易程序审理的行政案件， 由审判员一人独任审理，并应当在立案之日起四十五日内审结。</w:t>
      </w:r>
    </w:p>
    <w:p w14:paraId="0443E107">
      <w:pPr>
        <w:pStyle w:val="19"/>
        <w:spacing w:before="93" w:line="228" w:lineRule="auto"/>
        <w:ind w:left="484"/>
      </w:pPr>
      <w:r>
        <w:t>184.人民法院在审理过程中，发现案件不宜适用简易程序的，判决转为普通程序。</w:t>
      </w:r>
    </w:p>
    <w:p w14:paraId="7B666819">
      <w:pPr>
        <w:pStyle w:val="19"/>
        <w:spacing w:before="93" w:line="228" w:lineRule="auto"/>
        <w:ind w:left="484"/>
      </w:pPr>
      <w:r>
        <w:t>185.共同共有人可以随时请求分割共有财产。</w:t>
      </w:r>
    </w:p>
    <w:p w14:paraId="40277392">
      <w:pPr>
        <w:pStyle w:val="19"/>
        <w:spacing w:before="93" w:line="228" w:lineRule="auto"/>
        <w:ind w:left="484"/>
      </w:pPr>
      <w:r>
        <w:t>186. 自然人一方未经对方同意而擅自使用对方的肖像做广告获利，属于权益侵害型不当得利。</w:t>
      </w:r>
    </w:p>
    <w:p w14:paraId="6A113BEA">
      <w:pPr>
        <w:pStyle w:val="19"/>
        <w:spacing w:before="93" w:line="228" w:lineRule="auto"/>
        <w:ind w:left="484"/>
      </w:pPr>
      <w:r>
        <w:t>187.在男女双方未办理结婚登记的前提下，当事人有权请求返还按照习俗给付的彩礼。</w:t>
      </w:r>
    </w:p>
    <w:p w14:paraId="169116C7">
      <w:pPr>
        <w:pStyle w:val="19"/>
        <w:spacing w:before="93" w:line="228" w:lineRule="auto"/>
        <w:ind w:left="484"/>
      </w:pPr>
      <w:r>
        <w:t>188.在行政复议过程中，被申请人可以自行向申请人和其他有关组织或者个人收集证据。</w:t>
      </w:r>
    </w:p>
    <w:p w14:paraId="05EBAF9B">
      <w:pPr>
        <w:pStyle w:val="19"/>
        <w:spacing w:before="93" w:line="228" w:lineRule="auto"/>
        <w:ind w:left="484"/>
      </w:pPr>
      <w:r>
        <w:t>189.对于预备犯，可以比照既遂犯从轻、减轻处罚或者免除处罚</w:t>
      </w:r>
    </w:p>
    <w:p w14:paraId="3CF8FE61">
      <w:pPr>
        <w:pStyle w:val="19"/>
        <w:spacing w:before="93" w:line="228" w:lineRule="auto"/>
        <w:ind w:left="484"/>
      </w:pPr>
      <w:r>
        <w:t>190.行政拘留不属于我国《治安管理处罚法》规定的处罚种类。</w:t>
      </w:r>
    </w:p>
    <w:p w14:paraId="1C1F5F43">
      <w:pPr>
        <w:pStyle w:val="19"/>
        <w:spacing w:before="93" w:line="228" w:lineRule="auto"/>
        <w:ind w:left="484"/>
      </w:pPr>
      <w:r>
        <w:t>191.结婚必须男女双方完全自愿，不许任何一方对他方加以强迫或任何第三者加以干涉。</w:t>
      </w:r>
    </w:p>
    <w:p w14:paraId="5FBE6DB9">
      <w:pPr>
        <w:pStyle w:val="19"/>
        <w:spacing w:before="93" w:line="228" w:lineRule="auto"/>
        <w:ind w:left="484"/>
      </w:pPr>
      <w:r>
        <w:t>192.《中华人民共和国宪法》规定，法律和其他议案由全国人民代表大会以全体代表的过半数通过。</w:t>
      </w:r>
    </w:p>
    <w:p w14:paraId="08E19014">
      <w:pPr>
        <w:pStyle w:val="19"/>
        <w:spacing w:before="93" w:line="228" w:lineRule="auto"/>
        <w:ind w:left="484"/>
      </w:pPr>
      <w:r>
        <w:t>193.社会主义法治的根本保证是执法为民。</w:t>
      </w:r>
    </w:p>
    <w:p w14:paraId="5BDABC9B">
      <w:pPr>
        <w:pStyle w:val="19"/>
        <w:spacing w:before="93" w:line="228" w:lineRule="auto"/>
        <w:ind w:left="484"/>
      </w:pPr>
      <w:r>
        <w:t>194.根据《中华人民共和国劳动法》相关规定，劳动者在试用期间被证明不符合录用条件的，用人单位可以解除劳动合同。</w:t>
      </w:r>
    </w:p>
    <w:p w14:paraId="291CA5B2">
      <w:pPr>
        <w:pStyle w:val="19"/>
        <w:spacing w:before="93" w:line="228" w:lineRule="auto"/>
        <w:ind w:left="484"/>
      </w:pPr>
      <w:r>
        <w:t>195.同一用人单位对同一劳动者只能约定一次试用期。</w:t>
      </w:r>
    </w:p>
    <w:p w14:paraId="2D890633">
      <w:pPr>
        <w:pStyle w:val="19"/>
        <w:spacing w:before="93" w:line="228" w:lineRule="auto"/>
        <w:ind w:left="484"/>
      </w:pPr>
      <w:r>
        <w:t>196.村民会议是村一级权力机关。</w:t>
      </w:r>
    </w:p>
    <w:p w14:paraId="4DCBEB53">
      <w:pPr>
        <w:pStyle w:val="19"/>
        <w:spacing w:before="93" w:line="228" w:lineRule="auto"/>
        <w:ind w:left="484"/>
      </w:pPr>
      <w:r>
        <w:t>197.公民的私有财产不受侵犯。</w:t>
      </w:r>
    </w:p>
    <w:p w14:paraId="0A316B48">
      <w:pPr>
        <w:pStyle w:val="19"/>
        <w:spacing w:before="93" w:line="228" w:lineRule="auto"/>
        <w:ind w:left="484"/>
      </w:pPr>
      <w:r>
        <w:t>198.法的出现晚于道德，随着阶级和国家的消亡，法和道德最终都会消亡。</w:t>
      </w:r>
    </w:p>
    <w:p w14:paraId="51422C9D">
      <w:pPr>
        <w:pStyle w:val="19"/>
        <w:spacing w:before="93" w:line="228" w:lineRule="auto"/>
        <w:ind w:left="484"/>
      </w:pPr>
      <w:r>
        <w:t>199.授权立法事项，经过实践检验，制定法律的条件成熟时，由全国人民代表大会及时制定法律。</w:t>
      </w:r>
    </w:p>
    <w:p w14:paraId="3A802B02">
      <w:pPr>
        <w:pStyle w:val="19"/>
        <w:spacing w:before="93" w:line="228" w:lineRule="auto"/>
        <w:ind w:left="484"/>
      </w:pPr>
      <w:r>
        <w:t>200.国家实行公务员交流制度，交流方式包括调任、转任、晋升和挂职锻炼。</w:t>
      </w:r>
    </w:p>
    <w:p w14:paraId="3A3921A5">
      <w:pPr>
        <w:pStyle w:val="19"/>
        <w:spacing w:before="93" w:line="228" w:lineRule="auto"/>
        <w:ind w:left="484"/>
      </w:pPr>
      <w:r>
        <w:t>201.职工因公死亡，其亲属可以从工伤保险基金领取的费用包括补助金、供养亲属抚恤金和一次性工伤补助金。</w:t>
      </w:r>
    </w:p>
    <w:p w14:paraId="77BCA611">
      <w:pPr>
        <w:pStyle w:val="19"/>
        <w:spacing w:before="93" w:line="228" w:lineRule="auto"/>
        <w:ind w:left="484"/>
      </w:pPr>
      <w:r>
        <w:t>202.中国共产党领导是中国特色社会主义最本质的特征。</w:t>
      </w:r>
    </w:p>
    <w:p w14:paraId="09472334">
      <w:pPr>
        <w:pStyle w:val="19"/>
        <w:spacing w:before="93" w:line="228" w:lineRule="auto"/>
        <w:ind w:left="484"/>
      </w:pPr>
      <w:r>
        <w:t>203.根据宪法和法律的规定，设区的市的人民代表大会和它们的常务委员会不得制定地方性法规。</w:t>
      </w:r>
    </w:p>
    <w:p w14:paraId="05650EE3">
      <w:pPr>
        <w:pStyle w:val="19"/>
        <w:spacing w:before="93" w:line="228" w:lineRule="auto"/>
        <w:ind w:left="484"/>
      </w:pPr>
      <w:r>
        <w:t>204.我国刑法规定，审判时已满八十周岁的人，不适用死刑，但以特别残忍手段致人死亡的除外。</w:t>
      </w:r>
    </w:p>
    <w:p w14:paraId="7EBD63E2">
      <w:pPr>
        <w:pStyle w:val="19"/>
        <w:spacing w:before="93" w:line="228" w:lineRule="auto"/>
        <w:ind w:left="484"/>
      </w:pPr>
      <w:r>
        <w:t>205.交通警察的指挥不属于交通信号。</w:t>
      </w:r>
    </w:p>
    <w:p w14:paraId="1BED492A">
      <w:pPr>
        <w:pStyle w:val="19"/>
        <w:spacing w:before="93" w:line="228" w:lineRule="auto"/>
        <w:ind w:left="484"/>
      </w:pPr>
      <w:r>
        <w:t>206.甲驾驶汽车在其小区内把宠物猫撞死，交警应该按照交通事故处理。</w:t>
      </w:r>
    </w:p>
    <w:p w14:paraId="10F9799B">
      <w:pPr>
        <w:pStyle w:val="19"/>
        <w:spacing w:before="93" w:line="228" w:lineRule="auto"/>
        <w:ind w:left="484"/>
      </w:pPr>
      <w:r>
        <w:t>207.法庭审理期间当事人甲、乙当庭互殴，公安机关可以对甲、乙进行治安处罚。</w:t>
      </w:r>
    </w:p>
    <w:p w14:paraId="41CCE52A">
      <w:pPr>
        <w:pStyle w:val="19"/>
        <w:spacing w:before="93" w:line="228" w:lineRule="auto"/>
        <w:ind w:left="484"/>
      </w:pPr>
      <w:r>
        <w:t>208.第十三届全国人民代表大会第一次会议表决通过了《中华人民共和国监察法》。</w:t>
      </w:r>
    </w:p>
    <w:p w14:paraId="76C56C14">
      <w:pPr>
        <w:pStyle w:val="19"/>
        <w:spacing w:before="93" w:line="228" w:lineRule="auto"/>
        <w:ind w:left="484"/>
      </w:pPr>
      <w:r>
        <w:t>209.《中华人民共和国民法总则》规定，十周岁以上的未成年人为限制民事行为能力人。</w:t>
      </w:r>
    </w:p>
    <w:p w14:paraId="77689326">
      <w:pPr>
        <w:pStyle w:val="19"/>
        <w:spacing w:before="93" w:line="228" w:lineRule="auto"/>
        <w:ind w:left="484"/>
      </w:pPr>
      <w:r>
        <w:t>210.所有权和用益物权共同构成物权的所有内容。</w:t>
      </w:r>
    </w:p>
    <w:p w14:paraId="0208BEA4">
      <w:pPr>
        <w:pStyle w:val="19"/>
        <w:spacing w:before="93" w:line="228" w:lineRule="auto"/>
        <w:ind w:left="484"/>
      </w:pPr>
      <w:r>
        <w:t>211.法人的财产不足以承担民事责任的，其法定代表人承担补充责任。</w:t>
      </w:r>
    </w:p>
    <w:p w14:paraId="0682BAF3">
      <w:pPr>
        <w:pStyle w:val="19"/>
        <w:spacing w:before="93" w:line="228" w:lineRule="auto"/>
        <w:ind w:left="484"/>
      </w:pPr>
      <w:r>
        <w:t>212.劳动合同可以约定试用期，但试用期最长不得超过一年。</w:t>
      </w:r>
    </w:p>
    <w:p w14:paraId="252A3EFB">
      <w:pPr>
        <w:pStyle w:val="19"/>
        <w:spacing w:before="93" w:line="228" w:lineRule="auto"/>
        <w:ind w:left="484"/>
      </w:pPr>
      <w:r>
        <w:t>213.10 岁的小学生小明使用 10 元零花钱进行抽奖，中奖 1 000 元。因小明是限制民事行为能力人，其抽奖行为无效。</w:t>
      </w:r>
    </w:p>
    <w:p w14:paraId="7563B7DE">
      <w:pPr>
        <w:pStyle w:val="19"/>
        <w:spacing w:before="93" w:line="228" w:lineRule="auto"/>
        <w:ind w:left="484"/>
      </w:pPr>
      <w:r>
        <w:t>214.根据我国刑法的规定，又聋又哑的人或者盲人犯罪，应当从轻、减轻或者免除处罚。</w:t>
      </w:r>
    </w:p>
    <w:p w14:paraId="26385014">
      <w:pPr>
        <w:pStyle w:val="19"/>
        <w:spacing w:before="93" w:line="228" w:lineRule="auto"/>
        <w:ind w:left="484"/>
      </w:pPr>
      <w:r>
        <w:t>215.劳务派遣单位要与接受以劳务派遣形式用工的单位订立劳务派遣协议。劳务派遣单位应当将劳务派遣协议内容告知被派遣劳动者。</w:t>
      </w:r>
    </w:p>
    <w:p w14:paraId="5A0BD342">
      <w:pPr>
        <w:pStyle w:val="19"/>
        <w:spacing w:before="93" w:line="228" w:lineRule="auto"/>
        <w:ind w:left="484"/>
      </w:pPr>
      <w:r>
        <w:t>216.东方钢铁公司职工甲因严重醉酒驾驶犯危险驾驶罪，被判处拘役 3 个月。东方钢铁公司可以主张解除劳动合同。</w:t>
      </w:r>
    </w:p>
    <w:p w14:paraId="3CB6D11D">
      <w:pPr>
        <w:pStyle w:val="19"/>
        <w:spacing w:before="93" w:line="228" w:lineRule="auto"/>
        <w:ind w:left="484"/>
      </w:pPr>
      <w:r>
        <w:t>217.饮酒后驾驶机动车的，处 15 日拘留，并处 5000 元罚款，吊销机动车驾驶证，5 年内不得重新取得机动车驾驶证。</w:t>
      </w:r>
    </w:p>
    <w:p w14:paraId="421F9C06">
      <w:pPr>
        <w:pStyle w:val="19"/>
        <w:spacing w:before="93" w:line="228" w:lineRule="auto"/>
        <w:ind w:left="484"/>
      </w:pPr>
      <w:r>
        <w:t>218.因民间纠纷引起的打架斗殴，情节较轻的，经公安机关调解，当事人达成协议的，可以不予处罚。</w:t>
      </w:r>
    </w:p>
    <w:p w14:paraId="4605F1B1">
      <w:pPr>
        <w:pStyle w:val="19"/>
        <w:spacing w:before="93" w:line="228" w:lineRule="auto"/>
        <w:ind w:left="484"/>
      </w:pPr>
      <w:r>
        <w:t>219.我国宪法规定国家保护妇女权利和利益，实行男女同工同酬，因此劳动法给予妇女的劳动保护与男子相同。</w:t>
      </w:r>
    </w:p>
    <w:p w14:paraId="35FF8F48">
      <w:pPr>
        <w:pStyle w:val="19"/>
        <w:spacing w:before="93" w:line="228" w:lineRule="auto"/>
        <w:ind w:left="484"/>
      </w:pPr>
      <w:r>
        <w:t>220.行政处罚法明确规定行政处罚由行为人户籍所在地的行政机关管辖。</w:t>
      </w:r>
    </w:p>
    <w:p w14:paraId="4C59E1D7">
      <w:pPr>
        <w:pStyle w:val="19"/>
        <w:spacing w:before="93" w:line="228" w:lineRule="auto"/>
        <w:ind w:left="484"/>
      </w:pPr>
      <w:r>
        <w:t>221.网络犯罪案件的犯罪地包括被害人被侵害时的所在地。</w:t>
      </w:r>
    </w:p>
    <w:p w14:paraId="08CB2606">
      <w:pPr>
        <w:pStyle w:val="19"/>
        <w:spacing w:before="93" w:line="228" w:lineRule="auto"/>
        <w:ind w:left="484"/>
      </w:pPr>
      <w:r>
        <w:t>222.人民法院在审理案件的过程中，发现案件不宜适用简易程序的可以判决转为普通程序。</w:t>
      </w:r>
    </w:p>
    <w:p w14:paraId="460FA5CB">
      <w:pPr>
        <w:pStyle w:val="19"/>
        <w:spacing w:before="93" w:line="228" w:lineRule="auto"/>
        <w:ind w:left="484"/>
      </w:pPr>
      <w:r>
        <w:t>223.《劳动合同法》规定，用人单位自用工之日起超过一个月不满一年未与劳动者订立书面劳动合同的，应当向劳动者每月支付三倍的工资。</w:t>
      </w:r>
    </w:p>
    <w:p w14:paraId="212B4889">
      <w:pPr>
        <w:pStyle w:val="19"/>
        <w:spacing w:before="93" w:line="228" w:lineRule="auto"/>
        <w:ind w:left="484"/>
      </w:pPr>
      <w:r>
        <w:t>224.持有境外机动车驾驶证的人，经申请可以直接发放中国的机动车驾驶证。</w:t>
      </w:r>
    </w:p>
    <w:p w14:paraId="41475165">
      <w:pPr>
        <w:pStyle w:val="19"/>
        <w:spacing w:before="93" w:line="228" w:lineRule="auto"/>
        <w:ind w:left="484"/>
      </w:pPr>
      <w:r>
        <w:t>225.用人单位与劳动者达成以发放现金代替缴纳社会保险的协议有效。</w:t>
      </w:r>
    </w:p>
    <w:p w14:paraId="42C3F836">
      <w:pPr>
        <w:pStyle w:val="19"/>
        <w:spacing w:before="93" w:line="228" w:lineRule="auto"/>
        <w:ind w:left="484"/>
      </w:pPr>
      <w:r>
        <w:t>226.调解书一经法院作出，即具有法律效力。</w:t>
      </w:r>
    </w:p>
    <w:p w14:paraId="6B178E9A">
      <w:pPr>
        <w:pStyle w:val="19"/>
        <w:spacing w:before="93" w:line="228" w:lineRule="auto"/>
        <w:ind w:left="484"/>
      </w:pPr>
      <w:r>
        <w:t>227.张某吸食毒品，公安派出所可依法对其处以拘留的行政处罚。</w:t>
      </w:r>
    </w:p>
    <w:p w14:paraId="6B9D2BE1">
      <w:pPr>
        <w:pStyle w:val="19"/>
        <w:spacing w:before="93" w:line="228" w:lineRule="auto"/>
        <w:ind w:left="484"/>
      </w:pPr>
      <w:r>
        <w:t>228.法人的分支机构以自己的名义从事民事活动，产生的民事责任由分支机构独立承担。</w:t>
      </w:r>
    </w:p>
    <w:p w14:paraId="654D7DB5">
      <w:pPr>
        <w:pStyle w:val="19"/>
        <w:spacing w:before="93" w:line="228" w:lineRule="auto"/>
        <w:ind w:left="484"/>
      </w:pPr>
      <w:r>
        <w:t>229.机动车所有人和使用人不是同一人的，发生交通事故属于机动车一方负责的，机动车所有人和使用人负连带责任。</w:t>
      </w:r>
    </w:p>
    <w:p w14:paraId="3DBF2B60">
      <w:pPr>
        <w:pStyle w:val="19"/>
        <w:spacing w:before="93" w:line="228" w:lineRule="auto"/>
        <w:ind w:left="484"/>
      </w:pPr>
      <w:r>
        <w:t>230.国家监察委员会对全国人民代表大会和全国人民代表大会常务委员会负责。</w:t>
      </w:r>
    </w:p>
    <w:p w14:paraId="148CC8C4">
      <w:pPr>
        <w:pStyle w:val="19"/>
        <w:spacing w:before="93" w:line="228" w:lineRule="auto"/>
        <w:ind w:left="484"/>
      </w:pPr>
      <w:r>
        <w:t>231.国家工作人员就职时应当依照法律规定公开进行宪法宣誓。</w:t>
      </w:r>
    </w:p>
    <w:p w14:paraId="1406BC3F">
      <w:pPr>
        <w:pStyle w:val="19"/>
        <w:spacing w:before="93" w:line="228" w:lineRule="auto"/>
        <w:ind w:left="484"/>
      </w:pPr>
      <w:r>
        <w:t>232.路人罗某见义勇为追赶小偷，小偷跳入河中游向对岸，罗某见状离开。在其走后，小偷因不熟悉水性而溺亡，罗某的行为构成过失犯罪。</w:t>
      </w:r>
    </w:p>
    <w:p w14:paraId="618BBA42">
      <w:pPr>
        <w:pStyle w:val="19"/>
        <w:spacing w:before="93" w:line="228" w:lineRule="auto"/>
        <w:ind w:left="484"/>
      </w:pPr>
      <w:r>
        <w:t>233.某国有保险公司工作人员王某，利用职务之便编造未发生的保险事故进行虚假理赔，将骗取的 8 万元保险金据为己有，王某的行为构成保险诈骗罪。</w:t>
      </w:r>
    </w:p>
    <w:p w14:paraId="7EBBAD6C">
      <w:pPr>
        <w:pStyle w:val="19"/>
        <w:spacing w:before="93" w:line="228" w:lineRule="auto"/>
        <w:ind w:left="484"/>
      </w:pPr>
      <w:r>
        <w:t>234.法律的效力高于行政法规，高于地方性法规、规章。</w:t>
      </w:r>
    </w:p>
    <w:p w14:paraId="75786D73">
      <w:pPr>
        <w:pStyle w:val="19"/>
        <w:spacing w:before="93" w:line="228" w:lineRule="auto"/>
        <w:ind w:left="484"/>
      </w:pPr>
      <w:r>
        <w:t>235.根据我国宪法规定，未受过刑事处罚是公民享有选举权的前提条件。</w:t>
      </w:r>
    </w:p>
    <w:p w14:paraId="425CAAA3">
      <w:pPr>
        <w:pStyle w:val="19"/>
        <w:spacing w:before="93" w:line="228" w:lineRule="auto"/>
        <w:ind w:left="484"/>
      </w:pPr>
      <w:r>
        <w:t>236.由于国家机关和国家工作人员侵犯公民权利而受到损失的人，有依照法律规定取得赔偿的权利。</w:t>
      </w:r>
    </w:p>
    <w:p w14:paraId="32C2B89B">
      <w:pPr>
        <w:pStyle w:val="19"/>
        <w:spacing w:before="93" w:line="228" w:lineRule="auto"/>
        <w:ind w:left="484"/>
      </w:pPr>
      <w:r>
        <w:t>237.根据立法法规定，法律行政法规不溯及既往，即使为了更好的保护公民、法人和其他组织的权利和利益，也不得作特别规定。</w:t>
      </w:r>
    </w:p>
    <w:p w14:paraId="7CD291BB">
      <w:pPr>
        <w:pStyle w:val="19"/>
        <w:spacing w:before="93" w:line="228" w:lineRule="auto"/>
        <w:ind w:left="484"/>
      </w:pPr>
      <w:r>
        <w:t>238.矿藏、水流、森林、山岭、草原、荒地、滩涂等自然资源都属于国家所有，而非全民所有。</w:t>
      </w:r>
    </w:p>
    <w:p w14:paraId="06883877">
      <w:pPr>
        <w:pStyle w:val="19"/>
        <w:spacing w:before="93" w:line="228" w:lineRule="auto"/>
        <w:ind w:left="484"/>
      </w:pPr>
      <w:r>
        <w:t>239.《中华人民共和国劳动合同法》规定，劳动者在试用期内提前三日通知用人单位，可以解除劳动合同。</w:t>
      </w:r>
    </w:p>
    <w:p w14:paraId="020B41A4">
      <w:pPr>
        <w:pStyle w:val="19"/>
        <w:spacing w:before="93" w:line="228" w:lineRule="auto"/>
        <w:ind w:left="484"/>
      </w:pPr>
      <w:r>
        <w:t>240.对正在进行严重危及人身安全的暴力犯罪采取防卫行为，造成不法侵害人伤亡的，不属于防卫过当，不负刑事责任。</w:t>
      </w:r>
    </w:p>
    <w:p w14:paraId="3E1F7CE9">
      <w:pPr>
        <w:pStyle w:val="19"/>
        <w:spacing w:before="93" w:line="228" w:lineRule="auto"/>
        <w:ind w:left="484"/>
      </w:pPr>
      <w:r>
        <w:t>241.公安机关交通管理部门对机动车驾驶人违反道路安全法律、法规的行为，除依法给予行政处罚外，实行累积记分制度。</w:t>
      </w:r>
    </w:p>
    <w:p w14:paraId="5C7F7810">
      <w:pPr>
        <w:pStyle w:val="19"/>
        <w:spacing w:before="93" w:line="228" w:lineRule="auto"/>
        <w:ind w:left="484"/>
      </w:pPr>
      <w:r>
        <w:t>242.我国宪法规定，坚持公有制为主体、多种所有制经济共同发展的基本经济制度，坚持按劳分配为主体、多种分配方式并存的分配制度。</w:t>
      </w:r>
    </w:p>
    <w:p w14:paraId="1B4765F9">
      <w:pPr>
        <w:pStyle w:val="19"/>
        <w:spacing w:before="93" w:line="228" w:lineRule="auto"/>
        <w:ind w:left="484"/>
      </w:pPr>
      <w:r>
        <w:t>243.根据违法行为所违反的法律的性质，可以把法律责任分为民事责任、行政责任、经济法责任、刑事责任、违宪责任和国家赔偿责任等。</w:t>
      </w:r>
    </w:p>
    <w:p w14:paraId="73DF57ED">
      <w:pPr>
        <w:pStyle w:val="19"/>
        <w:spacing w:before="93" w:line="228" w:lineRule="auto"/>
        <w:ind w:left="484"/>
      </w:pPr>
      <w:r>
        <w:t>244.在我国，特赦由全国人民代表大会常务委员会决定并由国家主席发布特赦令。</w:t>
      </w:r>
    </w:p>
    <w:p w14:paraId="5D64A70C">
      <w:pPr>
        <w:pStyle w:val="19"/>
        <w:spacing w:before="93" w:line="228" w:lineRule="auto"/>
        <w:ind w:left="484"/>
      </w:pPr>
      <w:r>
        <w:t>245.当劳动争议发生时，当事人双方可以通过向政府各级信访部门反映，以求达到问题的解决。</w:t>
      </w:r>
    </w:p>
    <w:p w14:paraId="07A642C7">
      <w:pPr>
        <w:pStyle w:val="19"/>
        <w:spacing w:before="93" w:line="228" w:lineRule="auto"/>
        <w:ind w:left="484"/>
      </w:pPr>
      <w:r>
        <w:t>246.公民的民事行为能力自出生时开始，至死亡时终止。</w:t>
      </w:r>
    </w:p>
    <w:p w14:paraId="7C104347">
      <w:pPr>
        <w:pStyle w:val="19"/>
        <w:spacing w:before="93" w:line="228" w:lineRule="auto"/>
        <w:ind w:left="484"/>
      </w:pPr>
      <w:r>
        <w:t>247.在我国，公民一词的含义是指具有我国国籍的人。</w:t>
      </w:r>
    </w:p>
    <w:p w14:paraId="34F08C78">
      <w:pPr>
        <w:pStyle w:val="19"/>
        <w:spacing w:before="93" w:line="228" w:lineRule="auto"/>
        <w:ind w:left="484"/>
      </w:pPr>
      <w:r>
        <w:t>248.我国公民在年老、疾病或者丧失劳动能力的情况下，有从国家和社会获得物质帮助的权利。</w:t>
      </w:r>
    </w:p>
    <w:p w14:paraId="6D5B5CE7">
      <w:pPr>
        <w:pStyle w:val="19"/>
        <w:spacing w:before="93" w:line="228" w:lineRule="auto"/>
        <w:ind w:left="484"/>
      </w:pPr>
      <w:r>
        <w:t>249.公平、诚实信用原则是我国民法的一项基本原则。</w:t>
      </w:r>
    </w:p>
    <w:p w14:paraId="4933691F">
      <w:pPr>
        <w:pStyle w:val="19"/>
        <w:spacing w:before="93" w:line="228" w:lineRule="auto"/>
        <w:ind w:left="484"/>
      </w:pPr>
      <w:r>
        <w:t>250.宪法是具有最高法律效力的根本大法，规定国家的根本制度和根本任务。</w:t>
      </w:r>
    </w:p>
    <w:p w14:paraId="2AE8D8D4">
      <w:pPr>
        <w:pStyle w:val="19"/>
        <w:spacing w:before="93" w:line="228" w:lineRule="auto"/>
        <w:ind w:left="484"/>
      </w:pPr>
      <w:r>
        <w:t>251.全国人大常委会有权对任何一级国家行政和司法机关活动是否违宪实施监督。</w:t>
      </w:r>
    </w:p>
    <w:p w14:paraId="5BF04109">
      <w:pPr>
        <w:pStyle w:val="19"/>
        <w:spacing w:before="93" w:line="228" w:lineRule="auto"/>
        <w:ind w:left="484"/>
      </w:pPr>
      <w:r>
        <w:t>252.各民族自治地方的自治机关都是中央统一领导下的一级国家地方机关。</w:t>
      </w:r>
    </w:p>
    <w:p w14:paraId="7D79283F">
      <w:pPr>
        <w:pStyle w:val="19"/>
        <w:spacing w:before="93" w:line="228" w:lineRule="auto"/>
        <w:ind w:left="484"/>
      </w:pPr>
      <w:r>
        <w:t>253.根据我国宪法，城市郊区的土地除由法律规定属于国家所有的以外，属于集体所有。</w:t>
      </w:r>
    </w:p>
    <w:p w14:paraId="4BAEA2D2">
      <w:pPr>
        <w:pStyle w:val="19"/>
        <w:spacing w:before="93" w:line="228" w:lineRule="auto"/>
        <w:ind w:left="484"/>
      </w:pPr>
      <w:r>
        <w:t>254.中华人民共和国主席属于我国宪法规定的国家机构。</w:t>
      </w:r>
    </w:p>
    <w:p w14:paraId="58B3C75B">
      <w:pPr>
        <w:pStyle w:val="19"/>
        <w:spacing w:before="93" w:line="228" w:lineRule="auto"/>
        <w:ind w:left="484"/>
      </w:pPr>
      <w:r>
        <w:t>255. 自然人的民事行为能力一律平等。</w:t>
      </w:r>
    </w:p>
    <w:p w14:paraId="6884A9AE">
      <w:pPr>
        <w:pStyle w:val="19"/>
        <w:spacing w:before="93" w:line="228" w:lineRule="auto"/>
        <w:ind w:left="484"/>
      </w:pPr>
      <w:r>
        <w:t>256.民间借贷合同自贷款人提供借款时生效。</w:t>
      </w:r>
    </w:p>
    <w:p w14:paraId="373C9B0E">
      <w:pPr>
        <w:pStyle w:val="19"/>
        <w:spacing w:before="93" w:line="228" w:lineRule="auto"/>
        <w:ind w:left="484"/>
      </w:pPr>
      <w:r>
        <w:t>257.劳动者连续工作一年以上享受带薪年休假。</w:t>
      </w:r>
    </w:p>
    <w:p w14:paraId="077AE614">
      <w:pPr>
        <w:pStyle w:val="19"/>
        <w:spacing w:before="93" w:line="228" w:lineRule="auto"/>
        <w:ind w:left="484"/>
      </w:pPr>
      <w:r>
        <w:t>258.张某的劳动合同期满，但因张某处于哺乳期，张某的劳动合同应当延续至哺乳期满。</w:t>
      </w:r>
    </w:p>
    <w:p w14:paraId="3867E8C7">
      <w:pPr>
        <w:pStyle w:val="19"/>
        <w:spacing w:before="93" w:line="228" w:lineRule="auto"/>
        <w:ind w:left="484"/>
      </w:pPr>
      <w:r>
        <w:t>259.已满十四周岁不满十六周岁的人违反治安管理，一般不处以行政拘留处罚。</w:t>
      </w:r>
    </w:p>
    <w:p w14:paraId="3F20B6D3">
      <w:pPr>
        <w:pStyle w:val="19"/>
        <w:spacing w:before="93" w:line="228" w:lineRule="auto"/>
        <w:ind w:left="484"/>
      </w:pPr>
      <w:r>
        <w:t>260.在我国，实用新型专利权的保护期是十年， 自专利申请批准之日起算。</w:t>
      </w:r>
    </w:p>
    <w:p w14:paraId="498878E8">
      <w:pPr>
        <w:pStyle w:val="19"/>
        <w:spacing w:before="93" w:line="228" w:lineRule="auto"/>
        <w:ind w:left="484"/>
      </w:pPr>
      <w:r>
        <w:t>课程咨询 ：sihai132、sihai932</w:t>
      </w:r>
    </w:p>
    <w:p w14:paraId="1FD10D74">
      <w:pPr>
        <w:pStyle w:val="19"/>
        <w:spacing w:before="93" w:line="228" w:lineRule="auto"/>
        <w:ind w:left="484"/>
      </w:pPr>
      <w:r>
        <w:t>261.李某刑满释放回家后仍认为自己不应该被判刑，为发泄心中不满在家里涂划踩踏我国国旗，李某的行为构成犯罪。</w:t>
      </w:r>
    </w:p>
    <w:p w14:paraId="78364996">
      <w:pPr>
        <w:pStyle w:val="19"/>
        <w:spacing w:before="93" w:line="228" w:lineRule="auto"/>
        <w:ind w:left="484"/>
      </w:pPr>
      <w:r>
        <w:t>262.甲骑自行车闯红灯时将过斑马线的乙撞伤，只能按普通民事侵权处理，不能按交通事故处理。</w:t>
      </w:r>
    </w:p>
    <w:p w14:paraId="393E8AAC">
      <w:pPr>
        <w:pStyle w:val="19"/>
        <w:spacing w:before="93" w:line="228" w:lineRule="auto"/>
        <w:ind w:left="484"/>
      </w:pPr>
      <w:r>
        <w:t>263.人民检察院是国家的法律监督机关，依照法律规定独立行使检察权，不受行政机关、社会团体和个人的干涉。</w:t>
      </w:r>
    </w:p>
    <w:p w14:paraId="32DCB5C6">
      <w:pPr>
        <w:pStyle w:val="19"/>
        <w:spacing w:before="93" w:line="228" w:lineRule="auto"/>
        <w:ind w:left="484"/>
      </w:pPr>
      <w:r>
        <w:t>264.根据我国继承法的规定，遗嘱的形式有公证遗嘱、 自书遗嘱、代书遗嘱、录音遗嘱，但不包括口头遗嘱。</w:t>
      </w:r>
    </w:p>
    <w:p w14:paraId="3929FF28">
      <w:pPr>
        <w:pStyle w:val="19"/>
        <w:spacing w:before="93" w:line="228" w:lineRule="auto"/>
        <w:ind w:left="484"/>
      </w:pPr>
      <w:r>
        <w:t>265.我国实行最低工资保障制度，最低工资包括基本工资和奖金、津贴、补贴和社会保险。</w:t>
      </w:r>
    </w:p>
    <w:p w14:paraId="490AF5DD">
      <w:pPr>
        <w:pStyle w:val="19"/>
        <w:spacing w:before="93" w:line="228" w:lineRule="auto"/>
        <w:ind w:left="484"/>
      </w:pPr>
      <w:r>
        <w:t>266.聘用单位与受聘人员签订合同，可以约定试用期，但试用期不包括在聘用合同期限内。</w:t>
      </w:r>
    </w:p>
    <w:p w14:paraId="19586C8C">
      <w:pPr>
        <w:pStyle w:val="19"/>
        <w:spacing w:before="93" w:line="228" w:lineRule="auto"/>
        <w:ind w:left="484"/>
      </w:pPr>
      <w:r>
        <w:t>267.事业单位工作人员的考核内容包括德、能、勤、绩四个方面，重点考核职业道德表现和业务水平。</w:t>
      </w:r>
    </w:p>
    <w:p w14:paraId="14717ECD">
      <w:pPr>
        <w:pStyle w:val="19"/>
        <w:spacing w:before="93" w:line="228" w:lineRule="auto"/>
        <w:ind w:left="484"/>
      </w:pPr>
      <w:r>
        <w:t>268.事业单位专业技术人员年度考核被确定为合格以上等次的，具有续聘的资格。</w:t>
      </w:r>
    </w:p>
    <w:p w14:paraId="31D9C1A6">
      <w:pPr>
        <w:pStyle w:val="19"/>
        <w:spacing w:before="93" w:line="228" w:lineRule="auto"/>
        <w:ind w:left="484"/>
      </w:pPr>
      <w:r>
        <w:t>269.国家对事业单位工作人员或者集体的奖励分为嘉奖、记功记特等功和授予荣誉称号。</w:t>
      </w:r>
    </w:p>
    <w:p w14:paraId="146B4B9C">
      <w:pPr>
        <w:pStyle w:val="19"/>
        <w:spacing w:before="93" w:line="228" w:lineRule="auto"/>
        <w:ind w:left="484"/>
      </w:pPr>
      <w:r>
        <w:t>270.根据我国刑法的规定，对于有重大立功表现的犯罪分子可以减轻处罚或者免除处罚。</w:t>
      </w:r>
    </w:p>
    <w:p w14:paraId="2B3A1AC7">
      <w:pPr>
        <w:pStyle w:val="19"/>
        <w:spacing w:before="93" w:line="228" w:lineRule="auto"/>
        <w:ind w:left="484"/>
      </w:pPr>
      <w:r>
        <w:t>271.根据我国劳动法的规定，劳动者不能胜任工作，经过培训或者调整工作岗位，仍不能胜任工作的，用人单位可以提前 30 日以书面形式通知劳动者解除劳动合同。</w:t>
      </w:r>
    </w:p>
    <w:p w14:paraId="64D94637">
      <w:pPr>
        <w:pStyle w:val="19"/>
        <w:spacing w:before="93" w:line="228" w:lineRule="auto"/>
        <w:ind w:left="484"/>
      </w:pPr>
      <w:r>
        <w:t>272.二人以上共同实施侵权行为，造成他人损害的，应当承担连带责任。</w:t>
      </w:r>
    </w:p>
    <w:p w14:paraId="74DC8E7B">
      <w:pPr>
        <w:pStyle w:val="19"/>
        <w:spacing w:before="93" w:line="228" w:lineRule="auto"/>
        <w:ind w:left="484"/>
      </w:pPr>
      <w:r>
        <w:t>273.有限责任公司和股份有限公司的股东都以其认缴的出资额为限对公司承担责任。</w:t>
      </w:r>
    </w:p>
    <w:p w14:paraId="3023FA98">
      <w:pPr>
        <w:pStyle w:val="19"/>
        <w:spacing w:before="93" w:line="228" w:lineRule="auto"/>
        <w:ind w:left="484"/>
      </w:pPr>
      <w:r>
        <w:t>274.我国公民参与政治生活要遵循的基本原则是长期共存、互相监督。</w:t>
      </w:r>
    </w:p>
    <w:p w14:paraId="63B1AADE">
      <w:pPr>
        <w:pStyle w:val="19"/>
        <w:spacing w:before="93" w:line="228" w:lineRule="auto"/>
        <w:ind w:left="484"/>
      </w:pPr>
      <w:r>
        <w:t>275.所有权是权利人可以支配其所有物，依照自己的意愿占有、使用、收益和处分，并享有其利益的权利。</w:t>
      </w:r>
    </w:p>
    <w:p w14:paraId="6684B079">
      <w:pPr>
        <w:pStyle w:val="19"/>
        <w:spacing w:before="93" w:line="228" w:lineRule="auto"/>
        <w:ind w:left="484"/>
      </w:pPr>
      <w:r>
        <w:t>276.县乡两级人大代表的选举实行等额选举和直接选举相结合的方式。</w:t>
      </w:r>
    </w:p>
    <w:p w14:paraId="5CD06D28">
      <w:pPr>
        <w:pStyle w:val="19"/>
        <w:spacing w:before="93" w:line="228" w:lineRule="auto"/>
        <w:ind w:left="484"/>
      </w:pPr>
      <w:r>
        <w:t>277.我国行使监督宪法实施职权的机关是最高人民检察院。</w:t>
      </w:r>
    </w:p>
    <w:p w14:paraId="52FFDC33">
      <w:pPr>
        <w:pStyle w:val="19"/>
        <w:spacing w:before="93" w:line="228" w:lineRule="auto"/>
        <w:ind w:left="484"/>
      </w:pPr>
      <w:r>
        <w:t>278.《中华人民共和国香港特别行政区维护国家安全法》规定维护国家主权、统一和领土完整是包括香港同胞在内的全中国人民的共同义务。</w:t>
      </w:r>
    </w:p>
    <w:p w14:paraId="08EB5415">
      <w:pPr>
        <w:pStyle w:val="19"/>
        <w:spacing w:before="93" w:line="228" w:lineRule="auto"/>
        <w:ind w:left="484"/>
      </w:pPr>
      <w:r>
        <w:t>279.在行政诉讼中，被告对作出的行政行为负有举证责任，应当提供作出该行政行为的证据和所依据的规范性文件。</w:t>
      </w:r>
    </w:p>
    <w:p w14:paraId="5E7AFA47">
      <w:pPr>
        <w:pStyle w:val="19"/>
        <w:spacing w:before="93" w:line="228" w:lineRule="auto"/>
        <w:ind w:left="484"/>
      </w:pPr>
      <w:r>
        <w:t>280.受教育既是公民的权利，也是公民的义务。</w:t>
      </w:r>
    </w:p>
    <w:p w14:paraId="4517F792">
      <w:pPr>
        <w:pStyle w:val="19"/>
        <w:spacing w:before="93" w:line="228" w:lineRule="auto"/>
        <w:ind w:left="484"/>
      </w:pPr>
      <w:r>
        <w:t>281.有选举权和被选举权的年满五十周岁的中华人民共和国公民可以被选举为中华人民共和国主席</w:t>
      </w:r>
    </w:p>
    <w:p w14:paraId="0619833A">
      <w:pPr>
        <w:pStyle w:val="19"/>
        <w:spacing w:before="93" w:line="228" w:lineRule="auto"/>
        <w:ind w:left="484"/>
      </w:pPr>
      <w:r>
        <w:t>282.醉酒的人实施袭警犯罪行为的，应当依法追究刑事责任。教唆、煽动他人实施袭警犯罪行为或为他人实施袭警犯罪提供工具、帮助，以共同犯罪论处。</w:t>
      </w:r>
    </w:p>
    <w:p w14:paraId="75EB246E">
      <w:pPr>
        <w:pStyle w:val="19"/>
        <w:spacing w:before="93" w:line="228" w:lineRule="auto"/>
        <w:ind w:left="484"/>
      </w:pPr>
      <w:r>
        <w:t>283.任何一种犯罪的成立都必须具备两个方面的构成要件，即犯罪主体和犯罪客体。</w:t>
      </w:r>
    </w:p>
    <w:p w14:paraId="42117885">
      <w:pPr>
        <w:pStyle w:val="19"/>
        <w:spacing w:before="93" w:line="228" w:lineRule="auto"/>
        <w:ind w:left="484"/>
      </w:pPr>
      <w:r>
        <w:t>284.民事法律行为只能基于双方或者多方的意思表示一致成立，单方的意思表示无法成立民事法律行为。</w:t>
      </w:r>
    </w:p>
    <w:p w14:paraId="66C046E3">
      <w:pPr>
        <w:pStyle w:val="19"/>
        <w:spacing w:before="93" w:line="228" w:lineRule="auto"/>
        <w:ind w:left="484"/>
      </w:pPr>
      <w:r>
        <w:t>285.合同法规定，解除合同是指合同的权利义务按约定履行完毕后终止。</w:t>
      </w:r>
    </w:p>
    <w:p w14:paraId="697ADF0B">
      <w:pPr>
        <w:pStyle w:val="19"/>
        <w:spacing w:before="93" w:line="228" w:lineRule="auto"/>
        <w:ind w:left="484"/>
      </w:pPr>
      <w:r>
        <w:t>286.涉及全党全国性的重大方针政策问题只有党中央有权做出决定和解释。</w:t>
      </w:r>
    </w:p>
    <w:p w14:paraId="0ABC3A2F">
      <w:pPr>
        <w:pStyle w:val="19"/>
        <w:spacing w:before="93" w:line="228" w:lineRule="auto"/>
        <w:ind w:left="484"/>
      </w:pPr>
      <w:r>
        <w:t>287.监督是权力正确运行的根本保证，是加强和规范党内政治生活的重要举措。</w:t>
      </w:r>
    </w:p>
    <w:p w14:paraId="1EFF77C9">
      <w:pPr>
        <w:pStyle w:val="19"/>
        <w:spacing w:before="93" w:line="228" w:lineRule="auto"/>
        <w:ind w:left="484"/>
      </w:pPr>
      <w:r>
        <w:t>288.“公民应当保守其知悉的国家秘密 ”体现的是我国《宪法》规定的公民基本权利。</w:t>
      </w:r>
    </w:p>
    <w:p w14:paraId="428D8393">
      <w:pPr>
        <w:pStyle w:val="19"/>
        <w:spacing w:before="93" w:line="228" w:lineRule="auto"/>
        <w:ind w:left="484"/>
      </w:pPr>
      <w:r>
        <w:t>289.罪行法定原则要求法定化，即只有法律明确将该行为规定为犯罪行为的，国家才能够动用刑罚进行处罚。</w:t>
      </w:r>
    </w:p>
    <w:p w14:paraId="0546093E">
      <w:pPr>
        <w:pStyle w:val="19"/>
        <w:spacing w:before="93" w:line="228" w:lineRule="auto"/>
        <w:ind w:left="484"/>
      </w:pPr>
      <w:r>
        <w:t>290.某派出所可以决定对违反《中华人民共和国治安管理处罚法》的刘某处以 1000 元的罚款。</w:t>
      </w:r>
    </w:p>
    <w:p w14:paraId="7667CE04">
      <w:pPr>
        <w:pStyle w:val="19"/>
        <w:spacing w:before="93" w:line="228" w:lineRule="auto"/>
        <w:ind w:left="484"/>
      </w:pPr>
      <w:r>
        <w:t>291.对于被胁迫参加犯罪，应当按照他的罪犯情节减轻处罚或者免除处罚。</w:t>
      </w:r>
    </w:p>
    <w:p w14:paraId="67A863B6">
      <w:pPr>
        <w:pStyle w:val="19"/>
        <w:spacing w:before="93" w:line="228" w:lineRule="auto"/>
        <w:ind w:left="484"/>
      </w:pPr>
      <w:r>
        <w:t>292.对监察机关移送的案件，人民检察院经审查认为需要补充核实的，应当退回监察机关补充调查，一律不得自行补充侦查。</w:t>
      </w:r>
    </w:p>
    <w:p w14:paraId="2683820A">
      <w:pPr>
        <w:pStyle w:val="19"/>
        <w:spacing w:before="93" w:line="228" w:lineRule="auto"/>
        <w:ind w:left="484"/>
      </w:pPr>
      <w:r>
        <w:t>293.根据我国《宪法》的规定，全国人民代表大会有权罢免最高人民法院院长。</w:t>
      </w:r>
    </w:p>
    <w:p w14:paraId="28B061DA">
      <w:pPr>
        <w:pStyle w:val="19"/>
        <w:spacing w:before="93" w:line="228" w:lineRule="auto"/>
        <w:ind w:left="484"/>
      </w:pPr>
      <w:r>
        <w:t>294.凡是在中华人民共和国领域内犯罪的，都适用刑法。</w:t>
      </w:r>
    </w:p>
    <w:p w14:paraId="5E55EE01">
      <w:pPr>
        <w:pStyle w:val="19"/>
        <w:spacing w:before="93" w:line="228" w:lineRule="auto"/>
        <w:ind w:left="484"/>
      </w:pPr>
      <w:r>
        <w:t>295.公民的著作权、专利权中的财产权利不可以作为遗产被继承。</w:t>
      </w:r>
    </w:p>
    <w:p w14:paraId="0E366933">
      <w:pPr>
        <w:pStyle w:val="19"/>
        <w:spacing w:before="93" w:line="228" w:lineRule="auto"/>
        <w:ind w:left="484"/>
      </w:pPr>
      <w:r>
        <w:t>296.国家电网有限公司是由中央直接管理的公司。</w:t>
      </w:r>
    </w:p>
    <w:p w14:paraId="09EA2923">
      <w:pPr>
        <w:pStyle w:val="19"/>
        <w:spacing w:before="93" w:line="228" w:lineRule="auto"/>
        <w:ind w:left="484"/>
      </w:pPr>
      <w:r>
        <w:t>297.保卫祖国，抵抗侵略是中华人民共和国每一个公民的神圣职责。</w:t>
      </w:r>
    </w:p>
    <w:p w14:paraId="4528CF27">
      <w:pPr>
        <w:pStyle w:val="19"/>
        <w:spacing w:before="93" w:line="228" w:lineRule="auto"/>
        <w:ind w:left="484"/>
      </w:pPr>
      <w:r>
        <w:t>298.中华人民共和国人民检察院是国家的法律监督机关。</w:t>
      </w:r>
    </w:p>
    <w:p w14:paraId="71294600">
      <w:pPr>
        <w:pStyle w:val="19"/>
        <w:spacing w:before="93" w:line="228" w:lineRule="auto"/>
        <w:ind w:left="484"/>
      </w:pPr>
      <w:r>
        <w:t>299.行政监察部门承担了对政府内部事务管理职能。</w:t>
      </w:r>
    </w:p>
    <w:p w14:paraId="603C4290">
      <w:pPr>
        <w:pStyle w:val="19"/>
        <w:spacing w:before="93" w:line="228" w:lineRule="auto"/>
        <w:ind w:left="484"/>
      </w:pPr>
      <w:r>
        <w:t>300.法律规范与法律条文的关系是整体与部分的关系。</w:t>
      </w:r>
    </w:p>
    <w:p w14:paraId="1E07ACC0">
      <w:pPr>
        <w:pStyle w:val="19"/>
        <w:spacing w:before="93" w:line="228" w:lineRule="auto"/>
        <w:ind w:left="484"/>
      </w:pPr>
      <w:r>
        <w:t>301.《刑法》规定，国家工作人员在经济往来中，违反国家规定，收受各种名义的回扣、手续费，归个人所有的，以受贿罪论处。</w:t>
      </w:r>
    </w:p>
    <w:p w14:paraId="20CBB95A">
      <w:pPr>
        <w:pStyle w:val="19"/>
        <w:spacing w:before="93" w:line="228" w:lineRule="auto"/>
        <w:ind w:left="484"/>
      </w:pPr>
      <w:r>
        <w:t>302.2020 年 5 月 28 日，十三届全国人大三次会议表决通过了《中华人民共和国民法典》，自 2020 年 10 月1 日起施行。《中华人民共和国民法典》被称为“社会生活百科全书 ”，是民事权利的宣言书和保障书。</w:t>
      </w:r>
    </w:p>
    <w:p w14:paraId="246B65ED">
      <w:pPr>
        <w:pStyle w:val="19"/>
        <w:spacing w:before="93" w:line="228" w:lineRule="auto"/>
        <w:ind w:left="484"/>
      </w:pPr>
      <w:r>
        <w:t>303.我国公民享有言论、出版、集会、结社、游行、示威和罢工的权利与自由。</w:t>
      </w:r>
    </w:p>
    <w:p w14:paraId="07343617">
      <w:pPr>
        <w:pStyle w:val="19"/>
        <w:spacing w:before="93" w:line="228" w:lineRule="auto"/>
        <w:ind w:left="484"/>
      </w:pPr>
      <w:r>
        <w:t>304.《中国共产党纪律处分条例》规定，党员受到开除党籍处分的，三年内不得重新入党，也不得推荐担任与其原任职务相当或者高于其原任职务的党外职务。</w:t>
      </w:r>
    </w:p>
    <w:p w14:paraId="37F1FD84">
      <w:pPr>
        <w:pStyle w:val="19"/>
        <w:spacing w:before="93" w:line="228" w:lineRule="auto"/>
        <w:ind w:left="484"/>
      </w:pPr>
      <w:r>
        <w:t>305.党员受到开除党籍处分，五年内不得重新入党。另有规定不准重新入党的，依照规定。</w:t>
      </w:r>
    </w:p>
    <w:p w14:paraId="05BC9DAD">
      <w:pPr>
        <w:pStyle w:val="19"/>
        <w:spacing w:before="93" w:line="228" w:lineRule="auto"/>
        <w:ind w:left="484"/>
      </w:pPr>
      <w:r>
        <w:t>306.劳动者与用人单位发生劳动争议，既可直接向劳动争议仲裁委员会申请劳动仲裁，也可不经仲裁直接向人民法院提起诉讼。</w:t>
      </w:r>
    </w:p>
    <w:p w14:paraId="7FBA29B5">
      <w:pPr>
        <w:pStyle w:val="19"/>
        <w:spacing w:before="93" w:line="228" w:lineRule="auto"/>
        <w:ind w:left="484"/>
      </w:pPr>
      <w:r>
        <w:t>307.根据我国《宪法》规定，中华人民共和国公民享有言论的自由。</w:t>
      </w:r>
    </w:p>
    <w:p w14:paraId="71B8E4F0">
      <w:pPr>
        <w:pStyle w:val="19"/>
        <w:spacing w:before="93" w:line="228" w:lineRule="auto"/>
        <w:ind w:left="484"/>
      </w:pPr>
      <w:r>
        <w:t>308.那些具有我国国籍被依法剥夺政治权利的人仍然是我国公民。</w:t>
      </w:r>
    </w:p>
    <w:p w14:paraId="77A9076C">
      <w:pPr>
        <w:pStyle w:val="19"/>
        <w:spacing w:before="93" w:line="228" w:lineRule="auto"/>
        <w:ind w:left="484"/>
      </w:pPr>
      <w:r>
        <w:t>309.间歇性精神病人犯罪不负刑事责任。</w:t>
      </w:r>
    </w:p>
    <w:p w14:paraId="1673BB2F">
      <w:pPr>
        <w:pStyle w:val="19"/>
        <w:spacing w:before="93" w:line="228" w:lineRule="auto"/>
        <w:ind w:left="484"/>
      </w:pPr>
      <w:r>
        <w:t>310.对累犯不适用缓刑。</w:t>
      </w:r>
    </w:p>
    <w:p w14:paraId="0FF48E75">
      <w:pPr>
        <w:pStyle w:val="19"/>
        <w:spacing w:before="93" w:line="228" w:lineRule="auto"/>
        <w:ind w:left="484"/>
      </w:pPr>
      <w:r>
        <w:t>311.公民作品的发表权保护期限为作者终身。</w:t>
      </w:r>
    </w:p>
    <w:p w14:paraId="24561F98">
      <w:pPr>
        <w:pStyle w:val="19"/>
        <w:spacing w:before="93" w:line="228" w:lineRule="auto"/>
        <w:ind w:left="484"/>
      </w:pPr>
      <w:r>
        <w:t>312.民事调解不是民事诉讼的必经程序。</w:t>
      </w:r>
    </w:p>
    <w:p w14:paraId="5DDACD7A">
      <w:pPr>
        <w:pStyle w:val="19"/>
        <w:spacing w:before="93" w:line="228" w:lineRule="auto"/>
        <w:ind w:left="484"/>
      </w:pPr>
      <w:r>
        <w:t>313.丧偶儿媳对公、婆尽了主要赡养义务的可作为第一顺序继承人。</w:t>
      </w:r>
    </w:p>
    <w:p w14:paraId="1E7DC55A">
      <w:pPr>
        <w:pStyle w:val="19"/>
        <w:spacing w:before="93" w:line="228" w:lineRule="auto"/>
        <w:ind w:left="484"/>
      </w:pPr>
      <w:r>
        <w:t>314.高空掷物造成的损害，物业服务企业也是责任主体。</w:t>
      </w:r>
    </w:p>
    <w:p w14:paraId="638C9387">
      <w:pPr>
        <w:pStyle w:val="19"/>
        <w:spacing w:before="93" w:line="228" w:lineRule="auto"/>
        <w:ind w:left="484"/>
      </w:pPr>
      <w:r>
        <w:t>315.未成年人的父母是未成年人的当然监护人，若父母离异则只有一方为当然监护人。</w:t>
      </w:r>
    </w:p>
    <w:p w14:paraId="5D6D9E7E">
      <w:pPr>
        <w:pStyle w:val="19"/>
        <w:spacing w:before="93" w:line="228" w:lineRule="auto"/>
        <w:ind w:left="484"/>
      </w:pPr>
      <w:r>
        <w:t>316.甲外出时在自己的住宅内安放了防卫装置。某日晚，乙撬门侵入甲的住宅后，被防卫装置击成轻伤，甲的行为是正当防卫。</w:t>
      </w:r>
    </w:p>
    <w:p w14:paraId="1A90070C">
      <w:pPr>
        <w:pStyle w:val="19"/>
        <w:spacing w:before="93" w:line="228" w:lineRule="auto"/>
        <w:ind w:left="484"/>
      </w:pPr>
      <w:r>
        <w:t>317.经人民调解委员会调解达成调解协议后，当事人之间就调解协议的履行或者调解协议的内容发生争议的，可再次由人民调解委员会调解。</w:t>
      </w:r>
    </w:p>
    <w:p w14:paraId="73DC6267">
      <w:pPr>
        <w:pStyle w:val="19"/>
        <w:spacing w:before="93" w:line="228" w:lineRule="auto"/>
        <w:ind w:left="484"/>
      </w:pPr>
      <w:r>
        <w:t>318.负责刑事案件的侦查、拘留、执行逮捕、预审的机关，应当是各级人民法院。</w:t>
      </w:r>
    </w:p>
    <w:p w14:paraId="3C14FCF1">
      <w:pPr>
        <w:pStyle w:val="19"/>
        <w:spacing w:before="93" w:line="228" w:lineRule="auto"/>
        <w:ind w:left="484"/>
      </w:pPr>
      <w:r>
        <w:t>319.张三家的羊误入李四家的羊圈构成不当得利。</w:t>
      </w:r>
    </w:p>
    <w:p w14:paraId="04BB3E35">
      <w:pPr>
        <w:pStyle w:val="19"/>
        <w:spacing w:before="93" w:line="228" w:lineRule="auto"/>
        <w:ind w:left="484"/>
      </w:pPr>
      <w:r>
        <w:t>320.某企业走私大宗轿车构成走私罪，可以对单位判处没收财产。</w:t>
      </w:r>
    </w:p>
    <w:p w14:paraId="1B316627">
      <w:pPr>
        <w:pStyle w:val="19"/>
        <w:spacing w:before="93" w:line="228" w:lineRule="auto"/>
        <w:ind w:left="484"/>
      </w:pPr>
      <w:r>
        <w:t>321.对高空抛物者可以危险方法危害公共安全罪定罪量刑。</w:t>
      </w:r>
    </w:p>
    <w:p w14:paraId="577AC589">
      <w:pPr>
        <w:pStyle w:val="19"/>
        <w:spacing w:before="93" w:line="228" w:lineRule="auto"/>
        <w:ind w:left="484"/>
      </w:pPr>
      <w:r>
        <w:t>322.我国农村地区的村民委员会是基层人民政府派出机构。</w:t>
      </w:r>
    </w:p>
    <w:p w14:paraId="72FF63DB">
      <w:pPr>
        <w:pStyle w:val="19"/>
        <w:spacing w:before="93" w:line="228" w:lineRule="auto"/>
        <w:ind w:left="484"/>
      </w:pPr>
      <w:r>
        <w:t>323.在判处没收财产的时候，不得没收属于犯罪分子家属所有或者应有的财产。</w:t>
      </w:r>
    </w:p>
    <w:p w14:paraId="31CAF6BF">
      <w:pPr>
        <w:pStyle w:val="19"/>
        <w:spacing w:before="93" w:line="228" w:lineRule="auto"/>
        <w:ind w:left="484"/>
      </w:pPr>
      <w:r>
        <w:t>324.已满 8 周岁不满 14 周岁的自然人贩卖毒品的，依法构成贩卖毒品罪。</w:t>
      </w:r>
    </w:p>
    <w:p w14:paraId="7142D7EE">
      <w:pPr>
        <w:pStyle w:val="19"/>
        <w:spacing w:before="93" w:line="228" w:lineRule="auto"/>
        <w:ind w:left="484"/>
      </w:pPr>
      <w:r>
        <w:t>325.因紧急情况需要构造成避险的， 由引起险情发生的人承担民事责任。危险由自然原因引起的，紧急避险人不承担民事责任，可以给予适当补偿。</w:t>
      </w:r>
    </w:p>
    <w:p w14:paraId="773AB977">
      <w:pPr>
        <w:pStyle w:val="19"/>
        <w:spacing w:before="93" w:line="228" w:lineRule="auto"/>
        <w:ind w:left="484"/>
      </w:pPr>
      <w:r>
        <w:t>326.当事人未采用书面形式部订租赁合同的，视为不定期租赁。</w:t>
      </w:r>
    </w:p>
    <w:p w14:paraId="10E0DE0A">
      <w:pPr>
        <w:pStyle w:val="19"/>
        <w:spacing w:before="93" w:line="228" w:lineRule="auto"/>
        <w:ind w:left="484"/>
      </w:pPr>
      <w:r>
        <w:t>327.我国《刑法》规定，已满 75 周岁的人过失犯罪的，应当对其从轻或减轻处罚，该规定充分体现了宽严相济的刑事政策。</w:t>
      </w:r>
    </w:p>
    <w:p w14:paraId="3639CC1C">
      <w:pPr>
        <w:pStyle w:val="19"/>
        <w:spacing w:before="93" w:line="228" w:lineRule="auto"/>
        <w:ind w:left="484"/>
      </w:pPr>
      <w:r>
        <w:t>328.行政许可的实施和结果，除涉及国家秘密、商业秘密或者个人隐私以外，应当公开。</w:t>
      </w:r>
    </w:p>
    <w:p w14:paraId="4A7157C3">
      <w:pPr>
        <w:pStyle w:val="19"/>
        <w:spacing w:before="93" w:line="228" w:lineRule="auto"/>
        <w:ind w:left="484"/>
      </w:pPr>
      <w:r>
        <w:t>329.诚实信用原则是民法的基本原则之一</w:t>
      </w:r>
    </w:p>
    <w:p w14:paraId="58687F61">
      <w:pPr>
        <w:pStyle w:val="19"/>
        <w:spacing w:before="93" w:line="228" w:lineRule="auto"/>
        <w:ind w:left="484"/>
      </w:pPr>
      <w:r>
        <w:t>330.甲将借用的朋友的电脑以市场价格卖给不知情的乙，并完成交付，乙构成善意取得。</w:t>
      </w:r>
    </w:p>
    <w:p w14:paraId="687F2141">
      <w:pPr>
        <w:pStyle w:val="19"/>
        <w:spacing w:before="93" w:line="228" w:lineRule="auto"/>
        <w:ind w:left="484"/>
      </w:pPr>
      <w:r>
        <w:t>331.小偷甲为避免被抓，翻墙跳入乙的院落躲藏，在翻墙过程中不小心踩坏了乙的名贵花茶， 甲的行为构成紧急避险。</w:t>
      </w:r>
    </w:p>
    <w:p w14:paraId="5C9F42C6">
      <w:pPr>
        <w:pStyle w:val="19"/>
        <w:spacing w:before="93" w:line="228" w:lineRule="auto"/>
        <w:ind w:left="484"/>
      </w:pPr>
      <w:r>
        <w:t>332.甲向乙借款 1 万元，约定一年之内归还。乙债权的诉讼时效应从还款期限届满时开始计算。</w:t>
      </w:r>
    </w:p>
    <w:p w14:paraId="778A2A36">
      <w:pPr>
        <w:pStyle w:val="19"/>
        <w:spacing w:before="93" w:line="228" w:lineRule="auto"/>
        <w:ind w:left="484"/>
      </w:pPr>
      <w:r>
        <w:t>333.经工商登记的个体商户无权与劳动者建立劳动关系。</w:t>
      </w:r>
    </w:p>
    <w:p w14:paraId="358C3FB0">
      <w:pPr>
        <w:pStyle w:val="19"/>
        <w:spacing w:before="93" w:line="228" w:lineRule="auto"/>
        <w:ind w:left="484"/>
      </w:pPr>
      <w:r>
        <w:t>334.执法人员在查获赌博时当场砸毁麻将机的行为属于依法快速处理。</w:t>
      </w:r>
    </w:p>
    <w:p w14:paraId="437723AD">
      <w:pPr>
        <w:pStyle w:val="19"/>
        <w:spacing w:before="93" w:line="228" w:lineRule="auto"/>
        <w:ind w:left="484"/>
      </w:pPr>
      <w:r>
        <w:t>335.货车行驶过程中车载物品意外滑落砸伤路人属于交通事故。</w:t>
      </w:r>
    </w:p>
    <w:p w14:paraId="30125AA3">
      <w:pPr>
        <w:pStyle w:val="19"/>
        <w:spacing w:before="93" w:line="228" w:lineRule="auto"/>
        <w:ind w:left="484"/>
      </w:pPr>
      <w:r>
        <w:t>336.交警驾驶警车被相对人指出没有系安全带，交警自己给自己开罚单的行为合法有效。</w:t>
      </w:r>
    </w:p>
    <w:p w14:paraId="67EF5AE6">
      <w:pPr>
        <w:pStyle w:val="19"/>
        <w:spacing w:before="93" w:line="228" w:lineRule="auto"/>
        <w:ind w:left="484"/>
      </w:pPr>
      <w:r>
        <w:t>337.某市人大常委会与该市监察委员会之间是相互监督的关系。</w:t>
      </w:r>
    </w:p>
    <w:p w14:paraId="62E744C5">
      <w:pPr>
        <w:pStyle w:val="19"/>
        <w:spacing w:before="93" w:line="228" w:lineRule="auto"/>
        <w:ind w:left="484"/>
      </w:pPr>
      <w:r>
        <w:t>338.“法律是成文的道德，道德是内心的法律。 ”这句话体现了道德与法律之间的区别与联系。</w:t>
      </w:r>
    </w:p>
    <w:p w14:paraId="197118A4">
      <w:pPr>
        <w:pStyle w:val="19"/>
        <w:spacing w:before="93" w:line="228" w:lineRule="auto"/>
        <w:ind w:left="484"/>
      </w:pPr>
      <w:r>
        <w:t>339.劳动人事专职仲裁员和兼职仲裁员在调解仲裁活动中享有同等权利，履行同等义务。</w:t>
      </w:r>
    </w:p>
    <w:p w14:paraId="269A4850">
      <w:pPr>
        <w:pStyle w:val="19"/>
        <w:spacing w:before="93" w:line="228" w:lineRule="auto"/>
        <w:ind w:left="484"/>
      </w:pPr>
      <w:r>
        <w:t>340.事业单位工作人员获得嘉奖、记功、记大功的，应给予一次性奖金。</w:t>
      </w:r>
    </w:p>
    <w:p w14:paraId="54D70330">
      <w:pPr>
        <w:pStyle w:val="19"/>
        <w:spacing w:before="93" w:line="228" w:lineRule="auto"/>
        <w:ind w:left="484"/>
      </w:pPr>
      <w:r>
        <w:t>341.在行政诉讼中处于被告地位的永远都是行政机关。</w:t>
      </w:r>
    </w:p>
    <w:p w14:paraId="73098EE4">
      <w:pPr>
        <w:pStyle w:val="19"/>
        <w:spacing w:before="93" w:line="228" w:lineRule="auto"/>
        <w:ind w:left="484"/>
      </w:pPr>
      <w:r>
        <w:t>342.商家的“售出商品概不退换 ”行为侵犯了消费者的公平交易权。</w:t>
      </w:r>
    </w:p>
    <w:p w14:paraId="72885077">
      <w:pPr>
        <w:pStyle w:val="19"/>
        <w:spacing w:before="93" w:line="228" w:lineRule="auto"/>
        <w:ind w:left="484"/>
      </w:pPr>
      <w:r>
        <w:t>343.我国公民无论年龄大小，都可享有宪法规定的全部公民基本权利。</w:t>
      </w:r>
    </w:p>
    <w:p w14:paraId="2FE39A37">
      <w:pPr>
        <w:pStyle w:val="19"/>
        <w:spacing w:before="93" w:line="228" w:lineRule="auto"/>
        <w:ind w:left="484"/>
      </w:pPr>
      <w:r>
        <w:t>344.设区的市的人民代表大会常务委员会有权制定地方性法规，报本省、 自治区的人民代表大会常务委员会批准后施行。</w:t>
      </w:r>
    </w:p>
    <w:p w14:paraId="0AFF2782">
      <w:pPr>
        <w:pStyle w:val="19"/>
        <w:spacing w:before="93" w:line="228" w:lineRule="auto"/>
        <w:ind w:left="484"/>
      </w:pPr>
      <w:r>
        <w:t>345.无论使用传唤证传唤还是口头传唤，均应告知被传唤人传唤的原因和依据。</w:t>
      </w:r>
    </w:p>
    <w:p w14:paraId="618110B0">
      <w:pPr>
        <w:pStyle w:val="19"/>
        <w:spacing w:before="93" w:line="228" w:lineRule="auto"/>
        <w:ind w:left="484"/>
      </w:pPr>
      <w:r>
        <w:t>346.王某为降低用车成本，可以不购买机动车第三者责任强制保险。</w:t>
      </w:r>
    </w:p>
    <w:p w14:paraId="602C6890">
      <w:pPr>
        <w:pStyle w:val="19"/>
        <w:spacing w:before="93" w:line="228" w:lineRule="auto"/>
        <w:ind w:left="484"/>
      </w:pPr>
      <w:r>
        <w:t>347.十三届全国人大三次会议审议通过了《中华人民共和国民法典》，标志着我国的民事权利保障迎来了一个全新的时代。</w:t>
      </w:r>
    </w:p>
    <w:p w14:paraId="7AE39295">
      <w:pPr>
        <w:pStyle w:val="19"/>
        <w:spacing w:before="93" w:line="228" w:lineRule="auto"/>
        <w:ind w:left="484"/>
      </w:pPr>
      <w:r>
        <w:t>348.患者詹某因不满医生黄某的诊疗方案，用脚踢黄某，黄某侧身躲避并用手抓住詹某的脚致詹某摔倒骨折。黄某属正当防卫，不承担民事责任。</w:t>
      </w:r>
    </w:p>
    <w:p w14:paraId="23A144B0">
      <w:pPr>
        <w:pStyle w:val="19"/>
        <w:spacing w:before="93" w:line="228" w:lineRule="auto"/>
        <w:ind w:left="484"/>
      </w:pPr>
      <w:r>
        <w:t>349.李某酒后驾驶机动车致一人重伤，负事故主要责任。李某的行为构成交通肇事罪。</w:t>
      </w:r>
    </w:p>
    <w:p w14:paraId="0D94DBB6">
      <w:pPr>
        <w:pStyle w:val="19"/>
        <w:spacing w:before="93" w:line="228" w:lineRule="auto"/>
        <w:ind w:left="484"/>
      </w:pPr>
      <w:r>
        <w:t>350.杨某（10 周岁）未经父母同意打赏游戏主播 5 万元，其父母可以请求直播平台返还该款项。</w:t>
      </w:r>
    </w:p>
    <w:p w14:paraId="4F6F7944">
      <w:pPr>
        <w:pStyle w:val="19"/>
        <w:spacing w:before="93" w:line="228" w:lineRule="auto"/>
        <w:ind w:left="484"/>
      </w:pPr>
      <w:r>
        <w:t>351.刘某为创造虚假流量误导网络玩家，向曹某购买网络暗刷服务，7 天刷出 1500 万点击量。刘某与曹某的合同有效。</w:t>
      </w:r>
    </w:p>
    <w:p w14:paraId="132BA505">
      <w:pPr>
        <w:pStyle w:val="19"/>
        <w:spacing w:before="93" w:line="228" w:lineRule="auto"/>
        <w:ind w:left="484"/>
      </w:pPr>
      <w:r>
        <w:t>352.晋某身患重病，通过某网络筹款平台筹得 18 万元医疗费，晋某可以任意处置该款项。</w:t>
      </w:r>
    </w:p>
    <w:p w14:paraId="3612D492">
      <w:pPr>
        <w:pStyle w:val="19"/>
        <w:spacing w:before="93" w:line="228" w:lineRule="auto"/>
        <w:ind w:left="484"/>
      </w:pPr>
      <w:r>
        <w:t>353.严某从 6 楼随意将空酒瓶扔下，致使经过楼下的邹某头部严重受伤。严某的行为构成以危险方法危害公共安全罪。</w:t>
      </w:r>
    </w:p>
    <w:p w14:paraId="2D4D38B8">
      <w:pPr>
        <w:pStyle w:val="19"/>
        <w:spacing w:before="93" w:line="228" w:lineRule="auto"/>
        <w:ind w:left="484"/>
      </w:pPr>
      <w:r>
        <w:t>354.根据《劳动人事争议仲裁组织规则》 的规定，十人以上集体劳动人事争议案件应当由两名仲裁员组成仲裁庭处理。</w:t>
      </w:r>
    </w:p>
    <w:p w14:paraId="6B08EF0C">
      <w:pPr>
        <w:pStyle w:val="19"/>
        <w:spacing w:before="93" w:line="228" w:lineRule="auto"/>
        <w:ind w:left="484"/>
      </w:pPr>
      <w:r>
        <w:t>355.事业单位与工作人员订立的聘用合同，期限一般不低于 3 年。</w:t>
      </w:r>
    </w:p>
    <w:p w14:paraId="16B13FD4">
      <w:pPr>
        <w:pStyle w:val="19"/>
        <w:spacing w:before="93" w:line="228" w:lineRule="auto"/>
        <w:ind w:left="484"/>
      </w:pPr>
      <w:r>
        <w:t>356.全国人民代表大会具有监督权，可以监督宪法和法律的实施，是我国的法律监督机关。</w:t>
      </w:r>
    </w:p>
    <w:p w14:paraId="6DECD98F">
      <w:pPr>
        <w:pStyle w:val="19"/>
        <w:spacing w:before="93" w:line="228" w:lineRule="auto"/>
        <w:ind w:left="484"/>
      </w:pPr>
      <w:r>
        <w:t>357.一切危害社会的行为，必须是依照法律应当受刑罚的，才是犯罪。情节显著轻微危害不大的，不认为是犯罪。</w:t>
      </w:r>
    </w:p>
    <w:p w14:paraId="71347ACC">
      <w:pPr>
        <w:pStyle w:val="19"/>
        <w:spacing w:before="93" w:line="228" w:lineRule="auto"/>
        <w:ind w:left="484"/>
      </w:pPr>
      <w:r>
        <w:t>359.公司可以成立分公司，分公司具有企业法人资格，依法独立承担民事责任。</w:t>
      </w:r>
    </w:p>
    <w:p w14:paraId="0CB959EF">
      <w:pPr>
        <w:pStyle w:val="19"/>
        <w:spacing w:before="93" w:line="228" w:lineRule="auto"/>
        <w:ind w:left="484"/>
      </w:pPr>
      <w:r>
        <w:t>360.甲和乙斗殴过程中，甲求饶，乙继续侵害，将甲打成重伤，乙的行为构成防卫过当。</w:t>
      </w:r>
    </w:p>
    <w:p w14:paraId="7D8F9C69">
      <w:pPr>
        <w:pStyle w:val="19"/>
        <w:spacing w:before="93" w:line="228" w:lineRule="auto"/>
        <w:ind w:left="484"/>
      </w:pPr>
      <w:r>
        <w:t>361.行政的核心是行政权。</w:t>
      </w:r>
    </w:p>
    <w:p w14:paraId="52C298CC">
      <w:pPr>
        <w:pStyle w:val="19"/>
        <w:spacing w:before="93" w:line="228" w:lineRule="auto"/>
        <w:ind w:left="484"/>
      </w:pPr>
      <w:r>
        <w:t>362.全国人民代表大会是我国最高国家权力机关。</w:t>
      </w:r>
    </w:p>
    <w:p w14:paraId="09E9E544">
      <w:pPr>
        <w:pStyle w:val="19"/>
        <w:spacing w:before="93" w:line="228" w:lineRule="auto"/>
        <w:ind w:left="484"/>
      </w:pPr>
      <w:r>
        <w:t>363.授权的实质就是分权。</w:t>
      </w:r>
    </w:p>
    <w:p w14:paraId="09C1D9B8">
      <w:pPr>
        <w:pStyle w:val="19"/>
        <w:spacing w:before="93" w:line="228" w:lineRule="auto"/>
        <w:ind w:left="484"/>
      </w:pPr>
      <w:r>
        <w:t>364.全国人大常委会有权改变或者撤销同宪法和法律相抵触的行政法规。</w:t>
      </w:r>
    </w:p>
    <w:p w14:paraId="45BAB888">
      <w:pPr>
        <w:pStyle w:val="19"/>
        <w:spacing w:before="93" w:line="228" w:lineRule="auto"/>
        <w:ind w:left="484"/>
      </w:pPr>
      <w:r>
        <w:t>365.法是规定人们法律上的权利和义务的规范，是靠人们自觉遵守来予以保障的规范。</w:t>
      </w:r>
    </w:p>
    <w:p w14:paraId="22477B56">
      <w:pPr>
        <w:pStyle w:val="19"/>
        <w:spacing w:before="93" w:line="228" w:lineRule="auto"/>
        <w:ind w:left="484"/>
      </w:pPr>
      <w:r>
        <w:t>366.法人是指依法独立享有民事权利和承担民事义务的人。</w:t>
      </w:r>
    </w:p>
    <w:p w14:paraId="312347AE">
      <w:pPr>
        <w:pStyle w:val="19"/>
        <w:spacing w:before="93" w:line="228" w:lineRule="auto"/>
        <w:ind w:left="484"/>
      </w:pPr>
      <w:r>
        <w:t>367.因重大误解而订立的合同应予以撤销。</w:t>
      </w:r>
    </w:p>
    <w:p w14:paraId="3CF17542">
      <w:pPr>
        <w:pStyle w:val="19"/>
        <w:spacing w:before="93" w:line="228" w:lineRule="auto"/>
        <w:ind w:left="484"/>
      </w:pPr>
      <w:r>
        <w:t>368.我国宪法规定，“ 中华人民共和国是工人阶级领导的、以工农联盟为基础的人民民主专政的社会主义国家 ”。这是国家根本大法对我国国家性质的明确规定。</w:t>
      </w:r>
    </w:p>
    <w:p w14:paraId="7A513675">
      <w:pPr>
        <w:pStyle w:val="19"/>
        <w:spacing w:before="93" w:line="228" w:lineRule="auto"/>
        <w:ind w:left="484"/>
      </w:pPr>
      <w:r>
        <w:t>369.国务院是我国最高权力机关。</w:t>
      </w:r>
    </w:p>
    <w:p w14:paraId="7863D11C">
      <w:pPr>
        <w:pStyle w:val="19"/>
        <w:spacing w:before="93" w:line="228" w:lineRule="auto"/>
        <w:ind w:left="484"/>
      </w:pPr>
      <w:r>
        <w:t>370.仲裁协议既能在纠纷发生前订立，也能在纠纷发生后订立。</w:t>
      </w:r>
    </w:p>
    <w:p w14:paraId="188B863E">
      <w:pPr>
        <w:pStyle w:val="19"/>
        <w:spacing w:before="93" w:line="228" w:lineRule="auto"/>
        <w:ind w:left="484"/>
      </w:pPr>
      <w:r>
        <w:t>371.当事人不服第一审民事判决的，有权在判决书送达之日起 16 日内向上一级法院提起上诉。</w:t>
      </w:r>
    </w:p>
    <w:p w14:paraId="698CC06F">
      <w:pPr>
        <w:pStyle w:val="19"/>
        <w:spacing w:before="93" w:line="228" w:lineRule="auto"/>
        <w:ind w:left="484"/>
      </w:pPr>
      <w:r>
        <w:t>372.诉讼时效期间届满，权利人丧失胜诉权和实体权。</w:t>
      </w:r>
    </w:p>
    <w:p w14:paraId="5C899F18">
      <w:pPr>
        <w:pStyle w:val="19"/>
        <w:spacing w:before="93" w:line="228" w:lineRule="auto"/>
        <w:ind w:left="484"/>
      </w:pPr>
      <w:r>
        <w:t>373.行政赔偿、补偿以及行政机关行使法律、法规规定的自由裁量权的案件，不得调解。</w:t>
      </w:r>
    </w:p>
    <w:p w14:paraId="67DF913E">
      <w:pPr>
        <w:pStyle w:val="19"/>
        <w:spacing w:before="93" w:line="228" w:lineRule="auto"/>
        <w:ind w:left="484"/>
      </w:pPr>
      <w:r>
        <w:t>374.附加刑作为主刑的补充，只能同主刑一起适用不能独立适用。</w:t>
      </w:r>
    </w:p>
    <w:p w14:paraId="6278A71F">
      <w:pPr>
        <w:pStyle w:val="19"/>
        <w:spacing w:before="93" w:line="228" w:lineRule="auto"/>
        <w:ind w:left="484"/>
      </w:pPr>
      <w:r>
        <w:t>375.一人犯数罪的数罪中有判处附加刑的，附加刑仍须执行，其中附加刑种类相同的，合并执行，种类不同的，分别执行。</w:t>
      </w:r>
    </w:p>
    <w:p w14:paraId="54308A53">
      <w:pPr>
        <w:pStyle w:val="19"/>
        <w:spacing w:before="93" w:line="228" w:lineRule="auto"/>
        <w:ind w:left="484"/>
      </w:pPr>
      <w:r>
        <w:t>376.行政复议既审查原具体行政行为的合法性，也审查其合理性。</w:t>
      </w:r>
    </w:p>
    <w:p w14:paraId="66CE83CA">
      <w:pPr>
        <w:pStyle w:val="19"/>
        <w:spacing w:before="93" w:line="228" w:lineRule="auto"/>
        <w:ind w:left="484"/>
      </w:pPr>
      <w:r>
        <w:t>377.我国刑法中的多次盗窃，是指两年内三次以上的盗窃。</w:t>
      </w:r>
    </w:p>
    <w:p w14:paraId="1E466279">
      <w:pPr>
        <w:pStyle w:val="19"/>
        <w:spacing w:before="10" w:line="229" w:lineRule="auto"/>
        <w:ind w:left="472"/>
      </w:pPr>
      <w:r>
        <w:rPr>
          <w:b/>
        </w:rPr>
        <w:t>二、单项选择题</w:t>
      </w:r>
    </w:p>
    <w:p w14:paraId="03025509">
      <w:pPr>
        <w:pStyle w:val="19"/>
        <w:spacing w:before="92" w:line="228" w:lineRule="auto"/>
        <w:ind w:left="484"/>
      </w:pPr>
      <w:r>
        <w:t>1.法律主要依靠（    ）来保证实施。</w:t>
      </w:r>
    </w:p>
    <w:p w14:paraId="13D08B84">
      <w:pPr>
        <w:pStyle w:val="19"/>
        <w:spacing w:before="91" w:line="228" w:lineRule="auto"/>
        <w:ind w:left="462"/>
      </w:pPr>
      <w:r>
        <w:t>A.社会舆论</w:t>
      </w:r>
    </w:p>
    <w:p w14:paraId="5D4B8F63">
      <w:pPr>
        <w:pStyle w:val="19"/>
        <w:spacing w:before="93" w:line="228" w:lineRule="auto"/>
        <w:ind w:left="464"/>
      </w:pPr>
      <w:r>
        <w:t>B.风俗习惯</w:t>
      </w:r>
    </w:p>
    <w:p w14:paraId="4B40A608">
      <w:pPr>
        <w:pStyle w:val="19"/>
        <w:spacing w:before="94" w:line="228" w:lineRule="auto"/>
        <w:ind w:left="467"/>
      </w:pPr>
      <w:r>
        <w:t>C.道德自律</w:t>
      </w:r>
    </w:p>
    <w:p w14:paraId="4F2F1ECC">
      <w:pPr>
        <w:pStyle w:val="19"/>
        <w:spacing w:before="94" w:line="228" w:lineRule="auto"/>
        <w:ind w:left="464"/>
      </w:pPr>
      <w:r>
        <w:t>D.国家强制力</w:t>
      </w:r>
    </w:p>
    <w:p w14:paraId="50602D7A">
      <w:pPr>
        <w:pStyle w:val="19"/>
        <w:spacing w:before="92" w:line="228" w:lineRule="auto"/>
        <w:ind w:left="484"/>
      </w:pPr>
      <w:r>
        <w:t>2.《中华人民共和国宪法》规定，公民对国家工作人员的违法失职行为，有权向有关国家机关提出申诉控告或者检举。这属于公民基本权利中的（    ）。</w:t>
      </w:r>
    </w:p>
    <w:p w14:paraId="7C3C7167">
      <w:pPr>
        <w:pStyle w:val="19"/>
        <w:spacing w:before="92" w:line="228" w:lineRule="auto"/>
        <w:ind w:left="484"/>
      </w:pPr>
      <w:r>
        <w:t>A.政治权利                        B.监督权</w:t>
      </w:r>
    </w:p>
    <w:p w14:paraId="16C80CB6">
      <w:pPr>
        <w:pStyle w:val="19"/>
        <w:spacing w:before="92" w:line="228" w:lineRule="auto"/>
        <w:ind w:left="484"/>
      </w:pPr>
      <w:r>
        <w:t>C.社会经济权利                    D.人身自由权利</w:t>
      </w:r>
    </w:p>
    <w:p w14:paraId="49BB3A9B">
      <w:pPr>
        <w:pStyle w:val="19"/>
        <w:spacing w:before="92" w:line="228" w:lineRule="auto"/>
        <w:ind w:left="484"/>
      </w:pPr>
      <w:r>
        <w:t>3.道德调节发挥作用依靠的力量是（    ）。</w:t>
      </w:r>
    </w:p>
    <w:p w14:paraId="3E6B8363">
      <w:pPr>
        <w:pStyle w:val="19"/>
        <w:spacing w:before="92" w:line="228" w:lineRule="auto"/>
        <w:ind w:left="484"/>
      </w:pPr>
      <w:r>
        <w:t>A.社会舆论、传统习惯、 内心信念</w:t>
      </w:r>
    </w:p>
    <w:p w14:paraId="312581B8">
      <w:pPr>
        <w:pStyle w:val="19"/>
        <w:spacing w:before="92" w:line="228" w:lineRule="auto"/>
        <w:ind w:left="484"/>
      </w:pPr>
      <w:r>
        <w:t>B.社会管理、传统习惯、 内心信念</w:t>
      </w:r>
    </w:p>
    <w:p w14:paraId="69FF484E">
      <w:pPr>
        <w:pStyle w:val="19"/>
        <w:spacing w:before="92" w:line="228" w:lineRule="auto"/>
        <w:ind w:left="484"/>
      </w:pPr>
      <w:r>
        <w:t>C.社会舆论、社会管理、 内心信念</w:t>
      </w:r>
    </w:p>
    <w:p w14:paraId="40BB580F">
      <w:pPr>
        <w:pStyle w:val="19"/>
        <w:spacing w:before="92" w:line="228" w:lineRule="auto"/>
        <w:ind w:left="484"/>
      </w:pPr>
      <w:r>
        <w:t>D.传统习惯、社会管理、社会舆论</w:t>
      </w:r>
    </w:p>
    <w:p w14:paraId="13052173">
      <w:pPr>
        <w:pStyle w:val="19"/>
        <w:spacing w:before="92" w:line="228" w:lineRule="auto"/>
        <w:ind w:left="484"/>
      </w:pPr>
      <w:r>
        <w:t>4.法律义务是指法律关系主体（    ）。</w:t>
      </w:r>
    </w:p>
    <w:p w14:paraId="34077512">
      <w:pPr>
        <w:pStyle w:val="19"/>
        <w:spacing w:before="92" w:line="228" w:lineRule="auto"/>
        <w:ind w:left="484"/>
      </w:pPr>
      <w:r>
        <w:t>A.可以自己做出一定的行为</w:t>
      </w:r>
    </w:p>
    <w:p w14:paraId="10AA5184">
      <w:pPr>
        <w:pStyle w:val="19"/>
        <w:spacing w:before="92" w:line="228" w:lineRule="auto"/>
        <w:ind w:left="484"/>
      </w:pPr>
      <w:r>
        <w:t>B.可以要求他人做出一定的行为</w:t>
      </w:r>
    </w:p>
    <w:p w14:paraId="553B2ED0">
      <w:pPr>
        <w:pStyle w:val="19"/>
        <w:spacing w:before="92" w:line="228" w:lineRule="auto"/>
        <w:ind w:left="484"/>
      </w:pPr>
      <w:r>
        <w:t>C.必须做出一定的行为</w:t>
      </w:r>
    </w:p>
    <w:p w14:paraId="57B985E6">
      <w:pPr>
        <w:pStyle w:val="19"/>
        <w:spacing w:before="92" w:line="228" w:lineRule="auto"/>
        <w:ind w:left="484"/>
      </w:pPr>
      <w:r>
        <w:t>D.可以要求他人不做出一定的行为</w:t>
      </w:r>
    </w:p>
    <w:p w14:paraId="3B52091E">
      <w:pPr>
        <w:pStyle w:val="19"/>
        <w:spacing w:before="92" w:line="228" w:lineRule="auto"/>
        <w:ind w:left="484"/>
      </w:pPr>
      <w:r>
        <w:t>5.当前我国博客数量超过 2000 万，“我的博客我做主 ”，在博客自由的背后，是公共责任与法律底线。这说明（    ）。</w:t>
      </w:r>
    </w:p>
    <w:p w14:paraId="50EB76D7">
      <w:pPr>
        <w:pStyle w:val="19"/>
        <w:spacing w:before="92" w:line="228" w:lineRule="auto"/>
        <w:ind w:left="484"/>
      </w:pPr>
      <w:r>
        <w:t>A.国家依法保护公民的言论自由</w:t>
      </w:r>
    </w:p>
    <w:p w14:paraId="62914929">
      <w:pPr>
        <w:pStyle w:val="19"/>
        <w:spacing w:before="92" w:line="228" w:lineRule="auto"/>
        <w:ind w:left="484"/>
      </w:pPr>
      <w:r>
        <w:t>B.法律是对权利的限制和约束</w:t>
      </w:r>
    </w:p>
    <w:p w14:paraId="53E2561C">
      <w:pPr>
        <w:pStyle w:val="19"/>
        <w:spacing w:before="92" w:line="228" w:lineRule="auto"/>
        <w:ind w:left="484"/>
      </w:pPr>
      <w:r>
        <w:t>C.公民必须在法律允许的范围内行使权利</w:t>
      </w:r>
    </w:p>
    <w:p w14:paraId="1902FD4D">
      <w:pPr>
        <w:pStyle w:val="19"/>
        <w:spacing w:before="92" w:line="228" w:lineRule="auto"/>
        <w:ind w:left="484"/>
      </w:pPr>
      <w:r>
        <w:t>D.我国农民的权利是不真实的</w:t>
      </w:r>
    </w:p>
    <w:p w14:paraId="1E49DCE3">
      <w:pPr>
        <w:pStyle w:val="19"/>
        <w:spacing w:before="92" w:line="228" w:lineRule="auto"/>
        <w:ind w:left="484"/>
      </w:pPr>
      <w:r>
        <w:t>6.依照《中华人民共和国宪法》的规定，下列领导人由全国人民代表大会选举产生的是（    ）。</w:t>
      </w:r>
    </w:p>
    <w:p w14:paraId="1A83B526">
      <w:pPr>
        <w:pStyle w:val="19"/>
        <w:spacing w:before="92" w:line="228" w:lineRule="auto"/>
        <w:ind w:left="484"/>
      </w:pPr>
      <w:r>
        <w:t>A.国家副主席</w:t>
      </w:r>
    </w:p>
    <w:p w14:paraId="5BC2B411">
      <w:pPr>
        <w:pStyle w:val="19"/>
        <w:spacing w:before="92" w:line="228" w:lineRule="auto"/>
        <w:ind w:left="484"/>
      </w:pPr>
      <w:r>
        <w:t>B.中央军委副主席</w:t>
      </w:r>
    </w:p>
    <w:p w14:paraId="108E10F8">
      <w:pPr>
        <w:pStyle w:val="19"/>
        <w:spacing w:before="92" w:line="228" w:lineRule="auto"/>
        <w:ind w:left="484"/>
      </w:pPr>
      <w:r>
        <w:t>C.国务院副总理</w:t>
      </w:r>
    </w:p>
    <w:p w14:paraId="345F24C5">
      <w:pPr>
        <w:pStyle w:val="19"/>
        <w:spacing w:before="92" w:line="228" w:lineRule="auto"/>
        <w:ind w:left="484"/>
      </w:pPr>
      <w:r>
        <w:t>D.最高人民检察院副检察长</w:t>
      </w:r>
    </w:p>
    <w:p w14:paraId="6E693F12">
      <w:pPr>
        <w:pStyle w:val="19"/>
        <w:spacing w:before="92" w:line="228" w:lineRule="auto"/>
        <w:ind w:left="484"/>
      </w:pPr>
      <w:r>
        <w:t>7.在公民享有的宪法基本权利体系中，最基础的权利是（    ）。</w:t>
      </w:r>
    </w:p>
    <w:p w14:paraId="758FDC5E">
      <w:pPr>
        <w:pStyle w:val="19"/>
        <w:spacing w:before="92" w:line="228" w:lineRule="auto"/>
        <w:ind w:left="484"/>
      </w:pPr>
      <w:r>
        <w:t>A.选举和被选举的权利</w:t>
      </w:r>
    </w:p>
    <w:p w14:paraId="5E37924A">
      <w:pPr>
        <w:pStyle w:val="19"/>
        <w:spacing w:before="92" w:line="228" w:lineRule="auto"/>
        <w:ind w:left="484"/>
      </w:pPr>
      <w:r>
        <w:t>B.劳动就业的权利</w:t>
      </w:r>
    </w:p>
    <w:p w14:paraId="0F2425F7">
      <w:pPr>
        <w:pStyle w:val="19"/>
        <w:spacing w:before="92" w:line="228" w:lineRule="auto"/>
        <w:ind w:left="484"/>
      </w:pPr>
      <w:r>
        <w:t>C.人身安全受保护的权利</w:t>
      </w:r>
    </w:p>
    <w:p w14:paraId="0097988E">
      <w:pPr>
        <w:pStyle w:val="19"/>
        <w:spacing w:before="92" w:line="228" w:lineRule="auto"/>
        <w:ind w:left="484"/>
      </w:pPr>
      <w:r>
        <w:t>D.人身自由权利</w:t>
      </w:r>
    </w:p>
    <w:p w14:paraId="1C18EAA5">
      <w:pPr>
        <w:pStyle w:val="19"/>
        <w:spacing w:before="92" w:line="228" w:lineRule="auto"/>
        <w:ind w:left="484"/>
      </w:pPr>
      <w:r>
        <w:t>8.李强扬言要杀害赵磊全家，赵磊报案后公安人员立即尾随追赶，在通往赵磊家的公路上，将携带凶器的李强截获。李强的行为属于（    ）。</w:t>
      </w:r>
    </w:p>
    <w:p w14:paraId="6ABD937E">
      <w:pPr>
        <w:pStyle w:val="19"/>
        <w:spacing w:before="92" w:line="228" w:lineRule="auto"/>
        <w:ind w:left="484"/>
      </w:pPr>
      <w:r>
        <w:t>A.不构成犯罪                      B.犯罪未遂</w:t>
      </w:r>
    </w:p>
    <w:p w14:paraId="066EDFA3">
      <w:pPr>
        <w:pStyle w:val="19"/>
        <w:spacing w:before="92" w:line="228" w:lineRule="auto"/>
        <w:ind w:left="484"/>
      </w:pPr>
      <w:r>
        <w:t>C.犯罪预备                        D.犯罪中止</w:t>
      </w:r>
    </w:p>
    <w:p w14:paraId="4F3707DD">
      <w:pPr>
        <w:pStyle w:val="19"/>
        <w:spacing w:before="92" w:line="228" w:lineRule="auto"/>
        <w:ind w:left="484"/>
      </w:pPr>
      <w:r>
        <w:t>9.我国宪法的解释权属于（    ）。</w:t>
      </w:r>
    </w:p>
    <w:p w14:paraId="47EF5E52">
      <w:pPr>
        <w:pStyle w:val="19"/>
        <w:spacing w:before="92" w:line="228" w:lineRule="auto"/>
        <w:ind w:left="484"/>
      </w:pPr>
      <w:r>
        <w:t>A.全国人民代表大会</w:t>
      </w:r>
    </w:p>
    <w:p w14:paraId="159A76C5">
      <w:pPr>
        <w:pStyle w:val="19"/>
        <w:spacing w:before="92" w:line="228" w:lineRule="auto"/>
        <w:ind w:left="484"/>
      </w:pPr>
      <w:r>
        <w:t>B.全国人民代表大会常务委员会</w:t>
      </w:r>
    </w:p>
    <w:p w14:paraId="3C1D1357">
      <w:pPr>
        <w:pStyle w:val="19"/>
        <w:spacing w:before="92" w:line="228" w:lineRule="auto"/>
        <w:ind w:left="484"/>
      </w:pPr>
      <w:r>
        <w:t>C.全国人民代表大会法律委员会</w:t>
      </w:r>
    </w:p>
    <w:p w14:paraId="48BB5501">
      <w:pPr>
        <w:pStyle w:val="19"/>
        <w:spacing w:before="92" w:line="228" w:lineRule="auto"/>
        <w:ind w:left="484"/>
      </w:pPr>
      <w:r>
        <w:t>D.国务院</w:t>
      </w:r>
    </w:p>
    <w:p w14:paraId="2DAC5680">
      <w:pPr>
        <w:pStyle w:val="19"/>
        <w:spacing w:before="92" w:line="228" w:lineRule="auto"/>
        <w:ind w:left="484"/>
      </w:pPr>
      <w:r>
        <w:t>10.下列各项中效力最高的是（    ）。</w:t>
      </w:r>
    </w:p>
    <w:p w14:paraId="5BABE05B">
      <w:pPr>
        <w:pStyle w:val="19"/>
        <w:spacing w:before="92" w:line="228" w:lineRule="auto"/>
        <w:ind w:left="484"/>
      </w:pPr>
      <w:r>
        <w:t>A.法律                                 B.法规</w:t>
      </w:r>
    </w:p>
    <w:p w14:paraId="53563E93">
      <w:pPr>
        <w:pStyle w:val="19"/>
        <w:spacing w:before="92" w:line="228" w:lineRule="auto"/>
        <w:ind w:left="484"/>
      </w:pPr>
      <w:r>
        <w:t>C.规定                                  D.规章</w:t>
      </w:r>
    </w:p>
    <w:p w14:paraId="2FE492BC">
      <w:pPr>
        <w:pStyle w:val="19"/>
        <w:spacing w:before="92" w:line="228" w:lineRule="auto"/>
        <w:ind w:left="484"/>
      </w:pPr>
      <w:r>
        <w:t>11.依据刑法规定，构成行贿罪要求在主观方面必须具有谋取（    ）的目的。</w:t>
      </w:r>
    </w:p>
    <w:p w14:paraId="4E95868E">
      <w:pPr>
        <w:pStyle w:val="19"/>
        <w:spacing w:before="92" w:line="228" w:lineRule="auto"/>
        <w:ind w:left="484"/>
      </w:pPr>
      <w:r>
        <w:t>A.个人利益                             B.非法利益</w:t>
      </w:r>
    </w:p>
    <w:p w14:paraId="3A411EDB">
      <w:pPr>
        <w:pStyle w:val="19"/>
        <w:spacing w:before="92" w:line="228" w:lineRule="auto"/>
        <w:ind w:left="484"/>
      </w:pPr>
      <w:r>
        <w:t>C.经济利益                             D.不正当利益</w:t>
      </w:r>
    </w:p>
    <w:p w14:paraId="43F9A5D7">
      <w:pPr>
        <w:pStyle w:val="19"/>
        <w:spacing w:before="92" w:line="228" w:lineRule="auto"/>
        <w:ind w:left="484"/>
      </w:pPr>
      <w:r>
        <w:t>12.税务机关对增值税一般纳税人的认定属于（    ）。</w:t>
      </w:r>
    </w:p>
    <w:p w14:paraId="5223051A">
      <w:pPr>
        <w:pStyle w:val="19"/>
        <w:spacing w:before="92" w:line="228" w:lineRule="auto"/>
        <w:ind w:left="484"/>
      </w:pPr>
      <w:r>
        <w:t>A.行政许可                             B.行政确认</w:t>
      </w:r>
    </w:p>
    <w:p w14:paraId="79F9D1EB">
      <w:pPr>
        <w:pStyle w:val="19"/>
        <w:spacing w:before="92" w:line="228" w:lineRule="auto"/>
        <w:ind w:left="484"/>
      </w:pPr>
      <w:r>
        <w:t>C.行政裁决                             D.行政强制</w:t>
      </w:r>
    </w:p>
    <w:p w14:paraId="4439570C">
      <w:pPr>
        <w:pStyle w:val="19"/>
        <w:spacing w:before="92" w:line="228" w:lineRule="auto"/>
        <w:ind w:left="484"/>
      </w:pPr>
      <w:r>
        <w:t>13.下列行政制裁中属于行政处分的是（    ）。</w:t>
      </w:r>
    </w:p>
    <w:p w14:paraId="5E881FFA">
      <w:pPr>
        <w:pStyle w:val="19"/>
        <w:spacing w:before="92" w:line="228" w:lineRule="auto"/>
        <w:ind w:left="484"/>
      </w:pPr>
      <w:r>
        <w:t>A.罚款                                 B.拘留</w:t>
      </w:r>
    </w:p>
    <w:p w14:paraId="12A02551">
      <w:pPr>
        <w:pStyle w:val="19"/>
        <w:spacing w:before="92" w:line="228" w:lineRule="auto"/>
        <w:ind w:left="484"/>
      </w:pPr>
      <w:r>
        <w:t>C.吊销执照                             D.开除</w:t>
      </w:r>
    </w:p>
    <w:p w14:paraId="3D06A301">
      <w:pPr>
        <w:pStyle w:val="19"/>
        <w:spacing w:before="92" w:line="228" w:lineRule="auto"/>
        <w:ind w:left="484"/>
      </w:pPr>
      <w:r>
        <w:t>14.在合同中，（    ）一般是指提出目标的一方。</w:t>
      </w:r>
    </w:p>
    <w:p w14:paraId="6E5A8C1B">
      <w:pPr>
        <w:pStyle w:val="19"/>
        <w:spacing w:before="92" w:line="228" w:lineRule="auto"/>
        <w:ind w:left="484"/>
      </w:pPr>
      <w:r>
        <w:t>A.甲方                                 B.乙方</w:t>
      </w:r>
    </w:p>
    <w:p w14:paraId="3EA2FA69">
      <w:pPr>
        <w:pStyle w:val="19"/>
        <w:spacing w:before="92" w:line="228" w:lineRule="auto"/>
        <w:ind w:left="484"/>
      </w:pPr>
      <w:r>
        <w:t>C.丙方                                 D.第三方</w:t>
      </w:r>
    </w:p>
    <w:p w14:paraId="26D26B2F">
      <w:pPr>
        <w:pStyle w:val="19"/>
        <w:spacing w:before="92" w:line="228" w:lineRule="auto"/>
        <w:ind w:left="484"/>
      </w:pPr>
      <w:r>
        <w:t>15.下列关于国家监察机关的说法正确的是（    ）。</w:t>
      </w:r>
    </w:p>
    <w:p w14:paraId="0925C104">
      <w:pPr>
        <w:pStyle w:val="19"/>
        <w:spacing w:before="92" w:line="228" w:lineRule="auto"/>
        <w:ind w:left="484"/>
      </w:pPr>
      <w:r>
        <w:t>A.由中共中央设立，对中共中央负责</w:t>
      </w:r>
    </w:p>
    <w:p w14:paraId="7C0666A5">
      <w:pPr>
        <w:pStyle w:val="19"/>
        <w:spacing w:before="92" w:line="228" w:lineRule="auto"/>
        <w:ind w:left="484"/>
      </w:pPr>
      <w:r>
        <w:t>B.与现有的“一府两院 ”平行并立，将形成分权制衡的关系</w:t>
      </w:r>
    </w:p>
    <w:p w14:paraId="396AF517">
      <w:pPr>
        <w:pStyle w:val="19"/>
        <w:spacing w:before="92" w:line="228" w:lineRule="auto"/>
        <w:ind w:left="484"/>
      </w:pPr>
      <w:r>
        <w:t>C.根据中国共产党的决定设立，其权力行使可以不受法律约束</w:t>
      </w:r>
    </w:p>
    <w:p w14:paraId="315FFA3F">
      <w:pPr>
        <w:pStyle w:val="19"/>
        <w:spacing w:before="92" w:line="228" w:lineRule="auto"/>
        <w:ind w:left="484"/>
      </w:pPr>
      <w:r>
        <w:t>D.根据民主集中制原则，应由本级人大产生，向本级人大汇报工作</w:t>
      </w:r>
    </w:p>
    <w:p w14:paraId="1BEEE114">
      <w:pPr>
        <w:pStyle w:val="19"/>
        <w:spacing w:before="92" w:line="228" w:lineRule="auto"/>
        <w:ind w:left="484"/>
      </w:pPr>
      <w:r>
        <w:t>16.在宪法中增设国家机构监察委员会是在（    ）。</w:t>
      </w:r>
    </w:p>
    <w:p w14:paraId="02DD8CAC">
      <w:pPr>
        <w:pStyle w:val="19"/>
        <w:spacing w:before="92" w:line="228" w:lineRule="auto"/>
        <w:ind w:left="484"/>
      </w:pPr>
      <w:r>
        <w:t>A.1988 年宪法修正案               B.1994 年宪法修正案</w:t>
      </w:r>
    </w:p>
    <w:p w14:paraId="07052CEA">
      <w:pPr>
        <w:pStyle w:val="19"/>
        <w:spacing w:before="92" w:line="228" w:lineRule="auto"/>
        <w:ind w:left="484"/>
      </w:pPr>
      <w:r>
        <w:t>C.1999 年宪法修正案               D.2018 年宪法修正案</w:t>
      </w:r>
    </w:p>
    <w:p w14:paraId="449DC5EF">
      <w:pPr>
        <w:pStyle w:val="19"/>
        <w:spacing w:before="92" w:line="228" w:lineRule="auto"/>
        <w:ind w:left="484"/>
      </w:pPr>
      <w:r>
        <w:t>17.民法总则是民法典的开箱之作，在民法典中起统领性作用。2017 年 3 月，第十二届全国人大五次会议表决通过了《中华人民共和国民法总则》。在这里，全国人大行使（    ）。</w:t>
      </w:r>
    </w:p>
    <w:p w14:paraId="07182654">
      <w:pPr>
        <w:pStyle w:val="19"/>
        <w:spacing w:before="92" w:line="228" w:lineRule="auto"/>
        <w:ind w:left="484"/>
      </w:pPr>
      <w:r>
        <w:t>A.决定权                         B.表决权</w:t>
      </w:r>
    </w:p>
    <w:p w14:paraId="5D895F80">
      <w:pPr>
        <w:pStyle w:val="19"/>
        <w:spacing w:before="92" w:line="228" w:lineRule="auto"/>
        <w:ind w:left="484"/>
      </w:pPr>
      <w:r>
        <w:t>C.审议权                         D.立法权</w:t>
      </w:r>
    </w:p>
    <w:p w14:paraId="42102421">
      <w:pPr>
        <w:pStyle w:val="19"/>
        <w:spacing w:before="92" w:line="228" w:lineRule="auto"/>
        <w:ind w:left="484"/>
      </w:pPr>
      <w:r>
        <w:t>18.为了适应电子商务快速发展以及百姓网购需求的增多，我国《民法典》规定，（    ）也具有法律效力，这意味着纸质版合同将逐步退出互联网时代。</w:t>
      </w:r>
    </w:p>
    <w:p w14:paraId="1C6CC381">
      <w:pPr>
        <w:pStyle w:val="19"/>
        <w:spacing w:before="92" w:line="228" w:lineRule="auto"/>
        <w:ind w:left="484"/>
      </w:pPr>
      <w:r>
        <w:t>A.转账凭证                         B. 口头协议</w:t>
      </w:r>
    </w:p>
    <w:p w14:paraId="20268E61">
      <w:pPr>
        <w:pStyle w:val="19"/>
        <w:spacing w:before="92" w:line="228" w:lineRule="auto"/>
        <w:ind w:left="484"/>
      </w:pPr>
      <w:r>
        <w:t>C.数据电文                        D.交易记录</w:t>
      </w:r>
    </w:p>
    <w:p w14:paraId="680D53F4">
      <w:pPr>
        <w:pStyle w:val="19"/>
        <w:spacing w:before="92" w:line="228" w:lineRule="auto"/>
        <w:ind w:left="484"/>
      </w:pPr>
      <w:r>
        <w:t>19.在香港回归祖国 23 周年纪念日前夕，一部关于香港特别行政区的法律获得通过并颁布实施，这是继香港《基本法》之后，中央为香港特别行政区专门制定的第二部重要法律，它开启了香港“一国两制 ”实践的新征程，被认为是香港繁荣稳定的“守护神 ”和“定海神针 ”这部法律是 (    )</w:t>
      </w:r>
    </w:p>
    <w:p w14:paraId="59E92D1E">
      <w:pPr>
        <w:pStyle w:val="19"/>
        <w:spacing w:before="92" w:line="228" w:lineRule="auto"/>
        <w:ind w:left="484"/>
      </w:pPr>
      <w:r>
        <w:t>A.《中华人民共和国香港特别行政区安全法》</w:t>
      </w:r>
    </w:p>
    <w:p w14:paraId="44FBBCA0">
      <w:pPr>
        <w:pStyle w:val="19"/>
        <w:spacing w:before="92" w:line="228" w:lineRule="auto"/>
        <w:ind w:left="484"/>
      </w:pPr>
      <w:r>
        <w:t>B.《中华人民共和国香港特别行政区维护国家安全法》</w:t>
      </w:r>
    </w:p>
    <w:p w14:paraId="33C47500">
      <w:pPr>
        <w:pStyle w:val="19"/>
        <w:spacing w:before="92" w:line="228" w:lineRule="auto"/>
        <w:ind w:left="484"/>
      </w:pPr>
      <w:r>
        <w:t>C.《中华人民共和国香港特别行政区安全保护法》</w:t>
      </w:r>
    </w:p>
    <w:p w14:paraId="2AD3B6EA">
      <w:pPr>
        <w:pStyle w:val="19"/>
        <w:spacing w:before="92" w:line="228" w:lineRule="auto"/>
        <w:ind w:left="484"/>
      </w:pPr>
      <w:r>
        <w:t>D.《中华人民共和国香港特别行政区基本安全法》</w:t>
      </w:r>
    </w:p>
    <w:p w14:paraId="51D4F04F">
      <w:pPr>
        <w:pStyle w:val="19"/>
        <w:spacing w:before="92" w:line="228" w:lineRule="auto"/>
        <w:ind w:left="484"/>
      </w:pPr>
      <w:r>
        <w:t>20.虐待家庭成员，被虐待人要求处理的，根据我国《治安管理处罚法》规定， (    )</w:t>
      </w:r>
    </w:p>
    <w:p w14:paraId="2991111C">
      <w:pPr>
        <w:pStyle w:val="19"/>
        <w:spacing w:before="92" w:line="228" w:lineRule="auto"/>
        <w:ind w:left="484"/>
      </w:pPr>
      <w:r>
        <w:t>A.处十日以上十五日以下拘留，可以并处一千元以下罚款</w:t>
      </w:r>
    </w:p>
    <w:p w14:paraId="52A8D8E8">
      <w:pPr>
        <w:pStyle w:val="19"/>
        <w:spacing w:before="92" w:line="228" w:lineRule="auto"/>
        <w:ind w:left="484"/>
      </w:pPr>
      <w:r>
        <w:t>B.处五日以上十日以下拘留，并处二百元以上五百元以下罚款</w:t>
      </w:r>
    </w:p>
    <w:p w14:paraId="078A1BE3">
      <w:pPr>
        <w:pStyle w:val="19"/>
        <w:spacing w:before="92" w:line="228" w:lineRule="auto"/>
        <w:ind w:left="484"/>
      </w:pPr>
      <w:r>
        <w:t>C.处五日以上十日以下拘留</w:t>
      </w:r>
    </w:p>
    <w:p w14:paraId="32DBB501">
      <w:pPr>
        <w:pStyle w:val="19"/>
        <w:spacing w:before="92" w:line="228" w:lineRule="auto"/>
        <w:ind w:left="484"/>
      </w:pPr>
      <w:r>
        <w:t>D.处五日以下拘留或者警告</w:t>
      </w:r>
    </w:p>
    <w:p w14:paraId="5F9A97D9">
      <w:pPr>
        <w:pStyle w:val="19"/>
        <w:spacing w:before="92" w:line="228" w:lineRule="auto"/>
        <w:ind w:left="484"/>
      </w:pPr>
      <w:r>
        <w:t>21.关于我国国家主席，下列说法不正确的是 (    )</w:t>
      </w:r>
    </w:p>
    <w:p w14:paraId="3A57813F">
      <w:pPr>
        <w:pStyle w:val="19"/>
        <w:spacing w:before="92" w:line="228" w:lineRule="auto"/>
        <w:ind w:left="484"/>
      </w:pPr>
      <w:r>
        <w:t>A.是一个相对独立的国家机关        B.享有国家的最高代表权</w:t>
      </w:r>
    </w:p>
    <w:p w14:paraId="702C8359">
      <w:pPr>
        <w:pStyle w:val="19"/>
        <w:spacing w:before="92" w:line="228" w:lineRule="auto"/>
        <w:ind w:left="484"/>
      </w:pPr>
      <w:r>
        <w:t>C.必须年满45 周岁                 D.独立行使国家元首的各项权利</w:t>
      </w:r>
    </w:p>
    <w:p w14:paraId="14C2710A">
      <w:pPr>
        <w:pStyle w:val="19"/>
        <w:spacing w:before="92" w:line="228" w:lineRule="auto"/>
        <w:ind w:left="484"/>
      </w:pPr>
      <w:r>
        <w:t>22.未经朱某同意，廖某将自己的汽车停放在朱某的停车位。朱某联系廖某挪车未果，气愤之下用小刀在廖某的车身多处划写“没素质，乱停车 ”，廖某补漆花费数千元。下列说法正确的是（    ）。</w:t>
      </w:r>
    </w:p>
    <w:p w14:paraId="3F7BD73F">
      <w:pPr>
        <w:pStyle w:val="19"/>
        <w:spacing w:before="92" w:line="228" w:lineRule="auto"/>
        <w:ind w:left="484"/>
      </w:pPr>
      <w:r>
        <w:t>A.公安机关不应对本案采用行政调解</w:t>
      </w:r>
    </w:p>
    <w:p w14:paraId="756C435C">
      <w:pPr>
        <w:pStyle w:val="19"/>
        <w:spacing w:before="92" w:line="228" w:lineRule="auto"/>
        <w:ind w:left="484"/>
      </w:pPr>
      <w:r>
        <w:t>B.朱某故意损毁他人财物，应受治安处罚</w:t>
      </w:r>
    </w:p>
    <w:p w14:paraId="066C9ED6">
      <w:pPr>
        <w:pStyle w:val="19"/>
        <w:spacing w:before="92" w:line="228" w:lineRule="auto"/>
        <w:ind w:left="484"/>
      </w:pPr>
      <w:r>
        <w:t>C.廖某侵权在先，朱某的行为属于私力救济</w:t>
      </w:r>
    </w:p>
    <w:p w14:paraId="5DBAA4F1">
      <w:pPr>
        <w:pStyle w:val="19"/>
        <w:spacing w:before="92" w:line="228" w:lineRule="auto"/>
        <w:ind w:left="484"/>
      </w:pPr>
      <w:r>
        <w:t>D.朱某应承担行政责任，但具有法定的从轻或减轻情节</w:t>
      </w:r>
    </w:p>
    <w:p w14:paraId="7FDA831D">
      <w:pPr>
        <w:pStyle w:val="19"/>
        <w:spacing w:before="92" w:line="228" w:lineRule="auto"/>
        <w:ind w:left="484"/>
      </w:pPr>
      <w:r>
        <w:t>23.张某骑电动自行车途经一处施工作业道路，由于施工现场未设置警示标志，张某刹车不及落入坑中受伤。下列说法错误的是（    ）。</w:t>
      </w:r>
    </w:p>
    <w:p w14:paraId="58E08E1B">
      <w:pPr>
        <w:pStyle w:val="19"/>
        <w:spacing w:before="92" w:line="228" w:lineRule="auto"/>
        <w:ind w:left="484"/>
      </w:pPr>
      <w:r>
        <w:t>A.施工单位应承担侵权责任</w:t>
      </w:r>
    </w:p>
    <w:p w14:paraId="0FC3144C">
      <w:pPr>
        <w:pStyle w:val="19"/>
        <w:spacing w:before="92" w:line="228" w:lineRule="auto"/>
        <w:ind w:left="484"/>
      </w:pPr>
      <w:r>
        <w:t>B.施工负责人应受治安处罚</w:t>
      </w:r>
    </w:p>
    <w:p w14:paraId="24B95CE5">
      <w:pPr>
        <w:pStyle w:val="19"/>
        <w:spacing w:before="92" w:line="228" w:lineRule="auto"/>
        <w:ind w:left="484"/>
      </w:pPr>
      <w:r>
        <w:t>C.施工方承担民事责任可以折抵行政责任</w:t>
      </w:r>
    </w:p>
    <w:p w14:paraId="54CD9C23">
      <w:pPr>
        <w:pStyle w:val="19"/>
        <w:spacing w:before="92" w:line="228" w:lineRule="auto"/>
        <w:ind w:left="484"/>
      </w:pPr>
      <w:r>
        <w:t>D.该处施工应当征得公安机关交通管理部门的同意</w:t>
      </w:r>
    </w:p>
    <w:p w14:paraId="1F9B7827">
      <w:pPr>
        <w:pStyle w:val="19"/>
        <w:spacing w:before="92" w:line="228" w:lineRule="auto"/>
        <w:ind w:left="484"/>
      </w:pPr>
      <w:r>
        <w:t>24.胡某、丁某系邻居，胡某饲养的一只宠物犬经常不分昼夜狂吠，制造的噪音直接影响到丁某的生活安宁，导致丁某失眠健忘，神经衰弱。丁某曾多次找胡某反映情况，要求胡某管理好自己的宠物犬，但始终没有结果。丁某不堪其扰，遂向公安机关报案。下列关于公安机关的做法，错误的是（    ）。</w:t>
      </w:r>
    </w:p>
    <w:p w14:paraId="5BBD6DE5">
      <w:pPr>
        <w:pStyle w:val="19"/>
        <w:spacing w:before="92" w:line="228" w:lineRule="auto"/>
        <w:ind w:left="484"/>
      </w:pPr>
      <w:r>
        <w:t>A.以公安派出所的名义做出处罚</w:t>
      </w:r>
    </w:p>
    <w:p w14:paraId="3A8784F7">
      <w:pPr>
        <w:pStyle w:val="19"/>
        <w:spacing w:before="92" w:line="228" w:lineRule="auto"/>
        <w:ind w:left="484"/>
      </w:pPr>
      <w:r>
        <w:t>B.本案自受理之日起 30 日内办理完毕</w:t>
      </w:r>
    </w:p>
    <w:p w14:paraId="2718DC0D">
      <w:pPr>
        <w:pStyle w:val="19"/>
        <w:spacing w:before="92" w:line="228" w:lineRule="auto"/>
        <w:ind w:left="484"/>
      </w:pPr>
      <w:r>
        <w:t>C.将对胡某的处罚决定书副本抄送丁某</w:t>
      </w:r>
    </w:p>
    <w:p w14:paraId="31D8A9E6">
      <w:pPr>
        <w:pStyle w:val="19"/>
        <w:spacing w:before="92" w:line="228" w:lineRule="auto"/>
        <w:ind w:left="484"/>
      </w:pPr>
      <w:r>
        <w:t>D.经查证属实，直接对胡某处以 200 元罚款</w:t>
      </w:r>
    </w:p>
    <w:p w14:paraId="3AFB9260">
      <w:pPr>
        <w:pStyle w:val="19"/>
        <w:spacing w:before="92" w:line="228" w:lineRule="auto"/>
        <w:ind w:left="484"/>
      </w:pPr>
      <w:r>
        <w:t>25.张某拥有一辆两轮摩托车，并具有准驾两轮摩托车的机动车驾驶证。张某的下列做法符合《中华人民共和国道路交通安全法》规定的是 (    )</w:t>
      </w:r>
    </w:p>
    <w:p w14:paraId="26BDCBAF">
      <w:pPr>
        <w:pStyle w:val="19"/>
        <w:spacing w:before="92" w:line="228" w:lineRule="auto"/>
        <w:ind w:left="484"/>
      </w:pPr>
      <w:r>
        <w:t>A.驾驶摩托车在高速公路上行驶</w:t>
      </w:r>
    </w:p>
    <w:p w14:paraId="12B182FC">
      <w:pPr>
        <w:pStyle w:val="19"/>
        <w:spacing w:before="92" w:line="228" w:lineRule="auto"/>
        <w:ind w:left="484"/>
      </w:pPr>
      <w:r>
        <w:t>B.驾驶摩托车在非机动车道上行驶</w:t>
      </w:r>
    </w:p>
    <w:p w14:paraId="098A314E">
      <w:pPr>
        <w:pStyle w:val="19"/>
        <w:spacing w:before="92" w:line="228" w:lineRule="auto"/>
        <w:ind w:left="484"/>
      </w:pPr>
      <w:r>
        <w:t>C.驾驶证被暂扣期间驾驶摩托车上路</w:t>
      </w:r>
    </w:p>
    <w:p w14:paraId="4DD15932">
      <w:pPr>
        <w:pStyle w:val="19"/>
        <w:spacing w:before="92" w:line="228" w:lineRule="auto"/>
        <w:ind w:left="484"/>
      </w:pPr>
      <w:r>
        <w:t>D.在车身上喷涂装饰白底蓝字英文“POLICE ”（警察），与警用摩托外观制式涂装相似</w:t>
      </w:r>
    </w:p>
    <w:p w14:paraId="7ADD32F2">
      <w:pPr>
        <w:pStyle w:val="19"/>
        <w:spacing w:before="92" w:line="228" w:lineRule="auto"/>
        <w:ind w:left="484"/>
      </w:pPr>
      <w:r>
        <w:t>26.关于诉讼调解，下列说法正确的是（    ）。</w:t>
      </w:r>
    </w:p>
    <w:p w14:paraId="53A72104">
      <w:pPr>
        <w:pStyle w:val="19"/>
        <w:spacing w:before="92" w:line="228" w:lineRule="auto"/>
        <w:ind w:left="484"/>
      </w:pPr>
      <w:r>
        <w:t>A.可以不征询各方当事人的意愿直接予以调解</w:t>
      </w:r>
    </w:p>
    <w:p w14:paraId="62A1219A">
      <w:pPr>
        <w:pStyle w:val="19"/>
        <w:spacing w:before="92" w:line="228" w:lineRule="auto"/>
        <w:ind w:left="484"/>
      </w:pPr>
      <w:r>
        <w:t>B.可以根据案件的具体情况，分别与各方当事人做调解工作</w:t>
      </w:r>
    </w:p>
    <w:p w14:paraId="6A5583B8">
      <w:pPr>
        <w:pStyle w:val="19"/>
        <w:spacing w:before="92" w:line="228" w:lineRule="auto"/>
        <w:ind w:left="484"/>
      </w:pPr>
      <w:r>
        <w:t>C.可以主动与当事人的代理人接触，直接由代理人参加调解</w:t>
      </w:r>
    </w:p>
    <w:p w14:paraId="24E9D3D3">
      <w:pPr>
        <w:pStyle w:val="19"/>
        <w:spacing w:before="92" w:line="228" w:lineRule="auto"/>
        <w:ind w:left="484"/>
      </w:pPr>
      <w:r>
        <w:t>D.调解应当由当事人直接参与</w:t>
      </w:r>
    </w:p>
    <w:p w14:paraId="3F6D19A7">
      <w:pPr>
        <w:pStyle w:val="19"/>
        <w:spacing w:before="92" w:line="228" w:lineRule="auto"/>
        <w:ind w:left="484"/>
      </w:pPr>
      <w:r>
        <w:t>27.甲乙丙丁四人是同学，甲乙丙商量周末到丁的家乡旅行，丁同意周末到火车站接甲乙丙三人，结果丁因为周末忙于家事忘记接站，导致甲的钱包在等丁时被人偷走，对此， 甲能做的是（    ）。</w:t>
      </w:r>
    </w:p>
    <w:p w14:paraId="726FFB98">
      <w:pPr>
        <w:pStyle w:val="19"/>
        <w:spacing w:before="92" w:line="228" w:lineRule="auto"/>
        <w:ind w:left="484"/>
      </w:pPr>
      <w:r>
        <w:t>A.要求丁赔钱                             B.要求乙赔钱</w:t>
      </w:r>
    </w:p>
    <w:p w14:paraId="4F7A1FD5">
      <w:pPr>
        <w:pStyle w:val="19"/>
        <w:spacing w:before="92" w:line="228" w:lineRule="auto"/>
        <w:ind w:left="484"/>
      </w:pPr>
      <w:r>
        <w:t>C.要求丙赔钱                              D. 自认倒霉</w:t>
      </w:r>
    </w:p>
    <w:p w14:paraId="225FEAA2">
      <w:pPr>
        <w:pStyle w:val="19"/>
        <w:spacing w:before="92" w:line="228" w:lineRule="auto"/>
        <w:ind w:left="484"/>
      </w:pPr>
      <w:r>
        <w:t>28.林某长期承揽室内装修业务，舒某将自有的一套清水房交其装修。林某雇佣唐某做墙体拆除工作，并按日向唐某支付报酬。下列说法正确的是 (    )</w:t>
      </w:r>
    </w:p>
    <w:p w14:paraId="742CB614">
      <w:pPr>
        <w:pStyle w:val="19"/>
        <w:spacing w:before="92" w:line="228" w:lineRule="auto"/>
        <w:ind w:left="484"/>
      </w:pPr>
      <w:r>
        <w:t>A.林某与舒某之间构成劳动关系            B.舒某与唐某之间构成劳务关系</w:t>
      </w:r>
    </w:p>
    <w:p w14:paraId="688BD944">
      <w:pPr>
        <w:pStyle w:val="19"/>
        <w:spacing w:before="92" w:line="228" w:lineRule="auto"/>
        <w:ind w:left="484"/>
      </w:pPr>
      <w:r>
        <w:t>C.林某与唐某之间构成劳动关系            D.林某与唐某之间构成劳务关系</w:t>
      </w:r>
    </w:p>
    <w:p w14:paraId="2E862325">
      <w:pPr>
        <w:pStyle w:val="19"/>
        <w:spacing w:before="92" w:line="228" w:lineRule="auto"/>
        <w:ind w:left="484"/>
      </w:pPr>
      <w:r>
        <w:t>29.陈某被某销售公司录用，其与公司签订的劳动合同约定，销售业绩连续 3 个月排名末位时，劳动合同自行终止。后因陈某连续 3 个月考核排在末位，公司提出劳动合同已经自行终止，要求陈某办理离职手续。下列说法正确的是 (    )</w:t>
      </w:r>
    </w:p>
    <w:p w14:paraId="22746A11">
      <w:pPr>
        <w:pStyle w:val="19"/>
        <w:spacing w:before="92" w:line="228" w:lineRule="auto"/>
        <w:ind w:left="484"/>
      </w:pPr>
      <w:r>
        <w:t>A.陈某与公司约定劳动合同自行终止的条款有效</w:t>
      </w:r>
    </w:p>
    <w:p w14:paraId="7FE123EC">
      <w:pPr>
        <w:pStyle w:val="19"/>
        <w:spacing w:before="92" w:line="228" w:lineRule="auto"/>
        <w:ind w:left="484"/>
      </w:pPr>
      <w:r>
        <w:t>B.公司违法终止劳动合同，应当向陈某支付赔偿金</w:t>
      </w:r>
    </w:p>
    <w:p w14:paraId="5A6EDB46">
      <w:pPr>
        <w:pStyle w:val="19"/>
        <w:spacing w:before="92" w:line="228" w:lineRule="auto"/>
        <w:ind w:left="484"/>
      </w:pPr>
      <w:r>
        <w:t>C.公司有权以陈某不能胜任工作为由，直接将其辞退</w:t>
      </w:r>
    </w:p>
    <w:p w14:paraId="4E952EFF">
      <w:pPr>
        <w:pStyle w:val="19"/>
        <w:spacing w:before="92" w:line="228" w:lineRule="auto"/>
        <w:ind w:left="484"/>
      </w:pPr>
      <w:r>
        <w:t>D.公司有权单方解除与陈某的劳动合同，无须支付经济补偿</w:t>
      </w:r>
    </w:p>
    <w:p w14:paraId="3CF1A481">
      <w:pPr>
        <w:pStyle w:val="19"/>
        <w:spacing w:before="92" w:line="228" w:lineRule="auto"/>
        <w:ind w:left="484"/>
      </w:pPr>
      <w:r>
        <w:t>30.张某驾驶车辆操作不当滑入沟中，林某、李某看到后主动帮忙抬车。林某在抬车过程中受伤。关于林某的损失，下列说法正确的是 (    )</w:t>
      </w:r>
    </w:p>
    <w:p w14:paraId="6EFBC629">
      <w:pPr>
        <w:pStyle w:val="19"/>
        <w:spacing w:before="92" w:line="228" w:lineRule="auto"/>
        <w:ind w:left="484"/>
      </w:pPr>
      <w:r>
        <w:t>A.由林某自行承担</w:t>
      </w:r>
    </w:p>
    <w:p w14:paraId="009A7BEE">
      <w:pPr>
        <w:pStyle w:val="19"/>
        <w:spacing w:before="92" w:line="228" w:lineRule="auto"/>
        <w:ind w:left="484"/>
      </w:pPr>
      <w:r>
        <w:t>B.张某应承担适当补偿责任</w:t>
      </w:r>
    </w:p>
    <w:p w14:paraId="083578F3">
      <w:pPr>
        <w:pStyle w:val="19"/>
        <w:spacing w:before="92" w:line="228" w:lineRule="auto"/>
        <w:ind w:left="484"/>
      </w:pPr>
      <w:r>
        <w:t>C.由张某、林某、李某共同承担</w:t>
      </w:r>
    </w:p>
    <w:p w14:paraId="78240802">
      <w:pPr>
        <w:pStyle w:val="19"/>
        <w:spacing w:before="92" w:line="228" w:lineRule="auto"/>
        <w:ind w:left="484"/>
      </w:pPr>
      <w:r>
        <w:t>D.由承保张某车辆保险的保险公司承担赔偿责任</w:t>
      </w:r>
    </w:p>
    <w:p w14:paraId="69631FEA">
      <w:pPr>
        <w:pStyle w:val="19"/>
        <w:spacing w:before="92" w:line="228" w:lineRule="auto"/>
        <w:ind w:left="484"/>
      </w:pPr>
      <w:r>
        <w:t>31.吴某将名贵的翡翠项链遗失，为找回该项链，在其住所附近张贴寻物启事并悬赏 5000 元。经查，该项链被懂行的苏某拾得。下列选项说法正确的是 (    )</w:t>
      </w:r>
    </w:p>
    <w:p w14:paraId="5D14CF46">
      <w:pPr>
        <w:pStyle w:val="19"/>
        <w:spacing w:before="92" w:line="228" w:lineRule="auto"/>
        <w:ind w:left="484"/>
      </w:pPr>
      <w:r>
        <w:t>A.若苏某返还项链，吴某应当支付 5000 元悬赏报酬</w:t>
      </w:r>
    </w:p>
    <w:p w14:paraId="754136EB">
      <w:pPr>
        <w:pStyle w:val="19"/>
        <w:spacing w:before="92" w:line="228" w:lineRule="auto"/>
        <w:ind w:left="484"/>
      </w:pPr>
      <w:r>
        <w:t>B.若苏某拾得项链后，送给了朋友夏某，则该项链归夏某所有</w:t>
      </w:r>
    </w:p>
    <w:p w14:paraId="74C3E4FC">
      <w:pPr>
        <w:pStyle w:val="19"/>
        <w:spacing w:before="92" w:line="228" w:lineRule="auto"/>
        <w:ind w:left="484"/>
      </w:pPr>
      <w:r>
        <w:t>C.若苏某拾得项链后，未妥善保管遗失了该项链，苏某不用向吴某赔偿</w:t>
      </w:r>
    </w:p>
    <w:p w14:paraId="29F40EA0">
      <w:pPr>
        <w:pStyle w:val="19"/>
        <w:spacing w:before="92" w:line="228" w:lineRule="auto"/>
        <w:ind w:left="484"/>
      </w:pPr>
      <w:r>
        <w:t>D.若苏某拾得项链后，交给有珠宝经营资质的祝某出售，王某在祝某处花费 15 万元购得该项链，则吴某可以向王某请求返还该项链，且无须支付任何费用</w:t>
      </w:r>
    </w:p>
    <w:p w14:paraId="0EC2B1F6">
      <w:pPr>
        <w:pStyle w:val="19"/>
        <w:spacing w:before="92" w:line="228" w:lineRule="auto"/>
        <w:ind w:left="484"/>
      </w:pPr>
      <w:r>
        <w:t>32.已建立劳动关系，未同时订立书面劳动合同的，应当自用工之日起（    ）内订立书面劳动合同。</w:t>
      </w:r>
    </w:p>
    <w:p w14:paraId="6991A6CF">
      <w:pPr>
        <w:pStyle w:val="19"/>
        <w:spacing w:before="92" w:line="228" w:lineRule="auto"/>
        <w:ind w:left="484"/>
      </w:pPr>
      <w:r>
        <w:t>A.半个月                                B.一个月</w:t>
      </w:r>
    </w:p>
    <w:p w14:paraId="1CB5D806">
      <w:pPr>
        <w:pStyle w:val="19"/>
        <w:spacing w:before="92" w:line="228" w:lineRule="auto"/>
        <w:ind w:left="484"/>
      </w:pPr>
      <w:r>
        <w:t>C.一个半月                              D.两个月</w:t>
      </w:r>
    </w:p>
    <w:p w14:paraId="3EC2B3D3">
      <w:pPr>
        <w:pStyle w:val="19"/>
        <w:spacing w:before="92" w:line="228" w:lineRule="auto"/>
        <w:ind w:left="484"/>
      </w:pPr>
      <w:r>
        <w:t>33.根据我国宪法和法律的规定，下列关于行政区域的表述，正确的是（    ）。</w:t>
      </w:r>
    </w:p>
    <w:p w14:paraId="711893E4">
      <w:pPr>
        <w:pStyle w:val="19"/>
        <w:spacing w:before="92" w:line="228" w:lineRule="auto"/>
        <w:ind w:left="484"/>
      </w:pPr>
      <w:r>
        <w:t>A.海南省三沙市的设立必须由国务院批准</w:t>
      </w:r>
    </w:p>
    <w:p w14:paraId="531F7C7B">
      <w:pPr>
        <w:pStyle w:val="19"/>
        <w:spacing w:before="92" w:line="228" w:lineRule="auto"/>
        <w:ind w:left="484"/>
      </w:pPr>
      <w:r>
        <w:t>B.澳门特别行政区的设立由全国人大常委会批准</w:t>
      </w:r>
    </w:p>
    <w:p w14:paraId="351B183A">
      <w:pPr>
        <w:pStyle w:val="19"/>
        <w:spacing w:before="92" w:line="228" w:lineRule="auto"/>
        <w:ind w:left="484"/>
      </w:pPr>
      <w:r>
        <w:t>C.北京市东城区和崇文区的合并由北京市人大批准</w:t>
      </w:r>
    </w:p>
    <w:p w14:paraId="14DEC25D">
      <w:pPr>
        <w:pStyle w:val="19"/>
        <w:spacing w:before="92" w:line="228" w:lineRule="auto"/>
        <w:ind w:left="484"/>
      </w:pPr>
      <w:r>
        <w:t>D.河北省某县甲山镇和大营子乡的合并由该县人民政府批准</w:t>
      </w:r>
    </w:p>
    <w:p w14:paraId="567DA680">
      <w:pPr>
        <w:pStyle w:val="19"/>
        <w:spacing w:before="92" w:line="228" w:lineRule="auto"/>
        <w:ind w:left="484"/>
      </w:pPr>
      <w:r>
        <w:t>34.下列哪一项是劳动合同法的立法宗旨？ (    )</w:t>
      </w:r>
    </w:p>
    <w:p w14:paraId="32488A00">
      <w:pPr>
        <w:pStyle w:val="19"/>
        <w:spacing w:before="92" w:line="228" w:lineRule="auto"/>
        <w:ind w:left="484"/>
      </w:pPr>
      <w:r>
        <w:t>A.保护劳动者的合法权益                  B.保护用人单位的合法权益</w:t>
      </w:r>
    </w:p>
    <w:p w14:paraId="330CDC2F">
      <w:pPr>
        <w:pStyle w:val="19"/>
        <w:spacing w:before="92" w:line="228" w:lineRule="auto"/>
        <w:ind w:left="484"/>
      </w:pPr>
      <w:r>
        <w:t>C.保护双方的合法权益                    D.保护弱者的合法权益</w:t>
      </w:r>
    </w:p>
    <w:p w14:paraId="49613C30">
      <w:pPr>
        <w:pStyle w:val="19"/>
        <w:spacing w:before="92" w:line="228" w:lineRule="auto"/>
        <w:ind w:left="484"/>
      </w:pPr>
      <w:r>
        <w:t>35.制定刑法的法律根据是（   ）。</w:t>
      </w:r>
    </w:p>
    <w:p w14:paraId="480CEE24">
      <w:pPr>
        <w:pStyle w:val="19"/>
        <w:spacing w:before="92" w:line="228" w:lineRule="auto"/>
        <w:ind w:left="484"/>
      </w:pPr>
      <w:r>
        <w:t>A.宪法                                  B.行政法</w:t>
      </w:r>
    </w:p>
    <w:p w14:paraId="60B680AF">
      <w:pPr>
        <w:pStyle w:val="19"/>
        <w:spacing w:before="92" w:line="228" w:lineRule="auto"/>
        <w:ind w:left="484"/>
      </w:pPr>
      <w:r>
        <w:t>C.民法                                   D.侵权法</w:t>
      </w:r>
    </w:p>
    <w:p w14:paraId="535E6E5A">
      <w:pPr>
        <w:pStyle w:val="19"/>
        <w:spacing w:before="92" w:line="228" w:lineRule="auto"/>
        <w:ind w:left="484"/>
      </w:pPr>
      <w:r>
        <w:t>36.对行政许可收取费用作出规定的规范性文件是（    ）。</w:t>
      </w:r>
    </w:p>
    <w:p w14:paraId="026338B1">
      <w:pPr>
        <w:pStyle w:val="19"/>
        <w:spacing w:before="92" w:line="228" w:lineRule="auto"/>
        <w:ind w:left="484"/>
      </w:pPr>
      <w:r>
        <w:t>A.法律和法规                            B.法规和规章</w:t>
      </w:r>
    </w:p>
    <w:p w14:paraId="73758578">
      <w:pPr>
        <w:pStyle w:val="19"/>
        <w:spacing w:before="92" w:line="228" w:lineRule="auto"/>
        <w:ind w:left="484"/>
      </w:pPr>
      <w:r>
        <w:t>C.行政法规和规章                        D.法律和行政法规</w:t>
      </w:r>
    </w:p>
    <w:p w14:paraId="0D304F9D">
      <w:pPr>
        <w:pStyle w:val="19"/>
        <w:spacing w:before="92" w:line="228" w:lineRule="auto"/>
        <w:ind w:left="484"/>
      </w:pPr>
      <w:r>
        <w:t>37.含有重要的国家秘密，泄露会使国家的安全和利益遭受严重损害的文件，属于（    ）。</w:t>
      </w:r>
    </w:p>
    <w:p w14:paraId="027BAA69">
      <w:pPr>
        <w:pStyle w:val="19"/>
        <w:spacing w:before="92" w:line="228" w:lineRule="auto"/>
        <w:ind w:left="484"/>
      </w:pPr>
      <w:r>
        <w:t>A.秘密文件                              B.绝密文件</w:t>
      </w:r>
    </w:p>
    <w:p w14:paraId="15B14884">
      <w:pPr>
        <w:pStyle w:val="19"/>
        <w:spacing w:before="92" w:line="228" w:lineRule="auto"/>
        <w:ind w:left="484"/>
      </w:pPr>
      <w:r>
        <w:t>C.机密文件                              D.保密文件</w:t>
      </w:r>
    </w:p>
    <w:p w14:paraId="075A1393">
      <w:pPr>
        <w:pStyle w:val="19"/>
        <w:spacing w:before="92" w:line="228" w:lineRule="auto"/>
        <w:ind w:left="484"/>
      </w:pPr>
      <w:r>
        <w:t>38.我国立法的关键性阶段为（    ）。</w:t>
      </w:r>
    </w:p>
    <w:p w14:paraId="213C82D3">
      <w:pPr>
        <w:pStyle w:val="19"/>
        <w:spacing w:before="92" w:line="228" w:lineRule="auto"/>
        <w:ind w:left="484"/>
      </w:pPr>
      <w:r>
        <w:t>A.法律议案的提出</w:t>
      </w:r>
    </w:p>
    <w:p w14:paraId="748CC0CC">
      <w:pPr>
        <w:pStyle w:val="19"/>
        <w:spacing w:before="92" w:line="228" w:lineRule="auto"/>
        <w:ind w:left="484"/>
      </w:pPr>
      <w:r>
        <w:t>B.研制法律草案</w:t>
      </w:r>
    </w:p>
    <w:p w14:paraId="06251042">
      <w:pPr>
        <w:pStyle w:val="19"/>
        <w:spacing w:before="92" w:line="228" w:lineRule="auto"/>
        <w:ind w:left="484"/>
      </w:pPr>
      <w:r>
        <w:t>C.法律草案的表决和通过</w:t>
      </w:r>
    </w:p>
    <w:p w14:paraId="41082FD7">
      <w:pPr>
        <w:pStyle w:val="19"/>
        <w:spacing w:before="92" w:line="228" w:lineRule="auto"/>
        <w:ind w:left="484"/>
      </w:pPr>
      <w:r>
        <w:t>D.法律草案的审议</w:t>
      </w:r>
    </w:p>
    <w:p w14:paraId="3D02BE77">
      <w:pPr>
        <w:pStyle w:val="19"/>
        <w:spacing w:before="92" w:line="228" w:lineRule="auto"/>
        <w:ind w:left="484"/>
      </w:pPr>
      <w:r>
        <w:t>39.（    ）属于一般法律监督。</w:t>
      </w:r>
    </w:p>
    <w:p w14:paraId="79E13B26">
      <w:pPr>
        <w:pStyle w:val="19"/>
        <w:spacing w:before="92" w:line="228" w:lineRule="auto"/>
        <w:ind w:left="484"/>
      </w:pPr>
      <w:r>
        <w:t>A.下级对上级的监督</w:t>
      </w:r>
    </w:p>
    <w:p w14:paraId="5159EB23">
      <w:pPr>
        <w:pStyle w:val="19"/>
        <w:spacing w:before="92" w:line="228" w:lineRule="auto"/>
        <w:ind w:left="484"/>
      </w:pPr>
      <w:r>
        <w:t>B.上级对下级的监督</w:t>
      </w:r>
    </w:p>
    <w:p w14:paraId="53485DCB">
      <w:pPr>
        <w:pStyle w:val="19"/>
        <w:spacing w:before="92" w:line="228" w:lineRule="auto"/>
        <w:ind w:left="484"/>
      </w:pPr>
      <w:r>
        <w:t>C.人民群众的监督</w:t>
      </w:r>
    </w:p>
    <w:p w14:paraId="6C2BD5AD">
      <w:pPr>
        <w:pStyle w:val="19"/>
        <w:spacing w:before="92" w:line="228" w:lineRule="auto"/>
        <w:ind w:left="484"/>
      </w:pPr>
      <w:r>
        <w:t>D.检察机关的监督</w:t>
      </w:r>
    </w:p>
    <w:p w14:paraId="72849586">
      <w:pPr>
        <w:pStyle w:val="19"/>
        <w:spacing w:before="92" w:line="228" w:lineRule="auto"/>
        <w:ind w:left="484"/>
      </w:pPr>
      <w:r>
        <w:t>40.在法的诸价值中居于核心地位的是（    ）。</w:t>
      </w:r>
    </w:p>
    <w:p w14:paraId="5395C886">
      <w:pPr>
        <w:pStyle w:val="19"/>
        <w:spacing w:before="92" w:line="228" w:lineRule="auto"/>
        <w:ind w:left="484"/>
      </w:pPr>
      <w:r>
        <w:t>A.正义</w:t>
      </w:r>
    </w:p>
    <w:p w14:paraId="36DB1DEE">
      <w:pPr>
        <w:pStyle w:val="19"/>
        <w:spacing w:before="92" w:line="228" w:lineRule="auto"/>
        <w:ind w:left="484"/>
      </w:pPr>
      <w:r>
        <w:t>B. 自由</w:t>
      </w:r>
    </w:p>
    <w:p w14:paraId="55FE9A14">
      <w:pPr>
        <w:pStyle w:val="19"/>
        <w:spacing w:before="92" w:line="228" w:lineRule="auto"/>
        <w:ind w:left="484"/>
      </w:pPr>
      <w:r>
        <w:t>C.效率</w:t>
      </w:r>
    </w:p>
    <w:p w14:paraId="32D1241B">
      <w:pPr>
        <w:pStyle w:val="19"/>
        <w:spacing w:before="92" w:line="228" w:lineRule="auto"/>
        <w:ind w:left="484"/>
      </w:pPr>
      <w:r>
        <w:t>D 秩序</w:t>
      </w:r>
    </w:p>
    <w:p w14:paraId="2FE52784">
      <w:pPr>
        <w:pStyle w:val="19"/>
        <w:spacing w:before="92" w:line="228" w:lineRule="auto"/>
        <w:ind w:left="484"/>
      </w:pPr>
      <w:r>
        <w:t>41.法律格言说：“法律不能使人人平等，但在法律面前，人人是平等的。 ”关于该法律格言，下列哪说法是正确的？ (    )</w:t>
      </w:r>
    </w:p>
    <w:p w14:paraId="5588FAB2">
      <w:pPr>
        <w:pStyle w:val="19"/>
        <w:spacing w:before="92" w:line="228" w:lineRule="auto"/>
        <w:ind w:left="484"/>
      </w:pPr>
      <w:r>
        <w:t>A.每个人在法律面前事实上是平等的</w:t>
      </w:r>
    </w:p>
    <w:p w14:paraId="3A47B363">
      <w:pPr>
        <w:pStyle w:val="19"/>
        <w:spacing w:before="92" w:line="228" w:lineRule="auto"/>
        <w:ind w:left="484"/>
      </w:pPr>
      <w:r>
        <w:t>B.在任何时代和社会，法律面前，人人平等都是一项基本法律原则</w:t>
      </w:r>
    </w:p>
    <w:p w14:paraId="14406434">
      <w:pPr>
        <w:pStyle w:val="19"/>
        <w:spacing w:before="92" w:line="228" w:lineRule="auto"/>
        <w:ind w:left="484"/>
      </w:pPr>
      <w:r>
        <w:t>C.法律可以解决现实中的一切不平等问题</w:t>
      </w:r>
    </w:p>
    <w:p w14:paraId="47235289">
      <w:pPr>
        <w:pStyle w:val="19"/>
        <w:spacing w:before="92" w:line="228" w:lineRule="auto"/>
        <w:ind w:left="484"/>
      </w:pPr>
      <w:r>
        <w:t>D.法律面前，人人平等原则并不禁止在立法上作出合理区别的规定</w:t>
      </w:r>
    </w:p>
    <w:p w14:paraId="04D8E487">
      <w:pPr>
        <w:pStyle w:val="19"/>
        <w:spacing w:before="92" w:line="228" w:lineRule="auto"/>
        <w:ind w:left="484"/>
      </w:pPr>
      <w:r>
        <w:t>42.（    ）是指国家司法机关依照法定职权和程序，具体应用法律处理案件的专门活动。</w:t>
      </w:r>
    </w:p>
    <w:p w14:paraId="08AAE5AC">
      <w:pPr>
        <w:pStyle w:val="19"/>
        <w:spacing w:before="92" w:line="228" w:lineRule="auto"/>
        <w:ind w:left="484"/>
      </w:pPr>
      <w:r>
        <w:t>A.法的遵守</w:t>
      </w:r>
    </w:p>
    <w:p w14:paraId="08A05118">
      <w:pPr>
        <w:pStyle w:val="19"/>
        <w:spacing w:before="92" w:line="228" w:lineRule="auto"/>
        <w:ind w:left="484"/>
      </w:pPr>
      <w:r>
        <w:t>B.法的执行</w:t>
      </w:r>
    </w:p>
    <w:p w14:paraId="3211524B">
      <w:pPr>
        <w:pStyle w:val="19"/>
        <w:spacing w:before="92" w:line="228" w:lineRule="auto"/>
        <w:ind w:left="484"/>
      </w:pPr>
      <w:r>
        <w:t>C.法的适用</w:t>
      </w:r>
    </w:p>
    <w:p w14:paraId="08B169C0">
      <w:pPr>
        <w:pStyle w:val="19"/>
        <w:spacing w:before="92" w:line="228" w:lineRule="auto"/>
        <w:ind w:left="484"/>
      </w:pPr>
      <w:r>
        <w:t>D.法律解释</w:t>
      </w:r>
    </w:p>
    <w:p w14:paraId="37158F12">
      <w:pPr>
        <w:pStyle w:val="19"/>
        <w:spacing w:before="92" w:line="228" w:lineRule="auto"/>
        <w:ind w:left="484"/>
      </w:pPr>
      <w:r>
        <w:t>43.对限制人身自由的行政强制措施不服提起的诉讼， 由（    ）管辖。</w:t>
      </w:r>
    </w:p>
    <w:p w14:paraId="18F84C3A">
      <w:pPr>
        <w:pStyle w:val="19"/>
        <w:spacing w:before="92" w:line="228" w:lineRule="auto"/>
        <w:ind w:left="484"/>
      </w:pPr>
      <w:r>
        <w:t>A.原告居住地公安局                       B.被告所在地人民检察院</w:t>
      </w:r>
    </w:p>
    <w:p w14:paraId="39E12B09">
      <w:pPr>
        <w:pStyle w:val="19"/>
        <w:spacing w:before="92" w:line="228" w:lineRule="auto"/>
        <w:ind w:left="484"/>
      </w:pPr>
      <w:r>
        <w:t>C.被告所在地或者原告所在地人民法院       D.被告居住地或者原告居住地人民政府</w:t>
      </w:r>
    </w:p>
    <w:p w14:paraId="668BA397">
      <w:pPr>
        <w:pStyle w:val="19"/>
        <w:spacing w:before="92" w:line="228" w:lineRule="auto"/>
        <w:ind w:left="484"/>
      </w:pPr>
      <w:r>
        <w:t>44.因不动产提起诉讼的案件自行政行为作出之日起超过（    ），其他案件自行政行为作出之日起超过五年提起诉讼的，人民法院不予受理。</w:t>
      </w:r>
    </w:p>
    <w:p w14:paraId="41553DCC">
      <w:pPr>
        <w:pStyle w:val="19"/>
        <w:spacing w:before="92" w:line="228" w:lineRule="auto"/>
        <w:ind w:left="484"/>
      </w:pPr>
      <w:r>
        <w:t>A.五年                                   B.十年</w:t>
      </w:r>
    </w:p>
    <w:p w14:paraId="7612F9C5">
      <w:pPr>
        <w:pStyle w:val="19"/>
        <w:spacing w:before="92" w:line="228" w:lineRule="auto"/>
        <w:ind w:left="484"/>
      </w:pPr>
      <w:r>
        <w:t>C.十五年                                 D.二十年</w:t>
      </w:r>
    </w:p>
    <w:p w14:paraId="52645D97">
      <w:pPr>
        <w:pStyle w:val="19"/>
        <w:spacing w:before="92" w:line="228" w:lineRule="auto"/>
        <w:ind w:left="484"/>
      </w:pPr>
      <w:r>
        <w:t>45.根据我国《行政许可法》，设定行政许可，应当规定行政许可的（    ）。</w:t>
      </w:r>
    </w:p>
    <w:p w14:paraId="7E93F52E">
      <w:pPr>
        <w:pStyle w:val="19"/>
        <w:spacing w:before="92" w:line="228" w:lineRule="auto"/>
        <w:ind w:left="484"/>
      </w:pPr>
      <w:r>
        <w:t>A.监督机关、办理、执行、委托             B.实施机关、条件、程序、期限</w:t>
      </w:r>
    </w:p>
    <w:p w14:paraId="698F807F">
      <w:pPr>
        <w:pStyle w:val="19"/>
        <w:spacing w:before="92" w:line="228" w:lineRule="auto"/>
        <w:ind w:left="484"/>
      </w:pPr>
      <w:r>
        <w:t>C.详细说明、解释、操作、受理             D.申请条件、受理、步骤、期限</w:t>
      </w:r>
    </w:p>
    <w:p w14:paraId="0B8782BE">
      <w:pPr>
        <w:pStyle w:val="19"/>
        <w:spacing w:before="92" w:line="228" w:lineRule="auto"/>
        <w:ind w:left="484"/>
      </w:pPr>
      <w:r>
        <w:t>46.行政复议机关负责法制工作的机构应当自行政复议申请受理之日起七日内，将行政复议申请书副本或者行政复议申请笔录复印件发送（    ）。</w:t>
      </w:r>
    </w:p>
    <w:p w14:paraId="3EEE4372">
      <w:pPr>
        <w:pStyle w:val="19"/>
        <w:spacing w:before="92" w:line="228" w:lineRule="auto"/>
        <w:ind w:left="484"/>
      </w:pPr>
      <w:r>
        <w:t>A.国家相关部门                           B.申请人</w:t>
      </w:r>
    </w:p>
    <w:p w14:paraId="080A185E">
      <w:pPr>
        <w:pStyle w:val="19"/>
        <w:spacing w:before="92" w:line="228" w:lineRule="auto"/>
        <w:ind w:left="484"/>
      </w:pPr>
      <w:r>
        <w:t>C.当地司法局                             D.被申请人</w:t>
      </w:r>
    </w:p>
    <w:p w14:paraId="7110D804">
      <w:pPr>
        <w:pStyle w:val="19"/>
        <w:spacing w:before="92" w:line="228" w:lineRule="auto"/>
        <w:ind w:left="484"/>
      </w:pPr>
      <w:r>
        <w:t>47.下列说法错误的是（    ）。</w:t>
      </w:r>
    </w:p>
    <w:p w14:paraId="256F950C">
      <w:pPr>
        <w:pStyle w:val="19"/>
        <w:spacing w:before="92" w:line="228" w:lineRule="auto"/>
        <w:ind w:left="484"/>
      </w:pPr>
      <w:r>
        <w:t>A.守法是法的实施的一种基本形式</w:t>
      </w:r>
    </w:p>
    <w:p w14:paraId="22C593D5">
      <w:pPr>
        <w:pStyle w:val="19"/>
        <w:spacing w:before="92" w:line="228" w:lineRule="auto"/>
        <w:ind w:left="484"/>
      </w:pPr>
      <w:r>
        <w:t>B.公民要守法，政府更要守法</w:t>
      </w:r>
    </w:p>
    <w:p w14:paraId="5BDA93C3">
      <w:pPr>
        <w:pStyle w:val="19"/>
        <w:spacing w:before="92" w:line="228" w:lineRule="auto"/>
        <w:ind w:left="484"/>
      </w:pPr>
      <w:r>
        <w:t>C.与守法相对应的就是违法</w:t>
      </w:r>
    </w:p>
    <w:p w14:paraId="4CB461A5">
      <w:pPr>
        <w:pStyle w:val="19"/>
        <w:spacing w:before="92" w:line="228" w:lineRule="auto"/>
        <w:ind w:left="484"/>
      </w:pPr>
      <w:r>
        <w:t>D.守法就是履行法律义务</w:t>
      </w:r>
    </w:p>
    <w:p w14:paraId="31A41BFD">
      <w:pPr>
        <w:pStyle w:val="19"/>
        <w:spacing w:before="92" w:line="228" w:lineRule="auto"/>
        <w:ind w:left="484"/>
      </w:pPr>
      <w:r>
        <w:t>48.法所具有的规定人们的行为模式，指导人们行为的性质的功能是指（    ）。</w:t>
      </w:r>
    </w:p>
    <w:p w14:paraId="0DBF179A">
      <w:pPr>
        <w:pStyle w:val="19"/>
        <w:spacing w:before="92" w:line="228" w:lineRule="auto"/>
        <w:ind w:left="484"/>
      </w:pPr>
      <w:r>
        <w:t>A.法的普遍性</w:t>
      </w:r>
    </w:p>
    <w:p w14:paraId="7F02355D">
      <w:pPr>
        <w:pStyle w:val="19"/>
        <w:spacing w:before="92" w:line="228" w:lineRule="auto"/>
        <w:ind w:left="484"/>
      </w:pPr>
      <w:r>
        <w:t>B.法的一般性</w:t>
      </w:r>
    </w:p>
    <w:p w14:paraId="0542C047">
      <w:pPr>
        <w:pStyle w:val="19"/>
        <w:spacing w:before="92" w:line="228" w:lineRule="auto"/>
        <w:ind w:left="484"/>
      </w:pPr>
      <w:r>
        <w:t>C.法的规范性</w:t>
      </w:r>
    </w:p>
    <w:p w14:paraId="11F40DC1">
      <w:pPr>
        <w:pStyle w:val="19"/>
        <w:spacing w:before="92" w:line="228" w:lineRule="auto"/>
        <w:ind w:left="484"/>
      </w:pPr>
      <w:r>
        <w:t>D.法的程序性</w:t>
      </w:r>
    </w:p>
    <w:p w14:paraId="7693FCB1">
      <w:pPr>
        <w:pStyle w:val="19"/>
        <w:spacing w:before="92" w:line="228" w:lineRule="auto"/>
        <w:ind w:left="484"/>
      </w:pPr>
      <w:r>
        <w:t>49.法律关系由主体、客体和内容三个要素构成，其中法律关系的客体是指（    ）。</w:t>
      </w:r>
    </w:p>
    <w:p w14:paraId="0C5FA56A">
      <w:pPr>
        <w:pStyle w:val="19"/>
        <w:spacing w:before="92" w:line="228" w:lineRule="auto"/>
        <w:ind w:left="484"/>
      </w:pPr>
      <w:r>
        <w:t>A.法律权利和法律义务</w:t>
      </w:r>
    </w:p>
    <w:p w14:paraId="473FA518">
      <w:pPr>
        <w:pStyle w:val="19"/>
        <w:spacing w:before="92" w:line="228" w:lineRule="auto"/>
        <w:ind w:left="484"/>
      </w:pPr>
      <w:r>
        <w:t>B.物、非物质财富、人身和行为结果</w:t>
      </w:r>
    </w:p>
    <w:p w14:paraId="0432A97B">
      <w:pPr>
        <w:pStyle w:val="19"/>
        <w:spacing w:before="92" w:line="228" w:lineRule="auto"/>
        <w:ind w:left="484"/>
      </w:pPr>
      <w:r>
        <w:t>C.法律责任和法律结果</w:t>
      </w:r>
    </w:p>
    <w:p w14:paraId="48D7B065">
      <w:pPr>
        <w:pStyle w:val="19"/>
        <w:spacing w:before="92" w:line="228" w:lineRule="auto"/>
        <w:ind w:left="484"/>
      </w:pPr>
      <w:r>
        <w:t>D.法律事件和法律行为</w:t>
      </w:r>
    </w:p>
    <w:p w14:paraId="5EE1E7BB">
      <w:pPr>
        <w:pStyle w:val="19"/>
        <w:spacing w:before="92" w:line="228" w:lineRule="auto"/>
        <w:ind w:left="484"/>
      </w:pPr>
      <w:r>
        <w:t>50.从法是一种调整人们行为的规范这一角度出发来解释法的作用，称之为（    ）。</w:t>
      </w:r>
    </w:p>
    <w:p w14:paraId="4C2C8D82">
      <w:pPr>
        <w:pStyle w:val="19"/>
        <w:spacing w:before="92" w:line="228" w:lineRule="auto"/>
        <w:ind w:left="484"/>
      </w:pPr>
      <w:r>
        <w:t>A.法的评价作用</w:t>
      </w:r>
    </w:p>
    <w:p w14:paraId="32238864">
      <w:pPr>
        <w:pStyle w:val="19"/>
        <w:spacing w:before="92" w:line="228" w:lineRule="auto"/>
        <w:ind w:left="484"/>
      </w:pPr>
      <w:r>
        <w:t>B.法的指引作用</w:t>
      </w:r>
    </w:p>
    <w:p w14:paraId="4895399E">
      <w:pPr>
        <w:pStyle w:val="19"/>
        <w:spacing w:before="92" w:line="228" w:lineRule="auto"/>
        <w:ind w:left="484"/>
      </w:pPr>
      <w:r>
        <w:t>C.法的社会作用</w:t>
      </w:r>
    </w:p>
    <w:p w14:paraId="6E00D13B">
      <w:pPr>
        <w:pStyle w:val="19"/>
        <w:spacing w:before="92" w:line="228" w:lineRule="auto"/>
        <w:ind w:left="484"/>
      </w:pPr>
      <w:r>
        <w:t>D.法的规范作用</w:t>
      </w:r>
    </w:p>
    <w:p w14:paraId="464D91CE">
      <w:pPr>
        <w:pStyle w:val="19"/>
        <w:spacing w:before="92" w:line="228" w:lineRule="auto"/>
        <w:ind w:left="484"/>
      </w:pPr>
      <w:r>
        <w:t>51.原告与被告系亲兄弟，父母退休后与被告共同居住并由其赡养。父亲去世时被告独自料理后事，未通知原告参加。原告以被告侵犯其悼念权为由诉至法院。法院认为，按照我国民间习惯，原告有权对死者进行悼念，但现行法律对此没有规定，该诉讼请求于法无据，判决原告败诉。关于此案，下列哪一说法是错误的？ (    )</w:t>
      </w:r>
    </w:p>
    <w:p w14:paraId="00938FE7">
      <w:pPr>
        <w:pStyle w:val="19"/>
        <w:spacing w:before="92" w:line="228" w:lineRule="auto"/>
        <w:ind w:left="484"/>
      </w:pPr>
      <w:r>
        <w:t>A.本案中的被告侵犯了原告的经济、社会、文化权利</w:t>
      </w:r>
    </w:p>
    <w:p w14:paraId="358415DD">
      <w:pPr>
        <w:pStyle w:val="19"/>
        <w:spacing w:before="92" w:line="228" w:lineRule="auto"/>
        <w:ind w:left="484"/>
      </w:pPr>
      <w:r>
        <w:t>B.习惯在我国是一种非正式的法的渊源</w:t>
      </w:r>
    </w:p>
    <w:p w14:paraId="5B3EB366">
      <w:pPr>
        <w:pStyle w:val="19"/>
        <w:spacing w:before="92" w:line="228" w:lineRule="auto"/>
        <w:ind w:left="484"/>
      </w:pPr>
      <w:r>
        <w:t>C.法院之所以未支持原告诉讼请求，理由在于被告侵犯的权利并非法定权利</w:t>
      </w:r>
    </w:p>
    <w:p w14:paraId="7CFFB356">
      <w:pPr>
        <w:pStyle w:val="19"/>
        <w:spacing w:before="92" w:line="228" w:lineRule="auto"/>
        <w:ind w:left="484"/>
      </w:pPr>
      <w:r>
        <w:t>D.在本案中法官对判决进行了法律证成</w:t>
      </w:r>
    </w:p>
    <w:p w14:paraId="558A6F85">
      <w:pPr>
        <w:pStyle w:val="19"/>
        <w:spacing w:before="92" w:line="228" w:lineRule="auto"/>
        <w:ind w:left="484"/>
      </w:pPr>
      <w:r>
        <w:t>52.法的规范作用包括（    ）。</w:t>
      </w:r>
    </w:p>
    <w:p w14:paraId="654895FE">
      <w:pPr>
        <w:pStyle w:val="19"/>
        <w:spacing w:before="92" w:line="228" w:lineRule="auto"/>
        <w:ind w:left="484"/>
      </w:pPr>
      <w:r>
        <w:t>A.指引、评价、惩罚、强制、教育作用</w:t>
      </w:r>
    </w:p>
    <w:p w14:paraId="6A3DC13C">
      <w:pPr>
        <w:pStyle w:val="19"/>
        <w:spacing w:before="92" w:line="228" w:lineRule="auto"/>
        <w:ind w:left="484"/>
      </w:pPr>
      <w:r>
        <w:t>B.指引、评价、教育、预测、惩罚作用</w:t>
      </w:r>
    </w:p>
    <w:p w14:paraId="53FA7496">
      <w:pPr>
        <w:pStyle w:val="19"/>
        <w:spacing w:before="92" w:line="228" w:lineRule="auto"/>
        <w:ind w:left="484"/>
      </w:pPr>
      <w:r>
        <w:t>C.指引、教育、强制、鼓励、预测作用</w:t>
      </w:r>
    </w:p>
    <w:p w14:paraId="444C74B1">
      <w:pPr>
        <w:pStyle w:val="19"/>
        <w:spacing w:before="92" w:line="228" w:lineRule="auto"/>
        <w:ind w:left="484"/>
      </w:pPr>
      <w:r>
        <w:t>D.指引、评价、预测、教育、强制作用</w:t>
      </w:r>
    </w:p>
    <w:p w14:paraId="4E8383E9">
      <w:pPr>
        <w:pStyle w:val="19"/>
        <w:spacing w:before="92" w:line="228" w:lineRule="auto"/>
        <w:ind w:left="484"/>
      </w:pPr>
      <w:r>
        <w:t>53.甲、乙双方签订了货物买卖合同，由甲方向乙方提供货物，后经甲方同意，乙方将合同中的权利、义务转给丙。这样，法律关系的（    ）就发生了变更。</w:t>
      </w:r>
    </w:p>
    <w:p w14:paraId="4CE49BE2">
      <w:pPr>
        <w:pStyle w:val="19"/>
        <w:spacing w:before="92" w:line="228" w:lineRule="auto"/>
        <w:ind w:left="484"/>
      </w:pPr>
      <w:r>
        <w:t>A.主体、客体</w:t>
      </w:r>
    </w:p>
    <w:p w14:paraId="038FCCC0">
      <w:pPr>
        <w:pStyle w:val="19"/>
        <w:spacing w:before="92" w:line="228" w:lineRule="auto"/>
        <w:ind w:left="484"/>
      </w:pPr>
      <w:r>
        <w:t>B.内容</w:t>
      </w:r>
    </w:p>
    <w:p w14:paraId="6FF2B3C7">
      <w:pPr>
        <w:pStyle w:val="19"/>
        <w:spacing w:before="92" w:line="228" w:lineRule="auto"/>
        <w:ind w:left="484"/>
      </w:pPr>
      <w:r>
        <w:t>C.客体</w:t>
      </w:r>
    </w:p>
    <w:p w14:paraId="3F7060E1">
      <w:pPr>
        <w:pStyle w:val="19"/>
        <w:spacing w:before="92" w:line="228" w:lineRule="auto"/>
        <w:ind w:left="484"/>
      </w:pPr>
      <w:r>
        <w:t>D.主体</w:t>
      </w:r>
    </w:p>
    <w:p w14:paraId="2AB0570D">
      <w:pPr>
        <w:pStyle w:val="19"/>
        <w:spacing w:before="92" w:line="228" w:lineRule="auto"/>
        <w:ind w:left="484"/>
      </w:pPr>
      <w:r>
        <w:t>54.法律关系是由主体、客体和内容三种要素构成的其中法律关系的内容要素是指（    ）。</w:t>
      </w:r>
    </w:p>
    <w:p w14:paraId="07A51E69">
      <w:pPr>
        <w:pStyle w:val="19"/>
        <w:spacing w:before="92" w:line="228" w:lineRule="auto"/>
        <w:ind w:left="484"/>
      </w:pPr>
      <w:r>
        <w:t>A.法律权利和法律义务</w:t>
      </w:r>
    </w:p>
    <w:p w14:paraId="796DDBDD">
      <w:pPr>
        <w:pStyle w:val="19"/>
        <w:spacing w:before="92" w:line="228" w:lineRule="auto"/>
        <w:ind w:left="484"/>
      </w:pPr>
      <w:r>
        <w:t>B.法律后果和法律责任</w:t>
      </w:r>
    </w:p>
    <w:p w14:paraId="35B2BFDB">
      <w:pPr>
        <w:pStyle w:val="19"/>
        <w:spacing w:before="92" w:line="228" w:lineRule="auto"/>
        <w:ind w:left="484"/>
      </w:pPr>
      <w:r>
        <w:t>C.法律事件和法律行为</w:t>
      </w:r>
    </w:p>
    <w:p w14:paraId="5626B6BE">
      <w:pPr>
        <w:pStyle w:val="19"/>
        <w:spacing w:before="92" w:line="228" w:lineRule="auto"/>
        <w:ind w:left="484"/>
      </w:pPr>
      <w:r>
        <w:t>D.法律制裁和法律监督</w:t>
      </w:r>
    </w:p>
    <w:p w14:paraId="2C76A5ED">
      <w:pPr>
        <w:pStyle w:val="19"/>
        <w:spacing w:before="92" w:line="228" w:lineRule="auto"/>
        <w:ind w:left="484"/>
      </w:pPr>
      <w:r>
        <w:t>55.法按照适用范围可分为（    ）。</w:t>
      </w:r>
    </w:p>
    <w:p w14:paraId="0DAB52BF">
      <w:pPr>
        <w:pStyle w:val="19"/>
        <w:spacing w:before="92" w:line="228" w:lineRule="auto"/>
        <w:ind w:left="484"/>
      </w:pPr>
      <w:r>
        <w:t>A.实体法和程序法</w:t>
      </w:r>
    </w:p>
    <w:p w14:paraId="751CD144">
      <w:pPr>
        <w:pStyle w:val="19"/>
        <w:spacing w:before="92" w:line="228" w:lineRule="auto"/>
        <w:ind w:left="484"/>
      </w:pPr>
      <w:r>
        <w:t>B.根本法和普通法</w:t>
      </w:r>
    </w:p>
    <w:p w14:paraId="00320605">
      <w:pPr>
        <w:pStyle w:val="19"/>
        <w:spacing w:before="92" w:line="228" w:lineRule="auto"/>
        <w:ind w:left="484"/>
      </w:pPr>
      <w:r>
        <w:t>C.一般法和特别法</w:t>
      </w:r>
    </w:p>
    <w:p w14:paraId="44278CC4">
      <w:pPr>
        <w:pStyle w:val="19"/>
        <w:spacing w:before="92" w:line="228" w:lineRule="auto"/>
        <w:ind w:left="484"/>
      </w:pPr>
      <w:r>
        <w:t>D.国内法和国际法</w:t>
      </w:r>
    </w:p>
    <w:p w14:paraId="20F10D0C">
      <w:pPr>
        <w:pStyle w:val="19"/>
        <w:spacing w:before="92" w:line="228" w:lineRule="auto"/>
        <w:ind w:left="484"/>
      </w:pPr>
      <w:r>
        <w:t>56.法的主要内容是（   ）。</w:t>
      </w:r>
    </w:p>
    <w:p w14:paraId="40E640B2">
      <w:pPr>
        <w:pStyle w:val="19"/>
        <w:spacing w:before="92" w:line="228" w:lineRule="auto"/>
        <w:ind w:left="484"/>
      </w:pPr>
      <w:r>
        <w:t>A.国家意志</w:t>
      </w:r>
    </w:p>
    <w:p w14:paraId="3FAD2083">
      <w:pPr>
        <w:pStyle w:val="19"/>
        <w:spacing w:before="92" w:line="228" w:lineRule="auto"/>
        <w:ind w:left="484"/>
      </w:pPr>
      <w:r>
        <w:t>B.国家强制力</w:t>
      </w:r>
    </w:p>
    <w:p w14:paraId="4964296E">
      <w:pPr>
        <w:pStyle w:val="19"/>
        <w:spacing w:before="92" w:line="228" w:lineRule="auto"/>
        <w:ind w:left="484"/>
      </w:pPr>
      <w:r>
        <w:t>C.权利与义务</w:t>
      </w:r>
    </w:p>
    <w:p w14:paraId="51223548">
      <w:pPr>
        <w:pStyle w:val="19"/>
        <w:spacing w:before="92" w:line="228" w:lineRule="auto"/>
        <w:ind w:left="484"/>
      </w:pPr>
      <w:r>
        <w:t>D.社会关系</w:t>
      </w:r>
    </w:p>
    <w:p w14:paraId="56CF9081">
      <w:pPr>
        <w:pStyle w:val="19"/>
        <w:spacing w:before="92" w:line="228" w:lineRule="auto"/>
        <w:ind w:left="484"/>
      </w:pPr>
      <w:r>
        <w:t>57.中国古代法制在中国法制史中占有重要地位。下列有关中国古代法制的表述，错误的是（    ）。</w:t>
      </w:r>
    </w:p>
    <w:p w14:paraId="2840AB31">
      <w:pPr>
        <w:pStyle w:val="19"/>
        <w:spacing w:before="92" w:line="228" w:lineRule="auto"/>
        <w:ind w:left="484"/>
      </w:pPr>
      <w:r>
        <w:t>A.根据秦律的规定，对诬告者要实行反坐</w:t>
      </w:r>
    </w:p>
    <w:p w14:paraId="55E088DD">
      <w:pPr>
        <w:pStyle w:val="19"/>
        <w:spacing w:before="92" w:line="228" w:lineRule="auto"/>
        <w:ind w:left="484"/>
      </w:pPr>
      <w:r>
        <w:t>B.《魏律》将“八议 ”制度正式列入法典</w:t>
      </w:r>
    </w:p>
    <w:p w14:paraId="1DB0B327">
      <w:pPr>
        <w:pStyle w:val="19"/>
        <w:spacing w:before="92" w:line="228" w:lineRule="auto"/>
        <w:ind w:left="484"/>
      </w:pPr>
      <w:r>
        <w:t>C.确立于汉文帝时期的亲亲得相首匿原则反映了汉律的儒家化</w:t>
      </w:r>
    </w:p>
    <w:p w14:paraId="54D965F4">
      <w:pPr>
        <w:pStyle w:val="19"/>
        <w:spacing w:before="92" w:line="228" w:lineRule="auto"/>
        <w:ind w:left="484"/>
      </w:pPr>
      <w:r>
        <w:t>D.唐律中的五刑即笞、杖、徒、流、死五种刑罚</w:t>
      </w:r>
    </w:p>
    <w:p w14:paraId="47B71B90">
      <w:pPr>
        <w:pStyle w:val="19"/>
        <w:spacing w:before="92" w:line="228" w:lineRule="auto"/>
        <w:ind w:left="484"/>
      </w:pPr>
      <w:r>
        <w:t>58.我国的司法解释，除了最高人民法院的解释，还包括（    ）。</w:t>
      </w:r>
    </w:p>
    <w:p w14:paraId="6CC27C53">
      <w:pPr>
        <w:pStyle w:val="19"/>
        <w:spacing w:before="92" w:line="228" w:lineRule="auto"/>
        <w:ind w:left="484"/>
      </w:pPr>
      <w:r>
        <w:t>A.全国人民代表大会的解释</w:t>
      </w:r>
    </w:p>
    <w:p w14:paraId="361E9BA6">
      <w:pPr>
        <w:pStyle w:val="19"/>
        <w:spacing w:before="92" w:line="228" w:lineRule="auto"/>
        <w:ind w:left="484"/>
      </w:pPr>
      <w:r>
        <w:t>B.最高人民检察院的解释</w:t>
      </w:r>
    </w:p>
    <w:p w14:paraId="7B12214C">
      <w:pPr>
        <w:pStyle w:val="19"/>
        <w:spacing w:before="92" w:line="228" w:lineRule="auto"/>
        <w:ind w:left="484"/>
      </w:pPr>
      <w:r>
        <w:t>C.司法部的解释</w:t>
      </w:r>
    </w:p>
    <w:p w14:paraId="0D959BB0">
      <w:pPr>
        <w:pStyle w:val="19"/>
        <w:spacing w:before="92" w:line="228" w:lineRule="auto"/>
        <w:ind w:left="484"/>
      </w:pPr>
      <w:r>
        <w:t>D.公安部的解释</w:t>
      </w:r>
    </w:p>
    <w:p w14:paraId="3DEFE299">
      <w:pPr>
        <w:pStyle w:val="19"/>
        <w:spacing w:before="92" w:line="228" w:lineRule="auto"/>
        <w:ind w:left="484"/>
      </w:pPr>
      <w:r>
        <w:t>59.法律是一种特殊的行为规则，其主要特征是（    ）。</w:t>
      </w:r>
    </w:p>
    <w:p w14:paraId="7984FDAB">
      <w:pPr>
        <w:pStyle w:val="19"/>
        <w:spacing w:before="92" w:line="228" w:lineRule="auto"/>
        <w:ind w:left="484"/>
      </w:pPr>
      <w:r>
        <w:t>A.由国家制定或认可</w:t>
      </w:r>
    </w:p>
    <w:p w14:paraId="550420E6">
      <w:pPr>
        <w:pStyle w:val="19"/>
        <w:spacing w:before="92" w:line="228" w:lineRule="auto"/>
        <w:ind w:left="484"/>
      </w:pPr>
      <w:r>
        <w:t>B.对全体社会成员具有普遍约束力</w:t>
      </w:r>
    </w:p>
    <w:p w14:paraId="2944279E">
      <w:pPr>
        <w:pStyle w:val="19"/>
        <w:spacing w:before="92" w:line="228" w:lineRule="auto"/>
        <w:ind w:left="484"/>
      </w:pPr>
      <w:r>
        <w:t>C.靠国家强制力保证实施</w:t>
      </w:r>
    </w:p>
    <w:p w14:paraId="596FA804">
      <w:pPr>
        <w:pStyle w:val="19"/>
        <w:spacing w:before="92" w:line="228" w:lineRule="auto"/>
        <w:ind w:left="484"/>
      </w:pPr>
      <w:r>
        <w:t>D.以规定权利和义务为内容</w:t>
      </w:r>
    </w:p>
    <w:p w14:paraId="25DE2E5E">
      <w:pPr>
        <w:pStyle w:val="19"/>
        <w:spacing w:before="92" w:line="228" w:lineRule="auto"/>
        <w:ind w:left="484"/>
      </w:pPr>
      <w:r>
        <w:t>60.法的本质是（    ）。</w:t>
      </w:r>
    </w:p>
    <w:p w14:paraId="2FEC4740">
      <w:pPr>
        <w:pStyle w:val="19"/>
        <w:spacing w:before="92" w:line="228" w:lineRule="auto"/>
        <w:ind w:left="484"/>
      </w:pPr>
      <w:r>
        <w:t>A.由国家制定或认可</w:t>
      </w:r>
    </w:p>
    <w:p w14:paraId="57EE0C61">
      <w:pPr>
        <w:pStyle w:val="19"/>
        <w:spacing w:before="92" w:line="228" w:lineRule="auto"/>
        <w:ind w:left="484"/>
      </w:pPr>
      <w:r>
        <w:t>B.统治阶级的国家意志的体现</w:t>
      </w:r>
    </w:p>
    <w:p w14:paraId="03BBE950">
      <w:pPr>
        <w:pStyle w:val="19"/>
        <w:spacing w:before="92" w:line="228" w:lineRule="auto"/>
        <w:ind w:left="484"/>
      </w:pPr>
      <w:r>
        <w:t>C.以权利、义务为内容</w:t>
      </w:r>
    </w:p>
    <w:p w14:paraId="3CDB92C3">
      <w:pPr>
        <w:pStyle w:val="19"/>
        <w:spacing w:before="92" w:line="228" w:lineRule="auto"/>
        <w:ind w:left="484"/>
      </w:pPr>
      <w:r>
        <w:t>D.由国家强制力保障实施</w:t>
      </w:r>
    </w:p>
    <w:p w14:paraId="55494891">
      <w:pPr>
        <w:pStyle w:val="19"/>
        <w:spacing w:before="92" w:line="228" w:lineRule="auto"/>
        <w:ind w:left="484"/>
      </w:pPr>
      <w:r>
        <w:t>61.法的制定主体是（    ）。</w:t>
      </w:r>
    </w:p>
    <w:p w14:paraId="528A165C">
      <w:pPr>
        <w:pStyle w:val="19"/>
        <w:spacing w:before="92" w:line="228" w:lineRule="auto"/>
        <w:ind w:left="484"/>
      </w:pPr>
      <w:r>
        <w:t>A.政党</w:t>
      </w:r>
    </w:p>
    <w:p w14:paraId="04003442">
      <w:pPr>
        <w:pStyle w:val="19"/>
        <w:spacing w:before="92" w:line="228" w:lineRule="auto"/>
        <w:ind w:left="484"/>
      </w:pPr>
      <w:r>
        <w:t>B.全体人民</w:t>
      </w:r>
    </w:p>
    <w:p w14:paraId="32DC3BCC">
      <w:pPr>
        <w:pStyle w:val="19"/>
        <w:spacing w:before="92" w:line="228" w:lineRule="auto"/>
        <w:ind w:left="484"/>
      </w:pPr>
      <w:r>
        <w:t>C.国家</w:t>
      </w:r>
    </w:p>
    <w:p w14:paraId="7C6AC701">
      <w:pPr>
        <w:pStyle w:val="19"/>
        <w:spacing w:before="92" w:line="228" w:lineRule="auto"/>
        <w:ind w:left="484"/>
      </w:pPr>
      <w:r>
        <w:t>D.党和国家</w:t>
      </w:r>
    </w:p>
    <w:p w14:paraId="3DAD0793">
      <w:pPr>
        <w:pStyle w:val="19"/>
        <w:spacing w:before="92" w:line="228" w:lineRule="auto"/>
        <w:ind w:left="484"/>
      </w:pPr>
      <w:r>
        <w:t>62.法对社会及其公众最基本、最直接的作用是（    ）。</w:t>
      </w:r>
    </w:p>
    <w:p w14:paraId="0A1F918E">
      <w:pPr>
        <w:pStyle w:val="19"/>
        <w:spacing w:before="92" w:line="228" w:lineRule="auto"/>
        <w:ind w:left="484"/>
      </w:pPr>
      <w:r>
        <w:t>A.法的规范作用</w:t>
      </w:r>
    </w:p>
    <w:p w14:paraId="5374AE20">
      <w:pPr>
        <w:pStyle w:val="19"/>
        <w:spacing w:before="92" w:line="228" w:lineRule="auto"/>
        <w:ind w:left="484"/>
      </w:pPr>
      <w:r>
        <w:t>B.法的社会作用</w:t>
      </w:r>
    </w:p>
    <w:p w14:paraId="1D8B15F7">
      <w:pPr>
        <w:pStyle w:val="19"/>
        <w:spacing w:before="92" w:line="228" w:lineRule="auto"/>
        <w:ind w:left="484"/>
      </w:pPr>
      <w:r>
        <w:t>C.法的示范作用</w:t>
      </w:r>
    </w:p>
    <w:p w14:paraId="213B5ECC">
      <w:pPr>
        <w:pStyle w:val="19"/>
        <w:spacing w:before="92" w:line="228" w:lineRule="auto"/>
        <w:ind w:left="484"/>
      </w:pPr>
      <w:r>
        <w:t>D.法的管理作用</w:t>
      </w:r>
    </w:p>
    <w:p w14:paraId="7D609FFD">
      <w:pPr>
        <w:pStyle w:val="19"/>
        <w:spacing w:before="92" w:line="228" w:lineRule="auto"/>
        <w:ind w:left="484"/>
      </w:pPr>
      <w:r>
        <w:t>63.法律实施的最主要保证是（    ）。</w:t>
      </w:r>
    </w:p>
    <w:p w14:paraId="0C2F90A2">
      <w:pPr>
        <w:pStyle w:val="19"/>
        <w:spacing w:before="92" w:line="228" w:lineRule="auto"/>
        <w:ind w:left="484"/>
      </w:pPr>
      <w:r>
        <w:t>A.社会舆论</w:t>
      </w:r>
    </w:p>
    <w:p w14:paraId="44923D14">
      <w:pPr>
        <w:pStyle w:val="19"/>
        <w:spacing w:before="92" w:line="228" w:lineRule="auto"/>
        <w:ind w:left="484"/>
      </w:pPr>
      <w:r>
        <w:t>B.传统力量</w:t>
      </w:r>
    </w:p>
    <w:p w14:paraId="1D488058">
      <w:pPr>
        <w:pStyle w:val="19"/>
        <w:spacing w:before="92" w:line="228" w:lineRule="auto"/>
        <w:ind w:left="484"/>
      </w:pPr>
      <w:r>
        <w:t>C.人的自觉遵守</w:t>
      </w:r>
    </w:p>
    <w:p w14:paraId="1FFE288E">
      <w:pPr>
        <w:pStyle w:val="19"/>
        <w:spacing w:before="92" w:line="228" w:lineRule="auto"/>
        <w:ind w:left="484"/>
      </w:pPr>
      <w:r>
        <w:t>D.国家强制力</w:t>
      </w:r>
    </w:p>
    <w:p w14:paraId="68D90978">
      <w:pPr>
        <w:pStyle w:val="19"/>
        <w:spacing w:before="92" w:line="228" w:lineRule="auto"/>
        <w:ind w:left="484"/>
      </w:pPr>
      <w:r>
        <w:t>64.下列选项导致法律关系变更的是（    ）。</w:t>
      </w:r>
    </w:p>
    <w:p w14:paraId="458F9A12">
      <w:pPr>
        <w:pStyle w:val="19"/>
        <w:spacing w:before="92" w:line="228" w:lineRule="auto"/>
        <w:ind w:left="484"/>
      </w:pPr>
      <w:r>
        <w:t>A.乙公司将债权转让给丙公司</w:t>
      </w:r>
    </w:p>
    <w:p w14:paraId="5617465A">
      <w:pPr>
        <w:pStyle w:val="19"/>
        <w:spacing w:before="92" w:line="228" w:lineRule="auto"/>
        <w:ind w:left="484"/>
      </w:pPr>
      <w:r>
        <w:t>B.杨某窃得赵某手机</w:t>
      </w:r>
    </w:p>
    <w:p w14:paraId="08000C49">
      <w:pPr>
        <w:pStyle w:val="19"/>
        <w:spacing w:before="92" w:line="228" w:lineRule="auto"/>
        <w:ind w:left="484"/>
      </w:pPr>
      <w:r>
        <w:t>C.甲公司履行买卖合同</w:t>
      </w:r>
    </w:p>
    <w:p w14:paraId="459BF562">
      <w:pPr>
        <w:pStyle w:val="19"/>
        <w:spacing w:before="92" w:line="228" w:lineRule="auto"/>
        <w:ind w:left="484"/>
      </w:pPr>
      <w:r>
        <w:t>D.汤某因车祸死亡</w:t>
      </w:r>
    </w:p>
    <w:p w14:paraId="026DF73B">
      <w:pPr>
        <w:pStyle w:val="19"/>
        <w:spacing w:before="92" w:line="228" w:lineRule="auto"/>
        <w:ind w:left="484"/>
      </w:pPr>
      <w:r>
        <w:t>65.法律是由立法机关或国家机关制定，国家政权保证执行的行为规则的总和。其本质为（    ）。</w:t>
      </w:r>
    </w:p>
    <w:p w14:paraId="229A63C8">
      <w:pPr>
        <w:pStyle w:val="19"/>
        <w:spacing w:before="92" w:line="228" w:lineRule="auto"/>
        <w:ind w:left="484"/>
      </w:pPr>
      <w:r>
        <w:t>A.公民的共同意志和利益</w:t>
      </w:r>
    </w:p>
    <w:p w14:paraId="135DC4E7">
      <w:pPr>
        <w:pStyle w:val="19"/>
        <w:spacing w:before="92" w:line="228" w:lineRule="auto"/>
        <w:ind w:left="484"/>
      </w:pPr>
      <w:r>
        <w:t>B.统治阶级的共同意志和利益</w:t>
      </w:r>
    </w:p>
    <w:p w14:paraId="675E4024">
      <w:pPr>
        <w:pStyle w:val="19"/>
        <w:spacing w:before="92" w:line="228" w:lineRule="auto"/>
        <w:ind w:left="484"/>
      </w:pPr>
      <w:r>
        <w:t>C.统治阶级内部的执政党的意志和利益</w:t>
      </w:r>
    </w:p>
    <w:p w14:paraId="4969E57F">
      <w:pPr>
        <w:pStyle w:val="19"/>
        <w:spacing w:before="92" w:line="228" w:lineRule="auto"/>
        <w:ind w:left="484"/>
      </w:pPr>
      <w:r>
        <w:t>D.被统治阶级的意志和利益</w:t>
      </w:r>
    </w:p>
    <w:p w14:paraId="334432B4">
      <w:pPr>
        <w:pStyle w:val="19"/>
        <w:spacing w:before="92" w:line="228" w:lineRule="auto"/>
        <w:ind w:left="484"/>
      </w:pPr>
      <w:r>
        <w:t>66.下列哪一项关于法律价值的表述不能成立？ (    )</w:t>
      </w:r>
    </w:p>
    <w:p w14:paraId="4727FAB4">
      <w:pPr>
        <w:pStyle w:val="19"/>
        <w:spacing w:before="92" w:line="228" w:lineRule="auto"/>
        <w:ind w:left="484"/>
      </w:pPr>
      <w:r>
        <w:t>A. 自由是评价法律进步与否的标准</w:t>
      </w:r>
    </w:p>
    <w:p w14:paraId="47C07C97">
      <w:pPr>
        <w:pStyle w:val="19"/>
        <w:spacing w:before="92" w:line="228" w:lineRule="auto"/>
        <w:ind w:left="484"/>
      </w:pPr>
      <w:r>
        <w:t>B.法律本身所有的各种属性是法律价值得以形成的基础和条件</w:t>
      </w:r>
    </w:p>
    <w:p w14:paraId="4B711839">
      <w:pPr>
        <w:pStyle w:val="19"/>
        <w:spacing w:before="92" w:line="228" w:lineRule="auto"/>
        <w:ind w:left="484"/>
      </w:pPr>
      <w:r>
        <w:t>C.秩序是法律的基础价值，处于法律价值的顶端</w:t>
      </w:r>
    </w:p>
    <w:p w14:paraId="646A4661">
      <w:pPr>
        <w:pStyle w:val="19"/>
        <w:spacing w:before="92" w:line="228" w:lineRule="auto"/>
        <w:ind w:left="484"/>
      </w:pPr>
      <w:r>
        <w:t>D.正义能推动法律内部结构的完善</w:t>
      </w:r>
    </w:p>
    <w:p w14:paraId="0342C368">
      <w:pPr>
        <w:pStyle w:val="19"/>
        <w:spacing w:before="92" w:line="228" w:lineRule="auto"/>
        <w:ind w:left="484"/>
      </w:pPr>
      <w:r>
        <w:t>67.有的公园规定：“禁止攀枝摘花。”这一规定从法学的角度看，也可以理解为不允许无故毁损整株花木。这一解释属于下列哪一项？ (    )</w:t>
      </w:r>
    </w:p>
    <w:p w14:paraId="0A70BF86">
      <w:pPr>
        <w:pStyle w:val="19"/>
        <w:spacing w:before="92" w:line="228" w:lineRule="auto"/>
        <w:ind w:left="484"/>
      </w:pPr>
      <w:r>
        <w:t>A.扩充解释问题</w:t>
      </w:r>
    </w:p>
    <w:p w14:paraId="1F1C0BF1">
      <w:pPr>
        <w:pStyle w:val="19"/>
        <w:spacing w:before="92" w:line="228" w:lineRule="auto"/>
        <w:ind w:left="484"/>
      </w:pPr>
      <w:r>
        <w:t>B.文法解释</w:t>
      </w:r>
    </w:p>
    <w:p w14:paraId="61F1718F">
      <w:pPr>
        <w:pStyle w:val="19"/>
        <w:spacing w:before="92" w:line="228" w:lineRule="auto"/>
        <w:ind w:left="484"/>
      </w:pPr>
      <w:r>
        <w:t>C. 目的解释</w:t>
      </w:r>
    </w:p>
    <w:p w14:paraId="62D2B14A">
      <w:pPr>
        <w:pStyle w:val="19"/>
        <w:spacing w:before="92" w:line="228" w:lineRule="auto"/>
        <w:ind w:left="484"/>
      </w:pPr>
      <w:r>
        <w:t>D.历史解释</w:t>
      </w:r>
    </w:p>
    <w:p w14:paraId="6F19A4C1">
      <w:pPr>
        <w:pStyle w:val="19"/>
        <w:spacing w:before="92" w:line="228" w:lineRule="auto"/>
        <w:ind w:left="484"/>
      </w:pPr>
      <w:r>
        <w:t>68.足球比赛有“主客场 ”制，然而令人吃惊的是，我国民事案件的审判也出现了“主客场 ”制。同一案件中，在不同的地方法院审理，却出现不同的判决，有的甚至大相径庭，以致出现案件当事人全力争取本地法院审判的怪事。民事案件审判中的“主客场 ”制（    ）。</w:t>
      </w:r>
    </w:p>
    <w:p w14:paraId="0B353D54">
      <w:pPr>
        <w:pStyle w:val="19"/>
        <w:spacing w:before="92" w:line="228" w:lineRule="auto"/>
        <w:ind w:left="484"/>
      </w:pPr>
      <w:r>
        <w:t>A.是一种违法行为</w:t>
      </w:r>
    </w:p>
    <w:p w14:paraId="1C3F8566">
      <w:pPr>
        <w:pStyle w:val="19"/>
        <w:spacing w:before="92" w:line="228" w:lineRule="auto"/>
        <w:ind w:left="484"/>
      </w:pPr>
      <w:r>
        <w:t>B.直接损害了国家法律的权威和尊严</w:t>
      </w:r>
    </w:p>
    <w:p w14:paraId="27E22374">
      <w:pPr>
        <w:pStyle w:val="19"/>
        <w:spacing w:before="92" w:line="228" w:lineRule="auto"/>
        <w:ind w:left="484"/>
      </w:pPr>
      <w:r>
        <w:t>C.是人民法院独立行使审判权的表现</w:t>
      </w:r>
    </w:p>
    <w:p w14:paraId="5AF6BEDB">
      <w:pPr>
        <w:pStyle w:val="19"/>
        <w:spacing w:before="92" w:line="228" w:lineRule="auto"/>
        <w:ind w:left="484"/>
      </w:pPr>
      <w:r>
        <w:t>D.违背了国家机构的民主集中制</w:t>
      </w:r>
    </w:p>
    <w:p w14:paraId="69E3863A">
      <w:pPr>
        <w:pStyle w:val="19"/>
        <w:spacing w:before="92" w:line="228" w:lineRule="auto"/>
        <w:ind w:left="484"/>
      </w:pPr>
      <w:r>
        <w:t>69.法律终止生效是法律时间效力的一个重要问题。在以默示废止方式终止法律生效时，一般应当选择下列哪一原则？ (    )</w:t>
      </w:r>
    </w:p>
    <w:p w14:paraId="795D509A">
      <w:pPr>
        <w:pStyle w:val="19"/>
        <w:spacing w:before="92" w:line="228" w:lineRule="auto"/>
        <w:ind w:left="484"/>
      </w:pPr>
      <w:r>
        <w:t>A.特别法优于一般法</w:t>
      </w:r>
    </w:p>
    <w:p w14:paraId="157A3F6F">
      <w:pPr>
        <w:pStyle w:val="19"/>
        <w:spacing w:before="92" w:line="228" w:lineRule="auto"/>
        <w:ind w:left="484"/>
      </w:pPr>
      <w:r>
        <w:t>B.国际法优于国内法</w:t>
      </w:r>
    </w:p>
    <w:p w14:paraId="515F74C3">
      <w:pPr>
        <w:pStyle w:val="19"/>
        <w:spacing w:before="92" w:line="228" w:lineRule="auto"/>
        <w:ind w:left="484"/>
      </w:pPr>
      <w:r>
        <w:t>C.后法优于前法</w:t>
      </w:r>
    </w:p>
    <w:p w14:paraId="2039F4CA">
      <w:pPr>
        <w:pStyle w:val="19"/>
        <w:spacing w:before="92" w:line="228" w:lineRule="auto"/>
        <w:ind w:left="484"/>
      </w:pPr>
      <w:r>
        <w:t>D.法律优于行政法规</w:t>
      </w:r>
    </w:p>
    <w:p w14:paraId="25B0C0D0">
      <w:pPr>
        <w:pStyle w:val="19"/>
        <w:spacing w:before="92" w:line="228" w:lineRule="auto"/>
        <w:ind w:left="484"/>
      </w:pPr>
      <w:r>
        <w:t>70.出租车司机甲送孕妇乙去医院，途中乙临产，情形危急。为争取时间，甲将车开至非机动车道掉头，被交警拦截并被告知罚款。经甲解释，警对甲未予处罚且为其开警车引道，将乙及时送至医院。对此事件，下列哪一项表述是正确的？ (    )</w:t>
      </w:r>
    </w:p>
    <w:p w14:paraId="23812D26">
      <w:pPr>
        <w:pStyle w:val="19"/>
        <w:spacing w:before="92" w:line="228" w:lineRule="auto"/>
        <w:ind w:left="484"/>
      </w:pPr>
      <w:r>
        <w:t>A.在此交通违章的处理中，交警主要使用了形式逻辑的推理方法</w:t>
      </w:r>
    </w:p>
    <w:p w14:paraId="13B199C8">
      <w:pPr>
        <w:pStyle w:val="19"/>
        <w:spacing w:before="92" w:line="228" w:lineRule="auto"/>
        <w:ind w:left="484"/>
      </w:pPr>
      <w:r>
        <w:t>B.交警对违章与否的解释属于“行政解释 ”</w:t>
      </w:r>
    </w:p>
    <w:p w14:paraId="36088FF9">
      <w:pPr>
        <w:pStyle w:val="19"/>
        <w:spacing w:before="92" w:line="228" w:lineRule="auto"/>
        <w:ind w:left="484"/>
      </w:pPr>
      <w:r>
        <w:t>C.在此事件的认定中，交警进行了法的价值判断</w:t>
      </w:r>
    </w:p>
    <w:p w14:paraId="78B0CAB7">
      <w:pPr>
        <w:pStyle w:val="19"/>
        <w:spacing w:before="92" w:line="228" w:lineRule="auto"/>
        <w:ind w:left="484"/>
      </w:pPr>
      <w:r>
        <w:t>D.此事件所反映出的价值之间没有冲突</w:t>
      </w:r>
    </w:p>
    <w:p w14:paraId="1E594020">
      <w:pPr>
        <w:pStyle w:val="19"/>
        <w:spacing w:before="92" w:line="228" w:lineRule="auto"/>
        <w:ind w:left="484"/>
      </w:pPr>
      <w:r>
        <w:t>71.郝某的父亲死后，其母季某将郝家住宅独自占用。郝某对此深为不满，拒绝向季某提供生活费。季某将郝某告上法庭。法官审理后判决郝某每月向季某提供生活费 300 元。对此事件，下列哪一种理解是正确的？</w:t>
      </w:r>
      <w:r>
        <w:tab/>
      </w:r>
      <w:r>
        <w:t>(     )</w:t>
      </w:r>
    </w:p>
    <w:p w14:paraId="5B2C8514">
      <w:pPr>
        <w:pStyle w:val="19"/>
        <w:spacing w:before="92" w:line="228" w:lineRule="auto"/>
        <w:ind w:left="484"/>
      </w:pPr>
      <w:r>
        <w:t>A.该事件表明，子女对父母只承担法律义务，不享有法律权利</w:t>
      </w:r>
    </w:p>
    <w:p w14:paraId="56C65F3D">
      <w:pPr>
        <w:pStyle w:val="19"/>
        <w:spacing w:before="92" w:line="228" w:lineRule="auto"/>
        <w:ind w:left="484"/>
      </w:pPr>
      <w:r>
        <w:t>B.法官作出判决本身是一个法律事实</w:t>
      </w:r>
    </w:p>
    <w:p w14:paraId="38E13775">
      <w:pPr>
        <w:pStyle w:val="19"/>
        <w:spacing w:before="92" w:line="228" w:lineRule="auto"/>
        <w:ind w:left="484"/>
      </w:pPr>
      <w:r>
        <w:t>C.法官的判决在原被告之间不形成法律权利与法律义务关系</w:t>
      </w:r>
    </w:p>
    <w:p w14:paraId="10127430">
      <w:pPr>
        <w:pStyle w:val="19"/>
        <w:spacing w:before="92" w:line="228" w:lineRule="auto"/>
        <w:ind w:left="484"/>
      </w:pPr>
      <w:r>
        <w:t>D.子女赡养父母主要是道德问题，法官判决缺乏依据</w:t>
      </w:r>
    </w:p>
    <w:p w14:paraId="1486842A">
      <w:pPr>
        <w:pStyle w:val="19"/>
        <w:spacing w:before="92" w:line="228" w:lineRule="auto"/>
        <w:ind w:left="484"/>
      </w:pPr>
      <w:r>
        <w:t>72.新中国成立特别是改革开放以来，中国坚持从国情出发，在承继中国传统法律文化优秀成果、借鉴人类法治文明的基础上，探索建立并不断完善中国特色社会主义司法制度，维护了社会公正。下列有关我国司法制度的表述，正确的是（    ）。</w:t>
      </w:r>
    </w:p>
    <w:p w14:paraId="2CDE2DD7">
      <w:pPr>
        <w:pStyle w:val="19"/>
        <w:spacing w:before="92" w:line="228" w:lineRule="auto"/>
        <w:ind w:left="484"/>
      </w:pPr>
      <w:r>
        <w:t>A.刑事案件的预审由人民检察院负责</w:t>
      </w:r>
    </w:p>
    <w:p w14:paraId="743BD1C9">
      <w:pPr>
        <w:pStyle w:val="19"/>
        <w:spacing w:before="92" w:line="228" w:lineRule="auto"/>
        <w:ind w:left="484"/>
      </w:pPr>
      <w:r>
        <w:t>B.我国司法改革的根本目标是提升司法效率、保证司法质量</w:t>
      </w:r>
    </w:p>
    <w:p w14:paraId="527B778A">
      <w:pPr>
        <w:pStyle w:val="19"/>
        <w:spacing w:before="92" w:line="228" w:lineRule="auto"/>
        <w:ind w:left="484"/>
      </w:pPr>
      <w:r>
        <w:t>C.我国的司法职业化改革开始于 20 世纪 90 年代</w:t>
      </w:r>
    </w:p>
    <w:p w14:paraId="63A8F3AB">
      <w:pPr>
        <w:pStyle w:val="19"/>
        <w:spacing w:before="92" w:line="228" w:lineRule="auto"/>
        <w:ind w:left="484"/>
      </w:pPr>
      <w:r>
        <w:t>D.维护社会公平正义，是司法改革的价值取向</w:t>
      </w:r>
    </w:p>
    <w:p w14:paraId="7A1FB944">
      <w:pPr>
        <w:pStyle w:val="19"/>
        <w:spacing w:before="92" w:line="228" w:lineRule="auto"/>
        <w:ind w:left="484"/>
      </w:pPr>
      <w:r>
        <w:t>73.法律事实分为两类，一类是法律事件，另一类是（    ）。</w:t>
      </w:r>
    </w:p>
    <w:p w14:paraId="2ABBB932">
      <w:pPr>
        <w:pStyle w:val="19"/>
        <w:spacing w:before="92" w:line="228" w:lineRule="auto"/>
        <w:ind w:left="484"/>
      </w:pPr>
      <w:r>
        <w:t>A.法律后果</w:t>
      </w:r>
    </w:p>
    <w:p w14:paraId="23199574">
      <w:pPr>
        <w:pStyle w:val="19"/>
        <w:spacing w:before="92" w:line="228" w:lineRule="auto"/>
        <w:ind w:left="484"/>
      </w:pPr>
      <w:r>
        <w:t>B.法律制裁</w:t>
      </w:r>
    </w:p>
    <w:p w14:paraId="70B96C23">
      <w:pPr>
        <w:pStyle w:val="19"/>
        <w:spacing w:before="92" w:line="228" w:lineRule="auto"/>
        <w:ind w:left="484"/>
      </w:pPr>
      <w:r>
        <w:t>C.法律责任</w:t>
      </w:r>
    </w:p>
    <w:p w14:paraId="35676D92">
      <w:pPr>
        <w:pStyle w:val="19"/>
        <w:spacing w:before="92" w:line="228" w:lineRule="auto"/>
        <w:ind w:left="484"/>
      </w:pPr>
      <w:r>
        <w:t>D.法律行为</w:t>
      </w:r>
    </w:p>
    <w:p w14:paraId="34242AF1">
      <w:pPr>
        <w:pStyle w:val="19"/>
        <w:spacing w:before="92" w:line="228" w:lineRule="auto"/>
        <w:ind w:left="484"/>
      </w:pPr>
      <w:r>
        <w:t>74.可以作为权利和义务根本区别的是（    ）。</w:t>
      </w:r>
    </w:p>
    <w:p w14:paraId="46B35442">
      <w:pPr>
        <w:pStyle w:val="19"/>
        <w:spacing w:before="92" w:line="228" w:lineRule="auto"/>
        <w:ind w:left="484"/>
      </w:pPr>
      <w:r>
        <w:t>A.权利可以放弃，义务必须履行</w:t>
      </w:r>
    </w:p>
    <w:p w14:paraId="33BCF743">
      <w:pPr>
        <w:pStyle w:val="19"/>
        <w:spacing w:before="92" w:line="228" w:lineRule="auto"/>
        <w:ind w:left="484"/>
      </w:pPr>
      <w:r>
        <w:t>B.权利是与生俱来的，义务则是由法律规定的</w:t>
      </w:r>
    </w:p>
    <w:p w14:paraId="09690636">
      <w:pPr>
        <w:pStyle w:val="19"/>
        <w:spacing w:before="92" w:line="228" w:lineRule="auto"/>
        <w:ind w:left="484"/>
      </w:pPr>
      <w:r>
        <w:t>C.权利应当享有，义务可以放弃</w:t>
      </w:r>
    </w:p>
    <w:p w14:paraId="2767040F">
      <w:pPr>
        <w:pStyle w:val="19"/>
        <w:spacing w:before="92" w:line="228" w:lineRule="auto"/>
        <w:ind w:left="484"/>
      </w:pPr>
      <w:r>
        <w:t>D.权利对于一切人都是平等的，义务则因人而异</w:t>
      </w:r>
    </w:p>
    <w:p w14:paraId="27A1062B">
      <w:pPr>
        <w:pStyle w:val="19"/>
        <w:spacing w:before="92" w:line="228" w:lineRule="auto"/>
        <w:ind w:left="484"/>
      </w:pPr>
      <w:r>
        <w:t>75.下列表述属于法律规则的是（    ）。</w:t>
      </w:r>
    </w:p>
    <w:p w14:paraId="6B24A2CB">
      <w:pPr>
        <w:pStyle w:val="19"/>
        <w:spacing w:before="92" w:line="228" w:lineRule="auto"/>
        <w:ind w:left="484"/>
      </w:pPr>
      <w:r>
        <w:t>A.各政党和各社会团体、各企业事业组织都必须遵守宪法和法律</w:t>
      </w:r>
    </w:p>
    <w:p w14:paraId="7B395AB3">
      <w:pPr>
        <w:pStyle w:val="19"/>
        <w:spacing w:before="92" w:line="228" w:lineRule="auto"/>
        <w:ind w:left="484"/>
      </w:pPr>
      <w:r>
        <w:t>B.公民在法律面前一律平等</w:t>
      </w:r>
    </w:p>
    <w:p w14:paraId="603EC170">
      <w:pPr>
        <w:pStyle w:val="19"/>
        <w:spacing w:before="92" w:line="228" w:lineRule="auto"/>
        <w:ind w:left="484"/>
      </w:pPr>
      <w:r>
        <w:t>C.民事活动应当遵循自愿、公平、等价有偿、诚实信用的原则</w:t>
      </w:r>
    </w:p>
    <w:p w14:paraId="748E2972">
      <w:pPr>
        <w:pStyle w:val="19"/>
        <w:spacing w:before="92" w:line="228" w:lineRule="auto"/>
        <w:ind w:left="484"/>
      </w:pPr>
      <w:r>
        <w:t>D.夫妻有相互继承遗产的权利</w:t>
      </w:r>
    </w:p>
    <w:p w14:paraId="769236D3">
      <w:pPr>
        <w:pStyle w:val="19"/>
        <w:spacing w:before="92" w:line="228" w:lineRule="auto"/>
        <w:ind w:left="484"/>
      </w:pPr>
      <w:r>
        <w:t>76.紧急避险的情况下，行为人所造成的伤害（    ）。</w:t>
      </w:r>
    </w:p>
    <w:p w14:paraId="7F92ECF4">
      <w:pPr>
        <w:pStyle w:val="19"/>
        <w:spacing w:before="92" w:line="228" w:lineRule="auto"/>
        <w:ind w:left="484"/>
      </w:pPr>
      <w:r>
        <w:t>A.可以大于危险可能造成的损害            B.可以等于危险可能造成的损害</w:t>
      </w:r>
    </w:p>
    <w:p w14:paraId="1CEF7C57">
      <w:pPr>
        <w:pStyle w:val="19"/>
        <w:spacing w:before="92" w:line="228" w:lineRule="auto"/>
        <w:ind w:left="484"/>
      </w:pPr>
      <w:r>
        <w:t>C.只能小于危险可能造成的损害            D.特殊情况下可以没有限制</w:t>
      </w:r>
    </w:p>
    <w:p w14:paraId="739F8047">
      <w:pPr>
        <w:pStyle w:val="19"/>
        <w:spacing w:before="92" w:line="228" w:lineRule="auto"/>
        <w:ind w:left="484"/>
      </w:pPr>
      <w:r>
        <w:t>77.违反治安管理行为最基本的特征是（    ）。</w:t>
      </w:r>
    </w:p>
    <w:p w14:paraId="5B26D657">
      <w:pPr>
        <w:pStyle w:val="19"/>
        <w:spacing w:before="92" w:line="228" w:lineRule="auto"/>
        <w:ind w:left="484"/>
      </w:pPr>
      <w:r>
        <w:t>A.具有一定的社会危害性                  B.具有违法性</w:t>
      </w:r>
    </w:p>
    <w:p w14:paraId="04E6A475">
      <w:pPr>
        <w:pStyle w:val="19"/>
        <w:spacing w:before="92" w:line="228" w:lineRule="auto"/>
        <w:ind w:left="484"/>
      </w:pPr>
      <w:r>
        <w:t>C.尚不够刑事处罚                        D.应受治安管理处罚</w:t>
      </w:r>
    </w:p>
    <w:p w14:paraId="2AEF274F">
      <w:pPr>
        <w:pStyle w:val="19"/>
        <w:spacing w:before="92" w:line="228" w:lineRule="auto"/>
        <w:ind w:left="484"/>
      </w:pPr>
      <w:r>
        <w:t>78.尚某在网上对抗洪抢险壮烈牺牲的 5 名烈士发表侮辱性言论，造成恶劣的社会影响。下列说法错误的是(    ) 。</w:t>
      </w:r>
    </w:p>
    <w:p w14:paraId="674E2D8A">
      <w:pPr>
        <w:pStyle w:val="19"/>
        <w:spacing w:before="92" w:line="228" w:lineRule="auto"/>
        <w:ind w:left="484"/>
      </w:pPr>
      <w:r>
        <w:t>A.检察机关可以就尚某的行为提起民事公益诉讼</w:t>
      </w:r>
    </w:p>
    <w:p w14:paraId="166AAFA5">
      <w:pPr>
        <w:pStyle w:val="19"/>
        <w:spacing w:before="92" w:line="228" w:lineRule="auto"/>
        <w:ind w:left="484"/>
      </w:pPr>
      <w:r>
        <w:t>B.已牺牲的烈士不具有人格利益，尚某的行为不违法</w:t>
      </w:r>
    </w:p>
    <w:p w14:paraId="58BCBE11">
      <w:pPr>
        <w:pStyle w:val="19"/>
        <w:spacing w:before="92" w:line="228" w:lineRule="auto"/>
        <w:ind w:left="484"/>
      </w:pPr>
      <w:r>
        <w:t>C.该 5 名烈士的近亲属可以就尚某的行为提起民事诉讼</w:t>
      </w:r>
    </w:p>
    <w:p w14:paraId="0F17B2F4">
      <w:pPr>
        <w:pStyle w:val="19"/>
        <w:spacing w:before="92" w:line="228" w:lineRule="auto"/>
        <w:ind w:left="484"/>
      </w:pPr>
      <w:r>
        <w:t>D.尚某的行为侵犯了烈士的名誉、荣誉，损害了社会公共利益</w:t>
      </w:r>
    </w:p>
    <w:p w14:paraId="13E419E2">
      <w:pPr>
        <w:pStyle w:val="19"/>
        <w:spacing w:before="92" w:line="228" w:lineRule="auto"/>
        <w:ind w:left="484"/>
      </w:pPr>
      <w:r>
        <w:t>79.蒋某通过某二手网络交易平台在陈某处购得价值 15000 元的相机一部，陈某承诺“原装相机，9.5 成新，只使用过 2 次 ”。蒋某收到货后发现该相机老旧，使用期限超过 2 年。下列说法正确的是（    ）。</w:t>
      </w:r>
    </w:p>
    <w:p w14:paraId="5ACCB39A">
      <w:pPr>
        <w:pStyle w:val="19"/>
        <w:spacing w:before="92" w:line="228" w:lineRule="auto"/>
        <w:ind w:left="484"/>
      </w:pPr>
      <w:r>
        <w:t>A.蒋某可以主张买卖合同无效              B.蒋某可以主张撤销买卖合同</w:t>
      </w:r>
    </w:p>
    <w:p w14:paraId="11C4914B">
      <w:pPr>
        <w:pStyle w:val="19"/>
        <w:spacing w:before="92" w:line="228" w:lineRule="auto"/>
        <w:ind w:left="484"/>
      </w:pPr>
      <w:r>
        <w:t>C.蒋某对买卖合同存在重大误解            D.陈某与蒋某的买卖合同效力待定</w:t>
      </w:r>
    </w:p>
    <w:p w14:paraId="54C9FCEC">
      <w:pPr>
        <w:pStyle w:val="19"/>
        <w:spacing w:before="92" w:line="228" w:lineRule="auto"/>
        <w:ind w:left="484"/>
      </w:pPr>
      <w:r>
        <w:t>80.白某、余某经过饲养狗的钟某家时， 白某逗狗使得狗被激怒，咬伤了余某。关于余某的损失，下列选项正确的是（    ）。</w:t>
      </w:r>
    </w:p>
    <w:p w14:paraId="49049037">
      <w:pPr>
        <w:pStyle w:val="19"/>
        <w:spacing w:before="92" w:line="228" w:lineRule="auto"/>
        <w:ind w:left="484"/>
      </w:pPr>
      <w:r>
        <w:t>A.余某的损失只能向钟某索赔</w:t>
      </w:r>
    </w:p>
    <w:p w14:paraId="3631F1F5">
      <w:pPr>
        <w:pStyle w:val="19"/>
        <w:spacing w:before="92" w:line="228" w:lineRule="auto"/>
        <w:ind w:left="484"/>
      </w:pPr>
      <w:r>
        <w:t>B.余某的损失只能向白某索赔</w:t>
      </w:r>
    </w:p>
    <w:p w14:paraId="7DF911C3">
      <w:pPr>
        <w:pStyle w:val="19"/>
        <w:spacing w:before="92" w:line="228" w:lineRule="auto"/>
        <w:ind w:left="484"/>
      </w:pPr>
      <w:r>
        <w:t>C.余某既可以向白某索赔，也可以向钟某索赔</w:t>
      </w:r>
    </w:p>
    <w:p w14:paraId="6FF3B2F1">
      <w:pPr>
        <w:pStyle w:val="19"/>
        <w:spacing w:before="92" w:line="228" w:lineRule="auto"/>
        <w:ind w:left="484"/>
      </w:pPr>
      <w:r>
        <w:t>D.白某与钟某对余某的损失承担按份责任</w:t>
      </w:r>
    </w:p>
    <w:p w14:paraId="2A0EE9C0">
      <w:pPr>
        <w:pStyle w:val="19"/>
        <w:spacing w:before="92" w:line="228" w:lineRule="auto"/>
        <w:ind w:left="484"/>
      </w:pPr>
      <w:r>
        <w:t>81.某健身会所为招揽顾客，承诺办理会员卡将在一年内享受会所的所有健身服务。唐某喜好游泳，见该会所有恒温游泳池，遂花费 5000 办理了该会所的会员卡。唐某去该会所消费时，却被告知会员只能享受除恒温游泳池以外的其他健身服务。下列说法错误的是 (    )</w:t>
      </w:r>
    </w:p>
    <w:p w14:paraId="05DEA5C4">
      <w:pPr>
        <w:pStyle w:val="19"/>
        <w:spacing w:before="92" w:line="228" w:lineRule="auto"/>
        <w:ind w:left="484"/>
      </w:pPr>
      <w:r>
        <w:t>A.该会所构成根本违约，唐某有权解除合同</w:t>
      </w:r>
    </w:p>
    <w:p w14:paraId="4EB4DFB2">
      <w:pPr>
        <w:pStyle w:val="19"/>
        <w:spacing w:before="92" w:line="228" w:lineRule="auto"/>
        <w:ind w:left="484"/>
      </w:pPr>
      <w:r>
        <w:t>B.唐某可以向该会所主张一定的精神损害赔偿</w:t>
      </w:r>
    </w:p>
    <w:p w14:paraId="1C87EFCC">
      <w:pPr>
        <w:pStyle w:val="19"/>
        <w:spacing w:before="92" w:line="228" w:lineRule="auto"/>
        <w:ind w:left="484"/>
      </w:pPr>
      <w:r>
        <w:t>C.该会所有违诚实信用，唐某有权请求会所承担缔约过失责任</w:t>
      </w:r>
    </w:p>
    <w:p w14:paraId="495C104E">
      <w:pPr>
        <w:pStyle w:val="19"/>
        <w:spacing w:before="92" w:line="228" w:lineRule="auto"/>
        <w:ind w:left="484"/>
      </w:pPr>
      <w:r>
        <w:t>D.因该会所违约造成唐某的其他损失，唐某可以请求会所赔偿</w:t>
      </w:r>
    </w:p>
    <w:p w14:paraId="47498AE9">
      <w:pPr>
        <w:pStyle w:val="19"/>
        <w:spacing w:before="92" w:line="228" w:lineRule="auto"/>
        <w:ind w:left="484"/>
      </w:pPr>
      <w:r>
        <w:t>82.董某用铁丝陷阱非法捕杀三只野生动物，经鉴定，涉案野生动物为国家一级保护动物。下列说法错误的是（    ）。</w:t>
      </w:r>
    </w:p>
    <w:p w14:paraId="68E320FC">
      <w:pPr>
        <w:pStyle w:val="19"/>
        <w:spacing w:before="92" w:line="228" w:lineRule="auto"/>
        <w:ind w:left="484"/>
      </w:pPr>
      <w:r>
        <w:t>A.董某的行为构成了犯罪</w:t>
      </w:r>
    </w:p>
    <w:p w14:paraId="61E4BB51">
      <w:pPr>
        <w:pStyle w:val="19"/>
        <w:spacing w:before="92" w:line="228" w:lineRule="auto"/>
        <w:ind w:left="484"/>
      </w:pPr>
      <w:r>
        <w:t>B.对董某可以提起刑事附带民事公益诉讼</w:t>
      </w:r>
    </w:p>
    <w:p w14:paraId="25629037">
      <w:pPr>
        <w:pStyle w:val="19"/>
        <w:spacing w:before="92" w:line="228" w:lineRule="auto"/>
        <w:ind w:left="484"/>
      </w:pPr>
      <w:r>
        <w:t>C.对董某判处刑罚的同时，可以并处罚金</w:t>
      </w:r>
    </w:p>
    <w:p w14:paraId="0B9378EC">
      <w:pPr>
        <w:pStyle w:val="19"/>
        <w:spacing w:before="92" w:line="228" w:lineRule="auto"/>
        <w:ind w:left="484"/>
      </w:pPr>
      <w:r>
        <w:t>D.董某承担刑事责任后，民事责任应当免除</w:t>
      </w:r>
    </w:p>
    <w:p w14:paraId="7A7A15FF">
      <w:pPr>
        <w:pStyle w:val="19"/>
        <w:spacing w:before="92" w:line="228" w:lineRule="auto"/>
        <w:ind w:left="484"/>
      </w:pPr>
      <w:r>
        <w:t>83.下列关于犯罪客观要件中危害结果的说法，错误的是 (    )</w:t>
      </w:r>
    </w:p>
    <w:p w14:paraId="7CF31E58">
      <w:pPr>
        <w:pStyle w:val="19"/>
        <w:spacing w:before="92" w:line="228" w:lineRule="auto"/>
        <w:ind w:left="484"/>
      </w:pPr>
      <w:r>
        <w:t>A.危害结果的轻重必然影响量刑</w:t>
      </w:r>
    </w:p>
    <w:p w14:paraId="20CBC46D">
      <w:pPr>
        <w:pStyle w:val="19"/>
        <w:spacing w:before="92" w:line="228" w:lineRule="auto"/>
        <w:ind w:left="484"/>
      </w:pPr>
      <w:r>
        <w:t>B.任何危害行为都必然造成危害结果</w:t>
      </w:r>
    </w:p>
    <w:p w14:paraId="29157011">
      <w:pPr>
        <w:pStyle w:val="19"/>
        <w:spacing w:before="92" w:line="228" w:lineRule="auto"/>
        <w:ind w:left="484"/>
      </w:pPr>
      <w:r>
        <w:t>C.在通常情况下，只有发生危害结果时，才可能成立犯罪的既遂</w:t>
      </w:r>
    </w:p>
    <w:p w14:paraId="1E8E3F23">
      <w:pPr>
        <w:pStyle w:val="19"/>
        <w:spacing w:before="92" w:line="228" w:lineRule="auto"/>
        <w:ind w:left="484"/>
      </w:pPr>
      <w:r>
        <w:t>D.当危害结果不是构成要件要素时，危害结果的发生不影响犯罪的成立</w:t>
      </w:r>
    </w:p>
    <w:p w14:paraId="6345107F">
      <w:pPr>
        <w:pStyle w:val="19"/>
        <w:spacing w:before="92" w:line="228" w:lineRule="auto"/>
        <w:ind w:left="484"/>
      </w:pPr>
      <w:r>
        <w:t>84.法律规范生效的时间，若无明文规定，则应是 (    )</w:t>
      </w:r>
    </w:p>
    <w:p w14:paraId="33208083">
      <w:pPr>
        <w:pStyle w:val="19"/>
        <w:spacing w:before="92" w:line="228" w:lineRule="auto"/>
        <w:ind w:left="484"/>
      </w:pPr>
      <w:r>
        <w:t>A.法律通过之日                           B.法律公布之日</w:t>
      </w:r>
    </w:p>
    <w:p w14:paraId="7181E298">
      <w:pPr>
        <w:pStyle w:val="19"/>
        <w:spacing w:before="92" w:line="228" w:lineRule="auto"/>
        <w:ind w:left="484"/>
      </w:pPr>
      <w:r>
        <w:t>C.法律批准之日                           D.法律实施之日</w:t>
      </w:r>
    </w:p>
    <w:p w14:paraId="39DAECE1">
      <w:pPr>
        <w:pStyle w:val="19"/>
        <w:spacing w:before="92" w:line="228" w:lineRule="auto"/>
        <w:ind w:left="484"/>
      </w:pPr>
      <w:r>
        <w:t>85.依据《劳动合同法》，下列哪种情形中用人单位提前 30 日以书面形式通知劳动者本人后，即可解除劳动合同。 (    )</w:t>
      </w:r>
    </w:p>
    <w:p w14:paraId="3115393C">
      <w:pPr>
        <w:pStyle w:val="19"/>
        <w:spacing w:before="92" w:line="228" w:lineRule="auto"/>
        <w:ind w:left="484"/>
      </w:pPr>
      <w:r>
        <w:t>A.劳动者患病，在规定的医疗期满后不能从事原工作，也不能从事由用人单位另安排的工作</w:t>
      </w:r>
    </w:p>
    <w:p w14:paraId="3F008DC5">
      <w:pPr>
        <w:pStyle w:val="19"/>
        <w:spacing w:before="92" w:line="228" w:lineRule="auto"/>
        <w:ind w:left="484"/>
      </w:pPr>
      <w:r>
        <w:t>B.劳动者在哺乳期内，不能从事原工作，也不能从事用人单位另安排的工作的</w:t>
      </w:r>
    </w:p>
    <w:p w14:paraId="28CCA336">
      <w:pPr>
        <w:pStyle w:val="19"/>
        <w:spacing w:before="92" w:line="228" w:lineRule="auto"/>
        <w:ind w:left="484"/>
      </w:pPr>
      <w:r>
        <w:t>C.劳动合同订立时所依据的客观情况发生重大变化，致使原劳动合同无法履行的</w:t>
      </w:r>
    </w:p>
    <w:p w14:paraId="51B39C75">
      <w:pPr>
        <w:pStyle w:val="19"/>
        <w:spacing w:before="92" w:line="228" w:lineRule="auto"/>
        <w:ind w:left="484"/>
      </w:pPr>
      <w:r>
        <w:t>D.劳动者不能胜任原岗位工作的</w:t>
      </w:r>
    </w:p>
    <w:p w14:paraId="354FB335">
      <w:pPr>
        <w:pStyle w:val="19"/>
        <w:spacing w:before="92" w:line="228" w:lineRule="auto"/>
        <w:ind w:left="484"/>
      </w:pPr>
      <w:r>
        <w:t>86.《韩非子.有度》记载：“法不阿贵，绳不挠曲。 ”这句话体现的思想与下列哪项法律原则相似 (    )</w:t>
      </w:r>
    </w:p>
    <w:p w14:paraId="5D8A431C">
      <w:pPr>
        <w:pStyle w:val="19"/>
        <w:spacing w:before="92" w:line="228" w:lineRule="auto"/>
        <w:ind w:left="484"/>
      </w:pPr>
      <w:r>
        <w:t>A.教化与刑罚相结合原则                   B.法情并用原则</w:t>
      </w:r>
    </w:p>
    <w:p w14:paraId="15196CBD">
      <w:pPr>
        <w:pStyle w:val="19"/>
        <w:spacing w:before="92" w:line="228" w:lineRule="auto"/>
        <w:ind w:left="484"/>
      </w:pPr>
      <w:r>
        <w:t>C.法律面前人人平等原则                   D.罪责刑相适应原则</w:t>
      </w:r>
    </w:p>
    <w:p w14:paraId="52AC5437">
      <w:pPr>
        <w:pStyle w:val="19"/>
        <w:spacing w:before="92" w:line="228" w:lineRule="auto"/>
        <w:ind w:left="484"/>
      </w:pPr>
      <w:r>
        <w:t>87.我国《宪法》规定，城市的土地属于（    ）所有。</w:t>
      </w:r>
    </w:p>
    <w:p w14:paraId="2A80C8F0">
      <w:pPr>
        <w:pStyle w:val="19"/>
        <w:spacing w:before="92" w:line="228" w:lineRule="auto"/>
        <w:ind w:left="484"/>
      </w:pPr>
      <w:r>
        <w:t>A.城市                                   B.国家</w:t>
      </w:r>
    </w:p>
    <w:p w14:paraId="29B8620F">
      <w:pPr>
        <w:pStyle w:val="19"/>
        <w:spacing w:before="92" w:line="228" w:lineRule="auto"/>
        <w:ind w:left="484"/>
      </w:pPr>
      <w:r>
        <w:t>C.集体                                    D.个人</w:t>
      </w:r>
    </w:p>
    <w:p w14:paraId="4A61ABEA">
      <w:pPr>
        <w:pStyle w:val="19"/>
        <w:spacing w:before="92" w:line="228" w:lineRule="auto"/>
        <w:ind w:left="484"/>
      </w:pPr>
      <w:r>
        <w:t>88.依据我国《刑法》，已满七十五周岁的人因过失犯罪的，应当（    ）。</w:t>
      </w:r>
    </w:p>
    <w:p w14:paraId="2DD40D12">
      <w:pPr>
        <w:pStyle w:val="19"/>
        <w:spacing w:before="92" w:line="228" w:lineRule="auto"/>
        <w:ind w:left="484"/>
      </w:pPr>
      <w:r>
        <w:t>A.从轻或者减轻处罚一                     B.免除处罚</w:t>
      </w:r>
    </w:p>
    <w:p w14:paraId="6C897280">
      <w:pPr>
        <w:pStyle w:val="19"/>
        <w:spacing w:before="92" w:line="228" w:lineRule="auto"/>
        <w:ind w:left="484"/>
      </w:pPr>
      <w:r>
        <w:t>C.从重处罚                               D.加重加罚</w:t>
      </w:r>
    </w:p>
    <w:p w14:paraId="2584D180">
      <w:pPr>
        <w:pStyle w:val="19"/>
        <w:spacing w:before="92" w:line="228" w:lineRule="auto"/>
        <w:ind w:left="484"/>
      </w:pPr>
      <w:r>
        <w:t>89.非法拘禁罪侵犯的客体是公民的（    ）。</w:t>
      </w:r>
    </w:p>
    <w:p w14:paraId="6FA4CEFD">
      <w:pPr>
        <w:pStyle w:val="19"/>
        <w:spacing w:before="92" w:line="228" w:lineRule="auto"/>
        <w:ind w:left="484"/>
      </w:pPr>
      <w:r>
        <w:t>A.言论自由权                             B.人身自由权</w:t>
      </w:r>
    </w:p>
    <w:p w14:paraId="1D11EE6C">
      <w:pPr>
        <w:pStyle w:val="19"/>
        <w:spacing w:before="92" w:line="228" w:lineRule="auto"/>
        <w:ind w:left="484"/>
      </w:pPr>
      <w:r>
        <w:t>C.宗教信仰自由                           D.政治权利和自由</w:t>
      </w:r>
    </w:p>
    <w:p w14:paraId="6D1EAB4D">
      <w:pPr>
        <w:pStyle w:val="19"/>
        <w:spacing w:before="92" w:line="228" w:lineRule="auto"/>
        <w:ind w:left="484"/>
      </w:pPr>
      <w:r>
        <w:t>90.（    ）不属于民事法律关系主体。</w:t>
      </w:r>
    </w:p>
    <w:p w14:paraId="1807B68F">
      <w:pPr>
        <w:pStyle w:val="19"/>
        <w:spacing w:before="92" w:line="228" w:lineRule="auto"/>
        <w:ind w:left="484"/>
      </w:pPr>
      <w:r>
        <w:t>A.精神病人                               B.盲人的导盲犬</w:t>
      </w:r>
    </w:p>
    <w:p w14:paraId="0F9FEE2F">
      <w:pPr>
        <w:pStyle w:val="19"/>
        <w:spacing w:before="92" w:line="228" w:lineRule="auto"/>
        <w:ind w:left="484"/>
      </w:pPr>
      <w:r>
        <w:t>C.9 岁的小女孩                            D.聋哑人小孩</w:t>
      </w:r>
    </w:p>
    <w:p w14:paraId="1726FD3C">
      <w:pPr>
        <w:pStyle w:val="19"/>
        <w:spacing w:before="92" w:line="228" w:lineRule="auto"/>
        <w:ind w:left="484"/>
      </w:pPr>
      <w:r>
        <w:t>91.以下关于调解的说法错误的是（    ）。</w:t>
      </w:r>
    </w:p>
    <w:p w14:paraId="584E3453">
      <w:pPr>
        <w:pStyle w:val="19"/>
        <w:spacing w:before="92" w:line="228" w:lineRule="auto"/>
        <w:ind w:left="484"/>
      </w:pPr>
      <w:r>
        <w:t>A.张某与李某健康权纠纷一审过程中，法院主持调解，但双方未达成调解协议，法院及时宣判</w:t>
      </w:r>
    </w:p>
    <w:p w14:paraId="7A4E3202">
      <w:pPr>
        <w:pStyle w:val="19"/>
        <w:spacing w:before="92" w:line="228" w:lineRule="auto"/>
        <w:ind w:left="484"/>
      </w:pPr>
      <w:r>
        <w:t>B.钱某与孙某民间借贷纠纷二审过程中，法院主持双方调解，双方当事人仅对本金部分达成调解，法院针对本金部分应当制作调解书</w:t>
      </w:r>
    </w:p>
    <w:p w14:paraId="3E040863">
      <w:pPr>
        <w:pStyle w:val="19"/>
        <w:spacing w:before="92" w:line="228" w:lineRule="auto"/>
        <w:ind w:left="484"/>
      </w:pPr>
      <w:r>
        <w:t>C.王某与赵某提供劳务受害责任纠纷一案再审中，经法院主持调解，双方达成调解协议，本案当庭履行完毕，无须制作调解书</w:t>
      </w:r>
    </w:p>
    <w:p w14:paraId="6C184DEB">
      <w:pPr>
        <w:pStyle w:val="19"/>
        <w:spacing w:before="92" w:line="228" w:lineRule="auto"/>
        <w:ind w:left="484"/>
      </w:pPr>
      <w:r>
        <w:t>D.某法院在审理一起选民资格案件中选用调解方式结案</w:t>
      </w:r>
    </w:p>
    <w:p w14:paraId="16D0998A">
      <w:pPr>
        <w:pStyle w:val="19"/>
        <w:spacing w:before="92" w:line="228" w:lineRule="auto"/>
        <w:ind w:left="484"/>
      </w:pPr>
      <w:r>
        <w:t>92.被保险人死亡，继承保险标的的当事人主张承继被保险人的权利和义务的，人民法院（    ）。</w:t>
      </w:r>
    </w:p>
    <w:p w14:paraId="38D8A43C">
      <w:pPr>
        <w:pStyle w:val="19"/>
        <w:spacing w:before="92" w:line="228" w:lineRule="auto"/>
        <w:ind w:left="484"/>
      </w:pPr>
      <w:r>
        <w:t>A.应予支持                                B. 自由裁量</w:t>
      </w:r>
    </w:p>
    <w:p w14:paraId="51E1B160">
      <w:pPr>
        <w:pStyle w:val="19"/>
        <w:spacing w:before="92" w:line="228" w:lineRule="auto"/>
        <w:ind w:left="484"/>
      </w:pPr>
      <w:r>
        <w:t>C.部分支持                               D.不予支持</w:t>
      </w:r>
    </w:p>
    <w:p w14:paraId="503EA02D">
      <w:pPr>
        <w:pStyle w:val="19"/>
        <w:spacing w:before="92" w:line="228" w:lineRule="auto"/>
        <w:ind w:left="484"/>
      </w:pPr>
      <w:r>
        <w:t>93.下列关于罪刑法定原则的说法，错误的是（    ）。</w:t>
      </w:r>
    </w:p>
    <w:p w14:paraId="02B0F7B7">
      <w:pPr>
        <w:pStyle w:val="19"/>
        <w:spacing w:before="92" w:line="228" w:lineRule="auto"/>
        <w:ind w:left="484"/>
      </w:pPr>
      <w:r>
        <w:t>A.任何解释方法所得出的结论，都不能违反罪刑法定原则</w:t>
      </w:r>
    </w:p>
    <w:p w14:paraId="11B769D0">
      <w:pPr>
        <w:pStyle w:val="19"/>
        <w:spacing w:before="92" w:line="228" w:lineRule="auto"/>
        <w:ind w:left="484"/>
      </w:pPr>
      <w:r>
        <w:t>B.罪刑法定原则禁止类推适用，要求合理地、客观地、准确地解释刑法</w:t>
      </w:r>
    </w:p>
    <w:p w14:paraId="04623117">
      <w:pPr>
        <w:pStyle w:val="19"/>
        <w:spacing w:before="92" w:line="228" w:lineRule="auto"/>
        <w:ind w:left="484"/>
      </w:pPr>
      <w:r>
        <w:t>C.扩大解释超出了用语可能具有的含义，因此罪刑法定原则严格禁止扩大解释</w:t>
      </w:r>
    </w:p>
    <w:p w14:paraId="31196AC7">
      <w:pPr>
        <w:pStyle w:val="19"/>
        <w:spacing w:before="92" w:line="228" w:lineRule="auto"/>
        <w:ind w:left="484"/>
      </w:pPr>
      <w:r>
        <w:t>D.罪刑法定中的“法 ”，在我国指全国人民代表大会及其常务委员会制定的法律，而非其他法规</w:t>
      </w:r>
    </w:p>
    <w:p w14:paraId="16332947">
      <w:pPr>
        <w:pStyle w:val="19"/>
        <w:spacing w:before="92" w:line="228" w:lineRule="auto"/>
        <w:ind w:left="484"/>
      </w:pPr>
      <w:r>
        <w:t>94.关于法律原则和法律规则的区别，下列说法错误的是（    ）。</w:t>
      </w:r>
    </w:p>
    <w:p w14:paraId="61BC7430">
      <w:pPr>
        <w:pStyle w:val="19"/>
        <w:spacing w:before="92" w:line="228" w:lineRule="auto"/>
        <w:ind w:left="484"/>
      </w:pPr>
      <w:r>
        <w:t>A.从适用范围上看，法律规则仅适用某一类行为，而法律原则的适用范围则广于法律规则</w:t>
      </w:r>
    </w:p>
    <w:p w14:paraId="6BBBF604">
      <w:pPr>
        <w:pStyle w:val="19"/>
        <w:spacing w:before="92" w:line="228" w:lineRule="auto"/>
        <w:ind w:left="484"/>
      </w:pPr>
      <w:r>
        <w:t>B.法律规则具有排他性（全有或全无），一个案件仅对应一个肯定的规则，而法律原则不具有排他性，同一个案件，有许多个原则可以同时适用</w:t>
      </w:r>
    </w:p>
    <w:p w14:paraId="755F324D">
      <w:pPr>
        <w:pStyle w:val="19"/>
        <w:spacing w:before="92" w:line="228" w:lineRule="auto"/>
        <w:ind w:left="484"/>
      </w:pPr>
      <w:r>
        <w:t>C.在审判中，穷尽法律规则，方得适用法律原则</w:t>
      </w:r>
    </w:p>
    <w:p w14:paraId="708913A1">
      <w:pPr>
        <w:pStyle w:val="19"/>
        <w:spacing w:before="92" w:line="228" w:lineRule="auto"/>
        <w:ind w:left="484"/>
      </w:pPr>
      <w:r>
        <w:t>D.除非为了实现个案正义，否则不得舍弃法律原则而直接适用法律规则</w:t>
      </w:r>
    </w:p>
    <w:p w14:paraId="5CE012D5">
      <w:pPr>
        <w:pStyle w:val="19"/>
        <w:spacing w:before="92" w:line="228" w:lineRule="auto"/>
        <w:ind w:left="484"/>
      </w:pPr>
      <w:r>
        <w:t>95.下列选项中不属于法的正式渊源的是（    ）。</w:t>
      </w:r>
    </w:p>
    <w:p w14:paraId="0CAC45A9">
      <w:pPr>
        <w:pStyle w:val="19"/>
        <w:spacing w:before="92" w:line="228" w:lineRule="auto"/>
        <w:ind w:left="484"/>
      </w:pPr>
      <w:r>
        <w:t>A.宪法                                   B.政策</w:t>
      </w:r>
    </w:p>
    <w:p w14:paraId="1C9E3F63">
      <w:pPr>
        <w:pStyle w:val="19"/>
        <w:spacing w:before="92" w:line="228" w:lineRule="auto"/>
        <w:ind w:left="484"/>
      </w:pPr>
      <w:r>
        <w:t>C.规章                                    D.国际条约</w:t>
      </w:r>
    </w:p>
    <w:p w14:paraId="1EA40FE3">
      <w:pPr>
        <w:pStyle w:val="19"/>
        <w:spacing w:before="92" w:line="228" w:lineRule="auto"/>
        <w:ind w:left="484"/>
      </w:pPr>
      <w:r>
        <w:t>96.大思想家孟子提出“徒善不足以为政，徒法不足以自行 ”的观点，下列选项中对这句古语的理解不正确的是（    ）。</w:t>
      </w:r>
    </w:p>
    <w:p w14:paraId="30A89821">
      <w:pPr>
        <w:pStyle w:val="19"/>
        <w:spacing w:before="92" w:line="228" w:lineRule="auto"/>
        <w:ind w:left="484"/>
      </w:pPr>
      <w:r>
        <w:t>A.要坚持依法治国和以德治国相结合</w:t>
      </w:r>
    </w:p>
    <w:p w14:paraId="5D7CBE19">
      <w:pPr>
        <w:pStyle w:val="19"/>
        <w:spacing w:before="92" w:line="228" w:lineRule="auto"/>
        <w:ind w:left="484"/>
      </w:pPr>
      <w:r>
        <w:t>B.法律是基石，发挥法治对道德的支撑作用</w:t>
      </w:r>
    </w:p>
    <w:p w14:paraId="29E5C1C0">
      <w:pPr>
        <w:pStyle w:val="19"/>
        <w:spacing w:before="92" w:line="228" w:lineRule="auto"/>
        <w:ind w:left="484"/>
      </w:pPr>
      <w:r>
        <w:t>C.法律具有局限性</w:t>
      </w:r>
    </w:p>
    <w:p w14:paraId="12B83DEF">
      <w:pPr>
        <w:pStyle w:val="19"/>
        <w:spacing w:before="92" w:line="228" w:lineRule="auto"/>
        <w:ind w:left="484"/>
      </w:pPr>
      <w:r>
        <w:t>D.意欲全面提升公民的法治意识，必须提高人民的道德素质</w:t>
      </w:r>
    </w:p>
    <w:p w14:paraId="55B6C53C">
      <w:pPr>
        <w:pStyle w:val="19"/>
        <w:spacing w:before="92" w:line="228" w:lineRule="auto"/>
        <w:ind w:left="484"/>
      </w:pPr>
      <w:r>
        <w:t>97.关于我国宪法的说法错误的是（    ）。</w:t>
      </w:r>
    </w:p>
    <w:p w14:paraId="0AE813D1">
      <w:pPr>
        <w:pStyle w:val="19"/>
        <w:spacing w:before="92" w:line="228" w:lineRule="auto"/>
        <w:ind w:left="484"/>
      </w:pPr>
      <w:r>
        <w:t>A.我国第一部社会主义宪法是 1954 年宪法</w:t>
      </w:r>
    </w:p>
    <w:p w14:paraId="668B098C">
      <w:pPr>
        <w:pStyle w:val="19"/>
        <w:spacing w:before="92" w:line="228" w:lineRule="auto"/>
        <w:ind w:left="484"/>
      </w:pPr>
      <w:r>
        <w:t>B.在指导思想、 内容和形式上都存在严重错误的是 1970 年宪法</w:t>
      </w:r>
    </w:p>
    <w:p w14:paraId="236CBB8E">
      <w:pPr>
        <w:pStyle w:val="19"/>
        <w:spacing w:before="92" w:line="228" w:lineRule="auto"/>
        <w:ind w:left="484"/>
      </w:pPr>
      <w:r>
        <w:t>C.我国现行宪法是 1982 年宪法</w:t>
      </w:r>
    </w:p>
    <w:p w14:paraId="2C5DF158">
      <w:pPr>
        <w:pStyle w:val="19"/>
        <w:spacing w:before="92" w:line="228" w:lineRule="auto"/>
        <w:ind w:left="484"/>
      </w:pPr>
      <w:r>
        <w:t>D.我国宪法最近一次修改是在 2018 年</w:t>
      </w:r>
    </w:p>
    <w:p w14:paraId="7B4DF040">
      <w:pPr>
        <w:pStyle w:val="19"/>
        <w:spacing w:before="92" w:line="228" w:lineRule="auto"/>
        <w:ind w:left="484"/>
      </w:pPr>
      <w:r>
        <w:t>98.宪法规定：（    ）以上的地方，各级人民代表大会常务委员会的组成人员不得担任国家行政机关、检察机关、审判机关和检察机关的职务。</w:t>
      </w:r>
    </w:p>
    <w:p w14:paraId="7D17BC79">
      <w:pPr>
        <w:pStyle w:val="19"/>
        <w:spacing w:before="92" w:line="228" w:lineRule="auto"/>
        <w:ind w:left="484"/>
      </w:pPr>
      <w:r>
        <w:t>A.镇级                                   B.县级</w:t>
      </w:r>
    </w:p>
    <w:p w14:paraId="0CB18F47">
      <w:pPr>
        <w:pStyle w:val="19"/>
        <w:spacing w:before="92" w:line="228" w:lineRule="auto"/>
        <w:ind w:left="484"/>
      </w:pPr>
      <w:r>
        <w:t>C.市级                                    D.省级</w:t>
      </w:r>
    </w:p>
    <w:p w14:paraId="6778CF61">
      <w:pPr>
        <w:pStyle w:val="19"/>
        <w:spacing w:before="92" w:line="228" w:lineRule="auto"/>
        <w:ind w:left="484"/>
      </w:pPr>
      <w:r>
        <w:t>99.人民法院对妨害民事诉讼活动的主体可以依法实施强制措施。关于该强制措施，下列说法错误的是(    ) 。</w:t>
      </w:r>
    </w:p>
    <w:p w14:paraId="447FE4F7">
      <w:pPr>
        <w:pStyle w:val="19"/>
        <w:spacing w:before="92" w:line="228" w:lineRule="auto"/>
        <w:ind w:left="484"/>
      </w:pPr>
      <w:r>
        <w:t>A.拘留，罚款措施应同时适用，不得选择适用</w:t>
      </w:r>
    </w:p>
    <w:p w14:paraId="19FF6077">
      <w:pPr>
        <w:pStyle w:val="19"/>
        <w:spacing w:before="92" w:line="228" w:lineRule="auto"/>
        <w:ind w:left="484"/>
      </w:pPr>
      <w:r>
        <w:t>B.必须到庭的被告经两次传票传唤，无正当理由拒不到庭的可以拘传</w:t>
      </w:r>
    </w:p>
    <w:p w14:paraId="464B2739">
      <w:pPr>
        <w:pStyle w:val="19"/>
        <w:spacing w:before="92" w:line="228" w:lineRule="auto"/>
        <w:ind w:left="484"/>
      </w:pPr>
      <w:r>
        <w:t>C.对违反法庭规则的人，可以予以训诫，责令退出法庭或予以罚款拘留</w:t>
      </w:r>
    </w:p>
    <w:p w14:paraId="3DEDB219">
      <w:pPr>
        <w:pStyle w:val="19"/>
        <w:spacing w:before="92" w:line="228" w:lineRule="auto"/>
        <w:ind w:left="484"/>
      </w:pPr>
      <w:r>
        <w:t>D.地区传拘留、罚款必须经院长批准方可实施</w:t>
      </w:r>
    </w:p>
    <w:p w14:paraId="0EC134AE">
      <w:pPr>
        <w:pStyle w:val="19"/>
        <w:spacing w:before="92" w:line="228" w:lineRule="auto"/>
        <w:ind w:left="484"/>
      </w:pPr>
      <w:r>
        <w:t>100.下列法律行为的发生在法律上，有且只能是无偿法律行为的是（    ）。</w:t>
      </w:r>
    </w:p>
    <w:p w14:paraId="03E81FF6">
      <w:pPr>
        <w:pStyle w:val="19"/>
        <w:spacing w:before="92" w:line="228" w:lineRule="auto"/>
        <w:ind w:left="484"/>
      </w:pPr>
      <w:r>
        <w:t>A.遗赠                                   B.租赁</w:t>
      </w:r>
    </w:p>
    <w:p w14:paraId="1DCDCB65">
      <w:pPr>
        <w:pStyle w:val="19"/>
        <w:spacing w:before="92" w:line="228" w:lineRule="auto"/>
        <w:ind w:left="484"/>
      </w:pPr>
      <w:r>
        <w:t>C.保管                                    D.买卖</w:t>
      </w:r>
    </w:p>
    <w:p w14:paraId="0512A6BB">
      <w:pPr>
        <w:pStyle w:val="19"/>
        <w:spacing w:before="92" w:line="228" w:lineRule="auto"/>
        <w:ind w:left="484"/>
      </w:pPr>
      <w:r>
        <w:t>101.关于人民检察院的说法正确的是（    ）。</w:t>
      </w:r>
    </w:p>
    <w:p w14:paraId="4C956552">
      <w:pPr>
        <w:pStyle w:val="19"/>
        <w:spacing w:before="92" w:line="228" w:lineRule="auto"/>
        <w:ind w:left="484"/>
      </w:pPr>
      <w:r>
        <w:t>A.检察院对于公安机关要求起诉的案件，应当决定起诉</w:t>
      </w:r>
    </w:p>
    <w:p w14:paraId="2B6E045D">
      <w:pPr>
        <w:pStyle w:val="19"/>
        <w:spacing w:before="92" w:line="228" w:lineRule="auto"/>
        <w:ind w:left="484"/>
      </w:pPr>
      <w:r>
        <w:t>B.检察院是我国特有的国家机关</w:t>
      </w:r>
    </w:p>
    <w:p w14:paraId="60728173">
      <w:pPr>
        <w:pStyle w:val="19"/>
        <w:spacing w:before="92" w:line="228" w:lineRule="auto"/>
        <w:ind w:left="484"/>
      </w:pPr>
      <w:r>
        <w:t>C.最高人民检察院检察长由全国人民代表大会选举和罢免</w:t>
      </w:r>
    </w:p>
    <w:p w14:paraId="4D1C29AF">
      <w:pPr>
        <w:pStyle w:val="19"/>
        <w:spacing w:before="92" w:line="228" w:lineRule="auto"/>
        <w:ind w:left="484"/>
      </w:pPr>
      <w:r>
        <w:t>D.上级人民检察院监督下级人民检察院的工作</w:t>
      </w:r>
    </w:p>
    <w:p w14:paraId="004C4326">
      <w:pPr>
        <w:pStyle w:val="19"/>
        <w:spacing w:before="92" w:line="228" w:lineRule="auto"/>
        <w:ind w:left="484"/>
      </w:pPr>
      <w:r>
        <w:t>102.关于行政法，下列说法错误的是（    ）。</w:t>
      </w:r>
    </w:p>
    <w:p w14:paraId="0039DF60">
      <w:pPr>
        <w:pStyle w:val="19"/>
        <w:spacing w:before="92" w:line="228" w:lineRule="auto"/>
        <w:ind w:left="484"/>
      </w:pPr>
      <w:r>
        <w:t>A.《中华人民共和国行政许可法》属于行政法</w:t>
      </w:r>
    </w:p>
    <w:p w14:paraId="7C12550F">
      <w:pPr>
        <w:pStyle w:val="19"/>
        <w:spacing w:before="92" w:line="228" w:lineRule="auto"/>
        <w:ind w:left="484"/>
      </w:pPr>
      <w:r>
        <w:t>B.行政法以行政关系为调整对象</w:t>
      </w:r>
    </w:p>
    <w:p w14:paraId="7F548D93">
      <w:pPr>
        <w:pStyle w:val="19"/>
        <w:spacing w:before="92" w:line="228" w:lineRule="auto"/>
        <w:ind w:left="484"/>
      </w:pPr>
      <w:r>
        <w:t>C.行政相对人在行政诉讼中处于原告地位</w:t>
      </w:r>
    </w:p>
    <w:p w14:paraId="2EAD704B">
      <w:pPr>
        <w:pStyle w:val="19"/>
        <w:spacing w:before="92" w:line="228" w:lineRule="auto"/>
        <w:ind w:left="484"/>
      </w:pPr>
      <w:r>
        <w:t>D.行政主体既可以是组织也可以是个人</w:t>
      </w:r>
    </w:p>
    <w:p w14:paraId="4FCF63CB">
      <w:pPr>
        <w:pStyle w:val="19"/>
        <w:spacing w:before="92" w:line="228" w:lineRule="auto"/>
        <w:ind w:left="484"/>
      </w:pPr>
      <w:r>
        <w:t>103.有关行政许可，下列说法错误的是（    ）。</w:t>
      </w:r>
    </w:p>
    <w:p w14:paraId="639BAE38">
      <w:pPr>
        <w:pStyle w:val="19"/>
        <w:spacing w:before="92" w:line="228" w:lineRule="auto"/>
        <w:ind w:left="484"/>
      </w:pPr>
      <w:r>
        <w:t>A.对于有数量限制的行政许可，行政机关应根据发出申请的先后顺序作出许可决定</w:t>
      </w:r>
    </w:p>
    <w:p w14:paraId="6A5D5110">
      <w:pPr>
        <w:pStyle w:val="19"/>
        <w:spacing w:before="92" w:line="228" w:lineRule="auto"/>
        <w:ind w:left="484"/>
      </w:pPr>
      <w:r>
        <w:t>B.除可以当场作出行政许可决定外，行政机关应当自受理行政许可申请之日起二十日内作出行政许可决定</w:t>
      </w:r>
    </w:p>
    <w:p w14:paraId="24B2994E">
      <w:pPr>
        <w:pStyle w:val="19"/>
        <w:spacing w:before="92" w:line="228" w:lineRule="auto"/>
        <w:ind w:left="484"/>
      </w:pPr>
      <w:r>
        <w:t>C.行政许可申请可以通过信函、电报、 电传、传真、 电子数据交换和电子邮件等方式提出</w:t>
      </w:r>
    </w:p>
    <w:p w14:paraId="202C7121">
      <w:pPr>
        <w:pStyle w:val="19"/>
        <w:spacing w:before="92" w:line="228" w:lineRule="auto"/>
        <w:ind w:left="484"/>
      </w:pPr>
      <w:r>
        <w:t>D.申请事项依法不需要取得行政许可的，应当即时告知申请人不受理</w:t>
      </w:r>
    </w:p>
    <w:p w14:paraId="784E6276">
      <w:pPr>
        <w:pStyle w:val="19"/>
        <w:spacing w:before="92" w:line="228" w:lineRule="auto"/>
        <w:ind w:left="484"/>
      </w:pPr>
      <w:r>
        <w:t>104.甲（42 周岁）长期好逸恶劳，某日在电视上意外看到邻居乙买彩票中奖 500 万元，遂心生歹念。后经周密计划，绑架了乙的女儿丙，在电话里告知乙三日之内拿出 100 万作为赎金，否则将其女儿撕票，乙到期未交付赎金，甲恼羞成怒遂将丙杀害，根据我国刑法规定，应当对甲处（    ），并没收财产。</w:t>
      </w:r>
    </w:p>
    <w:p w14:paraId="7FC3BACA">
      <w:pPr>
        <w:pStyle w:val="19"/>
        <w:spacing w:before="92" w:line="228" w:lineRule="auto"/>
        <w:ind w:left="484"/>
      </w:pPr>
      <w:r>
        <w:t>A.无期徒刑                               B.死刑</w:t>
      </w:r>
    </w:p>
    <w:p w14:paraId="0ABB34E7">
      <w:pPr>
        <w:pStyle w:val="19"/>
        <w:spacing w:before="92" w:line="228" w:lineRule="auto"/>
        <w:ind w:left="484"/>
      </w:pPr>
      <w:r>
        <w:t>C.20 年以上有期徒刑或者无期徒刑          D.30 年以上有期徒刑</w:t>
      </w:r>
    </w:p>
    <w:p w14:paraId="4B7B6B0A">
      <w:pPr>
        <w:pStyle w:val="19"/>
        <w:spacing w:before="92" w:line="228" w:lineRule="auto"/>
        <w:ind w:left="484"/>
      </w:pPr>
      <w:r>
        <w:t>105.下列刑事案件应当由国家安全机关处理的是 (    )</w:t>
      </w:r>
    </w:p>
    <w:p w14:paraId="3F85C038">
      <w:pPr>
        <w:pStyle w:val="19"/>
        <w:spacing w:before="92" w:line="228" w:lineRule="auto"/>
        <w:ind w:left="484"/>
      </w:pPr>
      <w:r>
        <w:t>A.毛某涉嫌协助组织卖淫                   B.柴某涉嫌强奸</w:t>
      </w:r>
    </w:p>
    <w:p w14:paraId="46177B30">
      <w:pPr>
        <w:pStyle w:val="19"/>
        <w:spacing w:before="92" w:line="228" w:lineRule="auto"/>
        <w:ind w:left="484"/>
      </w:pPr>
      <w:r>
        <w:t>C.俞某涉嫌非法提供国家秘密               D.朱某涉嫌走私废物</w:t>
      </w:r>
    </w:p>
    <w:p w14:paraId="7278A055">
      <w:pPr>
        <w:pStyle w:val="19"/>
        <w:spacing w:before="92" w:line="228" w:lineRule="auto"/>
        <w:ind w:left="484"/>
      </w:pPr>
      <w:r>
        <w:t>106.下列有关竞业限制的规定不正确的是 (    )</w:t>
      </w:r>
    </w:p>
    <w:p w14:paraId="5AEB298A">
      <w:pPr>
        <w:pStyle w:val="19"/>
        <w:spacing w:before="92" w:line="228" w:lineRule="auto"/>
        <w:ind w:left="484"/>
      </w:pPr>
      <w:r>
        <w:t>A.竞业限制的期限不得超过 3 年</w:t>
      </w:r>
    </w:p>
    <w:p w14:paraId="2EAC7687">
      <w:pPr>
        <w:pStyle w:val="19"/>
        <w:spacing w:before="92" w:line="228" w:lineRule="auto"/>
        <w:ind w:left="484"/>
      </w:pPr>
      <w:r>
        <w:t>B.竞业限制人员限于用人单位的高级管理人员</w:t>
      </w:r>
    </w:p>
    <w:p w14:paraId="541EF250">
      <w:pPr>
        <w:pStyle w:val="19"/>
        <w:spacing w:before="92" w:line="228" w:lineRule="auto"/>
        <w:ind w:left="484"/>
      </w:pPr>
      <w:r>
        <w:t>C.竞业限制的范围由用人单位与劳动者约定</w:t>
      </w:r>
    </w:p>
    <w:p w14:paraId="544D6C2A">
      <w:pPr>
        <w:pStyle w:val="19"/>
        <w:spacing w:before="92" w:line="228" w:lineRule="auto"/>
        <w:ind w:left="484"/>
      </w:pPr>
      <w:r>
        <w:t>D.对于用人单位约定了竞业限制负有保密义务的劳动者在解除劳动合同后，用人单位应当在竞业限制期限内按月给予劳动者经济补偿</w:t>
      </w:r>
    </w:p>
    <w:p w14:paraId="20E4637B">
      <w:pPr>
        <w:pStyle w:val="19"/>
        <w:spacing w:before="92" w:line="228" w:lineRule="auto"/>
        <w:ind w:left="484"/>
      </w:pPr>
      <w:r>
        <w:t>107.根据我国立法法规定，下列国家机关中可以制定国家基本法律的是 (    )</w:t>
      </w:r>
    </w:p>
    <w:p w14:paraId="3391E335">
      <w:pPr>
        <w:pStyle w:val="19"/>
        <w:spacing w:before="92" w:line="228" w:lineRule="auto"/>
        <w:ind w:left="484"/>
      </w:pPr>
      <w:r>
        <w:t>A.全国人民代表大会常务委员会             B.全国人民代表大会</w:t>
      </w:r>
    </w:p>
    <w:p w14:paraId="19870357">
      <w:pPr>
        <w:pStyle w:val="19"/>
        <w:spacing w:before="92" w:line="228" w:lineRule="auto"/>
        <w:ind w:left="484"/>
      </w:pPr>
      <w:r>
        <w:t>C.国务院                                 D.全国人民代表大会法律委员会</w:t>
      </w:r>
    </w:p>
    <w:p w14:paraId="2DEA0787">
      <w:pPr>
        <w:pStyle w:val="19"/>
        <w:spacing w:before="92" w:line="228" w:lineRule="auto"/>
        <w:ind w:left="484"/>
      </w:pPr>
      <w:r>
        <w:t>108.管某前往某小区行窃，窃取现金十万余元随即将该笔现金存入银行存折中。不久，管某在其出租屋内被当地警方抓获，并当场搜查出该存折。根据我国刑事诉讼法的相关规定，该存折属于 (    )</w:t>
      </w:r>
    </w:p>
    <w:p w14:paraId="75D03F51">
      <w:pPr>
        <w:pStyle w:val="19"/>
        <w:spacing w:before="92" w:line="228" w:lineRule="auto"/>
        <w:ind w:left="484"/>
      </w:pPr>
      <w:r>
        <w:t>A.物证                                   B.书证</w:t>
      </w:r>
    </w:p>
    <w:p w14:paraId="623559CA">
      <w:pPr>
        <w:pStyle w:val="19"/>
        <w:spacing w:before="92" w:line="228" w:lineRule="auto"/>
        <w:ind w:left="484"/>
      </w:pPr>
      <w:r>
        <w:t>C.既是物证又是书证                       D.既不是物证又不是书</w:t>
      </w:r>
    </w:p>
    <w:p w14:paraId="47266920">
      <w:pPr>
        <w:pStyle w:val="19"/>
        <w:spacing w:before="92" w:line="228" w:lineRule="auto"/>
        <w:ind w:left="484"/>
      </w:pPr>
      <w:r>
        <w:t>109.某日，王女士带领 7 岁女儿前往某主题乐园游玩，在入口处，王某被一工作人员拦下，并被告知该乐园禁止游客携带食品入园且要对其进行翻包检查，根据我国法律的相关规定，该乐园翻包行为侵犯了王女士的 (     )</w:t>
      </w:r>
    </w:p>
    <w:p w14:paraId="78E110EF">
      <w:pPr>
        <w:pStyle w:val="19"/>
        <w:spacing w:before="92" w:line="228" w:lineRule="auto"/>
        <w:ind w:left="484"/>
      </w:pPr>
      <w:r>
        <w:t>A.名誉权                                 B.荣誉权</w:t>
      </w:r>
    </w:p>
    <w:p w14:paraId="599C9584">
      <w:pPr>
        <w:pStyle w:val="19"/>
        <w:spacing w:before="92" w:line="228" w:lineRule="auto"/>
        <w:ind w:left="484"/>
      </w:pPr>
      <w:r>
        <w:t>C.隐私权                                 D.公平交易权</w:t>
      </w:r>
    </w:p>
    <w:p w14:paraId="5B05B23B">
      <w:pPr>
        <w:pStyle w:val="19"/>
        <w:spacing w:before="92" w:line="228" w:lineRule="auto"/>
        <w:ind w:left="484"/>
      </w:pPr>
      <w:r>
        <w:t>110.多年来，村领导横行霸道，为所欲为，经常欺诈同村人的财务。因害怕遭报复，村里人大多怒不敢言，不得不服从。隔壁村赵某无意听闻此事，遂向公安机关报告了该事。赵某的行为属于 (    )</w:t>
      </w:r>
    </w:p>
    <w:p w14:paraId="7A38809D">
      <w:pPr>
        <w:pStyle w:val="19"/>
        <w:spacing w:before="92" w:line="228" w:lineRule="auto"/>
        <w:ind w:left="484"/>
      </w:pPr>
      <w:r>
        <w:t>A.预告                                   B.告诉</w:t>
      </w:r>
    </w:p>
    <w:p w14:paraId="6F99C03B">
      <w:pPr>
        <w:pStyle w:val="19"/>
        <w:spacing w:before="92" w:line="228" w:lineRule="auto"/>
        <w:ind w:left="484"/>
      </w:pPr>
      <w:r>
        <w:t>C.举报                                    D.报案</w:t>
      </w:r>
    </w:p>
    <w:p w14:paraId="0EC20EA6">
      <w:pPr>
        <w:pStyle w:val="19"/>
        <w:spacing w:before="92" w:line="228" w:lineRule="auto"/>
        <w:ind w:left="484"/>
      </w:pPr>
      <w:r>
        <w:t>111.某市组织领导干部走进法庭现场旁听职务犯罪案件的庭审。一名干部表示： “通过观看旁听庭审，让我深受教育，我要引以为戒、廉洁从政 ”这体现了法的 (    )</w:t>
      </w:r>
    </w:p>
    <w:p w14:paraId="5F8D8B64">
      <w:pPr>
        <w:pStyle w:val="19"/>
        <w:spacing w:before="92" w:line="228" w:lineRule="auto"/>
        <w:ind w:left="484"/>
      </w:pPr>
      <w:r>
        <w:t>A.指引作用                               B.评价作用</w:t>
      </w:r>
    </w:p>
    <w:p w14:paraId="1528ACEF">
      <w:pPr>
        <w:pStyle w:val="19"/>
        <w:spacing w:before="92" w:line="228" w:lineRule="auto"/>
        <w:ind w:left="484"/>
      </w:pPr>
      <w:r>
        <w:t>C.预测作用                               D.教育作用</w:t>
      </w:r>
    </w:p>
    <w:p w14:paraId="6B5A087F">
      <w:pPr>
        <w:pStyle w:val="19"/>
        <w:spacing w:before="92" w:line="228" w:lineRule="auto"/>
        <w:ind w:left="484"/>
      </w:pPr>
      <w:r>
        <w:t>112.下列关于行政许可，表述错误的是 (    )</w:t>
      </w:r>
    </w:p>
    <w:p w14:paraId="7B1AC793">
      <w:pPr>
        <w:pStyle w:val="19"/>
        <w:spacing w:before="92" w:line="228" w:lineRule="auto"/>
        <w:ind w:left="484"/>
      </w:pPr>
      <w:r>
        <w:t>A.临时性的行政许可实施满一年需要继续实施的，应当提请本级人民代表及其常务委员会制定地方性法规</w:t>
      </w:r>
    </w:p>
    <w:p w14:paraId="361F36A2">
      <w:pPr>
        <w:pStyle w:val="19"/>
        <w:spacing w:before="92" w:line="228" w:lineRule="auto"/>
        <w:ind w:left="484"/>
      </w:pPr>
      <w:r>
        <w:t>B.行政机关无论受理还是不受理行政许可申请可采用书面或口头的方式进行告知</w:t>
      </w:r>
    </w:p>
    <w:p w14:paraId="798EB46E">
      <w:pPr>
        <w:pStyle w:val="19"/>
        <w:spacing w:before="92" w:line="228" w:lineRule="auto"/>
        <w:ind w:left="484"/>
      </w:pPr>
      <w:r>
        <w:t>C.通过考试后交管部门为钱某颁发驾照属于行政许可行为</w:t>
      </w:r>
    </w:p>
    <w:p w14:paraId="7D6BACDA">
      <w:pPr>
        <w:pStyle w:val="19"/>
        <w:spacing w:before="92" w:line="228" w:lineRule="auto"/>
        <w:ind w:left="484"/>
      </w:pPr>
      <w:r>
        <w:t>D.被许可人以欺骗、贿赂等不正当手段取得行政许可的，应当予以撤销</w:t>
      </w:r>
    </w:p>
    <w:p w14:paraId="1D2C13F4">
      <w:pPr>
        <w:pStyle w:val="19"/>
        <w:spacing w:before="92" w:line="228" w:lineRule="auto"/>
        <w:ind w:left="484"/>
      </w:pPr>
      <w:r>
        <w:t>113.甲在某县城菜市场周边搭建小棚卖自己家种的蔬菜县城管执法大队下发限期拆除通知后强制拆除，并对甲罚款 1.5 万元。后甲对此处理决定不服向人民法院提起行政诉讼，法院审理认为其违法行为情节较轻，遂判决将罚款改为 500 元，法院判决适用了下列哪项原则？ (    )</w:t>
      </w:r>
    </w:p>
    <w:p w14:paraId="1EE46236">
      <w:pPr>
        <w:pStyle w:val="19"/>
        <w:spacing w:before="92" w:line="228" w:lineRule="auto"/>
        <w:ind w:left="484"/>
      </w:pPr>
      <w:r>
        <w:t>A.法律平等                               B.罪刑法定</w:t>
      </w:r>
    </w:p>
    <w:p w14:paraId="4C74000E">
      <w:pPr>
        <w:pStyle w:val="19"/>
        <w:spacing w:before="92" w:line="228" w:lineRule="auto"/>
        <w:ind w:left="484"/>
      </w:pPr>
      <w:r>
        <w:t>C.公序良俗                               D.比例原则</w:t>
      </w:r>
    </w:p>
    <w:p w14:paraId="6F920E55">
      <w:pPr>
        <w:pStyle w:val="19"/>
        <w:spacing w:before="92" w:line="228" w:lineRule="auto"/>
        <w:ind w:left="484"/>
      </w:pPr>
      <w:r>
        <w:t>114.行政机关在行使行政权作出影响行政相对一方当事人的权利义务的决定前，就有关的事实问题和法律问题听取利害关系人意见的程序性法律制度是 (    )</w:t>
      </w:r>
    </w:p>
    <w:p w14:paraId="001756F8">
      <w:pPr>
        <w:pStyle w:val="19"/>
        <w:spacing w:before="92" w:line="228" w:lineRule="auto"/>
        <w:ind w:left="484"/>
      </w:pPr>
      <w:r>
        <w:t>A.说明理由制度                           B.询问制度</w:t>
      </w:r>
    </w:p>
    <w:p w14:paraId="063515F5">
      <w:pPr>
        <w:pStyle w:val="19"/>
        <w:spacing w:before="92" w:line="228" w:lineRule="auto"/>
        <w:ind w:left="484"/>
      </w:pPr>
      <w:r>
        <w:t>C.听证制度                               D.信息公开制度</w:t>
      </w:r>
    </w:p>
    <w:p w14:paraId="69D5896A">
      <w:pPr>
        <w:pStyle w:val="19"/>
        <w:spacing w:before="92" w:line="228" w:lineRule="auto"/>
        <w:ind w:left="484"/>
      </w:pPr>
      <w:r>
        <w:t>115.根据《中华人民共和国著作权法》规定，除了下列（    ）情况下使用作品，可以不经著作权人许可，不向其支付报酬，但应当指明作者姓名、作品名称，并且不得侵犯著作人依照本法享有的其他权利。</w:t>
      </w:r>
    </w:p>
    <w:p w14:paraId="31EB562C">
      <w:pPr>
        <w:pStyle w:val="19"/>
        <w:spacing w:before="92" w:line="228" w:lineRule="auto"/>
        <w:ind w:left="484"/>
      </w:pPr>
      <w:r>
        <w:t>A.为学校课堂教学或者科学研究，翻译复制已经发表的作品供教学或科研人员使用并出版发行</w:t>
      </w:r>
    </w:p>
    <w:p w14:paraId="7CD86075">
      <w:pPr>
        <w:pStyle w:val="19"/>
        <w:spacing w:before="92" w:line="228" w:lineRule="auto"/>
        <w:ind w:left="484"/>
      </w:pPr>
      <w:r>
        <w:t>B.国家机关为执行公务在合理范围内使用已发表的作品</w:t>
      </w:r>
    </w:p>
    <w:p w14:paraId="5E0351C6">
      <w:pPr>
        <w:pStyle w:val="19"/>
        <w:spacing w:before="92" w:line="228" w:lineRule="auto"/>
        <w:ind w:left="484"/>
      </w:pPr>
      <w:r>
        <w:t>C.免费表演已经发表的作品，该表演未向公众收取费用，也未向表演者支付报酬</w:t>
      </w:r>
    </w:p>
    <w:p w14:paraId="7F291462">
      <w:pPr>
        <w:pStyle w:val="19"/>
        <w:spacing w:before="92" w:line="228" w:lineRule="auto"/>
        <w:ind w:left="484"/>
      </w:pPr>
      <w:r>
        <w:t>D.为个人学习、研究或欣赏，使用他人已经发表的作品</w:t>
      </w:r>
    </w:p>
    <w:p w14:paraId="27D8A9C5">
      <w:pPr>
        <w:pStyle w:val="19"/>
        <w:spacing w:before="92" w:line="228" w:lineRule="auto"/>
        <w:ind w:left="484"/>
      </w:pPr>
      <w:r>
        <w:t>116.洪某是某县县长，左某为某酒业协会负责人，左某找到洪某，希望在该地举行大型酒业博览会，并请求由该县提供 50 万元赞助支持博览会的开展。洪某同意赞助 100 万元，但要求左某收到款项后打 50 万元到其个人账户。洪某的行为构成 (    )</w:t>
      </w:r>
    </w:p>
    <w:p w14:paraId="377F1CAB">
      <w:pPr>
        <w:pStyle w:val="19"/>
        <w:spacing w:before="92" w:line="228" w:lineRule="auto"/>
        <w:ind w:left="484"/>
      </w:pPr>
      <w:r>
        <w:t>A.贪污罪                                B.渎职罪</w:t>
      </w:r>
    </w:p>
    <w:p w14:paraId="6846F169">
      <w:pPr>
        <w:pStyle w:val="19"/>
        <w:spacing w:before="92" w:line="228" w:lineRule="auto"/>
        <w:ind w:left="484"/>
      </w:pPr>
      <w:r>
        <w:t>C.诈骗罪                                D.挪用公款罪</w:t>
      </w:r>
    </w:p>
    <w:p w14:paraId="31908516">
      <w:pPr>
        <w:pStyle w:val="19"/>
        <w:spacing w:before="92" w:line="228" w:lineRule="auto"/>
        <w:ind w:left="484"/>
      </w:pPr>
      <w:r>
        <w:t>117.下列不符合《中华人民共和国民事诉讼法》规定的当事人处分原则的是 (    )</w:t>
      </w:r>
    </w:p>
    <w:p w14:paraId="6E811775">
      <w:pPr>
        <w:pStyle w:val="19"/>
        <w:spacing w:before="92" w:line="228" w:lineRule="auto"/>
        <w:ind w:left="484"/>
      </w:pPr>
      <w:r>
        <w:t>A.被告向法庭如实陈述案件事实</w:t>
      </w:r>
    </w:p>
    <w:p w14:paraId="75ED0715">
      <w:pPr>
        <w:pStyle w:val="19"/>
        <w:spacing w:before="92" w:line="228" w:lineRule="auto"/>
        <w:ind w:left="484"/>
      </w:pPr>
      <w:r>
        <w:t>B.原告对一审判决不服，提起上诉</w:t>
      </w:r>
    </w:p>
    <w:p w14:paraId="03FBAA84">
      <w:pPr>
        <w:pStyle w:val="19"/>
        <w:spacing w:before="92" w:line="228" w:lineRule="auto"/>
        <w:ind w:left="484"/>
      </w:pPr>
      <w:r>
        <w:t>C.债权人向债务人主张归还本金，放弃利息</w:t>
      </w:r>
    </w:p>
    <w:p w14:paraId="09246B2C">
      <w:pPr>
        <w:pStyle w:val="19"/>
        <w:spacing w:before="92" w:line="228" w:lineRule="auto"/>
        <w:ind w:left="484"/>
      </w:pPr>
      <w:r>
        <w:t>D.被侵权人向侵权行为发生地人民法院提起诉讼</w:t>
      </w:r>
    </w:p>
    <w:p w14:paraId="1F40138C">
      <w:pPr>
        <w:pStyle w:val="19"/>
        <w:spacing w:before="92" w:line="228" w:lineRule="auto"/>
        <w:ind w:left="484"/>
      </w:pPr>
      <w:r>
        <w:t>118.下列选项中，可以不经著作权人许可，但需要支付报酬的情况是 (    )</w:t>
      </w:r>
    </w:p>
    <w:p w14:paraId="7AD624A2">
      <w:pPr>
        <w:pStyle w:val="19"/>
        <w:spacing w:before="92" w:line="228" w:lineRule="auto"/>
        <w:ind w:left="484"/>
      </w:pPr>
      <w:r>
        <w:t>A.牟某为个人学习和研究，使用了林某已经公开发表的作品</w:t>
      </w:r>
    </w:p>
    <w:p w14:paraId="2ED534AB">
      <w:pPr>
        <w:pStyle w:val="19"/>
        <w:spacing w:before="92" w:line="228" w:lineRule="auto"/>
        <w:ind w:left="484"/>
      </w:pPr>
      <w:r>
        <w:t>B.某学校为课堂教学需要，少量复制了林某已经发表的作品，仅供教学使用</w:t>
      </w:r>
    </w:p>
    <w:p w14:paraId="1F3B5479">
      <w:pPr>
        <w:pStyle w:val="19"/>
        <w:spacing w:before="92" w:line="228" w:lineRule="auto"/>
        <w:ind w:left="484"/>
      </w:pPr>
      <w:r>
        <w:t>C.牟某将林某已经发表的汉语言文字创作作品翻译成藏语在国内出版发行</w:t>
      </w:r>
    </w:p>
    <w:p w14:paraId="208AF08B">
      <w:pPr>
        <w:pStyle w:val="19"/>
        <w:spacing w:before="92" w:line="228" w:lineRule="auto"/>
        <w:ind w:left="484"/>
      </w:pPr>
      <w:r>
        <w:t>D.某出版社在小学语文教科书汇编中使用了林某已经公开发表的短小文字作品，但指明了作者姓名和作品名称</w:t>
      </w:r>
    </w:p>
    <w:p w14:paraId="37A09B2E">
      <w:pPr>
        <w:pStyle w:val="19"/>
        <w:spacing w:before="92" w:line="228" w:lineRule="auto"/>
        <w:ind w:left="484"/>
      </w:pPr>
      <w:r>
        <w:t>119.下列关于事业单位公开招聘工作人员的说法，正确的是 (    )</w:t>
      </w:r>
    </w:p>
    <w:p w14:paraId="54423168">
      <w:pPr>
        <w:pStyle w:val="19"/>
        <w:spacing w:before="92" w:line="228" w:lineRule="auto"/>
        <w:ind w:left="484"/>
      </w:pPr>
      <w:r>
        <w:t>A.入职体检中要求必须进行乙肝项目检测</w:t>
      </w:r>
    </w:p>
    <w:p w14:paraId="5C55F57F">
      <w:pPr>
        <w:pStyle w:val="19"/>
        <w:spacing w:before="92" w:line="228" w:lineRule="auto"/>
        <w:ind w:left="484"/>
      </w:pPr>
      <w:r>
        <w:t>B.公开招聘信息发布时间不少于 3 个工作日</w:t>
      </w:r>
    </w:p>
    <w:p w14:paraId="79865E2A">
      <w:pPr>
        <w:pStyle w:val="19"/>
        <w:spacing w:before="92" w:line="228" w:lineRule="auto"/>
        <w:ind w:left="484"/>
      </w:pPr>
      <w:r>
        <w:t>C.具有高级专业技术职务的人员可以采取直接考核的方式招聘</w:t>
      </w:r>
    </w:p>
    <w:p w14:paraId="4F355544">
      <w:pPr>
        <w:pStyle w:val="19"/>
        <w:spacing w:before="92" w:line="228" w:lineRule="auto"/>
        <w:ind w:left="484"/>
      </w:pPr>
      <w:r>
        <w:t>D.事业单位新聘用工作人员的所有岗位都应面向社会公开招聘</w:t>
      </w:r>
    </w:p>
    <w:p w14:paraId="65B4C4D6">
      <w:pPr>
        <w:pStyle w:val="19"/>
        <w:spacing w:before="92" w:line="228" w:lineRule="auto"/>
        <w:ind w:left="484"/>
      </w:pPr>
      <w:r>
        <w:t>120.下列关于事业单位工作人员申诉的说法，错误的是（    ）。</w:t>
      </w:r>
    </w:p>
    <w:p w14:paraId="5A3CB506">
      <w:pPr>
        <w:pStyle w:val="19"/>
        <w:spacing w:before="92" w:line="228" w:lineRule="auto"/>
        <w:ind w:left="484"/>
      </w:pPr>
      <w:r>
        <w:t>A.申请申诉的时效期间为十五个工作日，申诉的时效期间自申请人收到复核决定之日起计算</w:t>
      </w:r>
    </w:p>
    <w:p w14:paraId="31CFD9AE">
      <w:pPr>
        <w:pStyle w:val="19"/>
        <w:spacing w:before="92" w:line="228" w:lineRule="auto"/>
        <w:ind w:left="484"/>
      </w:pPr>
      <w:r>
        <w:t>B.对主管部门做出的申诉处理决定不服提出的再申诉，由同级事业单位人事综合管理部门管辖</w:t>
      </w:r>
    </w:p>
    <w:p w14:paraId="2E56C7A7">
      <w:pPr>
        <w:pStyle w:val="19"/>
        <w:spacing w:before="92" w:line="228" w:lineRule="auto"/>
        <w:ind w:left="484"/>
      </w:pPr>
      <w:r>
        <w:t>C.申诉公正委员会由受理申诉、再申诉的单位相关工作人员组成，人数应当是单数，不得少于三人</w:t>
      </w:r>
    </w:p>
    <w:p w14:paraId="77736881">
      <w:pPr>
        <w:pStyle w:val="19"/>
        <w:spacing w:before="92" w:line="228" w:lineRule="auto"/>
        <w:ind w:left="484"/>
      </w:pPr>
      <w:r>
        <w:t>D.对涉及本人的人事处理不服的，可申请复核；对复核结果不服的，可提出申诉、再申诉， 申诉、再申诉期间不停止人事处理的执行</w:t>
      </w:r>
    </w:p>
    <w:p w14:paraId="06FF5B44">
      <w:pPr>
        <w:pStyle w:val="19"/>
        <w:spacing w:before="92" w:line="228" w:lineRule="auto"/>
        <w:ind w:left="484"/>
      </w:pPr>
      <w:r>
        <w:t>121.下列关于事业单位工作人员处分的说法，错误的是 (    )</w:t>
      </w:r>
    </w:p>
    <w:p w14:paraId="30F30F8D">
      <w:pPr>
        <w:pStyle w:val="19"/>
        <w:spacing w:before="92" w:line="228" w:lineRule="auto"/>
        <w:ind w:left="484"/>
      </w:pPr>
      <w:r>
        <w:t>A.某单位书面通知李某解除处分决定，并在原宣布处分的范围内做了宣布</w:t>
      </w:r>
    </w:p>
    <w:p w14:paraId="734B8F1C">
      <w:pPr>
        <w:pStyle w:val="19"/>
        <w:spacing w:before="92" w:line="228" w:lineRule="auto"/>
        <w:ind w:left="484"/>
      </w:pPr>
      <w:r>
        <w:t>B.靳某因严重违纪同时受到记过和降低岗位等级两种处分，最终对他执行降低岗位等级处分</w:t>
      </w:r>
    </w:p>
    <w:p w14:paraId="2A91A4E1">
      <w:pPr>
        <w:pStyle w:val="19"/>
        <w:spacing w:before="92" w:line="228" w:lineRule="auto"/>
        <w:ind w:left="484"/>
      </w:pPr>
      <w:r>
        <w:t>C.詹某受到警告处分，在受处分期间不得参加本专业技术领域专业技术职务任职资格评审</w:t>
      </w:r>
    </w:p>
    <w:p w14:paraId="4FCD0B33">
      <w:pPr>
        <w:pStyle w:val="19"/>
        <w:spacing w:before="92" w:line="228" w:lineRule="auto"/>
        <w:ind w:left="484"/>
      </w:pPr>
      <w:r>
        <w:t>D.侯某不明真相被裹挟参加非法组织，经批评教育后有悔改表现，可以减轻或者免予处分</w:t>
      </w:r>
    </w:p>
    <w:p w14:paraId="53E84EA0">
      <w:pPr>
        <w:pStyle w:val="19"/>
        <w:spacing w:before="92" w:line="228" w:lineRule="auto"/>
        <w:ind w:left="484"/>
      </w:pPr>
      <w:r>
        <w:t>122.下列属于行政诉讼案件受理范围的是 (    )</w:t>
      </w:r>
    </w:p>
    <w:p w14:paraId="55E85661">
      <w:pPr>
        <w:pStyle w:val="19"/>
        <w:spacing w:before="92" w:line="228" w:lineRule="auto"/>
        <w:ind w:left="484"/>
      </w:pPr>
      <w:r>
        <w:t>A.张某对其工作的镇政府扣除其奖金的决定不服</w:t>
      </w:r>
    </w:p>
    <w:p w14:paraId="5C4D3CDF">
      <w:pPr>
        <w:pStyle w:val="19"/>
        <w:spacing w:before="92" w:line="228" w:lineRule="auto"/>
        <w:ind w:left="484"/>
      </w:pPr>
      <w:r>
        <w:t>B.李某对我国政府的对美贸易政策不服</w:t>
      </w:r>
    </w:p>
    <w:p w14:paraId="2228AD8C">
      <w:pPr>
        <w:pStyle w:val="19"/>
        <w:spacing w:before="92" w:line="228" w:lineRule="auto"/>
        <w:ind w:left="484"/>
      </w:pPr>
      <w:r>
        <w:t>C.钱某对防疫站工作人员顺手偷走其手机不服</w:t>
      </w:r>
    </w:p>
    <w:p w14:paraId="33B776C7">
      <w:pPr>
        <w:pStyle w:val="19"/>
        <w:spacing w:before="92" w:line="228" w:lineRule="auto"/>
        <w:ind w:left="484"/>
      </w:pPr>
      <w:r>
        <w:t>D.孙某对工商机关暂扣其营业执照不服</w:t>
      </w:r>
    </w:p>
    <w:p w14:paraId="1AF671A3">
      <w:pPr>
        <w:pStyle w:val="19"/>
        <w:spacing w:before="92" w:line="228" w:lineRule="auto"/>
        <w:ind w:left="484"/>
      </w:pPr>
      <w:r>
        <w:t>123.关于行政处罚，下列选项不正确的是 (    )</w:t>
      </w:r>
    </w:p>
    <w:p w14:paraId="31FF24FE">
      <w:pPr>
        <w:pStyle w:val="19"/>
        <w:spacing w:before="92" w:line="228" w:lineRule="auto"/>
        <w:ind w:left="484"/>
      </w:pPr>
      <w:r>
        <w:t>A.行政机关在调查或者进行检查时，执法人员不得少于两人</w:t>
      </w:r>
    </w:p>
    <w:p w14:paraId="318F6E46">
      <w:pPr>
        <w:pStyle w:val="19"/>
        <w:spacing w:before="92" w:line="228" w:lineRule="auto"/>
        <w:ind w:left="484"/>
      </w:pPr>
      <w:r>
        <w:t>B.精神病人有违法行为的，不予行政处罚</w:t>
      </w:r>
    </w:p>
    <w:p w14:paraId="75DD3FCD">
      <w:pPr>
        <w:pStyle w:val="19"/>
        <w:spacing w:before="92" w:line="228" w:lineRule="auto"/>
        <w:ind w:left="484"/>
      </w:pPr>
      <w:r>
        <w:t>C.对当事人的同个违法行为，不得给予两次以上罚款的行政处罚</w:t>
      </w:r>
    </w:p>
    <w:p w14:paraId="1E6BF3FE">
      <w:pPr>
        <w:pStyle w:val="19"/>
        <w:spacing w:before="92" w:line="228" w:lineRule="auto"/>
        <w:ind w:left="484"/>
      </w:pPr>
      <w:r>
        <w:t>D.不满十四周岁的人有违法行为的，不予行政处罚，责令监护人加以管教</w:t>
      </w:r>
    </w:p>
    <w:p w14:paraId="363EDAA6">
      <w:pPr>
        <w:pStyle w:val="19"/>
        <w:spacing w:before="92" w:line="228" w:lineRule="auto"/>
        <w:ind w:left="484"/>
      </w:pPr>
      <w:r>
        <w:t>124.下列关于物权的说法，不正确的是 (    )</w:t>
      </w:r>
    </w:p>
    <w:p w14:paraId="3080751B">
      <w:pPr>
        <w:pStyle w:val="19"/>
        <w:spacing w:before="92" w:line="228" w:lineRule="auto"/>
        <w:ind w:left="484"/>
      </w:pPr>
      <w:r>
        <w:t>A.矿藏、水流、海域属于国家所有</w:t>
      </w:r>
    </w:p>
    <w:p w14:paraId="2F38F0B8">
      <w:pPr>
        <w:pStyle w:val="19"/>
        <w:spacing w:before="92" w:line="228" w:lineRule="auto"/>
        <w:ind w:left="484"/>
      </w:pPr>
      <w:r>
        <w:t>B.无线电频谱资源属于国家所有</w:t>
      </w:r>
    </w:p>
    <w:p w14:paraId="3989BF87">
      <w:pPr>
        <w:pStyle w:val="19"/>
        <w:spacing w:before="92" w:line="228" w:lineRule="auto"/>
        <w:ind w:left="484"/>
      </w:pPr>
      <w:r>
        <w:t>C.铁路、公路、 电力设施、电信设施和油气管道等基础设施，属于国家所有</w:t>
      </w:r>
    </w:p>
    <w:p w14:paraId="4418AA46">
      <w:pPr>
        <w:pStyle w:val="19"/>
        <w:spacing w:before="92" w:line="228" w:lineRule="auto"/>
        <w:ind w:left="484"/>
      </w:pPr>
      <w:r>
        <w:t>D.城市的土地属于国家所有</w:t>
      </w:r>
    </w:p>
    <w:p w14:paraId="3BC8843B">
      <w:pPr>
        <w:pStyle w:val="19"/>
        <w:spacing w:before="92" w:line="228" w:lineRule="auto"/>
        <w:ind w:left="484"/>
      </w:pPr>
      <w:r>
        <w:t>125.甲某盗窃仓库中的电缆线（价值 5000 元），构成盗窃罪；乙盗窃安装在输电线上的电缆线（价值 3000元），构成破坏电力设备罪。两人犯罪行为侵害的对象相同，罪名不同，量刑也不同，原因是 (    )</w:t>
      </w:r>
    </w:p>
    <w:p w14:paraId="6B11AB9B">
      <w:pPr>
        <w:pStyle w:val="19"/>
        <w:spacing w:before="92" w:line="228" w:lineRule="auto"/>
        <w:ind w:left="484"/>
      </w:pPr>
      <w:r>
        <w:t>A.犯罪对象价值数额不同</w:t>
      </w:r>
    </w:p>
    <w:p w14:paraId="1ECEE68C">
      <w:pPr>
        <w:pStyle w:val="19"/>
        <w:spacing w:before="92" w:line="228" w:lineRule="auto"/>
        <w:ind w:left="484"/>
      </w:pPr>
      <w:r>
        <w:t>B.犯罪对象受危害的程度不同</w:t>
      </w:r>
    </w:p>
    <w:p w14:paraId="707D607C">
      <w:pPr>
        <w:pStyle w:val="19"/>
        <w:spacing w:before="92" w:line="228" w:lineRule="auto"/>
        <w:ind w:left="484"/>
      </w:pPr>
      <w:r>
        <w:t>C.犯罪对象所涉及社会关系性质不同</w:t>
      </w:r>
    </w:p>
    <w:p w14:paraId="1D32C6EA">
      <w:pPr>
        <w:pStyle w:val="19"/>
        <w:spacing w:before="92" w:line="228" w:lineRule="auto"/>
        <w:ind w:left="484"/>
      </w:pPr>
      <w:r>
        <w:t>D.实施犯罪行为的地点不同</w:t>
      </w:r>
    </w:p>
    <w:p w14:paraId="2B2F3A1E">
      <w:pPr>
        <w:pStyle w:val="19"/>
        <w:spacing w:before="92" w:line="228" w:lineRule="auto"/>
        <w:ind w:left="484"/>
      </w:pPr>
      <w:r>
        <w:t>126.我国《行政许可法》是由（    ）制定的。</w:t>
      </w:r>
    </w:p>
    <w:p w14:paraId="6673807E">
      <w:pPr>
        <w:pStyle w:val="19"/>
        <w:spacing w:before="92" w:line="228" w:lineRule="auto"/>
        <w:ind w:left="484"/>
      </w:pPr>
      <w:r>
        <w:t>A.全国人民代表大会                B.全国人大常委会</w:t>
      </w:r>
    </w:p>
    <w:p w14:paraId="3B3E2092">
      <w:pPr>
        <w:pStyle w:val="19"/>
        <w:spacing w:before="92" w:line="228" w:lineRule="auto"/>
        <w:ind w:left="484"/>
      </w:pPr>
      <w:r>
        <w:t>C.国务院                          D.国务院法制办</w:t>
      </w:r>
    </w:p>
    <w:p w14:paraId="565DD83B">
      <w:pPr>
        <w:pStyle w:val="19"/>
        <w:spacing w:before="92" w:line="228" w:lineRule="auto"/>
        <w:ind w:left="484"/>
      </w:pPr>
      <w:r>
        <w:t>127.在广东经营披萨店生意的女子吴某，感染新冠肺炎后拒不隔离，致上百人隔离，构成的妨害传染病防治罪，被判处有期徒刑 10 个月，根据我国《刑法》规定，有期徒刑最低期限为 (    )</w:t>
      </w:r>
    </w:p>
    <w:p w14:paraId="6D543A45">
      <w:pPr>
        <w:pStyle w:val="19"/>
        <w:spacing w:before="92" w:line="228" w:lineRule="auto"/>
        <w:ind w:left="484"/>
      </w:pPr>
      <w:r>
        <w:t>A.3 个月                            B.6 个月</w:t>
      </w:r>
    </w:p>
    <w:p w14:paraId="159FBD3F">
      <w:pPr>
        <w:pStyle w:val="19"/>
        <w:spacing w:before="92" w:line="228" w:lineRule="auto"/>
        <w:ind w:left="484"/>
      </w:pPr>
      <w:r>
        <w:t>C.8 个月                            D.10 个月</w:t>
      </w:r>
    </w:p>
    <w:p w14:paraId="3A1871DE">
      <w:pPr>
        <w:pStyle w:val="19"/>
        <w:spacing w:before="92" w:line="228" w:lineRule="auto"/>
        <w:ind w:left="484"/>
      </w:pPr>
      <w:r>
        <w:t>128.著名法学家沈家本说：“ 国不可无法，有法而不善与无法等。”下列选项与该论断意思相同的是 (    ) A.法无明文规定不为罪</w:t>
      </w:r>
    </w:p>
    <w:p w14:paraId="7F96D7B2">
      <w:pPr>
        <w:pStyle w:val="19"/>
        <w:spacing w:before="92" w:line="228" w:lineRule="auto"/>
        <w:ind w:left="484"/>
      </w:pPr>
      <w:r>
        <w:t>B.没有信仰的法律将退化成为僵死的教条，而没有法律的信仰将蜕变成为狂信</w:t>
      </w:r>
    </w:p>
    <w:p w14:paraId="1A26D07A">
      <w:pPr>
        <w:pStyle w:val="19"/>
        <w:spacing w:before="92" w:line="228" w:lineRule="auto"/>
        <w:ind w:left="484"/>
      </w:pPr>
      <w:r>
        <w:t>C.恶法非法，善法之治才是法治</w:t>
      </w:r>
    </w:p>
    <w:p w14:paraId="155B401C">
      <w:pPr>
        <w:pStyle w:val="19"/>
        <w:spacing w:before="92" w:line="228" w:lineRule="auto"/>
        <w:ind w:left="484"/>
      </w:pPr>
      <w:r>
        <w:t>D.法律的真语，就是没有绝对的自由，更没有绝对的平等</w:t>
      </w:r>
    </w:p>
    <w:p w14:paraId="60BD9C57">
      <w:pPr>
        <w:pStyle w:val="19"/>
        <w:spacing w:before="92" w:line="228" w:lineRule="auto"/>
        <w:ind w:left="484"/>
      </w:pPr>
      <w:r>
        <w:t>129.行政处罚无效是指行政处罚被确认无效后才不发生效力。下列情形中，行政处罚无效的是（    ）。</w:t>
      </w:r>
    </w:p>
    <w:p w14:paraId="2A79ED72">
      <w:pPr>
        <w:pStyle w:val="19"/>
        <w:spacing w:before="92" w:line="228" w:lineRule="auto"/>
        <w:ind w:left="484"/>
      </w:pPr>
      <w:r>
        <w:t>A.行政处罚幅度在法定范围内               B.当事人主动纠正违法行为</w:t>
      </w:r>
    </w:p>
    <w:p w14:paraId="2C91BAC4">
      <w:pPr>
        <w:pStyle w:val="19"/>
        <w:spacing w:before="92" w:line="228" w:lineRule="auto"/>
        <w:ind w:left="484"/>
      </w:pPr>
      <w:r>
        <w:t>C.没有法定依据或不遵守法定程序           D.当事人无财产可执行</w:t>
      </w:r>
    </w:p>
    <w:p w14:paraId="1710E8D2">
      <w:pPr>
        <w:pStyle w:val="19"/>
        <w:spacing w:before="92" w:line="228" w:lineRule="auto"/>
        <w:ind w:left="484"/>
      </w:pPr>
      <w:r>
        <w:t>130.下列选项中，不属于行政处罚原则的是（    ）。</w:t>
      </w:r>
    </w:p>
    <w:p w14:paraId="0ABD7712">
      <w:pPr>
        <w:pStyle w:val="19"/>
        <w:spacing w:before="92" w:line="228" w:lineRule="auto"/>
        <w:ind w:left="484"/>
      </w:pPr>
      <w:r>
        <w:t>A.一事多罚的原则                         B.处罚法定的原则</w:t>
      </w:r>
    </w:p>
    <w:p w14:paraId="61034A0B">
      <w:pPr>
        <w:pStyle w:val="19"/>
        <w:spacing w:before="92" w:line="228" w:lineRule="auto"/>
        <w:ind w:left="484"/>
      </w:pPr>
      <w:r>
        <w:t>C.处罚公正、公开的原则                   D.职能分离的原则</w:t>
      </w:r>
    </w:p>
    <w:p w14:paraId="65C328CF">
      <w:pPr>
        <w:pStyle w:val="19"/>
        <w:spacing w:before="92" w:line="228" w:lineRule="auto"/>
        <w:ind w:left="484"/>
      </w:pPr>
      <w:r>
        <w:t>131.我国《行政许可法》规定，经国务院批准，省、 自治区、直辖市人民政府根据相关原则，以决定一个行政机关行使有关行政机关的行政许可权。下列选项中，不属于上述“相关原则 ”的是（    ）。</w:t>
      </w:r>
    </w:p>
    <w:p w14:paraId="6E245334">
      <w:pPr>
        <w:pStyle w:val="19"/>
        <w:spacing w:before="92" w:line="228" w:lineRule="auto"/>
        <w:ind w:left="484"/>
      </w:pPr>
      <w:r>
        <w:t>A.统一                                   B.精简</w:t>
      </w:r>
    </w:p>
    <w:p w14:paraId="55968059">
      <w:pPr>
        <w:pStyle w:val="19"/>
        <w:spacing w:before="92" w:line="228" w:lineRule="auto"/>
        <w:ind w:left="484"/>
      </w:pPr>
      <w:r>
        <w:t>C. 自由                                    D.效能</w:t>
      </w:r>
    </w:p>
    <w:p w14:paraId="2AACE6D0">
      <w:pPr>
        <w:pStyle w:val="19"/>
        <w:spacing w:before="92" w:line="228" w:lineRule="auto"/>
        <w:ind w:left="484"/>
      </w:pPr>
      <w:r>
        <w:t>132.当事人对当场作出的行政处罚决定不服的（    ）。</w:t>
      </w:r>
    </w:p>
    <w:p w14:paraId="0082373B">
      <w:pPr>
        <w:pStyle w:val="19"/>
        <w:spacing w:before="92" w:line="228" w:lineRule="auto"/>
        <w:ind w:left="484"/>
      </w:pPr>
      <w:r>
        <w:t>A.可以暴力抗法                           B.只能依法提起行政诉讼，不能申请行政复议</w:t>
      </w:r>
    </w:p>
    <w:p w14:paraId="2EFADD37">
      <w:pPr>
        <w:pStyle w:val="19"/>
        <w:spacing w:before="92" w:line="228" w:lineRule="auto"/>
        <w:ind w:left="484"/>
      </w:pPr>
      <w:r>
        <w:t>C.只能依法申请行政复议，不能提起行政诉讼 D.可以依法申请行政复议或者行政诉讼</w:t>
      </w:r>
    </w:p>
    <w:p w14:paraId="583D150A">
      <w:pPr>
        <w:pStyle w:val="19"/>
        <w:spacing w:before="92" w:line="228" w:lineRule="auto"/>
        <w:ind w:left="484"/>
      </w:pPr>
      <w:r>
        <w:t>133.根据我国《行政诉讼法》，（    ）管辖全国范围内重大、复杂的第一审行政案件。</w:t>
      </w:r>
    </w:p>
    <w:p w14:paraId="0F4DB3A2">
      <w:pPr>
        <w:pStyle w:val="19"/>
        <w:spacing w:before="92" w:line="228" w:lineRule="auto"/>
        <w:ind w:left="484"/>
      </w:pPr>
      <w:r>
        <w:t>A.最高人民法院                          B.公安机关</w:t>
      </w:r>
    </w:p>
    <w:p w14:paraId="7D12AA2C">
      <w:pPr>
        <w:pStyle w:val="19"/>
        <w:spacing w:before="92" w:line="228" w:lineRule="auto"/>
        <w:ind w:left="484"/>
      </w:pPr>
      <w:r>
        <w:t>C.国务院                                D.全国人民代表大会</w:t>
      </w:r>
    </w:p>
    <w:p w14:paraId="7A37495B">
      <w:pPr>
        <w:pStyle w:val="19"/>
        <w:spacing w:before="92" w:line="228" w:lineRule="auto"/>
        <w:ind w:left="484"/>
      </w:pPr>
      <w:r>
        <w:t>134.因为在高铁列车上霸占一位女士的座位，被网友戏称为“高铁霸座男 ”的孙某被列入“严重失信人黑名单 ”，被限制乘坐所有火车席别 180 天，这启示我们 (    )</w:t>
      </w:r>
    </w:p>
    <w:p w14:paraId="4F24A2B4">
      <w:pPr>
        <w:pStyle w:val="19"/>
        <w:spacing w:before="92" w:line="228" w:lineRule="auto"/>
        <w:ind w:left="484"/>
      </w:pPr>
      <w:r>
        <w:t>①公民应合理性地行使权利  ②要坚持公民的权利与义务相统一</w:t>
      </w:r>
    </w:p>
    <w:p w14:paraId="69DBC5DF">
      <w:pPr>
        <w:pStyle w:val="19"/>
        <w:spacing w:before="92" w:line="228" w:lineRule="auto"/>
        <w:ind w:left="484"/>
      </w:pPr>
      <w:r>
        <w:t>③履行义务是实现公民利益的途径  ④要把其他公民的权利放在第一位</w:t>
      </w:r>
    </w:p>
    <w:p w14:paraId="7A02D8A8">
      <w:pPr>
        <w:pStyle w:val="19"/>
        <w:spacing w:before="92" w:line="228" w:lineRule="auto"/>
        <w:ind w:left="484"/>
      </w:pPr>
      <w:r>
        <w:t>A.①②                                   B.③④</w:t>
      </w:r>
    </w:p>
    <w:p w14:paraId="756236F1">
      <w:pPr>
        <w:pStyle w:val="19"/>
        <w:spacing w:before="92" w:line="228" w:lineRule="auto"/>
        <w:ind w:left="484"/>
      </w:pPr>
      <w:r>
        <w:t>C.①④                                    D.②③</w:t>
      </w:r>
    </w:p>
    <w:p w14:paraId="76D08B47">
      <w:pPr>
        <w:pStyle w:val="19"/>
        <w:spacing w:before="92" w:line="228" w:lineRule="auto"/>
        <w:ind w:left="484"/>
      </w:pPr>
      <w:r>
        <w:t>135.只有法律明确将某一行为规定为犯罪行为的，国家才能动用刑罚进行处罚。这体现了 (    )</w:t>
      </w:r>
    </w:p>
    <w:p w14:paraId="22BB0DAA">
      <w:pPr>
        <w:pStyle w:val="19"/>
        <w:spacing w:before="92" w:line="228" w:lineRule="auto"/>
        <w:ind w:left="484"/>
      </w:pPr>
      <w:r>
        <w:t>A.罪责罚相适应原则                       B.主客观一致原则</w:t>
      </w:r>
    </w:p>
    <w:p w14:paraId="0EB3D6D7">
      <w:pPr>
        <w:pStyle w:val="19"/>
        <w:spacing w:before="92" w:line="228" w:lineRule="auto"/>
        <w:ind w:left="484"/>
      </w:pPr>
      <w:r>
        <w:t>C.罪罚法定原则                           D.公开原则</w:t>
      </w:r>
    </w:p>
    <w:p w14:paraId="58FBC331">
      <w:pPr>
        <w:pStyle w:val="19"/>
        <w:spacing w:before="92" w:line="228" w:lineRule="auto"/>
        <w:ind w:left="484"/>
      </w:pPr>
      <w:r>
        <w:t>136.关于民事法律行为的效力，下列说法不正确的是 (    )</w:t>
      </w:r>
    </w:p>
    <w:p w14:paraId="6B6F2E96">
      <w:pPr>
        <w:pStyle w:val="19"/>
        <w:spacing w:before="92" w:line="228" w:lineRule="auto"/>
        <w:ind w:left="484"/>
      </w:pPr>
      <w:r>
        <w:t>A.无民事行为能力人实施的纯获利的民事法律行为或者与其年龄、智力、精神健康状况相适应的民事法律行为有效</w:t>
      </w:r>
    </w:p>
    <w:p w14:paraId="2DE1E551">
      <w:pPr>
        <w:pStyle w:val="19"/>
        <w:spacing w:before="92" w:line="228" w:lineRule="auto"/>
        <w:ind w:left="484"/>
      </w:pPr>
      <w:r>
        <w:t>B.行为人与相对人恶意串通，损害他人合法权益的民事法律行为无效</w:t>
      </w:r>
    </w:p>
    <w:p w14:paraId="38D23D74">
      <w:pPr>
        <w:pStyle w:val="19"/>
        <w:spacing w:before="92" w:line="228" w:lineRule="auto"/>
        <w:ind w:left="484"/>
      </w:pPr>
      <w:r>
        <w:t>C.无效的或者被撤销的民事法律行为自始没有法律约束力</w:t>
      </w:r>
    </w:p>
    <w:p w14:paraId="62BE5F9A">
      <w:pPr>
        <w:pStyle w:val="19"/>
        <w:spacing w:before="92" w:line="228" w:lineRule="auto"/>
        <w:ind w:left="484"/>
      </w:pPr>
      <w:r>
        <w:t>D.基于重大误解实施的民事法律行为，行为人有权请求人民法院或者仲裁机构予以撤销</w:t>
      </w:r>
    </w:p>
    <w:p w14:paraId="1C6FCC8E">
      <w:pPr>
        <w:pStyle w:val="19"/>
        <w:spacing w:before="92" w:line="228" w:lineRule="auto"/>
        <w:ind w:left="484"/>
      </w:pPr>
      <w:r>
        <w:t>137.法律义务，是指法律关系主体 (    )</w:t>
      </w:r>
    </w:p>
    <w:p w14:paraId="4BA2A92B">
      <w:pPr>
        <w:pStyle w:val="19"/>
        <w:spacing w:before="92" w:line="228" w:lineRule="auto"/>
        <w:ind w:left="484"/>
      </w:pPr>
      <w:r>
        <w:t>A.可以自己作出一定行为                   B.依法不作出禁止类行为</w:t>
      </w:r>
    </w:p>
    <w:p w14:paraId="55A0D03F">
      <w:pPr>
        <w:pStyle w:val="19"/>
        <w:spacing w:before="92" w:line="228" w:lineRule="auto"/>
        <w:ind w:left="484"/>
      </w:pPr>
      <w:r>
        <w:t>C.必须作出或不作出一定行为               D.以上均不正确</w:t>
      </w:r>
    </w:p>
    <w:p w14:paraId="72698C0C">
      <w:pPr>
        <w:pStyle w:val="19"/>
        <w:spacing w:before="92" w:line="228" w:lineRule="auto"/>
        <w:ind w:left="484"/>
      </w:pPr>
      <w:r>
        <w:t>138.在行政处罚中，行政机关给予行为人罚款处罚，罚款的数额是可由（    ）制定的。</w:t>
      </w:r>
    </w:p>
    <w:p w14:paraId="39996B5C">
      <w:pPr>
        <w:pStyle w:val="19"/>
        <w:spacing w:before="92" w:line="228" w:lineRule="auto"/>
        <w:ind w:left="484"/>
      </w:pPr>
      <w:r>
        <w:t>A.国务院                                 B.省级人大常委会</w:t>
      </w:r>
    </w:p>
    <w:p w14:paraId="63A6ABB9">
      <w:pPr>
        <w:pStyle w:val="19"/>
        <w:spacing w:before="92" w:line="228" w:lineRule="auto"/>
        <w:ind w:left="484"/>
      </w:pPr>
      <w:r>
        <w:t>C.地方政府                               D.该行政机关</w:t>
      </w:r>
    </w:p>
    <w:p w14:paraId="610C0903">
      <w:pPr>
        <w:pStyle w:val="19"/>
        <w:spacing w:before="92" w:line="228" w:lineRule="auto"/>
        <w:ind w:left="484"/>
      </w:pPr>
      <w:r>
        <w:t>139.根据我国宪法的相关规定，下列说法错误的是 (    )</w:t>
      </w:r>
    </w:p>
    <w:p w14:paraId="3650DE8C">
      <w:pPr>
        <w:pStyle w:val="19"/>
        <w:spacing w:before="92" w:line="228" w:lineRule="auto"/>
        <w:ind w:left="484"/>
      </w:pPr>
      <w:r>
        <w:t>A.最高人民检察院是国家的最高法律监督机关</w:t>
      </w:r>
    </w:p>
    <w:p w14:paraId="622ADFDB">
      <w:pPr>
        <w:pStyle w:val="19"/>
        <w:spacing w:before="92" w:line="228" w:lineRule="auto"/>
        <w:ind w:left="484"/>
      </w:pPr>
      <w:r>
        <w:t>B.最高人民法院是国家的最高审判机关</w:t>
      </w:r>
    </w:p>
    <w:p w14:paraId="6C26249E">
      <w:pPr>
        <w:pStyle w:val="19"/>
        <w:spacing w:before="92" w:line="228" w:lineRule="auto"/>
        <w:ind w:left="484"/>
      </w:pPr>
      <w:r>
        <w:t>C.人民法院审理案件，除法律规定的特别情况外，一律公开进行</w:t>
      </w:r>
    </w:p>
    <w:p w14:paraId="1B72DF1C">
      <w:pPr>
        <w:pStyle w:val="19"/>
        <w:spacing w:before="92" w:line="228" w:lineRule="auto"/>
        <w:ind w:left="484"/>
      </w:pPr>
      <w:r>
        <w:t>D.人民法院、人民检察院和公安机关办理刑事案件，应当分工负责，互相配合，互相制约， 以保证准确有效地执行法律</w:t>
      </w:r>
    </w:p>
    <w:p w14:paraId="7069D1FA">
      <w:pPr>
        <w:pStyle w:val="19"/>
        <w:spacing w:before="92" w:line="228" w:lineRule="auto"/>
        <w:ind w:left="484"/>
      </w:pPr>
      <w:r>
        <w:t>140.某幼儿园幼师甲在教学过程中，学生乙（4 岁）因在课堂吵闹不止，甲为使乙安静并教育其他学生，遂将乙单独关在食堂内一小型储藏室（系楼梯间底层，阴暗潮湿，面积狭小，无通风采光设备）并上锁，三个小时后甲来查看，乙已因缺氧窒息而亡。甲对乙的死亡结果在主观罪过上属于 (    )</w:t>
      </w:r>
    </w:p>
    <w:p w14:paraId="25423A33">
      <w:pPr>
        <w:pStyle w:val="19"/>
        <w:spacing w:before="92" w:line="228" w:lineRule="auto"/>
        <w:ind w:left="484"/>
      </w:pPr>
      <w:r>
        <w:t>A.直接故意                               B.间接故意</w:t>
      </w:r>
    </w:p>
    <w:p w14:paraId="1E674CBB">
      <w:pPr>
        <w:pStyle w:val="19"/>
        <w:spacing w:before="92" w:line="228" w:lineRule="auto"/>
        <w:ind w:left="484"/>
      </w:pPr>
      <w:r>
        <w:t>C.疏忽大意的过失                         D.过于自信的过失</w:t>
      </w:r>
    </w:p>
    <w:p w14:paraId="2A79317A">
      <w:pPr>
        <w:pStyle w:val="19"/>
        <w:spacing w:before="92" w:line="228" w:lineRule="auto"/>
        <w:ind w:left="484"/>
      </w:pPr>
      <w:r>
        <w:t>141.下列不属于刑事诉讼中诉讼参与人的是 (    )</w:t>
      </w:r>
    </w:p>
    <w:p w14:paraId="3EF36BFA">
      <w:pPr>
        <w:pStyle w:val="19"/>
        <w:spacing w:before="92" w:line="228" w:lineRule="auto"/>
        <w:ind w:left="484"/>
      </w:pPr>
      <w:r>
        <w:t>A.公诉人                                 B.辩护人</w:t>
      </w:r>
    </w:p>
    <w:p w14:paraId="6E1ABF80">
      <w:pPr>
        <w:pStyle w:val="19"/>
        <w:spacing w:before="92" w:line="228" w:lineRule="auto"/>
        <w:ind w:left="484"/>
      </w:pPr>
      <w:r>
        <w:t>C.鉴定人                                 D.翻译人</w:t>
      </w:r>
    </w:p>
    <w:p w14:paraId="38EF52E4">
      <w:pPr>
        <w:pStyle w:val="19"/>
        <w:spacing w:before="92" w:line="228" w:lineRule="auto"/>
        <w:ind w:left="484"/>
      </w:pPr>
      <w:r>
        <w:t>142.吴某雇金某到自己家里擦玻璃，则下列对金某与吴某之间关系的说法正确的是 (    )</w:t>
      </w:r>
    </w:p>
    <w:p w14:paraId="2B38D1BD">
      <w:pPr>
        <w:pStyle w:val="19"/>
        <w:spacing w:before="92" w:line="228" w:lineRule="auto"/>
        <w:ind w:left="484"/>
      </w:pPr>
      <w:r>
        <w:t>A.属于劳动关系，由劳动法调整             B.属于劳动关系，由民法调整</w:t>
      </w:r>
    </w:p>
    <w:p w14:paraId="7F61CC18">
      <w:pPr>
        <w:pStyle w:val="19"/>
        <w:spacing w:before="92" w:line="228" w:lineRule="auto"/>
        <w:ind w:left="484"/>
      </w:pPr>
      <w:r>
        <w:t>C.属于劳务关系，由劳动法调整             D.属于劳务关系，由民法调整</w:t>
      </w:r>
    </w:p>
    <w:p w14:paraId="357F1B2D">
      <w:pPr>
        <w:pStyle w:val="19"/>
        <w:spacing w:before="92" w:line="228" w:lineRule="auto"/>
        <w:ind w:left="484"/>
      </w:pPr>
      <w:r>
        <w:t>143.根据《劳动合同法》中关于试用期的规定，表述正确的是 (    )</w:t>
      </w:r>
    </w:p>
    <w:p w14:paraId="03DBE686">
      <w:pPr>
        <w:pStyle w:val="19"/>
        <w:spacing w:before="92" w:line="228" w:lineRule="auto"/>
        <w:ind w:left="484"/>
      </w:pPr>
      <w:r>
        <w:t>A.试用期是在劳动合同期限之外另行计算</w:t>
      </w:r>
    </w:p>
    <w:p w14:paraId="4DBFF228">
      <w:pPr>
        <w:pStyle w:val="19"/>
        <w:spacing w:before="92" w:line="228" w:lineRule="auto"/>
        <w:ind w:left="484"/>
      </w:pPr>
      <w:r>
        <w:t>B.同一单位与同一劳动者只能约定一次试用期</w:t>
      </w:r>
    </w:p>
    <w:p w14:paraId="617A0073">
      <w:pPr>
        <w:pStyle w:val="19"/>
        <w:spacing w:before="92" w:line="228" w:lineRule="auto"/>
        <w:ind w:left="484"/>
      </w:pPr>
      <w:r>
        <w:t>C.劳动者在试用期的工资不得低于用人单位平均工资的百分之八十，且不低于当地社会的平均工资</w:t>
      </w:r>
    </w:p>
    <w:p w14:paraId="19F805FB">
      <w:pPr>
        <w:pStyle w:val="19"/>
        <w:spacing w:before="92" w:line="228" w:lineRule="auto"/>
        <w:ind w:left="484"/>
      </w:pPr>
      <w:r>
        <w:t>D.一年期限的固定期限劳动合同，不得约定试用期。</w:t>
      </w:r>
    </w:p>
    <w:p w14:paraId="6B9FD4AC">
      <w:pPr>
        <w:pStyle w:val="19"/>
        <w:spacing w:before="92" w:line="228" w:lineRule="auto"/>
        <w:ind w:left="484"/>
      </w:pPr>
      <w:r>
        <w:t>144.甲在餐馆就餐时，不小心碰到了邻桌的乙，双方因此发生口角，后乙将甲打伤，经医院检查为皮肤擦伤，下列说法正确的是 (    )</w:t>
      </w:r>
    </w:p>
    <w:p w14:paraId="15C66C1D">
      <w:pPr>
        <w:pStyle w:val="19"/>
        <w:spacing w:before="92" w:line="228" w:lineRule="auto"/>
        <w:ind w:left="484"/>
      </w:pPr>
      <w:r>
        <w:t>A.乙的行为构成犯罪，应依法追究其刑事责任</w:t>
      </w:r>
    </w:p>
    <w:p w14:paraId="63FF4620">
      <w:pPr>
        <w:pStyle w:val="19"/>
        <w:spacing w:before="92" w:line="228" w:lineRule="auto"/>
        <w:ind w:left="484"/>
      </w:pPr>
      <w:r>
        <w:t>B.甲不能就损失问题向人民法院起诉</w:t>
      </w:r>
    </w:p>
    <w:p w14:paraId="288214CE">
      <w:pPr>
        <w:pStyle w:val="19"/>
        <w:spacing w:before="92" w:line="228" w:lineRule="auto"/>
        <w:ind w:left="484"/>
      </w:pPr>
      <w:r>
        <w:t>C.因甲伤势较轻，公安机关不应当处理</w:t>
      </w:r>
    </w:p>
    <w:p w14:paraId="03DDE70B">
      <w:pPr>
        <w:pStyle w:val="19"/>
        <w:spacing w:before="92" w:line="228" w:lineRule="auto"/>
        <w:ind w:left="484"/>
      </w:pPr>
      <w:r>
        <w:t>D.乙的行为违反了《治安管理处罚法》，是违法行为</w:t>
      </w:r>
    </w:p>
    <w:p w14:paraId="19685EF3">
      <w:pPr>
        <w:pStyle w:val="19"/>
        <w:spacing w:before="92" w:line="228" w:lineRule="auto"/>
        <w:ind w:left="484"/>
      </w:pPr>
      <w:r>
        <w:t>145.某区政府决定关闭市内中学周边 30 米范围内的 KTV，并给予受到损失的 KTV 以相应的补偿，该区政府的这一行为体现了行政许可的 (    )</w:t>
      </w:r>
    </w:p>
    <w:p w14:paraId="674B7692">
      <w:pPr>
        <w:pStyle w:val="19"/>
        <w:spacing w:before="92" w:line="228" w:lineRule="auto"/>
        <w:ind w:left="484"/>
      </w:pPr>
      <w:r>
        <w:t>A.合法原则                               B.救济原则</w:t>
      </w:r>
    </w:p>
    <w:p w14:paraId="5B7AD8F1">
      <w:pPr>
        <w:pStyle w:val="19"/>
        <w:spacing w:before="92" w:line="228" w:lineRule="auto"/>
        <w:ind w:left="484"/>
      </w:pPr>
      <w:r>
        <w:t>C.信赖保护原则                           D.公开公平公正原则</w:t>
      </w:r>
    </w:p>
    <w:p w14:paraId="10E8496E">
      <w:pPr>
        <w:pStyle w:val="19"/>
        <w:spacing w:before="92" w:line="228" w:lineRule="auto"/>
        <w:ind w:left="484"/>
      </w:pPr>
      <w:r>
        <w:t>146.2020 年 5 月 28 日，第十三届全国人民代表大会第三次会议通过了《中华人民共和国民法典》（下称《民法典》 ）。《民法典》 自（    ）时间起开始实施。《民法典》 的实施，是我国民事主体生产、生活中的一件大事，是各类民事活动的根本准则。</w:t>
      </w:r>
    </w:p>
    <w:p w14:paraId="4FAD4EA2">
      <w:pPr>
        <w:pStyle w:val="19"/>
        <w:spacing w:before="92" w:line="228" w:lineRule="auto"/>
        <w:ind w:left="484"/>
      </w:pPr>
      <w:r>
        <w:t>A.2020 年 10 月 1 日                  B.2020 年 12 月 1 日</w:t>
      </w:r>
    </w:p>
    <w:p w14:paraId="3699698B">
      <w:pPr>
        <w:pStyle w:val="19"/>
        <w:spacing w:before="92" w:line="228" w:lineRule="auto"/>
        <w:ind w:left="484"/>
      </w:pPr>
      <w:r>
        <w:t>C.2021 年 1 月 1 日                   D.2021 年 6 月 1 日</w:t>
      </w:r>
    </w:p>
    <w:p w14:paraId="7494E0C1">
      <w:pPr>
        <w:pStyle w:val="19"/>
        <w:spacing w:before="92" w:line="228" w:lineRule="auto"/>
        <w:ind w:left="484"/>
      </w:pPr>
      <w:r>
        <w:t>147.关于行政机关公务员受处分的期间下列说法正确的是 (    )</w:t>
      </w:r>
    </w:p>
    <w:p w14:paraId="77159DF0">
      <w:pPr>
        <w:pStyle w:val="19"/>
        <w:spacing w:before="92" w:line="228" w:lineRule="auto"/>
        <w:ind w:left="484"/>
      </w:pPr>
      <w:r>
        <w:t>①警告六个月</w:t>
      </w:r>
    </w:p>
    <w:p w14:paraId="13C1B565">
      <w:pPr>
        <w:pStyle w:val="19"/>
        <w:spacing w:before="92" w:line="228" w:lineRule="auto"/>
        <w:ind w:left="484"/>
      </w:pPr>
      <w:r>
        <w:t>②记过 12 个月</w:t>
      </w:r>
    </w:p>
    <w:p w14:paraId="43DC4740">
      <w:pPr>
        <w:pStyle w:val="19"/>
        <w:spacing w:before="92" w:line="228" w:lineRule="auto"/>
        <w:ind w:left="484"/>
      </w:pPr>
      <w:r>
        <w:t>③记大过 18 个月</w:t>
      </w:r>
    </w:p>
    <w:p w14:paraId="4B7BB65F">
      <w:pPr>
        <w:pStyle w:val="19"/>
        <w:spacing w:before="92" w:line="228" w:lineRule="auto"/>
        <w:ind w:left="484"/>
      </w:pPr>
      <w:r>
        <w:t>④降职、撤职 24 个月</w:t>
      </w:r>
    </w:p>
    <w:p w14:paraId="76CC3E36">
      <w:pPr>
        <w:pStyle w:val="19"/>
        <w:spacing w:before="92" w:line="228" w:lineRule="auto"/>
        <w:ind w:left="484"/>
      </w:pPr>
      <w:r>
        <w:t>A.①②③                           B.①②④</w:t>
      </w:r>
    </w:p>
    <w:p w14:paraId="31606FB2">
      <w:pPr>
        <w:pStyle w:val="19"/>
        <w:spacing w:before="92" w:line="228" w:lineRule="auto"/>
        <w:ind w:left="484"/>
      </w:pPr>
      <w:r>
        <w:t>C.①③④                           D.①②③④</w:t>
      </w:r>
    </w:p>
    <w:p w14:paraId="54CC3036">
      <w:pPr>
        <w:pStyle w:val="19"/>
        <w:spacing w:before="92" w:line="228" w:lineRule="auto"/>
        <w:ind w:left="484"/>
      </w:pPr>
      <w:r>
        <w:t>148.每个公民自出生到死亡都享有权利的能力或资格，称为 (    )</w:t>
      </w:r>
    </w:p>
    <w:p w14:paraId="5F4C751C">
      <w:pPr>
        <w:pStyle w:val="19"/>
        <w:spacing w:before="92" w:line="228" w:lineRule="auto"/>
        <w:ind w:left="484"/>
      </w:pPr>
      <w:r>
        <w:t>A.财产权                          B.公民权</w:t>
      </w:r>
    </w:p>
    <w:p w14:paraId="203E0CDB">
      <w:pPr>
        <w:pStyle w:val="19"/>
        <w:spacing w:before="92" w:line="228" w:lineRule="auto"/>
        <w:ind w:left="484"/>
      </w:pPr>
      <w:r>
        <w:t>C.一般权利能力                    D.特殊权利能力</w:t>
      </w:r>
    </w:p>
    <w:p w14:paraId="75DD0BDC">
      <w:pPr>
        <w:pStyle w:val="19"/>
        <w:spacing w:before="92" w:line="228" w:lineRule="auto"/>
        <w:ind w:left="484"/>
      </w:pPr>
      <w:r>
        <w:t>149.甲、乙分别出资 10000 元合伙经营一家商店，因经营不善而负债 30000 元， 甲、乙应 (    )</w:t>
      </w:r>
    </w:p>
    <w:p w14:paraId="2A66E384">
      <w:pPr>
        <w:pStyle w:val="19"/>
        <w:spacing w:before="92" w:line="228" w:lineRule="auto"/>
        <w:ind w:left="484"/>
      </w:pPr>
      <w:r>
        <w:t>A.各自承担 10000 元的债务</w:t>
      </w:r>
    </w:p>
    <w:p w14:paraId="31631C6F">
      <w:pPr>
        <w:pStyle w:val="19"/>
        <w:spacing w:before="92" w:line="228" w:lineRule="auto"/>
        <w:ind w:left="484"/>
      </w:pPr>
      <w:r>
        <w:t>B.各自承担 15000 元的债务</w:t>
      </w:r>
    </w:p>
    <w:p w14:paraId="5C44030A">
      <w:pPr>
        <w:pStyle w:val="19"/>
        <w:spacing w:before="92" w:line="228" w:lineRule="auto"/>
        <w:ind w:left="484"/>
      </w:pPr>
      <w:r>
        <w:t>C.连带承担 20000 元的债务</w:t>
      </w:r>
    </w:p>
    <w:p w14:paraId="7B6C9930">
      <w:pPr>
        <w:pStyle w:val="19"/>
        <w:spacing w:before="92" w:line="228" w:lineRule="auto"/>
        <w:ind w:left="484"/>
      </w:pPr>
      <w:r>
        <w:t>D.连带承担 30000 元的债务</w:t>
      </w:r>
    </w:p>
    <w:p w14:paraId="0F98FEE7">
      <w:pPr>
        <w:pStyle w:val="19"/>
        <w:spacing w:before="92" w:line="228" w:lineRule="auto"/>
        <w:ind w:left="484"/>
      </w:pPr>
      <w:r>
        <w:t>150.从主体上看，债权属于 (    )</w:t>
      </w:r>
    </w:p>
    <w:p w14:paraId="04E00E9E">
      <w:pPr>
        <w:pStyle w:val="19"/>
        <w:spacing w:before="92" w:line="228" w:lineRule="auto"/>
        <w:ind w:left="484"/>
      </w:pPr>
      <w:r>
        <w:t>A.绝对权                          B.相对权</w:t>
      </w:r>
    </w:p>
    <w:p w14:paraId="6D56014E">
      <w:pPr>
        <w:pStyle w:val="19"/>
        <w:spacing w:before="92" w:line="228" w:lineRule="auto"/>
        <w:ind w:left="484"/>
      </w:pPr>
      <w:r>
        <w:t>C.一般权利                        D.职权</w:t>
      </w:r>
    </w:p>
    <w:p w14:paraId="79A6ED56">
      <w:pPr>
        <w:pStyle w:val="19"/>
        <w:spacing w:before="92" w:line="228" w:lineRule="auto"/>
        <w:ind w:left="484"/>
      </w:pPr>
      <w:r>
        <w:t>151.根据宪法的规定，下列关于公民权利和自由的说法，正确的是 (    )</w:t>
      </w:r>
    </w:p>
    <w:p w14:paraId="3C28EF05">
      <w:pPr>
        <w:pStyle w:val="19"/>
        <w:spacing w:before="92" w:line="228" w:lineRule="auto"/>
        <w:ind w:left="484"/>
      </w:pPr>
      <w:r>
        <w:t>A.中华人民共和国公民有休息的权利</w:t>
      </w:r>
    </w:p>
    <w:p w14:paraId="71C09E5C">
      <w:pPr>
        <w:pStyle w:val="19"/>
        <w:spacing w:before="92" w:line="228" w:lineRule="auto"/>
        <w:ind w:left="484"/>
      </w:pPr>
      <w:r>
        <w:t>B.2004 年宪法修正案规定，国家尊重和保障人权</w:t>
      </w:r>
    </w:p>
    <w:p w14:paraId="00D695EF">
      <w:pPr>
        <w:pStyle w:val="19"/>
        <w:spacing w:before="92" w:line="228" w:lineRule="auto"/>
        <w:ind w:left="484"/>
      </w:pPr>
      <w:r>
        <w:t>C.劳动、受教育和依法服兵役既是公民的基本权利，又是公民的基本义务</w:t>
      </w:r>
    </w:p>
    <w:p w14:paraId="63F76AAB">
      <w:pPr>
        <w:pStyle w:val="19"/>
        <w:spacing w:before="92" w:line="228" w:lineRule="auto"/>
        <w:ind w:left="484"/>
      </w:pPr>
      <w:r>
        <w:t>D.公民在年老、疾病或极度贫困的情况下，有从国家和社会获得物质帮助的权利</w:t>
      </w:r>
    </w:p>
    <w:p w14:paraId="615E1624">
      <w:pPr>
        <w:pStyle w:val="19"/>
        <w:spacing w:before="92" w:line="228" w:lineRule="auto"/>
        <w:ind w:left="484"/>
      </w:pPr>
      <w:r>
        <w:t>152.根据宪法和法律的规定，下列职位中由全国人民代表大会选举产生的是（    ）。</w:t>
      </w:r>
    </w:p>
    <w:p w14:paraId="36D941D4">
      <w:pPr>
        <w:pStyle w:val="19"/>
        <w:spacing w:before="92" w:line="228" w:lineRule="auto"/>
        <w:ind w:left="484"/>
      </w:pPr>
      <w:r>
        <w:t>A.国务院总理                             B 国家副主席</w:t>
      </w:r>
    </w:p>
    <w:p w14:paraId="5221B041">
      <w:pPr>
        <w:pStyle w:val="19"/>
        <w:spacing w:before="92" w:line="228" w:lineRule="auto"/>
        <w:ind w:left="484"/>
      </w:pPr>
      <w:r>
        <w:t>C.军委副主席                            D 最高人民法院副院长</w:t>
      </w:r>
    </w:p>
    <w:p w14:paraId="6F41DF27">
      <w:pPr>
        <w:pStyle w:val="19"/>
        <w:spacing w:before="92" w:line="228" w:lineRule="auto"/>
        <w:ind w:left="484"/>
      </w:pPr>
      <w:r>
        <w:t>153.下列关于单位犯罪的说法，正确的是（    ）。</w:t>
      </w:r>
    </w:p>
    <w:p w14:paraId="1D8CC9FD">
      <w:pPr>
        <w:pStyle w:val="19"/>
        <w:spacing w:before="92" w:line="228" w:lineRule="auto"/>
        <w:ind w:left="484"/>
      </w:pPr>
      <w:r>
        <w:t>A.单位既可能成为故意犯罪的主体，也可能成为过失犯罪的主体</w:t>
      </w:r>
    </w:p>
    <w:p w14:paraId="781DF81D">
      <w:pPr>
        <w:pStyle w:val="19"/>
        <w:spacing w:before="92" w:line="228" w:lineRule="auto"/>
        <w:ind w:left="484"/>
      </w:pPr>
      <w:r>
        <w:t>B.对单位犯罪只能适用财产刑，既可以判处罚金，也可以判处没收财产</w:t>
      </w:r>
    </w:p>
    <w:p w14:paraId="0A3DF953">
      <w:pPr>
        <w:pStyle w:val="19"/>
        <w:spacing w:before="92" w:line="228" w:lineRule="auto"/>
        <w:ind w:left="484"/>
      </w:pPr>
      <w:r>
        <w:t>C.单位犯罪时，单位本身与直接负责的主管人员、直接责任人员构成共同犯罪</w:t>
      </w:r>
    </w:p>
    <w:p w14:paraId="1A800F2A">
      <w:pPr>
        <w:pStyle w:val="19"/>
        <w:spacing w:before="92" w:line="228" w:lineRule="auto"/>
        <w:ind w:left="484"/>
      </w:pPr>
      <w:r>
        <w:t>D.对单位犯罪一般实行双罚制，但在实行单罚制时，只对单位处以罚金，不处罚直接负责的主管人员与直接责任人员</w:t>
      </w:r>
    </w:p>
    <w:p w14:paraId="437D2F2C">
      <w:pPr>
        <w:pStyle w:val="19"/>
        <w:spacing w:before="92" w:line="228" w:lineRule="auto"/>
        <w:ind w:left="484"/>
      </w:pPr>
      <w:r>
        <w:t>154.某晚， 甲、乙赌博后在回家的路上发生口角，导致激烈冲突。乙拿出随身携带的匕首威胁甲把赢的钱还给他， 甲奋起反抗，致乙重伤（仍在防卫过程内） 。乙已无侵害能力，央求甲将其送往医院救治，但甲不予理会，扬长而去，乙因流血过多死亡。关于本案中甲的行为，下列说法正确的是（    ）。</w:t>
      </w:r>
    </w:p>
    <w:p w14:paraId="4CBE0B8E">
      <w:pPr>
        <w:pStyle w:val="19"/>
        <w:spacing w:before="92" w:line="228" w:lineRule="auto"/>
        <w:ind w:left="484"/>
      </w:pPr>
      <w:r>
        <w:t>A.属于正当防卫                          B 属于防卫过当</w:t>
      </w:r>
    </w:p>
    <w:p w14:paraId="216FBAC2">
      <w:pPr>
        <w:pStyle w:val="19"/>
        <w:spacing w:before="92" w:line="228" w:lineRule="auto"/>
        <w:ind w:left="484"/>
      </w:pPr>
      <w:r>
        <w:t>C.构成过失致人死亡                      D 构成故意伤害致人死亡</w:t>
      </w:r>
    </w:p>
    <w:p w14:paraId="60DEA58D">
      <w:pPr>
        <w:pStyle w:val="19"/>
        <w:spacing w:before="92" w:line="228" w:lineRule="auto"/>
        <w:ind w:left="484"/>
      </w:pPr>
      <w:r>
        <w:t>155.公职人员刘某借钱炒股，亏损较大，欲拿自己保管的单位保险柜里的钱来偿还欠款，于是使用电焊切割机器将保险柜打开取走现金8 万元，并声称失窃而报警。关于本案，刘某的行为构成（    ）。</w:t>
      </w:r>
    </w:p>
    <w:p w14:paraId="599F703C">
      <w:pPr>
        <w:pStyle w:val="19"/>
        <w:spacing w:before="92" w:line="228" w:lineRule="auto"/>
        <w:ind w:left="484"/>
      </w:pPr>
      <w:r>
        <w:t>A.盗窃罪                                B.侵占罪</w:t>
      </w:r>
    </w:p>
    <w:p w14:paraId="3C7B473E">
      <w:pPr>
        <w:pStyle w:val="19"/>
        <w:spacing w:before="92" w:line="228" w:lineRule="auto"/>
        <w:ind w:left="484"/>
      </w:pPr>
      <w:r>
        <w:t>C.贪污罪                                D.诈骗罪</w:t>
      </w:r>
    </w:p>
    <w:p w14:paraId="0A921A75">
      <w:pPr>
        <w:pStyle w:val="19"/>
        <w:spacing w:before="92" w:line="228" w:lineRule="auto"/>
        <w:ind w:left="484"/>
      </w:pPr>
      <w:r>
        <w:t>156.张某交通肇事构成犯罪，交管部门依法吊销其机动车驾驶证应当在（    ）。</w:t>
      </w:r>
    </w:p>
    <w:p w14:paraId="5342B9E2">
      <w:pPr>
        <w:pStyle w:val="19"/>
        <w:spacing w:before="92" w:line="228" w:lineRule="auto"/>
        <w:ind w:left="484"/>
      </w:pPr>
      <w:r>
        <w:t>A.侦查终结后                            B 送达交通事故认定书后</w:t>
      </w:r>
    </w:p>
    <w:p w14:paraId="195059B0">
      <w:pPr>
        <w:pStyle w:val="19"/>
        <w:spacing w:before="92" w:line="228" w:lineRule="auto"/>
        <w:ind w:left="484"/>
      </w:pPr>
      <w:r>
        <w:t>C.移送检察院起诉后                      D.法院判决有罪后</w:t>
      </w:r>
    </w:p>
    <w:p w14:paraId="4E779FDB">
      <w:pPr>
        <w:pStyle w:val="19"/>
        <w:spacing w:before="92" w:line="228" w:lineRule="auto"/>
        <w:ind w:left="484"/>
      </w:pPr>
      <w:r>
        <w:t>157.邻居甲与乙有矛盾，甲在小区门口公然将粪便泼洒在乙身上。关于本案例，下列说法正确的是（    ）。</w:t>
      </w:r>
    </w:p>
    <w:p w14:paraId="0EAD60AE">
      <w:pPr>
        <w:pStyle w:val="19"/>
        <w:spacing w:before="92" w:line="228" w:lineRule="auto"/>
        <w:ind w:left="484"/>
      </w:pPr>
      <w:r>
        <w:t>A.甲的行为属于诽谤                      B.甲的行为属于侮辱他人</w:t>
      </w:r>
    </w:p>
    <w:p w14:paraId="67D6B7A4">
      <w:pPr>
        <w:pStyle w:val="19"/>
        <w:spacing w:before="92" w:line="228" w:lineRule="auto"/>
        <w:ind w:left="484"/>
      </w:pPr>
      <w:r>
        <w:t>C.甲的行为属于寻衅滋事                  D.对甲、乙纠纷不可以调解</w:t>
      </w:r>
    </w:p>
    <w:p w14:paraId="109095EE">
      <w:pPr>
        <w:pStyle w:val="19"/>
        <w:spacing w:before="92" w:line="228" w:lineRule="auto"/>
        <w:ind w:left="484"/>
      </w:pPr>
      <w:r>
        <w:t>158.张三教唆李四（ 12 岁）吸毒，并提供毒品供其吸食。公安机关在张三家里将二人抓获。关于本案，下列说法正确的是（    ）。</w:t>
      </w:r>
    </w:p>
    <w:p w14:paraId="6CF352D9">
      <w:pPr>
        <w:pStyle w:val="19"/>
        <w:spacing w:before="92" w:line="228" w:lineRule="auto"/>
        <w:ind w:left="484"/>
      </w:pPr>
      <w:r>
        <w:t>A.对李四可以减轻处罚，只拘留 3 日</w:t>
      </w:r>
    </w:p>
    <w:p w14:paraId="6BC424AB">
      <w:pPr>
        <w:pStyle w:val="19"/>
        <w:spacing w:before="92" w:line="228" w:lineRule="auto"/>
        <w:ind w:left="484"/>
      </w:pPr>
      <w:r>
        <w:t>B.民警进入张三家检查时，不需要检查证明文件</w:t>
      </w:r>
    </w:p>
    <w:p w14:paraId="7E95C0B9">
      <w:pPr>
        <w:pStyle w:val="19"/>
        <w:spacing w:before="92" w:line="228" w:lineRule="auto"/>
        <w:ind w:left="484"/>
      </w:pPr>
      <w:r>
        <w:t>C.对张三应该以教唆吸毒和提供毒品两种违法行为进行处罚</w:t>
      </w:r>
    </w:p>
    <w:p w14:paraId="77494104">
      <w:pPr>
        <w:pStyle w:val="19"/>
        <w:spacing w:before="92" w:line="228" w:lineRule="auto"/>
        <w:ind w:left="484"/>
      </w:pPr>
      <w:r>
        <w:t>D 张三教唆他人违法，可以从重处罚，也可以不从重处罚</w:t>
      </w:r>
    </w:p>
    <w:p w14:paraId="7AD92058">
      <w:pPr>
        <w:pStyle w:val="19"/>
        <w:spacing w:before="92" w:line="228" w:lineRule="auto"/>
        <w:ind w:left="484"/>
      </w:pPr>
      <w:r>
        <w:t xml:space="preserve">159.公安机关决定对甲非法携带管制刀具的行为拘留 3 日，同时发现甲还有噪音扰民的违法行为，决定给予警告处罚。公安机关对甲应执行（    ）。    资源公众号: 玉米资料库     </w:t>
      </w:r>
    </w:p>
    <w:p w14:paraId="7E12CA8A">
      <w:pPr>
        <w:pStyle w:val="19"/>
        <w:spacing w:before="92" w:line="228" w:lineRule="auto"/>
        <w:ind w:left="484"/>
      </w:pPr>
      <w:r>
        <w:t>A.警告                                   B.行政拘留 5 日</w:t>
      </w:r>
    </w:p>
    <w:p w14:paraId="5D59343E">
      <w:pPr>
        <w:pStyle w:val="19"/>
        <w:spacing w:before="92" w:line="228" w:lineRule="auto"/>
        <w:ind w:left="484"/>
      </w:pPr>
      <w:r>
        <w:t>C.行政拘留 3 日                           D.警告和行政拘留 3 日</w:t>
      </w:r>
    </w:p>
    <w:p w14:paraId="26F7B1F1">
      <w:pPr>
        <w:pStyle w:val="19"/>
        <w:spacing w:before="92" w:line="228" w:lineRule="auto"/>
        <w:ind w:left="484"/>
      </w:pPr>
      <w:r>
        <w:t>160.盗窃路面井盖的行为属于违反治安管理中的（    ）。</w:t>
      </w:r>
    </w:p>
    <w:p w14:paraId="0A3F4E82">
      <w:pPr>
        <w:pStyle w:val="19"/>
        <w:spacing w:before="92" w:line="228" w:lineRule="auto"/>
        <w:ind w:left="484"/>
      </w:pPr>
      <w:r>
        <w:t>A 妨害公共安全                          B.扰乱公共秩序</w:t>
      </w:r>
    </w:p>
    <w:p w14:paraId="008F99EF">
      <w:pPr>
        <w:pStyle w:val="19"/>
        <w:spacing w:before="92" w:line="228" w:lineRule="auto"/>
        <w:ind w:left="484"/>
      </w:pPr>
      <w:r>
        <w:t>C.侵犯财产权利                          D.妨害社会管理</w:t>
      </w:r>
    </w:p>
    <w:p w14:paraId="310299FE">
      <w:pPr>
        <w:pStyle w:val="19"/>
        <w:spacing w:before="92" w:line="228" w:lineRule="auto"/>
        <w:ind w:left="484"/>
      </w:pPr>
      <w:r>
        <w:t>161.下列情形中，形成民事法律关系的是（    ）。</w:t>
      </w:r>
    </w:p>
    <w:p w14:paraId="347927EA">
      <w:pPr>
        <w:pStyle w:val="19"/>
        <w:spacing w:before="92" w:line="228" w:lineRule="auto"/>
        <w:ind w:left="484"/>
      </w:pPr>
      <w:r>
        <w:t>A.甲与乙约定在某时某地商谈合作事宜</w:t>
      </w:r>
    </w:p>
    <w:p w14:paraId="44C7FE93">
      <w:pPr>
        <w:pStyle w:val="19"/>
        <w:spacing w:before="92" w:line="228" w:lineRule="auto"/>
        <w:ind w:left="484"/>
      </w:pPr>
      <w:r>
        <w:t>B.甲对乙说，如果你能够在中心城区购房，我就嫁给你</w:t>
      </w:r>
    </w:p>
    <w:p w14:paraId="79AA0DD8">
      <w:pPr>
        <w:pStyle w:val="19"/>
        <w:spacing w:before="92" w:line="228" w:lineRule="auto"/>
        <w:ind w:left="484"/>
      </w:pPr>
      <w:r>
        <w:t>C.甲不知乙不胜酒力而极力劝酒，致乙饮酒过量死亡</w:t>
      </w:r>
    </w:p>
    <w:p w14:paraId="2814B0E0">
      <w:pPr>
        <w:pStyle w:val="19"/>
        <w:spacing w:before="92" w:line="228" w:lineRule="auto"/>
        <w:ind w:left="484"/>
      </w:pPr>
      <w:r>
        <w:t>D.甲、乙两人分别有一个男孩和一个女孩，双方约定，等孩子们长大就让他们结婚</w:t>
      </w:r>
    </w:p>
    <w:p w14:paraId="1687FE8C">
      <w:pPr>
        <w:pStyle w:val="19"/>
        <w:spacing w:before="92" w:line="228" w:lineRule="auto"/>
        <w:ind w:left="484"/>
      </w:pPr>
      <w:r>
        <w:t>162.张某从 A 商场购得某厂生产的甲品牌护肤品，使用后导致脸部皮肤溃烂。经查， 甲品牌护肤品存在缺陷。关于本案，下列说法错误的是（    ）。</w:t>
      </w:r>
    </w:p>
    <w:p w14:paraId="26569AB4">
      <w:pPr>
        <w:pStyle w:val="19"/>
        <w:spacing w:before="92" w:line="228" w:lineRule="auto"/>
        <w:ind w:left="484"/>
      </w:pPr>
      <w:r>
        <w:t>A.张某可以依据《中华人民共和国产品质量法》主张赔偿B 张某不能依据《中华人民共和国侵权责任法》主张赔偿</w:t>
      </w:r>
    </w:p>
    <w:p w14:paraId="7E1403A4">
      <w:pPr>
        <w:pStyle w:val="19"/>
        <w:spacing w:before="92" w:line="228" w:lineRule="auto"/>
        <w:ind w:left="484"/>
      </w:pPr>
      <w:r>
        <w:t>C.张某可以向A 商场主张赔偿</w:t>
      </w:r>
    </w:p>
    <w:p w14:paraId="7C239F70">
      <w:pPr>
        <w:pStyle w:val="19"/>
        <w:spacing w:before="92" w:line="228" w:lineRule="auto"/>
        <w:ind w:left="484"/>
      </w:pPr>
      <w:r>
        <w:t>D.张某可以向甲品牌护肤品生产厂家主张赔偿</w:t>
      </w:r>
    </w:p>
    <w:p w14:paraId="3B0BE466">
      <w:pPr>
        <w:pStyle w:val="19"/>
        <w:spacing w:before="92" w:line="228" w:lineRule="auto"/>
        <w:ind w:left="484"/>
      </w:pPr>
      <w:r>
        <w:t>163.甲与乙达成约定，乙以 200 万元的价格购得甲位于某市中心城区的房产一套。乙完成支付，双方约定15 日后办理不动产产权转移登记手续。在这期间，甲又与丙达成协议，丙以 300 万元的价格购买该房产。双方随即完成不动产产权转移登记。关于本案，下列说法正确的是（    ）。</w:t>
      </w:r>
    </w:p>
    <w:p w14:paraId="1C59B1F2">
      <w:pPr>
        <w:pStyle w:val="19"/>
        <w:spacing w:before="92" w:line="228" w:lineRule="auto"/>
        <w:ind w:left="484"/>
      </w:pPr>
      <w:r>
        <w:t>A.该房产归丙所有，乙不得向丙主张房产所有权</w:t>
      </w:r>
    </w:p>
    <w:p w14:paraId="23BE156C">
      <w:pPr>
        <w:pStyle w:val="19"/>
        <w:spacing w:before="92" w:line="228" w:lineRule="auto"/>
        <w:ind w:left="484"/>
      </w:pPr>
      <w:r>
        <w:t>B.该房产归乙所有，因乙与甲的约定在先，且已支付购房款</w:t>
      </w:r>
    </w:p>
    <w:p w14:paraId="343E4B33">
      <w:pPr>
        <w:pStyle w:val="19"/>
        <w:spacing w:before="92" w:line="228" w:lineRule="auto"/>
        <w:ind w:left="484"/>
      </w:pPr>
      <w:r>
        <w:t>C.乙应当向甲主张侵权责任，因乙已经取得该房产所有权</w:t>
      </w:r>
    </w:p>
    <w:p w14:paraId="54DE4940">
      <w:pPr>
        <w:pStyle w:val="19"/>
        <w:spacing w:before="92" w:line="228" w:lineRule="auto"/>
        <w:ind w:left="484"/>
      </w:pPr>
      <w:r>
        <w:t>D.乙可以向丙主张侵权责任，因乙已经取得该房产所有权</w:t>
      </w:r>
    </w:p>
    <w:p w14:paraId="41DEE528">
      <w:pPr>
        <w:pStyle w:val="19"/>
        <w:spacing w:before="92" w:line="228" w:lineRule="auto"/>
        <w:ind w:left="484"/>
      </w:pPr>
      <w:r>
        <w:t>164.法律渊源简称“法源 ”，是指国家机关公民和社会组织为寻求行为的根据而获得具体法律的来源，根据是否表现于国家制定的法律文件中的明确条文形式，法律可划分为正式渊源和非正式渊源。下列选项中属于法的非正式渊源的是（    ）。</w:t>
      </w:r>
    </w:p>
    <w:p w14:paraId="4B3BCC41">
      <w:pPr>
        <w:pStyle w:val="19"/>
        <w:spacing w:before="92" w:line="228" w:lineRule="auto"/>
        <w:ind w:left="484"/>
      </w:pPr>
      <w:r>
        <w:t>A.宪法                                   B.法律</w:t>
      </w:r>
    </w:p>
    <w:p w14:paraId="15C18E26">
      <w:pPr>
        <w:pStyle w:val="19"/>
        <w:spacing w:before="92" w:line="228" w:lineRule="auto"/>
        <w:ind w:left="484"/>
      </w:pPr>
      <w:r>
        <w:t>C.习惯                                    D.法规</w:t>
      </w:r>
    </w:p>
    <w:p w14:paraId="7FEBB610">
      <w:pPr>
        <w:pStyle w:val="19"/>
        <w:spacing w:before="92" w:line="228" w:lineRule="auto"/>
        <w:ind w:left="484"/>
      </w:pPr>
      <w:r>
        <w:t>165.中华人民共和国成立后， 曾先后制定了（    ）部宪法，现行宪法为 1982 年宪法，并经历（    ）修订。</w:t>
      </w:r>
    </w:p>
    <w:p w14:paraId="789FBC83">
      <w:pPr>
        <w:pStyle w:val="19"/>
        <w:spacing w:before="92" w:line="228" w:lineRule="auto"/>
        <w:ind w:left="484"/>
      </w:pPr>
      <w:r>
        <w:t>A.4、4                                   B.4、5</w:t>
      </w:r>
    </w:p>
    <w:p w14:paraId="53585483">
      <w:pPr>
        <w:pStyle w:val="19"/>
        <w:spacing w:before="92" w:line="228" w:lineRule="auto"/>
        <w:ind w:left="484"/>
      </w:pPr>
      <w:r>
        <w:t>C.5、4                                   D.5、5</w:t>
      </w:r>
    </w:p>
    <w:p w14:paraId="4933497C">
      <w:pPr>
        <w:pStyle w:val="19"/>
        <w:spacing w:before="92" w:line="228" w:lineRule="auto"/>
        <w:ind w:left="484"/>
      </w:pPr>
      <w:r>
        <w:t>166.据获悉，2018 年9 月 18 日中国太保快速完成台风“ 山竹 ”遇难客户的无保单赔付。从接到报案到理赔完成，仅用 5 小时便将 100 万元理赔赔款送到保险受益人手中，投保人获得赔付 (    )</w:t>
      </w:r>
    </w:p>
    <w:p w14:paraId="7566250D">
      <w:pPr>
        <w:pStyle w:val="19"/>
        <w:spacing w:before="92" w:line="228" w:lineRule="auto"/>
        <w:ind w:left="484"/>
      </w:pPr>
      <w:r>
        <w:t>（1）必须符合保险合同约定的事故达到约定的条件</w:t>
      </w:r>
    </w:p>
    <w:p w14:paraId="03A669B7">
      <w:pPr>
        <w:pStyle w:val="19"/>
        <w:spacing w:before="92" w:line="228" w:lineRule="auto"/>
        <w:ind w:left="484"/>
      </w:pPr>
      <w:r>
        <w:t>（2）体会了社会保险具有保障的功能</w:t>
      </w:r>
    </w:p>
    <w:p w14:paraId="2A9D9C20">
      <w:pPr>
        <w:pStyle w:val="19"/>
        <w:spacing w:before="92" w:line="228" w:lineRule="auto"/>
        <w:ind w:left="484"/>
      </w:pPr>
      <w:r>
        <w:t>（3）可以完全弥补事故造成的损失</w:t>
      </w:r>
    </w:p>
    <w:p w14:paraId="03990611">
      <w:pPr>
        <w:pStyle w:val="19"/>
        <w:spacing w:before="92" w:line="228" w:lineRule="auto"/>
        <w:ind w:left="484"/>
      </w:pPr>
      <w:r>
        <w:t>（4）是根据合同约定获得的应有的权利</w:t>
      </w:r>
    </w:p>
    <w:p w14:paraId="4A9C99A2">
      <w:pPr>
        <w:pStyle w:val="19"/>
        <w:spacing w:before="92" w:line="228" w:lineRule="auto"/>
        <w:ind w:left="484"/>
      </w:pPr>
      <w:r>
        <w:t>A.（1）（3）                               B.（2）（3）</w:t>
      </w:r>
    </w:p>
    <w:p w14:paraId="78B74C01">
      <w:pPr>
        <w:pStyle w:val="19"/>
        <w:spacing w:before="92" w:line="228" w:lineRule="auto"/>
        <w:ind w:left="484"/>
      </w:pPr>
      <w:r>
        <w:t>C.（1）（4）                               D.（2）（4）</w:t>
      </w:r>
    </w:p>
    <w:p w14:paraId="68654EA3">
      <w:pPr>
        <w:pStyle w:val="19"/>
        <w:spacing w:before="92" w:line="228" w:lineRule="auto"/>
        <w:ind w:left="484"/>
      </w:pPr>
      <w:r>
        <w:t>167.张某因从事房地产开发，急需一笔资金，遂通过他人介绍向李某借款 50 万元。李某担心张某的清偿能力，遂要求提供担保人进行保证。后张某找到王某请求为该笔借款提供连带保证。此后，还款期限届满后。张某未还款，李某欲通过法律程序维护自身合法权益，在此情形下 (    )</w:t>
      </w:r>
    </w:p>
    <w:p w14:paraId="5C43B3C2">
      <w:pPr>
        <w:pStyle w:val="19"/>
        <w:spacing w:before="92" w:line="228" w:lineRule="auto"/>
        <w:ind w:left="484"/>
      </w:pPr>
      <w:r>
        <w:t>A.李某只能请求张某偿还</w:t>
      </w:r>
    </w:p>
    <w:p w14:paraId="64ECB7A9">
      <w:pPr>
        <w:pStyle w:val="19"/>
        <w:spacing w:before="92" w:line="228" w:lineRule="auto"/>
        <w:ind w:left="484"/>
      </w:pPr>
      <w:r>
        <w:t>B.李某不能直接请求王某偿还</w:t>
      </w:r>
    </w:p>
    <w:p w14:paraId="79458C87">
      <w:pPr>
        <w:pStyle w:val="19"/>
        <w:spacing w:before="92" w:line="228" w:lineRule="auto"/>
        <w:ind w:left="484"/>
      </w:pPr>
      <w:r>
        <w:t>C.李某有权向张某、王某中的任何一人主张其权利</w:t>
      </w:r>
    </w:p>
    <w:p w14:paraId="17E8D4FF">
      <w:pPr>
        <w:pStyle w:val="19"/>
        <w:spacing w:before="92" w:line="228" w:lineRule="auto"/>
        <w:ind w:left="484"/>
      </w:pPr>
      <w:r>
        <w:t>D.李某因应先请求张某偿还，不足部分再请求王某偿还</w:t>
      </w:r>
    </w:p>
    <w:p w14:paraId="74C73DCA">
      <w:pPr>
        <w:pStyle w:val="19"/>
        <w:spacing w:before="92" w:line="228" w:lineRule="auto"/>
        <w:ind w:left="484"/>
      </w:pPr>
      <w:r>
        <w:t>168.甲系乙县居民，长期在丙县经商并在此租房居住。某日因生意纠纷与外省客商丁发生矛盾， 甲将丁打伤。因此被丙县公安机关处以行政拘留十日，关于对甲行政拘留的执行应当由（    ）送达拘留所执行。</w:t>
      </w:r>
    </w:p>
    <w:p w14:paraId="53D68D09">
      <w:pPr>
        <w:pStyle w:val="19"/>
        <w:spacing w:before="92" w:line="228" w:lineRule="auto"/>
        <w:ind w:left="484"/>
      </w:pPr>
      <w:r>
        <w:t>A.乙县公安机关                           B.丙县公安机关</w:t>
      </w:r>
    </w:p>
    <w:p w14:paraId="6E4AC489">
      <w:pPr>
        <w:pStyle w:val="19"/>
        <w:spacing w:before="92" w:line="228" w:lineRule="auto"/>
        <w:ind w:left="484"/>
      </w:pPr>
      <w:r>
        <w:t>C.户籍所在地公安机关                     D.丙县上一级公安机关</w:t>
      </w:r>
    </w:p>
    <w:p w14:paraId="09A4781A">
      <w:pPr>
        <w:pStyle w:val="19"/>
        <w:spacing w:before="92" w:line="228" w:lineRule="auto"/>
        <w:ind w:left="484"/>
      </w:pPr>
      <w:r>
        <w:t>169.人民代表大会制度是根据国家一切权力属于人民和人民民主集中制的原则，按照法律程序， 由选民在民主选举的基础上产生各级人民代表大会代表，即国家权力机关，并由国家权力机关产生其他国家机关，行使国家权力的政权组织形式，下列说法错误的是（    ）。</w:t>
      </w:r>
    </w:p>
    <w:p w14:paraId="40DD1CD7">
      <w:pPr>
        <w:pStyle w:val="19"/>
        <w:spacing w:before="92" w:line="228" w:lineRule="auto"/>
        <w:ind w:left="484"/>
      </w:pPr>
      <w:r>
        <w:t>A.全国人大常委会组成人员可连选连任且无任期限制</w:t>
      </w:r>
    </w:p>
    <w:p w14:paraId="1EF779D6">
      <w:pPr>
        <w:pStyle w:val="19"/>
        <w:spacing w:before="92" w:line="228" w:lineRule="auto"/>
        <w:ind w:left="484"/>
      </w:pPr>
      <w:r>
        <w:t>B.全国人民代表大会和地方各级人民代表大会每届任期五年</w:t>
      </w:r>
    </w:p>
    <w:p w14:paraId="56A1FFF7">
      <w:pPr>
        <w:pStyle w:val="19"/>
        <w:spacing w:before="92" w:line="228" w:lineRule="auto"/>
        <w:ind w:left="484"/>
      </w:pPr>
      <w:r>
        <w:t>C.全国人大代表非经法定许可在开会和闭会期间不受逮捕或刑事审判</w:t>
      </w:r>
    </w:p>
    <w:p w14:paraId="25A053DA">
      <w:pPr>
        <w:pStyle w:val="19"/>
        <w:spacing w:before="92" w:line="228" w:lineRule="auto"/>
        <w:ind w:left="484"/>
      </w:pPr>
      <w:r>
        <w:t>D.全国人大代表在全国人民代表大会各种会议上的发言和表决，不受法律追究</w:t>
      </w:r>
    </w:p>
    <w:p w14:paraId="75609C1C">
      <w:pPr>
        <w:pStyle w:val="19"/>
        <w:spacing w:before="92" w:line="228" w:lineRule="auto"/>
        <w:ind w:left="484"/>
      </w:pPr>
      <w:r>
        <w:t>170.作为反腐新力量，监察委员会将依法开展廉政建设和反腐工作，以下说法错误的是（    ）。</w:t>
      </w:r>
    </w:p>
    <w:p w14:paraId="48D32EAC">
      <w:pPr>
        <w:pStyle w:val="19"/>
        <w:spacing w:before="92" w:line="228" w:lineRule="auto"/>
        <w:ind w:left="484"/>
      </w:pPr>
      <w:r>
        <w:t>A.中华人民共和国国家监察委员会是最高监察机关</w:t>
      </w:r>
    </w:p>
    <w:p w14:paraId="245FAFC1">
      <w:pPr>
        <w:pStyle w:val="19"/>
        <w:spacing w:before="92" w:line="228" w:lineRule="auto"/>
        <w:ind w:left="484"/>
      </w:pPr>
      <w:r>
        <w:t>B.地方各级监察委员会受各级政府领导</w:t>
      </w:r>
    </w:p>
    <w:p w14:paraId="0F342B37">
      <w:pPr>
        <w:pStyle w:val="19"/>
        <w:spacing w:before="92" w:line="228" w:lineRule="auto"/>
        <w:ind w:left="484"/>
      </w:pPr>
      <w:r>
        <w:t>C.其与审判机关、检察机关、执法部门互相配合，互相制约</w:t>
      </w:r>
    </w:p>
    <w:p w14:paraId="60571041">
      <w:pPr>
        <w:pStyle w:val="19"/>
        <w:spacing w:before="92" w:line="228" w:lineRule="auto"/>
        <w:ind w:left="484"/>
      </w:pPr>
      <w:r>
        <w:t>D.有权对履行职责不力、失职失责的领导人员进行问责</w:t>
      </w:r>
    </w:p>
    <w:p w14:paraId="2E280978">
      <w:pPr>
        <w:pStyle w:val="19"/>
        <w:spacing w:before="92" w:line="228" w:lineRule="auto"/>
        <w:ind w:left="484"/>
      </w:pPr>
      <w:r>
        <w:t>171.《中华人民共和国宪法》规定，土地是社会主义经济制度下重要的生产资料，归国家所有和集体所有。关于我国的土地制度，下列说法错误的是（    ）。</w:t>
      </w:r>
    </w:p>
    <w:p w14:paraId="590678B5">
      <w:pPr>
        <w:pStyle w:val="19"/>
        <w:spacing w:before="92" w:line="228" w:lineRule="auto"/>
        <w:ind w:left="484"/>
      </w:pPr>
      <w:r>
        <w:t>A.城市的土地属于国家所有</w:t>
      </w:r>
    </w:p>
    <w:p w14:paraId="2B8D7297">
      <w:pPr>
        <w:pStyle w:val="19"/>
        <w:spacing w:before="92" w:line="228" w:lineRule="auto"/>
        <w:ind w:left="484"/>
      </w:pPr>
      <w:r>
        <w:t>B.土地的所有权和使用权可以予以转让</w:t>
      </w:r>
    </w:p>
    <w:p w14:paraId="7F665408">
      <w:pPr>
        <w:pStyle w:val="19"/>
        <w:spacing w:before="92" w:line="228" w:lineRule="auto"/>
        <w:ind w:left="484"/>
      </w:pPr>
      <w:r>
        <w:t>C.国家为了公共利益的需要可以依法对土地实行征收</w:t>
      </w:r>
    </w:p>
    <w:p w14:paraId="2CF46334">
      <w:pPr>
        <w:pStyle w:val="19"/>
        <w:spacing w:before="92" w:line="228" w:lineRule="auto"/>
        <w:ind w:left="484"/>
      </w:pPr>
      <w:r>
        <w:t>D.农村宅基地属于集体所有</w:t>
      </w:r>
    </w:p>
    <w:p w14:paraId="77DF08F7">
      <w:pPr>
        <w:pStyle w:val="19"/>
        <w:spacing w:before="92" w:line="228" w:lineRule="auto"/>
        <w:ind w:left="484"/>
      </w:pPr>
      <w:r>
        <w:t>172.以下有关 1954 年《中华人民共和国宪法》的表述错误的是 (    )</w:t>
      </w:r>
    </w:p>
    <w:p w14:paraId="764DF56E">
      <w:pPr>
        <w:pStyle w:val="19"/>
        <w:spacing w:before="92" w:line="228" w:lineRule="auto"/>
        <w:ind w:left="484"/>
      </w:pPr>
      <w:r>
        <w:t>A.这是我国第一部社会主义类型的宪法</w:t>
      </w:r>
    </w:p>
    <w:p w14:paraId="4CFB2A99">
      <w:pPr>
        <w:pStyle w:val="19"/>
        <w:spacing w:before="92" w:line="228" w:lineRule="auto"/>
        <w:ind w:left="484"/>
      </w:pPr>
      <w:r>
        <w:t>B.规定了我国的政体制度为人民代表大会制度</w:t>
      </w:r>
    </w:p>
    <w:p w14:paraId="76859C24">
      <w:pPr>
        <w:pStyle w:val="19"/>
        <w:spacing w:before="92" w:line="228" w:lineRule="auto"/>
        <w:ind w:left="484"/>
      </w:pPr>
      <w:r>
        <w:t>C.这部宪法以立法的形式固定了中国人民革命的成果</w:t>
      </w:r>
    </w:p>
    <w:p w14:paraId="1D8505FE">
      <w:pPr>
        <w:pStyle w:val="19"/>
        <w:spacing w:before="92" w:line="228" w:lineRule="auto"/>
        <w:ind w:left="484"/>
      </w:pPr>
      <w:r>
        <w:t>D.是实行民主集中制的组织原则</w:t>
      </w:r>
    </w:p>
    <w:p w14:paraId="72388A38">
      <w:pPr>
        <w:pStyle w:val="19"/>
        <w:spacing w:before="92" w:line="228" w:lineRule="auto"/>
        <w:ind w:left="484"/>
      </w:pPr>
      <w:r>
        <w:t>173.人民法院审理行政案件，应当以事实为根据，以法律为准绳，对行政行为的（    ）进行审查。</w:t>
      </w:r>
    </w:p>
    <w:p w14:paraId="18DB56A6">
      <w:pPr>
        <w:pStyle w:val="19"/>
        <w:spacing w:before="92" w:line="228" w:lineRule="auto"/>
        <w:ind w:left="484"/>
      </w:pPr>
      <w:r>
        <w:t>A.合法性                                 B.合理性</w:t>
      </w:r>
    </w:p>
    <w:p w14:paraId="01E28687">
      <w:pPr>
        <w:pStyle w:val="19"/>
        <w:spacing w:before="92" w:line="228" w:lineRule="auto"/>
        <w:ind w:left="484"/>
      </w:pPr>
      <w:r>
        <w:t>C.及时性                                 D.关联性</w:t>
      </w:r>
    </w:p>
    <w:p w14:paraId="09B66187">
      <w:pPr>
        <w:pStyle w:val="19"/>
        <w:spacing w:before="92" w:line="228" w:lineRule="auto"/>
        <w:ind w:left="484"/>
      </w:pPr>
      <w:r>
        <w:t>174.刑事自由裁量权，是指法官审理刑事案件时在坚持罪刑法定、有法必依原则的前提下，对具体案件的犯罪分子有权在法律规定的范围内视情节选择与犯罪行为和犯罪人个人特点相适应的处罚方法。关于法官行使刑事自由裁量权，下列说法错误的是（    ）。</w:t>
      </w:r>
    </w:p>
    <w:p w14:paraId="0DCB11A9">
      <w:pPr>
        <w:pStyle w:val="19"/>
        <w:spacing w:before="92" w:line="228" w:lineRule="auto"/>
        <w:ind w:left="484"/>
      </w:pPr>
      <w:r>
        <w:t>A 应力求达到合法与合理高度统一</w:t>
      </w:r>
    </w:p>
    <w:p w14:paraId="20CC088C">
      <w:pPr>
        <w:pStyle w:val="19"/>
        <w:spacing w:before="92" w:line="228" w:lineRule="auto"/>
        <w:ind w:left="484"/>
      </w:pPr>
      <w:r>
        <w:t>B.应尽可能地减少法律适用过程中的不确定性</w:t>
      </w:r>
    </w:p>
    <w:p w14:paraId="3B1B9A44">
      <w:pPr>
        <w:pStyle w:val="19"/>
        <w:spacing w:before="92" w:line="228" w:lineRule="auto"/>
        <w:ind w:left="484"/>
      </w:pPr>
      <w:r>
        <w:t>C.可以一律定格处理</w:t>
      </w:r>
    </w:p>
    <w:p w14:paraId="51F038AF">
      <w:pPr>
        <w:pStyle w:val="19"/>
        <w:spacing w:before="92" w:line="228" w:lineRule="auto"/>
        <w:ind w:left="484"/>
      </w:pPr>
      <w:r>
        <w:t>D.应防止司法擅断与专横</w:t>
      </w:r>
    </w:p>
    <w:p w14:paraId="02348A04">
      <w:pPr>
        <w:pStyle w:val="19"/>
        <w:spacing w:before="92" w:line="228" w:lineRule="auto"/>
        <w:ind w:left="484"/>
      </w:pPr>
      <w:r>
        <w:t>175.甲、乙新婚后不久， 甲产下一女婴，因乙父母存在严重的重男轻女思想，时常对甲百般刁难、恶语相向， 甲为赌气遂在某天深夜将女婴遗弃于一偏僻河边草丛中， 自己连夜回至娘家，第二天发现该女婴被冻死。 甲的行为（    ）。</w:t>
      </w:r>
    </w:p>
    <w:p w14:paraId="265A7368">
      <w:pPr>
        <w:pStyle w:val="19"/>
        <w:spacing w:before="92" w:line="228" w:lineRule="auto"/>
        <w:ind w:left="484"/>
      </w:pPr>
      <w:r>
        <w:t>A.构成故意杀人罪                         B.构成遗弃罪</w:t>
      </w:r>
    </w:p>
    <w:p w14:paraId="115D9D61">
      <w:pPr>
        <w:pStyle w:val="19"/>
        <w:spacing w:before="92" w:line="228" w:lineRule="auto"/>
        <w:ind w:left="484"/>
      </w:pPr>
      <w:r>
        <w:t>C.构成故意伤害罪                         D.不构成犯罪</w:t>
      </w:r>
    </w:p>
    <w:p w14:paraId="5C5D2DC4">
      <w:pPr>
        <w:pStyle w:val="19"/>
        <w:spacing w:before="92" w:line="228" w:lineRule="auto"/>
        <w:ind w:left="484"/>
      </w:pPr>
      <w:r>
        <w:t>176.失业人员失业前用人单位和本人累计缴费满一年不足五年的，领取失业保险金的期限最长为（    ）。</w:t>
      </w:r>
    </w:p>
    <w:p w14:paraId="5EB3A3B9">
      <w:pPr>
        <w:pStyle w:val="19"/>
        <w:spacing w:before="92" w:line="228" w:lineRule="auto"/>
        <w:ind w:left="484"/>
      </w:pPr>
      <w:r>
        <w:t>A.三个月                                 B.六个月</w:t>
      </w:r>
    </w:p>
    <w:p w14:paraId="5290FA27">
      <w:pPr>
        <w:pStyle w:val="19"/>
        <w:spacing w:before="92" w:line="228" w:lineRule="auto"/>
        <w:ind w:left="484"/>
      </w:pPr>
      <w:r>
        <w:t>C.十二个月                               D.十八个月</w:t>
      </w:r>
    </w:p>
    <w:p w14:paraId="26A69137">
      <w:pPr>
        <w:pStyle w:val="19"/>
        <w:spacing w:before="92" w:line="228" w:lineRule="auto"/>
        <w:ind w:left="484"/>
      </w:pPr>
      <w:r>
        <w:t>177.根据我国宪法规定，下列哪一项属于全国人民代表大会行使的职权？ (    )</w:t>
      </w:r>
    </w:p>
    <w:p w14:paraId="1A352B09">
      <w:pPr>
        <w:pStyle w:val="19"/>
        <w:spacing w:before="92" w:line="228" w:lineRule="auto"/>
        <w:ind w:left="484"/>
      </w:pPr>
      <w:r>
        <w:t>A.审查和批准国家的预算和预算执行情况的报告</w:t>
      </w:r>
    </w:p>
    <w:p w14:paraId="5911D4B4">
      <w:pPr>
        <w:pStyle w:val="19"/>
        <w:spacing w:before="92" w:line="228" w:lineRule="auto"/>
        <w:ind w:left="484"/>
      </w:pPr>
      <w:r>
        <w:t>B.解释宪法，监督宪法的实施</w:t>
      </w:r>
    </w:p>
    <w:p w14:paraId="29316D13">
      <w:pPr>
        <w:pStyle w:val="19"/>
        <w:spacing w:before="92" w:line="228" w:lineRule="auto"/>
        <w:ind w:left="484"/>
      </w:pPr>
      <w:r>
        <w:t>C.撤销国务院制定的同宪法、法律相抵触的行政法规、决定和命令</w:t>
      </w:r>
    </w:p>
    <w:p w14:paraId="455537C3">
      <w:pPr>
        <w:pStyle w:val="19"/>
        <w:spacing w:before="92" w:line="228" w:lineRule="auto"/>
        <w:ind w:left="484"/>
      </w:pPr>
      <w:r>
        <w:t>D.决定同外国缔结的条约和重要协定的批准和废除</w:t>
      </w:r>
    </w:p>
    <w:p w14:paraId="2180D94C">
      <w:pPr>
        <w:pStyle w:val="19"/>
        <w:spacing w:before="92" w:line="228" w:lineRule="auto"/>
        <w:ind w:left="484"/>
      </w:pPr>
      <w:r>
        <w:t>178.下列人员中，需要承担刑事责任的是 (    )</w:t>
      </w:r>
    </w:p>
    <w:p w14:paraId="7A8B4DE6">
      <w:pPr>
        <w:pStyle w:val="19"/>
        <w:spacing w:before="92" w:line="228" w:lineRule="auto"/>
        <w:ind w:left="484"/>
      </w:pPr>
      <w:r>
        <w:t>A.甲，13 岁，因与同学发生口角用水果刀将对方捅成重伤</w:t>
      </w:r>
    </w:p>
    <w:p w14:paraId="7CAAFCA9">
      <w:pPr>
        <w:pStyle w:val="19"/>
        <w:spacing w:before="92" w:line="228" w:lineRule="auto"/>
        <w:ind w:left="484"/>
      </w:pPr>
      <w:r>
        <w:t>B.乙，19 岁，患有精神疾病，在病发时放火烧毁邻居张家的房子</w:t>
      </w:r>
    </w:p>
    <w:p w14:paraId="667A165A">
      <w:pPr>
        <w:pStyle w:val="19"/>
        <w:spacing w:before="92" w:line="228" w:lineRule="auto"/>
        <w:ind w:left="484"/>
      </w:pPr>
      <w:r>
        <w:t>C.丙，15 岁，骑着摩托车在街上抢夺，被当场抓获，警察发现其身上带着管制刀具</w:t>
      </w:r>
    </w:p>
    <w:p w14:paraId="43709023">
      <w:pPr>
        <w:pStyle w:val="19"/>
        <w:spacing w:before="92" w:line="228" w:lineRule="auto"/>
        <w:ind w:left="484"/>
      </w:pPr>
      <w:r>
        <w:t>D.丁，14 岁，在学校附近买了劣质玩具飞镖，玩耍中致同学眼睛受伤</w:t>
      </w:r>
    </w:p>
    <w:p w14:paraId="176A2071">
      <w:pPr>
        <w:pStyle w:val="19"/>
        <w:spacing w:before="92" w:line="228" w:lineRule="auto"/>
        <w:ind w:left="484"/>
      </w:pPr>
      <w:r>
        <w:t>179.《中华人民共和国刑法》规定，为了使国家、公共利益，本人或者他人的人身财产和其他权利免受正在进行的不法侵害，而采取的制止不法侵害的行为，对不法侵害人造成损害的属于正当防卫，不负刑事责任。但正当防卫明显超过必要限度的应当负刑事责任。下列选项中，属于防卫过当情形的是（    ）。</w:t>
      </w:r>
    </w:p>
    <w:p w14:paraId="7977E598">
      <w:pPr>
        <w:pStyle w:val="19"/>
        <w:spacing w:before="92" w:line="228" w:lineRule="auto"/>
        <w:ind w:left="484"/>
      </w:pPr>
      <w:r>
        <w:t>A.甲辱骂乙，乙手持菜刀欲砍杀甲，甲见状立即逃窜致使乙未能得逞</w:t>
      </w:r>
    </w:p>
    <w:p w14:paraId="234D2CC6">
      <w:pPr>
        <w:pStyle w:val="19"/>
        <w:spacing w:before="92" w:line="228" w:lineRule="auto"/>
        <w:ind w:left="484"/>
      </w:pPr>
      <w:r>
        <w:t>B.甲见乙正在强奸一妇女，遂用路边捡来的木棒击打乙致使乙成为植物人</w:t>
      </w:r>
    </w:p>
    <w:p w14:paraId="32290841">
      <w:pPr>
        <w:pStyle w:val="19"/>
        <w:spacing w:before="92" w:line="228" w:lineRule="auto"/>
        <w:ind w:left="484"/>
      </w:pPr>
      <w:r>
        <w:t>C.甲用水果刀杀乙，乙顺手拾起砖头将甲打死</w:t>
      </w:r>
    </w:p>
    <w:p w14:paraId="607ECE49">
      <w:pPr>
        <w:pStyle w:val="19"/>
        <w:spacing w:before="92" w:line="228" w:lineRule="auto"/>
        <w:ind w:left="484"/>
      </w:pPr>
      <w:r>
        <w:t>D.甲用手机打乙，乙用随身携带的水果刀捅死甲</w:t>
      </w:r>
    </w:p>
    <w:p w14:paraId="7EC37192">
      <w:pPr>
        <w:pStyle w:val="19"/>
        <w:spacing w:before="92" w:line="228" w:lineRule="auto"/>
        <w:ind w:left="484"/>
      </w:pPr>
      <w:r>
        <w:t>180.三人以上为共同实施犯罪而组成的较为固定的犯罪组织，是犯罪集团。对组织、领导犯罪集团的首要分子，按照（    ）处罚。</w:t>
      </w:r>
    </w:p>
    <w:p w14:paraId="6100B91A">
      <w:pPr>
        <w:pStyle w:val="19"/>
        <w:spacing w:before="92" w:line="228" w:lineRule="auto"/>
        <w:ind w:left="484"/>
      </w:pPr>
      <w:r>
        <w:t>A.其参与组织的犯罪活动                   B.其直接参与的犯罪活动</w:t>
      </w:r>
    </w:p>
    <w:p w14:paraId="532EDEB8">
      <w:pPr>
        <w:pStyle w:val="19"/>
        <w:spacing w:before="92" w:line="228" w:lineRule="auto"/>
        <w:ind w:left="484"/>
      </w:pPr>
      <w:r>
        <w:t>C.集体所犯的最严重的罪行                 D.集体所犯的全部罪行</w:t>
      </w:r>
    </w:p>
    <w:p w14:paraId="70257375">
      <w:pPr>
        <w:pStyle w:val="19"/>
        <w:spacing w:before="92" w:line="228" w:lineRule="auto"/>
        <w:ind w:left="484"/>
      </w:pPr>
      <w:r>
        <w:t>181.甲因爱慕虚荣想要一部新款苹果手机，但自己没有相应的经济能力，经过一番斗争后意欲上街抢劫，为了增加震慑效果专门买了把匕首时常插在腰间，经蹲守发现在手机店上班的乙符合条件，便趁乙下班独自回家时上前抢夺乙的手机，乙由于身材瘦弱， 甲最终得逞，期间甲并未使用匕首相威胁。在本案中， 甲的行为（    ）。</w:t>
      </w:r>
    </w:p>
    <w:p w14:paraId="3F773FEE">
      <w:pPr>
        <w:pStyle w:val="19"/>
        <w:spacing w:before="92" w:line="228" w:lineRule="auto"/>
        <w:ind w:left="484"/>
      </w:pPr>
      <w:r>
        <w:t>A.构成抢夺罪                             B.构成抢劫罪</w:t>
      </w:r>
    </w:p>
    <w:p w14:paraId="7B9FE0E3">
      <w:pPr>
        <w:pStyle w:val="19"/>
        <w:spacing w:before="92" w:line="228" w:lineRule="auto"/>
        <w:ind w:left="484"/>
      </w:pPr>
      <w:r>
        <w:t>C.属于牵连犯                             D.抢夺罪和抢劫罪竞合</w:t>
      </w:r>
    </w:p>
    <w:p w14:paraId="1642E2C6">
      <w:pPr>
        <w:pStyle w:val="19"/>
        <w:spacing w:before="92" w:line="228" w:lineRule="auto"/>
        <w:ind w:left="484"/>
      </w:pPr>
      <w:r>
        <w:t>182.下列关于依法治国的说法正确的是 (    )</w:t>
      </w:r>
    </w:p>
    <w:p w14:paraId="3E60667D">
      <w:pPr>
        <w:pStyle w:val="19"/>
        <w:spacing w:before="92" w:line="228" w:lineRule="auto"/>
        <w:ind w:left="484"/>
      </w:pPr>
      <w:r>
        <w:t>①要有法可依，有法必依，执法必严，违法必究 ②公民要学法懂法守法用法</w:t>
      </w:r>
    </w:p>
    <w:p w14:paraId="59554EFF">
      <w:pPr>
        <w:pStyle w:val="19"/>
        <w:spacing w:before="92" w:line="228" w:lineRule="auto"/>
        <w:ind w:left="484"/>
      </w:pPr>
      <w:r>
        <w:t>③政府及其工作人员要依法行政 ④依法治国是实现建设社会主义现代化，实现国家长治久安的要求</w:t>
      </w:r>
    </w:p>
    <w:p w14:paraId="3A954B4E">
      <w:pPr>
        <w:pStyle w:val="19"/>
        <w:spacing w:before="92" w:line="228" w:lineRule="auto"/>
        <w:ind w:left="484"/>
      </w:pPr>
      <w:r>
        <w:t>A.①③④                                 B.①②③④</w:t>
      </w:r>
    </w:p>
    <w:p w14:paraId="4C3F5AA1">
      <w:pPr>
        <w:pStyle w:val="19"/>
        <w:spacing w:before="92" w:line="228" w:lineRule="auto"/>
        <w:ind w:left="484"/>
      </w:pPr>
      <w:r>
        <w:t>C.①②④                                 D.②③④</w:t>
      </w:r>
    </w:p>
    <w:p w14:paraId="665D489D">
      <w:pPr>
        <w:pStyle w:val="19"/>
        <w:spacing w:before="92" w:line="228" w:lineRule="auto"/>
        <w:ind w:left="484"/>
      </w:pPr>
      <w:r>
        <w:t>183.我国宪法规定，国有企业依照法律规定，通过职工代表大会和其他形式实行 (    )</w:t>
      </w:r>
    </w:p>
    <w:p w14:paraId="02D2EEC1">
      <w:pPr>
        <w:pStyle w:val="19"/>
        <w:spacing w:before="92" w:line="228" w:lineRule="auto"/>
        <w:ind w:left="484"/>
      </w:pPr>
      <w:r>
        <w:t>A.民主决策                               B.民主参与</w:t>
      </w:r>
    </w:p>
    <w:p w14:paraId="2CDD6E0F">
      <w:pPr>
        <w:pStyle w:val="19"/>
        <w:spacing w:before="92" w:line="228" w:lineRule="auto"/>
        <w:ind w:left="484"/>
      </w:pPr>
      <w:r>
        <w:t>C.民主管理                               D.民主经营</w:t>
      </w:r>
    </w:p>
    <w:p w14:paraId="0FD20644">
      <w:pPr>
        <w:pStyle w:val="19"/>
        <w:spacing w:before="92" w:line="228" w:lineRule="auto"/>
        <w:ind w:left="484"/>
      </w:pPr>
      <w:r>
        <w:t>184.根据《中华人民共和国立法法》 的规定，有关（    ）可由国务院总理、中央军事委员会主席共同签署国务院、中央军事委员会令公布。</w:t>
      </w:r>
    </w:p>
    <w:p w14:paraId="70EE048D">
      <w:pPr>
        <w:pStyle w:val="19"/>
        <w:spacing w:before="92" w:line="228" w:lineRule="auto"/>
        <w:ind w:left="484"/>
      </w:pPr>
      <w:r>
        <w:t>A.国防建设的法律                         B.国防建设的行政法规</w:t>
      </w:r>
    </w:p>
    <w:p w14:paraId="3AE92C8F">
      <w:pPr>
        <w:pStyle w:val="19"/>
        <w:spacing w:before="92" w:line="228" w:lineRule="auto"/>
        <w:ind w:left="484"/>
      </w:pPr>
      <w:r>
        <w:t>C.军队建设的部门规章                     D.军队建设的司法解释</w:t>
      </w:r>
    </w:p>
    <w:p w14:paraId="26B86A3B">
      <w:pPr>
        <w:pStyle w:val="19"/>
        <w:spacing w:before="92" w:line="228" w:lineRule="auto"/>
        <w:ind w:left="484"/>
      </w:pPr>
      <w:r>
        <w:t>185.《中华人民共和国行政诉讼法》规定，被告不提供或者无正当理由逾期提供证据，视为没有相应证据。但是被诉行政行为涉及（    ）除外。</w:t>
      </w:r>
    </w:p>
    <w:p w14:paraId="2E6759DE">
      <w:pPr>
        <w:pStyle w:val="19"/>
        <w:spacing w:before="92" w:line="228" w:lineRule="auto"/>
        <w:ind w:left="484"/>
      </w:pPr>
      <w:r>
        <w:t>A.第三人合法权益，第三人提供证据的       B.原告合法权益，原告提供证据的</w:t>
      </w:r>
    </w:p>
    <w:p w14:paraId="5EE5950B">
      <w:pPr>
        <w:pStyle w:val="19"/>
        <w:spacing w:before="92" w:line="228" w:lineRule="auto"/>
        <w:ind w:left="484"/>
      </w:pPr>
      <w:r>
        <w:t>C.第三人合法权益，原告提供证据的         D.被告合法权益，第三人提供证据的</w:t>
      </w:r>
    </w:p>
    <w:p w14:paraId="6BE564D8">
      <w:pPr>
        <w:pStyle w:val="19"/>
        <w:spacing w:before="92" w:line="228" w:lineRule="auto"/>
        <w:ind w:left="484"/>
      </w:pPr>
      <w:r>
        <w:t>186.关于单位犯罪，下列表述正确的是（    ）。</w:t>
      </w:r>
    </w:p>
    <w:p w14:paraId="319F3FEA">
      <w:pPr>
        <w:pStyle w:val="19"/>
        <w:spacing w:before="92" w:line="228" w:lineRule="auto"/>
        <w:ind w:left="484"/>
      </w:pPr>
      <w:r>
        <w:t>A.不具有法人资格的私营企业，也可以成为单位犯罪的主体</w:t>
      </w:r>
    </w:p>
    <w:p w14:paraId="0B44D42F">
      <w:pPr>
        <w:pStyle w:val="19"/>
        <w:spacing w:before="92" w:line="228" w:lineRule="auto"/>
        <w:ind w:left="484"/>
      </w:pPr>
      <w:r>
        <w:t>B.刑法分则规定的只能由单位构成的犯罪，不可能由自然人单独实施</w:t>
      </w:r>
    </w:p>
    <w:p w14:paraId="7446A14B">
      <w:pPr>
        <w:pStyle w:val="19"/>
        <w:spacing w:before="92" w:line="228" w:lineRule="auto"/>
        <w:ind w:left="484"/>
      </w:pPr>
      <w:r>
        <w:t>C.盗用单位名义实施犯罪，违法所得由实施犯罪的个人私分的，依照刑法有关自然人犯罪的规定定罪处罚</w:t>
      </w:r>
    </w:p>
    <w:p w14:paraId="666F4AA1">
      <w:pPr>
        <w:pStyle w:val="19"/>
        <w:spacing w:before="92" w:line="228" w:lineRule="auto"/>
        <w:ind w:left="484"/>
      </w:pPr>
      <w:r>
        <w:t>D.个人为进行违法犯罪活动而设立的公司、企业、事业单位实施犯罪，或者公司、企业、事业单位设立后，以实施犯罪为主要活动的，以单位犯罪论处</w:t>
      </w:r>
    </w:p>
    <w:p w14:paraId="0ABB52A0">
      <w:pPr>
        <w:pStyle w:val="19"/>
        <w:spacing w:before="92" w:line="228" w:lineRule="auto"/>
        <w:ind w:left="484"/>
      </w:pPr>
      <w:r>
        <w:t>187.下列法定量刑情节中，应当减轻或者免除处罚的包括（    ）。</w:t>
      </w:r>
    </w:p>
    <w:p w14:paraId="5D500F78">
      <w:pPr>
        <w:pStyle w:val="19"/>
        <w:spacing w:before="92" w:line="228" w:lineRule="auto"/>
        <w:ind w:left="484"/>
      </w:pPr>
      <w:r>
        <w:t>A.胁从犯人                               B.避险过当</w:t>
      </w:r>
    </w:p>
    <w:p w14:paraId="58069E31">
      <w:pPr>
        <w:pStyle w:val="19"/>
        <w:spacing w:before="92" w:line="228" w:lineRule="auto"/>
        <w:ind w:left="484"/>
      </w:pPr>
      <w:r>
        <w:t>C.已满 75 周岁人的过失犯罪                D.盲人犯罪</w:t>
      </w:r>
    </w:p>
    <w:p w14:paraId="164BEE67">
      <w:pPr>
        <w:pStyle w:val="19"/>
        <w:spacing w:before="92" w:line="228" w:lineRule="auto"/>
        <w:ind w:left="484"/>
      </w:pPr>
      <w:r>
        <w:t>188.郑某被安排入住安置房后，因怀疑安置房存在严重质量问题遂向该市住建局申请公开安置房的建设工程规划、施工、竣工验收许可证等，市住建局作出拒绝公开的答复，郑某向法院起诉，下列说法正确的是</w:t>
      </w:r>
      <w:r>
        <w:tab/>
      </w:r>
      <w:r>
        <w:t>(    ) 。</w:t>
      </w:r>
    </w:p>
    <w:p w14:paraId="05BD3FC5">
      <w:pPr>
        <w:pStyle w:val="19"/>
        <w:spacing w:before="92" w:line="228" w:lineRule="auto"/>
        <w:ind w:left="484"/>
      </w:pPr>
      <w:r>
        <w:t>A.郑某向法院起诉的期限为 6 个月</w:t>
      </w:r>
    </w:p>
    <w:p w14:paraId="3C5FB126">
      <w:pPr>
        <w:pStyle w:val="19"/>
        <w:spacing w:before="92" w:line="228" w:lineRule="auto"/>
        <w:ind w:left="484"/>
      </w:pPr>
      <w:r>
        <w:t>B.郑某应先申请复议再向法院起诉</w:t>
      </w:r>
    </w:p>
    <w:p w14:paraId="413B08AD">
      <w:pPr>
        <w:pStyle w:val="19"/>
        <w:spacing w:before="92" w:line="228" w:lineRule="auto"/>
        <w:ind w:left="484"/>
      </w:pPr>
      <w:r>
        <w:t>C.因郑某不具有申请人资格，住建局拒绝公开的答复合法</w:t>
      </w:r>
    </w:p>
    <w:p w14:paraId="23BFACDB">
      <w:pPr>
        <w:pStyle w:val="19"/>
        <w:spacing w:before="92" w:line="228" w:lineRule="auto"/>
        <w:ind w:left="484"/>
      </w:pPr>
      <w:r>
        <w:t>D.郑某申请时应当出示有效身份证件或证明文件</w:t>
      </w:r>
    </w:p>
    <w:p w14:paraId="4206D113">
      <w:pPr>
        <w:pStyle w:val="19"/>
        <w:spacing w:before="92" w:line="228" w:lineRule="auto"/>
        <w:ind w:left="484"/>
      </w:pPr>
      <w:r>
        <w:t>189.口头申请行政复议的，行政复议机关应当当场记录相关信息，其中不包括（    ）。</w:t>
      </w:r>
    </w:p>
    <w:p w14:paraId="56ED9181">
      <w:pPr>
        <w:pStyle w:val="19"/>
        <w:spacing w:before="92" w:line="228" w:lineRule="auto"/>
        <w:ind w:left="484"/>
      </w:pPr>
      <w:r>
        <w:t>A.被申请人的基本情况                     B.行政复议请求</w:t>
      </w:r>
    </w:p>
    <w:p w14:paraId="339FB8B0">
      <w:pPr>
        <w:pStyle w:val="19"/>
        <w:spacing w:before="92" w:line="228" w:lineRule="auto"/>
        <w:ind w:left="484"/>
      </w:pPr>
      <w:r>
        <w:t>C.申请行政复议的主要事实、理由           D.申请行政复议的时间</w:t>
      </w:r>
    </w:p>
    <w:p w14:paraId="6366120C">
      <w:pPr>
        <w:pStyle w:val="19"/>
        <w:spacing w:before="92" w:line="228" w:lineRule="auto"/>
        <w:ind w:left="484"/>
      </w:pPr>
      <w:r>
        <w:t>190.村民李某听闻丁某与其妻具有不正当关系，寻机报复，一日李某得知丁某一人在家，便携带匕首前往，途中遇联防人员巡逻，李某害怕返回家中，李某的行为构成（    ）。</w:t>
      </w:r>
    </w:p>
    <w:p w14:paraId="1E8A2FC6">
      <w:pPr>
        <w:pStyle w:val="19"/>
        <w:spacing w:before="92" w:line="228" w:lineRule="auto"/>
        <w:ind w:left="484"/>
      </w:pPr>
      <w:r>
        <w:t>A.犯罪预备                               B.犯罪未遂</w:t>
      </w:r>
    </w:p>
    <w:p w14:paraId="512526FC">
      <w:pPr>
        <w:pStyle w:val="19"/>
        <w:spacing w:before="92" w:line="228" w:lineRule="auto"/>
        <w:ind w:left="484"/>
      </w:pPr>
      <w:r>
        <w:t>C.犯罪中止                               D.犯罪既遂</w:t>
      </w:r>
    </w:p>
    <w:p w14:paraId="7C85B8FC">
      <w:pPr>
        <w:pStyle w:val="19"/>
        <w:spacing w:before="92" w:line="228" w:lineRule="auto"/>
        <w:ind w:left="484"/>
      </w:pPr>
      <w:r>
        <w:t>191.汪某开私家车在某路段撞到了骑电动车带着自己十岁儿子行驶在机动车道上的黄某，事故导致黄某儿子受伤，下列说法正确的是（    ）。</w:t>
      </w:r>
    </w:p>
    <w:p w14:paraId="2A4A40F0">
      <w:pPr>
        <w:pStyle w:val="19"/>
        <w:spacing w:before="92" w:line="228" w:lineRule="auto"/>
        <w:ind w:left="484"/>
      </w:pPr>
      <w:r>
        <w:t>A.汪某的私家车可以不购买交强险           B.汪某应负事故的全部责任</w:t>
      </w:r>
    </w:p>
    <w:p w14:paraId="182740C2">
      <w:pPr>
        <w:pStyle w:val="19"/>
        <w:spacing w:before="92" w:line="228" w:lineRule="auto"/>
        <w:ind w:left="484"/>
      </w:pPr>
      <w:r>
        <w:t>C.黄某也应承担部分责任                   D.黄某应承担事故的全部责任</w:t>
      </w:r>
    </w:p>
    <w:p w14:paraId="7624DC6F">
      <w:pPr>
        <w:pStyle w:val="19"/>
        <w:spacing w:before="92" w:line="228" w:lineRule="auto"/>
        <w:ind w:left="484"/>
      </w:pPr>
      <w:r>
        <w:t>192.吴某 60 岁开始依法享受基本养老保险待遇，吴某与原单位签订的劳动合同（    ）。</w:t>
      </w:r>
    </w:p>
    <w:p w14:paraId="44FA458E">
      <w:pPr>
        <w:pStyle w:val="19"/>
        <w:spacing w:before="92" w:line="228" w:lineRule="auto"/>
        <w:ind w:left="484"/>
      </w:pPr>
      <w:r>
        <w:t>A.中止                                   B.终止</w:t>
      </w:r>
    </w:p>
    <w:p w14:paraId="0E156607">
      <w:pPr>
        <w:pStyle w:val="19"/>
        <w:spacing w:before="92" w:line="228" w:lineRule="auto"/>
        <w:ind w:left="484"/>
      </w:pPr>
      <w:r>
        <w:t>C.无效                                   D.继续有效至合同期满</w:t>
      </w:r>
    </w:p>
    <w:p w14:paraId="6FFAB95D">
      <w:pPr>
        <w:pStyle w:val="19"/>
        <w:spacing w:before="92" w:line="228" w:lineRule="auto"/>
        <w:ind w:left="484"/>
      </w:pPr>
      <w:r>
        <w:t>193.甲在一企业工作，试用期为 3 个月，在第一个月时，甲想解除劳动合同。下列哪一说法是正确的？ (    )。 A.甲可以提前三天以口头形式通知企业解除劳动合同</w:t>
      </w:r>
    </w:p>
    <w:p w14:paraId="3BCECC6E">
      <w:pPr>
        <w:pStyle w:val="19"/>
        <w:spacing w:before="92" w:line="228" w:lineRule="auto"/>
        <w:ind w:left="484"/>
      </w:pPr>
      <w:r>
        <w:t>B.甲可以随时通知企业解除劳动合同</w:t>
      </w:r>
    </w:p>
    <w:p w14:paraId="564F4BBA">
      <w:pPr>
        <w:pStyle w:val="19"/>
        <w:spacing w:before="92" w:line="228" w:lineRule="auto"/>
        <w:ind w:left="484"/>
      </w:pPr>
      <w:r>
        <w:t>C.因试用期未满，甲无需解除即可离开</w:t>
      </w:r>
    </w:p>
    <w:p w14:paraId="699D47BF">
      <w:pPr>
        <w:pStyle w:val="19"/>
        <w:spacing w:before="92" w:line="228" w:lineRule="auto"/>
        <w:ind w:left="484"/>
      </w:pPr>
      <w:r>
        <w:t>D.甲必须以书面形式通知企业</w:t>
      </w:r>
    </w:p>
    <w:p w14:paraId="412DDE77">
      <w:pPr>
        <w:pStyle w:val="19"/>
        <w:spacing w:before="92" w:line="228" w:lineRule="auto"/>
        <w:ind w:left="484"/>
      </w:pPr>
      <w:r>
        <w:t>194.在下列哪种情况下使用作品，可以不经著作人许可，不向其支付报酬？ (    )</w:t>
      </w:r>
    </w:p>
    <w:p w14:paraId="019C93E0">
      <w:pPr>
        <w:pStyle w:val="19"/>
        <w:spacing w:before="92" w:line="228" w:lineRule="auto"/>
        <w:ind w:left="484"/>
      </w:pPr>
      <w:r>
        <w:t>A.使用他人已经发表的作品</w:t>
      </w:r>
    </w:p>
    <w:p w14:paraId="59BADDD2">
      <w:pPr>
        <w:pStyle w:val="19"/>
        <w:spacing w:before="92" w:line="228" w:lineRule="auto"/>
        <w:ind w:left="484"/>
      </w:pPr>
      <w:r>
        <w:t>B.将已发表的作品改成盲文出版</w:t>
      </w:r>
    </w:p>
    <w:p w14:paraId="137E5CB5">
      <w:pPr>
        <w:pStyle w:val="19"/>
        <w:spacing w:before="92" w:line="228" w:lineRule="auto"/>
        <w:ind w:left="484"/>
      </w:pPr>
      <w:r>
        <w:t>C.转载已经发表的文章，并注明自己的名字</w:t>
      </w:r>
    </w:p>
    <w:p w14:paraId="47C8FF80">
      <w:pPr>
        <w:pStyle w:val="19"/>
        <w:spacing w:before="92" w:line="228" w:lineRule="auto"/>
        <w:ind w:left="484"/>
      </w:pPr>
      <w:r>
        <w:t>D.未经过他人同意广播已经发表的文章</w:t>
      </w:r>
    </w:p>
    <w:p w14:paraId="630BAE70">
      <w:pPr>
        <w:pStyle w:val="19"/>
        <w:spacing w:before="92" w:line="228" w:lineRule="auto"/>
        <w:ind w:left="484"/>
      </w:pPr>
      <w:r>
        <w:t>195.下列对我国法律规范的说法正确的是 (    )</w:t>
      </w:r>
    </w:p>
    <w:p w14:paraId="2A048BC9">
      <w:pPr>
        <w:pStyle w:val="19"/>
        <w:spacing w:before="92" w:line="228" w:lineRule="auto"/>
        <w:ind w:left="484"/>
      </w:pPr>
      <w:r>
        <w:t>A.法律的规定只是为了惩罚坏人</w:t>
      </w:r>
    </w:p>
    <w:p w14:paraId="7213CB01">
      <w:pPr>
        <w:pStyle w:val="19"/>
        <w:spacing w:before="92" w:line="228" w:lineRule="auto"/>
        <w:ind w:left="484"/>
      </w:pPr>
      <w:r>
        <w:t>B.人出生后，首先享有的法定权利是人身权利以及获得父母抚养的权利</w:t>
      </w:r>
    </w:p>
    <w:p w14:paraId="54A911D2">
      <w:pPr>
        <w:pStyle w:val="19"/>
        <w:spacing w:before="92" w:line="228" w:lineRule="auto"/>
        <w:ind w:left="484"/>
      </w:pPr>
      <w:r>
        <w:t>C.法律主要体现的是党的意志</w:t>
      </w:r>
    </w:p>
    <w:p w14:paraId="4708F5A6">
      <w:pPr>
        <w:pStyle w:val="19"/>
        <w:spacing w:before="92" w:line="228" w:lineRule="auto"/>
        <w:ind w:left="484"/>
      </w:pPr>
      <w:r>
        <w:t>D.凡是进入民事审判程序的案件都应当先进行调解</w:t>
      </w:r>
    </w:p>
    <w:p w14:paraId="487BD2C0">
      <w:pPr>
        <w:pStyle w:val="19"/>
        <w:spacing w:before="92" w:line="228" w:lineRule="auto"/>
        <w:ind w:left="484"/>
      </w:pPr>
      <w:r>
        <w:t>196.《立法法》规定，国务院有权根据宪法和法律规定制定行政法规，制定时需经立项、起草、审查、决定和公布等程序，经过决定程序的行政法规需由（    ）签署国务院令公布</w:t>
      </w:r>
    </w:p>
    <w:p w14:paraId="7F94C250">
      <w:pPr>
        <w:pStyle w:val="19"/>
        <w:spacing w:before="92" w:line="228" w:lineRule="auto"/>
        <w:ind w:left="484"/>
      </w:pPr>
      <w:r>
        <w:t>A.全国人大常委会委员长                   B.中共中央总书记</w:t>
      </w:r>
    </w:p>
    <w:p w14:paraId="25F77EC8">
      <w:pPr>
        <w:pStyle w:val="19"/>
        <w:spacing w:before="92" w:line="228" w:lineRule="auto"/>
        <w:ind w:left="484"/>
      </w:pPr>
      <w:r>
        <w:t>C.国家主席                               D.总理</w:t>
      </w:r>
    </w:p>
    <w:p w14:paraId="5C6F3A48">
      <w:pPr>
        <w:pStyle w:val="19"/>
        <w:spacing w:before="92" w:line="228" w:lineRule="auto"/>
        <w:ind w:left="484"/>
      </w:pPr>
      <w:r>
        <w:t>197.在我国的司法体系中，代表国家行使审判权的是 (    )</w:t>
      </w:r>
    </w:p>
    <w:p w14:paraId="53FA297B">
      <w:pPr>
        <w:pStyle w:val="19"/>
        <w:spacing w:before="92" w:line="228" w:lineRule="auto"/>
        <w:ind w:left="484"/>
      </w:pPr>
      <w:r>
        <w:t>A.人民法院                               B.人民检察院</w:t>
      </w:r>
    </w:p>
    <w:p w14:paraId="73279C25">
      <w:pPr>
        <w:pStyle w:val="19"/>
        <w:spacing w:before="92" w:line="228" w:lineRule="auto"/>
        <w:ind w:left="484"/>
      </w:pPr>
      <w:r>
        <w:t>C.司法局                                 D.各项纪律检察机关</w:t>
      </w:r>
    </w:p>
    <w:p w14:paraId="12D1975B">
      <w:pPr>
        <w:pStyle w:val="19"/>
        <w:spacing w:before="92" w:line="228" w:lineRule="auto"/>
        <w:ind w:left="484"/>
      </w:pPr>
      <w:r>
        <w:t>198.依照刑事法律规定，凡达到一定年龄，精神正常者，实施犯罪行为，应负刑事责任，根据我国刑法的规定，不满（    ）周岁是无责任能力年龄阶段。</w:t>
      </w:r>
    </w:p>
    <w:p w14:paraId="3A27F334">
      <w:pPr>
        <w:pStyle w:val="19"/>
        <w:spacing w:before="92" w:line="228" w:lineRule="auto"/>
        <w:ind w:left="484"/>
      </w:pPr>
      <w:r>
        <w:t>A.十                                      B.十二</w:t>
      </w:r>
    </w:p>
    <w:p w14:paraId="757E8F1C">
      <w:pPr>
        <w:pStyle w:val="19"/>
        <w:spacing w:before="92" w:line="228" w:lineRule="auto"/>
        <w:ind w:left="484"/>
      </w:pPr>
      <w:r>
        <w:t>C.十四                                    D.十八</w:t>
      </w:r>
    </w:p>
    <w:p w14:paraId="67593FA1">
      <w:pPr>
        <w:pStyle w:val="19"/>
        <w:spacing w:before="92" w:line="228" w:lineRule="auto"/>
        <w:ind w:left="484"/>
      </w:pPr>
      <w:r>
        <w:t>199.张某到超市购买东西，看见超市老板郭某一人正在超市后屋吃饭，于是张某将通往超市后屋的门反锁，郭某眼看着自家商品，被张某大摇大摆的拿走。张某构成 (    )</w:t>
      </w:r>
    </w:p>
    <w:p w14:paraId="05EBD0D1">
      <w:pPr>
        <w:pStyle w:val="19"/>
        <w:spacing w:before="92" w:line="228" w:lineRule="auto"/>
        <w:ind w:left="484"/>
      </w:pPr>
      <w:r>
        <w:t>A.侵占罪                                 B.盗窃罪</w:t>
      </w:r>
    </w:p>
    <w:p w14:paraId="0BDBD759">
      <w:pPr>
        <w:pStyle w:val="19"/>
        <w:spacing w:before="92" w:line="228" w:lineRule="auto"/>
        <w:ind w:left="484"/>
      </w:pPr>
      <w:r>
        <w:t>C.抢夺罪                                 D.抢劫罪</w:t>
      </w:r>
    </w:p>
    <w:p w14:paraId="6F90755B">
      <w:pPr>
        <w:pStyle w:val="19"/>
        <w:spacing w:before="92" w:line="228" w:lineRule="auto"/>
        <w:ind w:left="484"/>
      </w:pPr>
      <w:r>
        <w:t>200.根据我国劳动合同法规定，劳动合同可以分为必备条款和备选条款两部分，以下不属于劳动合同必备条款的是 (    )</w:t>
      </w:r>
    </w:p>
    <w:p w14:paraId="45E7206A">
      <w:pPr>
        <w:pStyle w:val="19"/>
        <w:spacing w:before="92" w:line="228" w:lineRule="auto"/>
        <w:ind w:left="484"/>
      </w:pPr>
      <w:r>
        <w:t>A.劳动报酬                               B.试用期</w:t>
      </w:r>
    </w:p>
    <w:p w14:paraId="4E1B18B4">
      <w:pPr>
        <w:pStyle w:val="19"/>
        <w:spacing w:before="92" w:line="228" w:lineRule="auto"/>
        <w:ind w:left="484"/>
      </w:pPr>
      <w:r>
        <w:t>C.劳动合同期限                           D.工作内容和工作地点</w:t>
      </w:r>
    </w:p>
    <w:p w14:paraId="68E79513">
      <w:pPr>
        <w:pStyle w:val="19"/>
        <w:spacing w:before="92" w:line="228" w:lineRule="auto"/>
        <w:ind w:left="484"/>
      </w:pPr>
      <w:r>
        <w:t>201.被保险人死亡，继承保险标的的当事人主张承继被保险人的权利和义务的，人民法院（    ）。</w:t>
      </w:r>
    </w:p>
    <w:p w14:paraId="7AFCF16E">
      <w:pPr>
        <w:pStyle w:val="19"/>
        <w:spacing w:before="92" w:line="228" w:lineRule="auto"/>
        <w:ind w:left="484"/>
      </w:pPr>
      <w:r>
        <w:t>A.应予支持                                B. 自由裁量</w:t>
      </w:r>
    </w:p>
    <w:p w14:paraId="134B6E9F">
      <w:pPr>
        <w:pStyle w:val="19"/>
        <w:spacing w:before="92" w:line="228" w:lineRule="auto"/>
        <w:ind w:left="484"/>
      </w:pPr>
      <w:r>
        <w:t>C.部分支持                               D.不予支持</w:t>
      </w:r>
    </w:p>
    <w:p w14:paraId="2D2F5985">
      <w:pPr>
        <w:pStyle w:val="19"/>
        <w:spacing w:before="92" w:line="228" w:lineRule="auto"/>
        <w:ind w:left="484"/>
      </w:pPr>
      <w:r>
        <w:t>202.外国人在我国境内实施违法行为，如需对其进行治安管理处罚，可以对其附加（    ）。</w:t>
      </w:r>
    </w:p>
    <w:p w14:paraId="531BD3E1">
      <w:pPr>
        <w:pStyle w:val="19"/>
        <w:spacing w:before="92" w:line="228" w:lineRule="auto"/>
        <w:ind w:left="484"/>
      </w:pPr>
      <w:r>
        <w:t>A.警告                                   B.行政拘留</w:t>
      </w:r>
    </w:p>
    <w:p w14:paraId="6C52886C">
      <w:pPr>
        <w:pStyle w:val="19"/>
        <w:spacing w:before="92" w:line="228" w:lineRule="auto"/>
        <w:ind w:left="484"/>
      </w:pPr>
      <w:r>
        <w:t>C.驱逐出境                               D.吊销护照</w:t>
      </w:r>
    </w:p>
    <w:p w14:paraId="31AFBACD">
      <w:pPr>
        <w:pStyle w:val="19"/>
        <w:spacing w:before="92" w:line="228" w:lineRule="auto"/>
        <w:ind w:left="484"/>
      </w:pPr>
      <w:r>
        <w:t>203.根据《中华人民共和国行政诉讼法》 的规定，行政相对人提起行政诉讼，人民法院在审理过程中，对被诉具体行政行为负有举证责任的主体是 (    )</w:t>
      </w:r>
    </w:p>
    <w:p w14:paraId="4A60ACFD">
      <w:pPr>
        <w:pStyle w:val="19"/>
        <w:spacing w:before="92" w:line="228" w:lineRule="auto"/>
        <w:ind w:left="484"/>
      </w:pPr>
      <w:r>
        <w:t>A.原告                                   B.被告</w:t>
      </w:r>
    </w:p>
    <w:p w14:paraId="25F5F36C">
      <w:pPr>
        <w:pStyle w:val="19"/>
        <w:spacing w:before="92" w:line="228" w:lineRule="auto"/>
        <w:ind w:left="484"/>
      </w:pPr>
      <w:r>
        <w:t>C.具有行政行为的工作人员                 D.第三人</w:t>
      </w:r>
    </w:p>
    <w:p w14:paraId="0009BFF1">
      <w:pPr>
        <w:pStyle w:val="19"/>
        <w:spacing w:before="92" w:line="228" w:lineRule="auto"/>
        <w:ind w:left="484"/>
      </w:pPr>
      <w:r>
        <w:t>204.《中华人民共和国行政许可法》规定，公民法人或者其他组织从事特定活动，依法需要取得行政许可的，应当向行政机关提出申请。关于行政许可的实施程序，下列说法错误的是（    ）。</w:t>
      </w:r>
    </w:p>
    <w:p w14:paraId="3BD9DA9B">
      <w:pPr>
        <w:pStyle w:val="19"/>
        <w:spacing w:before="92" w:line="228" w:lineRule="auto"/>
        <w:ind w:left="484"/>
      </w:pPr>
      <w:r>
        <w:t>A.行政许可申请必须采用格式文本形式</w:t>
      </w:r>
    </w:p>
    <w:p w14:paraId="0279997E">
      <w:pPr>
        <w:pStyle w:val="19"/>
        <w:spacing w:before="92" w:line="228" w:lineRule="auto"/>
        <w:ind w:left="484"/>
      </w:pPr>
      <w:r>
        <w:t>B.申请人可以委托代理人提出行政许可申请</w:t>
      </w:r>
    </w:p>
    <w:p w14:paraId="54179F02">
      <w:pPr>
        <w:pStyle w:val="19"/>
        <w:spacing w:before="92" w:line="228" w:lineRule="auto"/>
        <w:ind w:left="484"/>
      </w:pPr>
      <w:r>
        <w:t>C.申请材料存在可以当场更正的错误的，应当允许申请人当场更正</w:t>
      </w:r>
    </w:p>
    <w:p w14:paraId="1F02624A">
      <w:pPr>
        <w:pStyle w:val="19"/>
        <w:spacing w:before="92" w:line="228" w:lineRule="auto"/>
        <w:ind w:left="484"/>
      </w:pPr>
      <w:r>
        <w:t>D.除可以当场决定外，行政机关应当自受理申请之日起二十日内作出决定</w:t>
      </w:r>
    </w:p>
    <w:p w14:paraId="7CC6F0D3">
      <w:pPr>
        <w:pStyle w:val="19"/>
        <w:spacing w:before="92" w:line="228" w:lineRule="auto"/>
        <w:ind w:left="484"/>
      </w:pPr>
      <w:r>
        <w:t>205.某影楼为顾客甲拍摄了一组写真照片，经甲同意，上传于该影楼网站。乙看到后，擅自将该组照片下载并上传于某营利网站，获报酬若干。关于乙的行为，下列说法正确的是（    ）。</w:t>
      </w:r>
    </w:p>
    <w:p w14:paraId="71DF5B6F">
      <w:pPr>
        <w:pStyle w:val="19"/>
        <w:spacing w:before="92" w:line="228" w:lineRule="auto"/>
        <w:ind w:left="484"/>
      </w:pPr>
      <w:r>
        <w:t>A.侵害了甲的身体权                      B.侵害了甲的身体权和肖像权</w:t>
      </w:r>
    </w:p>
    <w:p w14:paraId="0C3897F6">
      <w:pPr>
        <w:pStyle w:val="19"/>
        <w:spacing w:before="92" w:line="228" w:lineRule="auto"/>
        <w:ind w:left="484"/>
      </w:pPr>
      <w:r>
        <w:t>C.侵害了甲的身体权和影楼的著作权        D.侵害了甲的肖像权和影楼的著作权</w:t>
      </w:r>
    </w:p>
    <w:p w14:paraId="1D8D3CF0">
      <w:pPr>
        <w:pStyle w:val="19"/>
        <w:spacing w:before="92" w:line="228" w:lineRule="auto"/>
        <w:ind w:left="484"/>
      </w:pPr>
      <w:r>
        <w:t>206.刘阿姨在单位看见同事的孩子可可（3 岁），因觉得乖巧可爱便将自己的苹果送给可可，可可因吞咽不当卡住喉咙窒息死亡。关于本案，下列说法正确的是（    ）。</w:t>
      </w:r>
    </w:p>
    <w:p w14:paraId="276A09D3">
      <w:pPr>
        <w:pStyle w:val="19"/>
        <w:spacing w:before="92" w:line="228" w:lineRule="auto"/>
        <w:ind w:left="484"/>
      </w:pPr>
      <w:r>
        <w:t>A.意外事件，不产生相关人员的法律责任</w:t>
      </w:r>
    </w:p>
    <w:p w14:paraId="226625DA">
      <w:pPr>
        <w:pStyle w:val="19"/>
        <w:spacing w:before="92" w:line="228" w:lineRule="auto"/>
        <w:ind w:left="484"/>
      </w:pPr>
      <w:r>
        <w:t>B.刘阿姨应对可可的死亡承担民事责任</w:t>
      </w:r>
    </w:p>
    <w:p w14:paraId="5222C841">
      <w:pPr>
        <w:pStyle w:val="19"/>
        <w:spacing w:before="92" w:line="228" w:lineRule="auto"/>
        <w:ind w:left="484"/>
      </w:pPr>
      <w:r>
        <w:t>C.可可的父母未尽到监护责任，应对可可的死亡承担责任</w:t>
      </w:r>
    </w:p>
    <w:p w14:paraId="001C60F4">
      <w:pPr>
        <w:pStyle w:val="19"/>
        <w:spacing w:before="92" w:line="228" w:lineRule="auto"/>
        <w:ind w:left="484"/>
      </w:pPr>
      <w:r>
        <w:t>D.事发地为工作单位，单位管理人员疏于管理使小朋友进入，故工作单位应承担相应的民事责任</w:t>
      </w:r>
    </w:p>
    <w:p w14:paraId="7A82927A">
      <w:pPr>
        <w:pStyle w:val="19"/>
        <w:spacing w:before="92" w:line="228" w:lineRule="auto"/>
        <w:ind w:left="484"/>
      </w:pPr>
      <w:r>
        <w:t>207.甲答应赠与乙 1000 元人民币，以资助乙读书，乙时年 12 岁。 甲在给乙 600 元后，另 400 元迟迟未给乙，乙认为甲已答应赠与 1000 元，遂要求甲赠与另 400 元。对此， (    )</w:t>
      </w:r>
    </w:p>
    <w:p w14:paraId="39852FEB">
      <w:pPr>
        <w:pStyle w:val="19"/>
        <w:spacing w:before="92" w:line="228" w:lineRule="auto"/>
        <w:ind w:left="484"/>
      </w:pPr>
      <w:r>
        <w:t>A.甲可以撤销另400 元的赠与</w:t>
      </w:r>
    </w:p>
    <w:p w14:paraId="236BEFC8">
      <w:pPr>
        <w:pStyle w:val="19"/>
        <w:spacing w:before="92" w:line="228" w:lineRule="auto"/>
        <w:ind w:left="484"/>
      </w:pPr>
      <w:r>
        <w:t>B.甲应当再支付乙400 元，否则即构成违约</w:t>
      </w:r>
    </w:p>
    <w:p w14:paraId="286BF2ED">
      <w:pPr>
        <w:pStyle w:val="19"/>
        <w:spacing w:before="92" w:line="228" w:lineRule="auto"/>
        <w:ind w:left="484"/>
      </w:pPr>
      <w:r>
        <w:t>C.因乙未成年，故赠与合同无效，乙应当返还甲 600 元</w:t>
      </w:r>
    </w:p>
    <w:p w14:paraId="7BAF5CA9">
      <w:pPr>
        <w:pStyle w:val="19"/>
        <w:spacing w:before="92" w:line="228" w:lineRule="auto"/>
        <w:ind w:left="484"/>
      </w:pPr>
      <w:r>
        <w:t>D.乙接受甲赠与的 600 元需征得乙的监护人同意才能有效</w:t>
      </w:r>
    </w:p>
    <w:p w14:paraId="3B28A665">
      <w:pPr>
        <w:pStyle w:val="19"/>
        <w:spacing w:before="92" w:line="228" w:lineRule="auto"/>
        <w:ind w:left="484"/>
      </w:pPr>
      <w:r>
        <w:t>208.下列哪种遗嘱无须见证人在场见证？ (    )</w:t>
      </w:r>
    </w:p>
    <w:p w14:paraId="501D7724">
      <w:pPr>
        <w:pStyle w:val="19"/>
        <w:spacing w:before="92" w:line="228" w:lineRule="auto"/>
        <w:ind w:left="484"/>
      </w:pPr>
      <w:r>
        <w:t>A.代书遗嘱                         B. 自书遗嘱</w:t>
      </w:r>
    </w:p>
    <w:p w14:paraId="3E4C3371">
      <w:pPr>
        <w:pStyle w:val="19"/>
        <w:spacing w:before="92" w:line="228" w:lineRule="auto"/>
        <w:ind w:left="484"/>
      </w:pPr>
      <w:r>
        <w:t>C.录音遗嘱                         D. 口头遗嘱</w:t>
      </w:r>
    </w:p>
    <w:p w14:paraId="7666FEAC">
      <w:pPr>
        <w:pStyle w:val="19"/>
        <w:spacing w:before="92" w:line="228" w:lineRule="auto"/>
        <w:ind w:left="484"/>
      </w:pPr>
      <w:r>
        <w:t>209.根据我国现行法律规定，对于偷税、抗税行为应当依法追究 (    )</w:t>
      </w:r>
    </w:p>
    <w:p w14:paraId="3330E900">
      <w:pPr>
        <w:pStyle w:val="19"/>
        <w:spacing w:before="92" w:line="228" w:lineRule="auto"/>
        <w:ind w:left="484"/>
      </w:pPr>
      <w:r>
        <w:t>A.民事法律责任                    B.刑事法律责任</w:t>
      </w:r>
    </w:p>
    <w:p w14:paraId="315051F7">
      <w:pPr>
        <w:pStyle w:val="19"/>
        <w:spacing w:before="92" w:line="228" w:lineRule="auto"/>
        <w:ind w:left="484"/>
      </w:pPr>
      <w:r>
        <w:t>C.行政法律责任                    D.经济法律责任</w:t>
      </w:r>
    </w:p>
    <w:p w14:paraId="79F9B45D">
      <w:pPr>
        <w:pStyle w:val="19"/>
        <w:spacing w:before="92" w:line="228" w:lineRule="auto"/>
        <w:ind w:left="484"/>
      </w:pPr>
      <w:r>
        <w:t>210.国家公务员在年度考核中被确认为不称职的，或者不胜任现在又不宜转任同级其他职务的，应当按照规定程序予以 (    )</w:t>
      </w:r>
    </w:p>
    <w:p w14:paraId="379FE79C">
      <w:pPr>
        <w:pStyle w:val="19"/>
        <w:spacing w:before="92" w:line="228" w:lineRule="auto"/>
        <w:ind w:left="484"/>
      </w:pPr>
      <w:r>
        <w:t>A.降级                            B.降职</w:t>
      </w:r>
    </w:p>
    <w:p w14:paraId="0F4A7063">
      <w:pPr>
        <w:pStyle w:val="19"/>
        <w:spacing w:before="92" w:line="228" w:lineRule="auto"/>
        <w:ind w:left="484"/>
      </w:pPr>
      <w:r>
        <w:t>C.辞退                             D.撤职</w:t>
      </w:r>
    </w:p>
    <w:p w14:paraId="53FBC6D5">
      <w:pPr>
        <w:pStyle w:val="19"/>
        <w:spacing w:before="92" w:line="228" w:lineRule="auto"/>
        <w:ind w:left="484"/>
      </w:pPr>
      <w:r>
        <w:t>211.聚餐结束后，王先生和李先生都喝了很多酒，王先生说，“开车不喝酒，喝酒不开车，咱俩找个代驾回去吧 ”。李先生表示赞同，“醉驾已经入刑了，咱不能犯法 ”。王先生和李先生拒绝酒驾的行为体现了</w:t>
      </w:r>
    </w:p>
    <w:p w14:paraId="324AC3C2">
      <w:pPr>
        <w:pStyle w:val="19"/>
        <w:spacing w:before="92" w:line="228" w:lineRule="auto"/>
        <w:ind w:left="484"/>
      </w:pPr>
      <w:r>
        <w:t>法的 (     )</w:t>
      </w:r>
    </w:p>
    <w:p w14:paraId="623841C4">
      <w:pPr>
        <w:pStyle w:val="19"/>
        <w:spacing w:before="92" w:line="228" w:lineRule="auto"/>
        <w:ind w:left="484"/>
      </w:pPr>
      <w:r>
        <w:t>A.评价作用                        B.强制作用</w:t>
      </w:r>
    </w:p>
    <w:p w14:paraId="265C8912">
      <w:pPr>
        <w:pStyle w:val="19"/>
        <w:spacing w:before="92" w:line="228" w:lineRule="auto"/>
        <w:ind w:left="484"/>
      </w:pPr>
      <w:r>
        <w:t>C.解释作用                        D.指引作用</w:t>
      </w:r>
    </w:p>
    <w:p w14:paraId="4D290EFE">
      <w:pPr>
        <w:pStyle w:val="19"/>
        <w:spacing w:before="92" w:line="228" w:lineRule="auto"/>
        <w:ind w:left="484"/>
      </w:pPr>
      <w:r>
        <w:t>212.我国实行贸易和投资自由化、便利化政策，保护外商投资合法权益。2019 年 3 月 14 日，全国人大表决通过了《中华人民共和国外商投资法》。关于本法，以下说法不正确的是（    ）。</w:t>
      </w:r>
    </w:p>
    <w:p w14:paraId="2E3A4DA2">
      <w:pPr>
        <w:pStyle w:val="19"/>
        <w:spacing w:before="92" w:line="228" w:lineRule="auto"/>
        <w:ind w:left="484"/>
      </w:pPr>
      <w:r>
        <w:t>A.相关部门和社会各方有序参与，体现了政府科学立法、民主立法</w:t>
      </w:r>
    </w:p>
    <w:p w14:paraId="70505953">
      <w:pPr>
        <w:pStyle w:val="19"/>
        <w:spacing w:before="92" w:line="228" w:lineRule="auto"/>
        <w:ind w:left="484"/>
      </w:pPr>
      <w:r>
        <w:t>B.全国人大及其常委会审议通过法律草案，是人民当家作主的体现</w:t>
      </w:r>
    </w:p>
    <w:p w14:paraId="6EB5B3AA">
      <w:pPr>
        <w:pStyle w:val="19"/>
        <w:spacing w:before="92" w:line="228" w:lineRule="auto"/>
        <w:ind w:left="484"/>
      </w:pPr>
      <w:r>
        <w:t>C.为新形势下进一步扩大对外开放、积极有效利用外资提供了法律依据</w:t>
      </w:r>
    </w:p>
    <w:p w14:paraId="157D60A9">
      <w:pPr>
        <w:pStyle w:val="19"/>
        <w:spacing w:before="92" w:line="228" w:lineRule="auto"/>
        <w:ind w:left="484"/>
      </w:pPr>
      <w:r>
        <w:t>D.坚持党对外商投资法立法工作的领导，现了社会主义法治的根本要求</w:t>
      </w:r>
    </w:p>
    <w:p w14:paraId="60F62E33">
      <w:pPr>
        <w:pStyle w:val="19"/>
        <w:spacing w:before="92" w:line="228" w:lineRule="auto"/>
        <w:ind w:left="484"/>
      </w:pPr>
      <w:r>
        <w:t>213.微信朋友圈为人们分享信息提供了一个开放性平台。小季认为，朋友圈是自己的“地盘 ”，在朋友圈可以随意发表自己的见解和观点，任何人无权干涉这种自由。他的观点（    ）。</w:t>
      </w:r>
    </w:p>
    <w:p w14:paraId="78E266ED">
      <w:pPr>
        <w:pStyle w:val="19"/>
        <w:spacing w:before="92" w:line="228" w:lineRule="auto"/>
        <w:ind w:left="484"/>
      </w:pPr>
      <w:r>
        <w:t>A.否认了国家保护公民的政治权利和自由</w:t>
      </w:r>
    </w:p>
    <w:p w14:paraId="2CCA54FA">
      <w:pPr>
        <w:pStyle w:val="19"/>
        <w:spacing w:before="92" w:line="228" w:lineRule="auto"/>
        <w:ind w:left="484"/>
      </w:pPr>
      <w:r>
        <w:t>B.否认了公民的权利和义务是统一的</w:t>
      </w:r>
    </w:p>
    <w:p w14:paraId="338F23EE">
      <w:pPr>
        <w:pStyle w:val="19"/>
        <w:spacing w:before="92" w:line="228" w:lineRule="auto"/>
        <w:ind w:left="484"/>
      </w:pPr>
      <w:r>
        <w:t>C.肯定了公民的自由是相对的、有条件的</w:t>
      </w:r>
    </w:p>
    <w:p w14:paraId="2591B0C1">
      <w:pPr>
        <w:pStyle w:val="19"/>
        <w:spacing w:before="92" w:line="228" w:lineRule="auto"/>
        <w:ind w:left="484"/>
      </w:pPr>
      <w:r>
        <w:t>D.符合我国公民享有言论自由权利的要求</w:t>
      </w:r>
    </w:p>
    <w:p w14:paraId="2E2F17D8">
      <w:pPr>
        <w:pStyle w:val="19"/>
        <w:spacing w:before="92" w:line="228" w:lineRule="auto"/>
        <w:ind w:left="484"/>
      </w:pPr>
      <w:r>
        <w:t>214.法律是体现（    ）的意志，由国家制定并由国家强制力保证实施的行为规范体系。</w:t>
      </w:r>
    </w:p>
    <w:p w14:paraId="54085DF9">
      <w:pPr>
        <w:pStyle w:val="19"/>
        <w:spacing w:before="92" w:line="228" w:lineRule="auto"/>
        <w:ind w:left="484"/>
      </w:pPr>
      <w:r>
        <w:t>A.被统治阶级                      B.统治阶级</w:t>
      </w:r>
    </w:p>
    <w:p w14:paraId="53D7A1F7">
      <w:pPr>
        <w:pStyle w:val="19"/>
        <w:spacing w:before="92" w:line="228" w:lineRule="auto"/>
        <w:ind w:left="484"/>
      </w:pPr>
      <w:r>
        <w:t>C.无产阶级                        D.资产阶级</w:t>
      </w:r>
    </w:p>
    <w:p w14:paraId="2E1BFA32">
      <w:pPr>
        <w:pStyle w:val="19"/>
        <w:spacing w:before="92" w:line="228" w:lineRule="auto"/>
        <w:ind w:left="484"/>
      </w:pPr>
      <w:r>
        <w:t>215.赵某教唆李某杀死王某，李某接受唆使后于深夜潜入王某家，适逢王某外出未归，李某便将熟睡中的王某的妻子强奸后逃离。本案中，赵某的行为（） 。</w:t>
      </w:r>
    </w:p>
    <w:p w14:paraId="482CBA47">
      <w:pPr>
        <w:pStyle w:val="19"/>
        <w:spacing w:before="92" w:line="228" w:lineRule="auto"/>
        <w:ind w:left="484"/>
      </w:pPr>
      <w:r>
        <w:t>A.不构成犯罪</w:t>
      </w:r>
    </w:p>
    <w:p w14:paraId="04473F04">
      <w:pPr>
        <w:pStyle w:val="19"/>
        <w:spacing w:before="92" w:line="228" w:lineRule="auto"/>
        <w:ind w:left="484"/>
      </w:pPr>
      <w:r>
        <w:t>B.属于意外事件</w:t>
      </w:r>
    </w:p>
    <w:p w14:paraId="315EA2D6">
      <w:pPr>
        <w:pStyle w:val="19"/>
        <w:spacing w:before="92" w:line="228" w:lineRule="auto"/>
        <w:ind w:left="484"/>
      </w:pPr>
      <w:r>
        <w:t>C.应当从重处罚</w:t>
      </w:r>
    </w:p>
    <w:p w14:paraId="35DDDB1E">
      <w:pPr>
        <w:pStyle w:val="19"/>
        <w:spacing w:before="92" w:line="228" w:lineRule="auto"/>
        <w:ind w:left="484"/>
      </w:pPr>
      <w:r>
        <w:t>D.可以从轻或者减轻处罚</w:t>
      </w:r>
    </w:p>
    <w:p w14:paraId="3D49D789">
      <w:pPr>
        <w:pStyle w:val="19"/>
        <w:spacing w:before="92" w:line="228" w:lineRule="auto"/>
        <w:ind w:left="484"/>
      </w:pPr>
      <w:r>
        <w:t>216.下列选项中，属于防卫过当的情形是（    ）。</w:t>
      </w:r>
    </w:p>
    <w:p w14:paraId="34D5E5AF">
      <w:pPr>
        <w:pStyle w:val="19"/>
        <w:spacing w:before="92" w:line="228" w:lineRule="auto"/>
        <w:ind w:left="484"/>
      </w:pPr>
      <w:r>
        <w:t>A.甲拿擀面杖打乙，乙掏出猎枪将甲打死</w:t>
      </w:r>
    </w:p>
    <w:p w14:paraId="5CBA54F3">
      <w:pPr>
        <w:pStyle w:val="19"/>
        <w:spacing w:before="92" w:line="228" w:lineRule="auto"/>
        <w:ind w:left="484"/>
      </w:pPr>
      <w:r>
        <w:t>B.甲拿菜刀砍乙，乙加以还击，一拳将甲打成重伤</w:t>
      </w:r>
    </w:p>
    <w:p w14:paraId="0D638420">
      <w:pPr>
        <w:pStyle w:val="19"/>
        <w:spacing w:before="92" w:line="228" w:lineRule="auto"/>
        <w:ind w:left="484"/>
      </w:pPr>
      <w:r>
        <w:t>C.甲用刀砍乙，乙拿起身边的锄头将甲打死</w:t>
      </w:r>
    </w:p>
    <w:p w14:paraId="02A15A8E">
      <w:pPr>
        <w:pStyle w:val="19"/>
        <w:spacing w:before="92" w:line="228" w:lineRule="auto"/>
        <w:ind w:left="484"/>
      </w:pPr>
      <w:r>
        <w:t>D.甲用拳头打乙，乙从腰间拿出枪向甲射击却没有击中</w:t>
      </w:r>
    </w:p>
    <w:p w14:paraId="6414DB66">
      <w:pPr>
        <w:pStyle w:val="19"/>
        <w:spacing w:before="92" w:line="228" w:lineRule="auto"/>
        <w:ind w:left="484"/>
      </w:pPr>
      <w:r>
        <w:t>217.下列人员中，在民事案件审理过程中不属于依法应当回避的是（    ）。</w:t>
      </w:r>
    </w:p>
    <w:p w14:paraId="53583958">
      <w:pPr>
        <w:pStyle w:val="19"/>
        <w:spacing w:before="92" w:line="228" w:lineRule="auto"/>
        <w:ind w:left="484"/>
      </w:pPr>
      <w:r>
        <w:t>A.甲是原告的父亲，是本案的翻译人员</w:t>
      </w:r>
    </w:p>
    <w:p w14:paraId="3B16D0C6">
      <w:pPr>
        <w:pStyle w:val="19"/>
        <w:spacing w:before="92" w:line="228" w:lineRule="auto"/>
        <w:ind w:left="484"/>
      </w:pPr>
      <w:r>
        <w:t>B.乙是被告的亲哥哥，是本案原告方的证人</w:t>
      </w:r>
    </w:p>
    <w:p w14:paraId="7D672212">
      <w:pPr>
        <w:pStyle w:val="19"/>
        <w:spacing w:before="92" w:line="228" w:lineRule="auto"/>
        <w:ind w:left="484"/>
      </w:pPr>
      <w:r>
        <w:t>C.丙是被告代理律师的妻子，是本案的书记员</w:t>
      </w:r>
    </w:p>
    <w:p w14:paraId="28025E84">
      <w:pPr>
        <w:pStyle w:val="19"/>
        <w:spacing w:before="92" w:line="228" w:lineRule="auto"/>
        <w:ind w:left="484"/>
      </w:pPr>
      <w:r>
        <w:t>D.丁是本案合议庭陪审员，在开庭前违规会见了被告</w:t>
      </w:r>
    </w:p>
    <w:p w14:paraId="54990324">
      <w:pPr>
        <w:pStyle w:val="19"/>
        <w:spacing w:before="92" w:line="228" w:lineRule="auto"/>
        <w:ind w:left="484"/>
      </w:pPr>
      <w:r>
        <w:t>218.张某与王某签订民事合同。在签订的合同中，张某误将合同约定价款的美元单位当成了人民币。在此种情况下，张某有权请求人民法院或者仲裁机构予以（    ）。</w:t>
      </w:r>
    </w:p>
    <w:p w14:paraId="459203BC">
      <w:pPr>
        <w:pStyle w:val="19"/>
        <w:spacing w:before="92" w:line="228" w:lineRule="auto"/>
        <w:ind w:left="484"/>
      </w:pPr>
      <w:r>
        <w:t>A.确认无效                               B.确认效力待定</w:t>
      </w:r>
    </w:p>
    <w:p w14:paraId="3F864286">
      <w:pPr>
        <w:pStyle w:val="19"/>
        <w:spacing w:before="92" w:line="228" w:lineRule="auto"/>
        <w:ind w:left="484"/>
      </w:pPr>
      <w:r>
        <w:t>C.撤销                                   D.以上均不正确</w:t>
      </w:r>
    </w:p>
    <w:p w14:paraId="1B031418">
      <w:pPr>
        <w:pStyle w:val="19"/>
        <w:spacing w:before="92" w:line="228" w:lineRule="auto"/>
        <w:ind w:left="484"/>
      </w:pPr>
      <w:r>
        <w:t>219.下列关于老年人犯罪，说法正确的是（    ）。</w:t>
      </w:r>
    </w:p>
    <w:p w14:paraId="0914AF01">
      <w:pPr>
        <w:pStyle w:val="19"/>
        <w:spacing w:before="92" w:line="228" w:lineRule="auto"/>
        <w:ind w:left="484"/>
      </w:pPr>
      <w:r>
        <w:t>A.已满 75 周岁的人犯罪的，应当一律减轻处罚</w:t>
      </w:r>
    </w:p>
    <w:p w14:paraId="65BC7975">
      <w:pPr>
        <w:pStyle w:val="19"/>
        <w:spacing w:before="92" w:line="228" w:lineRule="auto"/>
        <w:ind w:left="484"/>
      </w:pPr>
      <w:r>
        <w:t>B.已满 75 周岁的人犯罪的，应当一律免除处罚</w:t>
      </w:r>
    </w:p>
    <w:p w14:paraId="180C873D">
      <w:pPr>
        <w:pStyle w:val="19"/>
        <w:spacing w:before="92" w:line="228" w:lineRule="auto"/>
        <w:ind w:left="484"/>
      </w:pPr>
      <w:r>
        <w:t>C.已满 75 周岁的人故意犯罪的，应当从轻或者减轻处罚</w:t>
      </w:r>
    </w:p>
    <w:p w14:paraId="1B72D892">
      <w:pPr>
        <w:pStyle w:val="19"/>
        <w:spacing w:before="92" w:line="228" w:lineRule="auto"/>
        <w:ind w:left="484"/>
      </w:pPr>
      <w:r>
        <w:t>D.已满 75 周岁的人过失犯罪的，应当从轻或者减轻处罚</w:t>
      </w:r>
    </w:p>
    <w:p w14:paraId="58310576">
      <w:pPr>
        <w:pStyle w:val="19"/>
        <w:spacing w:before="92" w:line="228" w:lineRule="auto"/>
        <w:ind w:left="484"/>
      </w:pPr>
      <w:r>
        <w:t>220.根据我国专利法的有关规定，下列选项中可以授予专利权的是（    ）。</w:t>
      </w:r>
    </w:p>
    <w:p w14:paraId="212A47DB">
      <w:pPr>
        <w:pStyle w:val="19"/>
        <w:spacing w:before="92" w:line="228" w:lineRule="auto"/>
        <w:ind w:left="484"/>
      </w:pPr>
      <w:r>
        <w:t>A.甲发明了某植物新品种的生产方法</w:t>
      </w:r>
    </w:p>
    <w:p w14:paraId="7153689D">
      <w:pPr>
        <w:pStyle w:val="19"/>
        <w:spacing w:before="92" w:line="228" w:lineRule="auto"/>
        <w:ind w:left="484"/>
      </w:pPr>
      <w:r>
        <w:t>B.乙发明了针对糖尿病特有的治疗方法</w:t>
      </w:r>
    </w:p>
    <w:p w14:paraId="5DA53C26">
      <w:pPr>
        <w:pStyle w:val="19"/>
        <w:spacing w:before="92" w:line="228" w:lineRule="auto"/>
        <w:ind w:left="484"/>
      </w:pPr>
      <w:r>
        <w:t>C.丙发明了用于躲避监控机动车超速行驶的预警电子狗</w:t>
      </w:r>
    </w:p>
    <w:p w14:paraId="202799E3">
      <w:pPr>
        <w:pStyle w:val="19"/>
        <w:spacing w:before="92" w:line="228" w:lineRule="auto"/>
        <w:ind w:left="484"/>
      </w:pPr>
      <w:r>
        <w:t>D.丁对两种平面印刷品的图案结合做出的主要起标识作用的设计</w:t>
      </w:r>
    </w:p>
    <w:p w14:paraId="2A125A44">
      <w:pPr>
        <w:pStyle w:val="19"/>
        <w:spacing w:before="92" w:line="228" w:lineRule="auto"/>
        <w:ind w:left="484"/>
      </w:pPr>
      <w:r>
        <w:t>221.78 岁的张大爷和 76 岁的刘大爷是好朋友，两人时常一起下棋，一次张大爷和刘大爷下棋发生争执，继而开始推搡，张大爷力气比较大不慎将刘大爷推倒，后脑撞到石桌上，导致刘大爷当场死亡。根据我国刑法，张大爷 (    )</w:t>
      </w:r>
    </w:p>
    <w:p w14:paraId="41367025">
      <w:pPr>
        <w:pStyle w:val="19"/>
        <w:spacing w:before="92" w:line="228" w:lineRule="auto"/>
        <w:ind w:left="484"/>
      </w:pPr>
      <w:r>
        <w:t>A.可以从轻或者减轻处罚                   B.应当从轻或者减轻处罚</w:t>
      </w:r>
    </w:p>
    <w:p w14:paraId="768EC4E2">
      <w:pPr>
        <w:pStyle w:val="19"/>
        <w:spacing w:before="92" w:line="228" w:lineRule="auto"/>
        <w:ind w:left="484"/>
      </w:pPr>
      <w:r>
        <w:t>C.可以减轻或者免除处罚                   D.应当减轻或者免除处罚</w:t>
      </w:r>
    </w:p>
    <w:p w14:paraId="059D1A79">
      <w:pPr>
        <w:pStyle w:val="19"/>
        <w:spacing w:before="92" w:line="228" w:lineRule="auto"/>
        <w:ind w:left="484"/>
      </w:pPr>
      <w:r>
        <w:t>222.兰某因婚内出轨，被丈夫抓住，向丈夫承认错误，并写下保证书，承诺绝不再犯，如果再出轨，夫妻共同财产全部归丈夫所有。本案中 (    )</w:t>
      </w:r>
    </w:p>
    <w:p w14:paraId="7365BD1F">
      <w:pPr>
        <w:pStyle w:val="19"/>
        <w:spacing w:before="92" w:line="228" w:lineRule="auto"/>
        <w:ind w:left="484"/>
      </w:pPr>
      <w:r>
        <w:t>A.保证书无效</w:t>
      </w:r>
    </w:p>
    <w:p w14:paraId="1FD61DAF">
      <w:pPr>
        <w:pStyle w:val="19"/>
        <w:spacing w:before="92" w:line="228" w:lineRule="auto"/>
        <w:ind w:left="484"/>
      </w:pPr>
      <w:r>
        <w:t>B.保证书属于婚后财产协议，具有效力</w:t>
      </w:r>
    </w:p>
    <w:p w14:paraId="26AF6D42">
      <w:pPr>
        <w:pStyle w:val="19"/>
        <w:spacing w:before="92" w:line="228" w:lineRule="auto"/>
        <w:ind w:left="484"/>
      </w:pPr>
      <w:r>
        <w:t>C.保证书属于婚后财产协议，因权利义务不对等面无效</w:t>
      </w:r>
    </w:p>
    <w:p w14:paraId="75F4CC88">
      <w:pPr>
        <w:pStyle w:val="19"/>
        <w:spacing w:before="92" w:line="228" w:lineRule="auto"/>
        <w:ind w:left="484"/>
      </w:pPr>
      <w:r>
        <w:t>D.保证书属于单务合同，因权利义务不对等而无效</w:t>
      </w:r>
    </w:p>
    <w:p w14:paraId="293283EA">
      <w:pPr>
        <w:pStyle w:val="19"/>
        <w:spacing w:before="92" w:line="228" w:lineRule="auto"/>
        <w:ind w:left="484"/>
      </w:pPr>
      <w:r>
        <w:t>223.关于不起诉决定，下列说法中不正确的是 (    )</w:t>
      </w:r>
    </w:p>
    <w:p w14:paraId="3321D5B9">
      <w:pPr>
        <w:pStyle w:val="19"/>
        <w:spacing w:before="92" w:line="228" w:lineRule="auto"/>
        <w:ind w:left="484"/>
      </w:pPr>
      <w:r>
        <w:t>A.对于犯罪情节轻微，依照刑法规定不需要列处刑罚或者免除刑罚的，人民检察院可以作出不起诉决定</w:t>
      </w:r>
    </w:p>
    <w:p w14:paraId="316BFC59">
      <w:pPr>
        <w:pStyle w:val="19"/>
        <w:spacing w:before="92" w:line="228" w:lineRule="auto"/>
        <w:ind w:left="484"/>
      </w:pPr>
      <w:r>
        <w:t>B.人民检察院应当将不起诉决定书送达被不起诉人和他的所在单位，可以决定公开宣布或不宣布</w:t>
      </w:r>
    </w:p>
    <w:p w14:paraId="49118CF4">
      <w:pPr>
        <w:pStyle w:val="19"/>
        <w:spacing w:before="92" w:line="228" w:lineRule="auto"/>
        <w:ind w:left="484"/>
      </w:pPr>
      <w:r>
        <w:t>C.人民检察院决定不起诉的案件，应同时对查中查封、扣押、冻结的财物解除查封、扣押、冻结</w:t>
      </w:r>
    </w:p>
    <w:p w14:paraId="4C8DD308">
      <w:pPr>
        <w:pStyle w:val="19"/>
        <w:spacing w:before="92" w:line="228" w:lineRule="auto"/>
        <w:ind w:left="484"/>
      </w:pPr>
      <w:r>
        <w:t>D.对于公安机关移送起诉的案件，人民检察院决定不起诉的，应当将不起诉决定书送达公安机关</w:t>
      </w:r>
    </w:p>
    <w:p w14:paraId="5F8892F9">
      <w:pPr>
        <w:pStyle w:val="19"/>
        <w:spacing w:before="92" w:line="228" w:lineRule="auto"/>
        <w:ind w:left="484"/>
      </w:pPr>
      <w:r>
        <w:t>224.李某尾随张某，趁其不备偷走张某大衣口袋的手机，李某的行为应认定为 (    )</w:t>
      </w:r>
    </w:p>
    <w:p w14:paraId="13EBDEAD">
      <w:pPr>
        <w:pStyle w:val="19"/>
        <w:spacing w:before="92" w:line="228" w:lineRule="auto"/>
        <w:ind w:left="484"/>
      </w:pPr>
      <w:r>
        <w:t>A.盗窃罪                          B.诈骗罪</w:t>
      </w:r>
    </w:p>
    <w:p w14:paraId="49E2434C">
      <w:pPr>
        <w:pStyle w:val="19"/>
        <w:spacing w:before="92" w:line="228" w:lineRule="auto"/>
        <w:ind w:left="484"/>
      </w:pPr>
      <w:r>
        <w:t>C.抢夺罪                          D.侵占罪</w:t>
      </w:r>
    </w:p>
    <w:p w14:paraId="7515EAE7">
      <w:pPr>
        <w:pStyle w:val="19"/>
        <w:spacing w:before="92" w:line="228" w:lineRule="auto"/>
        <w:ind w:left="484"/>
      </w:pPr>
      <w:r>
        <w:t>225.小王是一名刚过十四岁生日的初二学生，那么下列行为中小王应负刑事责任的是 (    )</w:t>
      </w:r>
    </w:p>
    <w:p w14:paraId="603A22E2">
      <w:pPr>
        <w:pStyle w:val="19"/>
        <w:spacing w:before="92" w:line="228" w:lineRule="auto"/>
        <w:ind w:left="484"/>
      </w:pPr>
      <w:r>
        <w:t>A.伙同社会青年一起抢劫电动车</w:t>
      </w:r>
    </w:p>
    <w:p w14:paraId="1F0A1E51">
      <w:pPr>
        <w:pStyle w:val="19"/>
        <w:spacing w:before="92" w:line="228" w:lineRule="auto"/>
        <w:ind w:left="484"/>
      </w:pPr>
      <w:r>
        <w:t>B.无意把同学的手机弄坏</w:t>
      </w:r>
    </w:p>
    <w:p w14:paraId="3527C393">
      <w:pPr>
        <w:pStyle w:val="19"/>
        <w:spacing w:before="92" w:line="228" w:lineRule="auto"/>
        <w:ind w:left="484"/>
      </w:pPr>
      <w:r>
        <w:t>C.在商店趁店员不注意偷东西</w:t>
      </w:r>
    </w:p>
    <w:p w14:paraId="4C243522">
      <w:pPr>
        <w:pStyle w:val="19"/>
        <w:spacing w:before="92" w:line="228" w:lineRule="auto"/>
        <w:ind w:left="484"/>
      </w:pPr>
      <w:r>
        <w:t>D.参与集体打架斗殴，并造成对方受伤</w:t>
      </w:r>
    </w:p>
    <w:p w14:paraId="254B8032">
      <w:pPr>
        <w:pStyle w:val="19"/>
        <w:spacing w:before="92" w:line="228" w:lineRule="auto"/>
        <w:ind w:left="484"/>
      </w:pPr>
      <w:r>
        <w:t>226.刘某持刀抢劫王某财物，王某夺下刘某的刀并将刘某推倒在水泥地上，刘某头部着地，当即昏迷，王某随后持刀将刘某杀死。关于王某行为的性质，下列说法正确的是 (    )</w:t>
      </w:r>
    </w:p>
    <w:p w14:paraId="5AF09F3B">
      <w:pPr>
        <w:pStyle w:val="19"/>
        <w:spacing w:before="92" w:line="228" w:lineRule="auto"/>
        <w:ind w:left="484"/>
      </w:pPr>
      <w:r>
        <w:t>A.王某的行为属于防卫过当</w:t>
      </w:r>
    </w:p>
    <w:p w14:paraId="69B8E56B">
      <w:pPr>
        <w:pStyle w:val="19"/>
        <w:spacing w:before="92" w:line="228" w:lineRule="auto"/>
        <w:ind w:left="484"/>
      </w:pPr>
      <w:r>
        <w:t>B.王某将抢劫犯杀死属于正当防卫</w:t>
      </w:r>
    </w:p>
    <w:p w14:paraId="6D56FFF0">
      <w:pPr>
        <w:pStyle w:val="19"/>
        <w:spacing w:before="92" w:line="228" w:lineRule="auto"/>
        <w:ind w:left="484"/>
      </w:pPr>
      <w:r>
        <w:t>C.王某前面的行为是正当防卫，后面是防卫过当</w:t>
      </w:r>
    </w:p>
    <w:p w14:paraId="0734ADF4">
      <w:pPr>
        <w:pStyle w:val="19"/>
        <w:spacing w:before="92" w:line="228" w:lineRule="auto"/>
        <w:ind w:left="484"/>
      </w:pPr>
      <w:r>
        <w:t>D.王某前面的行为是正当防卫，后面是故意杀人</w:t>
      </w:r>
    </w:p>
    <w:p w14:paraId="3373BB2D">
      <w:pPr>
        <w:pStyle w:val="19"/>
        <w:spacing w:before="92" w:line="228" w:lineRule="auto"/>
        <w:ind w:left="484"/>
      </w:pPr>
      <w:r>
        <w:t>227.王某在外吃饭时趁旁桌张某取餐时拿走张某放在桌子上的手机离开，后在妻子的劝说下联系张某还回手机。王某的行为属于 (    )</w:t>
      </w:r>
    </w:p>
    <w:p w14:paraId="52789FEF">
      <w:pPr>
        <w:pStyle w:val="19"/>
        <w:spacing w:before="92" w:line="228" w:lineRule="auto"/>
        <w:ind w:left="484"/>
      </w:pPr>
      <w:r>
        <w:t>A.犯罪中止                        B.犯罪未遂</w:t>
      </w:r>
    </w:p>
    <w:p w14:paraId="3DDB0571">
      <w:pPr>
        <w:pStyle w:val="19"/>
        <w:spacing w:before="92" w:line="228" w:lineRule="auto"/>
        <w:ind w:left="484"/>
      </w:pPr>
      <w:r>
        <w:t>C.犯罪既遂                        D.不构成犯罪</w:t>
      </w:r>
    </w:p>
    <w:p w14:paraId="3834B91B">
      <w:pPr>
        <w:pStyle w:val="19"/>
        <w:spacing w:before="92" w:line="228" w:lineRule="auto"/>
        <w:ind w:left="484"/>
      </w:pPr>
      <w:r>
        <w:t>228.限制人身自由的行政处罚只能由（    ）设定。</w:t>
      </w:r>
    </w:p>
    <w:p w14:paraId="7FA14D51">
      <w:pPr>
        <w:pStyle w:val="19"/>
        <w:spacing w:before="92" w:line="228" w:lineRule="auto"/>
        <w:ind w:left="484"/>
      </w:pPr>
      <w:r>
        <w:t>A.法律                            B.行政法规</w:t>
      </w:r>
    </w:p>
    <w:p w14:paraId="76C7C733">
      <w:pPr>
        <w:pStyle w:val="19"/>
        <w:spacing w:before="92" w:line="228" w:lineRule="auto"/>
        <w:ind w:left="484"/>
      </w:pPr>
      <w:r>
        <w:t>C.地方性法规                      D.国务院部门规章</w:t>
      </w:r>
    </w:p>
    <w:p w14:paraId="7612B534">
      <w:pPr>
        <w:pStyle w:val="19"/>
        <w:spacing w:before="92" w:line="228" w:lineRule="auto"/>
        <w:ind w:left="484"/>
      </w:pPr>
      <w:r>
        <w:t>229.治安管理处罚的主体是 (    )</w:t>
      </w:r>
    </w:p>
    <w:p w14:paraId="57143C0F">
      <w:pPr>
        <w:pStyle w:val="19"/>
        <w:spacing w:before="92" w:line="228" w:lineRule="auto"/>
        <w:ind w:left="484"/>
      </w:pPr>
      <w:r>
        <w:t>A.派出所                          B.公安机关</w:t>
      </w:r>
    </w:p>
    <w:p w14:paraId="69FBC9C9">
      <w:pPr>
        <w:pStyle w:val="19"/>
        <w:spacing w:before="92" w:line="228" w:lineRule="auto"/>
        <w:ind w:left="484"/>
      </w:pPr>
      <w:r>
        <w:t>C.法院                            D.检察院</w:t>
      </w:r>
    </w:p>
    <w:p w14:paraId="2DF4103E">
      <w:pPr>
        <w:pStyle w:val="19"/>
        <w:spacing w:before="92" w:line="228" w:lineRule="auto"/>
        <w:ind w:left="484"/>
      </w:pPr>
      <w:r>
        <w:t>230.张某在小区散步时被 6 号楼某层住户抛下的石块砸伤，在无法确定抛物伤人的情况下，承担责任的主体是 (     )</w:t>
      </w:r>
    </w:p>
    <w:p w14:paraId="3962750A">
      <w:pPr>
        <w:pStyle w:val="19"/>
        <w:spacing w:before="92" w:line="228" w:lineRule="auto"/>
        <w:ind w:left="484"/>
      </w:pPr>
      <w:r>
        <w:t>A.张某自己                        B.小区物业</w:t>
      </w:r>
    </w:p>
    <w:p w14:paraId="0BFB8411">
      <w:pPr>
        <w:pStyle w:val="19"/>
        <w:spacing w:before="92" w:line="228" w:lineRule="auto"/>
        <w:ind w:left="484"/>
      </w:pPr>
      <w:r>
        <w:t>C.6 号楼全体住户                   D.6 号楼一层外全体住户</w:t>
      </w:r>
    </w:p>
    <w:p w14:paraId="5D394AEA">
      <w:pPr>
        <w:pStyle w:val="19"/>
        <w:spacing w:before="92" w:line="228" w:lineRule="auto"/>
        <w:ind w:left="484"/>
      </w:pPr>
      <w:r>
        <w:t>231.下列关于法律关系的表述正确的是 (    )</w:t>
      </w:r>
    </w:p>
    <w:p w14:paraId="2512095C">
      <w:pPr>
        <w:pStyle w:val="19"/>
        <w:spacing w:before="92" w:line="228" w:lineRule="auto"/>
        <w:ind w:left="484"/>
      </w:pPr>
      <w:r>
        <w:t>A.债权债务关系不属于法律关系</w:t>
      </w:r>
    </w:p>
    <w:p w14:paraId="62689E36">
      <w:pPr>
        <w:pStyle w:val="19"/>
        <w:spacing w:before="92" w:line="228" w:lineRule="auto"/>
        <w:ind w:left="484"/>
      </w:pPr>
      <w:r>
        <w:t>B.法律关系是产生法律规范的前提</w:t>
      </w:r>
    </w:p>
    <w:p w14:paraId="3AE4BF7D">
      <w:pPr>
        <w:pStyle w:val="19"/>
        <w:spacing w:before="92" w:line="228" w:lineRule="auto"/>
        <w:ind w:left="484"/>
      </w:pPr>
      <w:r>
        <w:t>C.法律关系只是人与人之间的社会关系</w:t>
      </w:r>
    </w:p>
    <w:p w14:paraId="40377E2F">
      <w:pPr>
        <w:pStyle w:val="19"/>
        <w:spacing w:before="92" w:line="228" w:lineRule="auto"/>
        <w:ind w:left="484"/>
      </w:pPr>
      <w:r>
        <w:t>D.法律关系是以权利和义务为内容的社会关系</w:t>
      </w:r>
    </w:p>
    <w:p w14:paraId="46E318A8">
      <w:pPr>
        <w:pStyle w:val="19"/>
        <w:spacing w:before="92" w:line="228" w:lineRule="auto"/>
        <w:ind w:left="484"/>
      </w:pPr>
      <w:r>
        <w:t>232.王某与张某发生争执，张某朝王某面部打了一拳致王某眼睛受伤，王某要求张某赔偿的诉讼时效期间为 (    )</w:t>
      </w:r>
    </w:p>
    <w:p w14:paraId="7E8977F3">
      <w:pPr>
        <w:pStyle w:val="19"/>
        <w:spacing w:before="92" w:line="228" w:lineRule="auto"/>
        <w:ind w:left="484"/>
      </w:pPr>
      <w:r>
        <w:t>A.一年                            B.两年</w:t>
      </w:r>
    </w:p>
    <w:p w14:paraId="267B19F3">
      <w:pPr>
        <w:pStyle w:val="19"/>
        <w:spacing w:before="92" w:line="228" w:lineRule="auto"/>
        <w:ind w:left="484"/>
      </w:pPr>
      <w:r>
        <w:t>C.三年                             D.五年</w:t>
      </w:r>
    </w:p>
    <w:p w14:paraId="4941B74E">
      <w:pPr>
        <w:pStyle w:val="19"/>
        <w:spacing w:before="92" w:line="228" w:lineRule="auto"/>
        <w:ind w:left="484"/>
      </w:pPr>
      <w:r>
        <w:t>233.下列有关土地承包经营权说法正确的是 (    )</w:t>
      </w:r>
    </w:p>
    <w:p w14:paraId="046215C4">
      <w:pPr>
        <w:pStyle w:val="19"/>
        <w:spacing w:before="92" w:line="228" w:lineRule="auto"/>
        <w:ind w:left="484"/>
      </w:pPr>
      <w:r>
        <w:t>A.城市的土地专属于城市所有</w:t>
      </w:r>
    </w:p>
    <w:p w14:paraId="30DA3CFC">
      <w:pPr>
        <w:pStyle w:val="19"/>
        <w:spacing w:before="92" w:line="228" w:lineRule="auto"/>
        <w:ind w:left="484"/>
      </w:pPr>
      <w:r>
        <w:t>B.宅基地专属于农民个人所有</w:t>
      </w:r>
    </w:p>
    <w:p w14:paraId="51C0CB8A">
      <w:pPr>
        <w:pStyle w:val="19"/>
        <w:spacing w:before="92" w:line="228" w:lineRule="auto"/>
        <w:ind w:left="484"/>
      </w:pPr>
      <w:r>
        <w:t>C.农村土地承包后，承包地不得买卖</w:t>
      </w:r>
    </w:p>
    <w:p w14:paraId="2D72F7C2">
      <w:pPr>
        <w:pStyle w:val="19"/>
        <w:spacing w:before="92" w:line="228" w:lineRule="auto"/>
        <w:ind w:left="484"/>
      </w:pPr>
      <w:r>
        <w:t>D.耕地的承包期为三十年至五十年</w:t>
      </w:r>
    </w:p>
    <w:p w14:paraId="6BC74FCB">
      <w:pPr>
        <w:pStyle w:val="19"/>
        <w:spacing w:before="92" w:line="228" w:lineRule="auto"/>
        <w:ind w:left="484"/>
      </w:pPr>
      <w:r>
        <w:t>234.根据《中华人民共和国物权法》，下列属于不动产的是 (    )</w:t>
      </w:r>
    </w:p>
    <w:p w14:paraId="3C64FFCF">
      <w:pPr>
        <w:pStyle w:val="19"/>
        <w:spacing w:before="92" w:line="228" w:lineRule="auto"/>
        <w:ind w:left="484"/>
      </w:pPr>
      <w:r>
        <w:t>A.私人保姆                        B.个人住宅</w:t>
      </w:r>
    </w:p>
    <w:p w14:paraId="06D79A76">
      <w:pPr>
        <w:pStyle w:val="19"/>
        <w:spacing w:before="92" w:line="228" w:lineRule="auto"/>
        <w:ind w:left="484"/>
      </w:pPr>
      <w:r>
        <w:t>C.公用计算机                      D.电脑桌</w:t>
      </w:r>
    </w:p>
    <w:p w14:paraId="77E8E990">
      <w:pPr>
        <w:pStyle w:val="19"/>
        <w:spacing w:before="92" w:line="228" w:lineRule="auto"/>
        <w:ind w:left="484"/>
      </w:pPr>
      <w:r>
        <w:t>235.一般而言，五险一金包括养老保险、医疗保险、失业保险、工伤保险、生育保险和住房公积金。但公司在给个人缴纳五险一金时，（    ）可以不包含在劳动合同中。</w:t>
      </w:r>
    </w:p>
    <w:p w14:paraId="0E78820A">
      <w:pPr>
        <w:pStyle w:val="19"/>
        <w:spacing w:before="92" w:line="228" w:lineRule="auto"/>
        <w:ind w:left="484"/>
      </w:pPr>
      <w:r>
        <w:t>A.养老保险                        B.失业保险</w:t>
      </w:r>
    </w:p>
    <w:p w14:paraId="5079EF2C">
      <w:pPr>
        <w:pStyle w:val="19"/>
        <w:spacing w:before="92" w:line="228" w:lineRule="auto"/>
        <w:ind w:left="484"/>
      </w:pPr>
      <w:r>
        <w:t>C.医疗保险                        D.住房公积金</w:t>
      </w:r>
    </w:p>
    <w:p w14:paraId="4E083738">
      <w:pPr>
        <w:pStyle w:val="19"/>
        <w:spacing w:before="92" w:line="228" w:lineRule="auto"/>
        <w:ind w:left="484"/>
      </w:pPr>
      <w:r>
        <w:t>236.王某是一名公务员，他在向别人介绍他的工作时可以这样介绍：公务员是指（    ）、纳入国家行政编制、由国家财政负担工资福利的工作人员。</w:t>
      </w:r>
    </w:p>
    <w:p w14:paraId="2FF22CBD">
      <w:pPr>
        <w:pStyle w:val="19"/>
        <w:spacing w:before="92" w:line="228" w:lineRule="auto"/>
        <w:ind w:left="484"/>
      </w:pPr>
      <w:r>
        <w:t>A.拿着铁饭碗                      B.依法履行公职</w:t>
      </w:r>
    </w:p>
    <w:p w14:paraId="5A94610A">
      <w:pPr>
        <w:pStyle w:val="19"/>
        <w:spacing w:before="92" w:line="228" w:lineRule="auto"/>
        <w:ind w:left="484"/>
      </w:pPr>
      <w:r>
        <w:t>C.在政府工作                      D.在国企上班</w:t>
      </w:r>
    </w:p>
    <w:p w14:paraId="3F3FE9F2">
      <w:pPr>
        <w:pStyle w:val="19"/>
        <w:spacing w:before="92" w:line="228" w:lineRule="auto"/>
        <w:ind w:left="484"/>
      </w:pPr>
      <w:r>
        <w:t>237.下列关于有限责任公司治理结构的说法正确的是（    ）。</w:t>
      </w:r>
    </w:p>
    <w:p w14:paraId="0D636392">
      <w:pPr>
        <w:pStyle w:val="19"/>
        <w:spacing w:before="92" w:line="228" w:lineRule="auto"/>
        <w:ind w:left="484"/>
      </w:pPr>
      <w:r>
        <w:t>A.监事不得由董事和高级管理人员兼任</w:t>
      </w:r>
    </w:p>
    <w:p w14:paraId="2BAFC308">
      <w:pPr>
        <w:pStyle w:val="19"/>
        <w:spacing w:before="92" w:line="228" w:lineRule="auto"/>
        <w:ind w:left="484"/>
      </w:pPr>
      <w:r>
        <w:t>B.经理由员工大会决定聘任和解聘</w:t>
      </w:r>
    </w:p>
    <w:p w14:paraId="584A8D36">
      <w:pPr>
        <w:pStyle w:val="19"/>
        <w:spacing w:before="92" w:line="228" w:lineRule="auto"/>
        <w:ind w:left="484"/>
      </w:pPr>
      <w:r>
        <w:t>C.员工可以解聘股东</w:t>
      </w:r>
    </w:p>
    <w:p w14:paraId="700E5172">
      <w:pPr>
        <w:pStyle w:val="19"/>
        <w:spacing w:before="92" w:line="228" w:lineRule="auto"/>
        <w:ind w:left="484"/>
      </w:pPr>
      <w:r>
        <w:t>D.股东会由公司经理负责召开</w:t>
      </w:r>
    </w:p>
    <w:p w14:paraId="54CFF32C">
      <w:pPr>
        <w:pStyle w:val="19"/>
        <w:spacing w:before="92" w:line="228" w:lineRule="auto"/>
        <w:ind w:left="484"/>
      </w:pPr>
      <w:r>
        <w:t>238.钱美丽因记恨同宿舍的马漂亮家境优越，于是绑架了马漂亮并杀死了她，事后隐瞒事实向马漂亮的父母勒索赎金 50 万元。钱美丽的罪行该如何认定？ (    )</w:t>
      </w:r>
    </w:p>
    <w:p w14:paraId="6969ACDD">
      <w:pPr>
        <w:pStyle w:val="19"/>
        <w:spacing w:before="92" w:line="228" w:lineRule="auto"/>
        <w:ind w:left="484"/>
      </w:pPr>
      <w:r>
        <w:t>A.构成故意杀人罪</w:t>
      </w:r>
    </w:p>
    <w:p w14:paraId="3B62E6BD">
      <w:pPr>
        <w:pStyle w:val="19"/>
        <w:spacing w:before="92" w:line="228" w:lineRule="auto"/>
        <w:ind w:left="484"/>
      </w:pPr>
      <w:r>
        <w:t>B.绑架罪和故意杀人罪数罪并罚</w:t>
      </w:r>
    </w:p>
    <w:p w14:paraId="6B491326">
      <w:pPr>
        <w:pStyle w:val="19"/>
        <w:spacing w:before="92" w:line="228" w:lineRule="auto"/>
        <w:ind w:left="484"/>
      </w:pPr>
      <w:r>
        <w:t>C.绑架罪和敲诈勒索罪数罪并罚</w:t>
      </w:r>
    </w:p>
    <w:p w14:paraId="1A0A7217">
      <w:pPr>
        <w:pStyle w:val="19"/>
        <w:spacing w:before="92" w:line="228" w:lineRule="auto"/>
        <w:ind w:left="484"/>
      </w:pPr>
      <w:r>
        <w:t>D.故意杀人罪和敲诈勒索罪数罪并罚</w:t>
      </w:r>
    </w:p>
    <w:p w14:paraId="687ABD7C">
      <w:pPr>
        <w:pStyle w:val="19"/>
        <w:spacing w:before="92" w:line="228" w:lineRule="auto"/>
        <w:ind w:left="484"/>
      </w:pPr>
      <w:r>
        <w:t>239.根据治安管理处罚法的规定，违反治安管理的行为在（    ）内没有被公安机关发现的不再处罚。</w:t>
      </w:r>
    </w:p>
    <w:p w14:paraId="657A4AC3">
      <w:pPr>
        <w:pStyle w:val="19"/>
        <w:spacing w:before="92" w:line="228" w:lineRule="auto"/>
        <w:ind w:left="484"/>
      </w:pPr>
      <w:r>
        <w:t>A.3 个月                                  B.6 个月</w:t>
      </w:r>
    </w:p>
    <w:p w14:paraId="07341090">
      <w:pPr>
        <w:pStyle w:val="19"/>
        <w:spacing w:before="92" w:line="228" w:lineRule="auto"/>
        <w:ind w:left="484"/>
      </w:pPr>
      <w:r>
        <w:t>C.9 个月                                  D.12 个月</w:t>
      </w:r>
    </w:p>
    <w:p w14:paraId="1C6EC73A">
      <w:pPr>
        <w:pStyle w:val="19"/>
        <w:spacing w:before="92" w:line="228" w:lineRule="auto"/>
        <w:ind w:left="484"/>
      </w:pPr>
      <w:r>
        <w:t>240.国务院实行总理负责制，（    ）领导国务院工作。</w:t>
      </w:r>
    </w:p>
    <w:p w14:paraId="1C5D0B27">
      <w:pPr>
        <w:pStyle w:val="19"/>
        <w:spacing w:before="92" w:line="228" w:lineRule="auto"/>
        <w:ind w:left="484"/>
      </w:pPr>
      <w:r>
        <w:t>A.总理                                  B.国务院常务会议</w:t>
      </w:r>
    </w:p>
    <w:p w14:paraId="2CD6AD1C">
      <w:pPr>
        <w:pStyle w:val="19"/>
        <w:spacing w:before="92" w:line="228" w:lineRule="auto"/>
        <w:ind w:left="484"/>
      </w:pPr>
      <w:r>
        <w:t>C.国务院全体会议                        D.总理和副总理</w:t>
      </w:r>
    </w:p>
    <w:p w14:paraId="673EF0FC">
      <w:pPr>
        <w:pStyle w:val="19"/>
        <w:spacing w:before="92" w:line="228" w:lineRule="auto"/>
        <w:ind w:left="484"/>
      </w:pPr>
      <w:r>
        <w:t>241.下列不属于公务员交流制度中规定的交流方式的是（    ）。</w:t>
      </w:r>
    </w:p>
    <w:p w14:paraId="3B3802CC">
      <w:pPr>
        <w:pStyle w:val="19"/>
        <w:spacing w:before="92" w:line="228" w:lineRule="auto"/>
        <w:ind w:left="484"/>
      </w:pPr>
      <w:r>
        <w:t>A.调任                                  B.转任</w:t>
      </w:r>
    </w:p>
    <w:p w14:paraId="57686E51">
      <w:pPr>
        <w:pStyle w:val="19"/>
        <w:spacing w:before="92" w:line="228" w:lineRule="auto"/>
        <w:ind w:left="484"/>
      </w:pPr>
      <w:r>
        <w:t>C.兼职                                  D.挂职锻炼</w:t>
      </w:r>
    </w:p>
    <w:p w14:paraId="4D5A637B">
      <w:pPr>
        <w:pStyle w:val="19"/>
        <w:spacing w:before="92" w:line="228" w:lineRule="auto"/>
        <w:ind w:left="484"/>
      </w:pPr>
      <w:r>
        <w:t>242.张阿姨的儿子在一次交通事故中逃逸，张阿姨想要将儿子取保候审，根据刑事诉讼法第七十九条第一款的规定，人民法院、人民检察院和公安机关对犯罪嫌疑人、被告人取保候审最长不得超过（    ）。</w:t>
      </w:r>
    </w:p>
    <w:p w14:paraId="13CB71E1">
      <w:pPr>
        <w:pStyle w:val="19"/>
        <w:spacing w:before="92" w:line="228" w:lineRule="auto"/>
        <w:ind w:left="484"/>
      </w:pPr>
      <w:r>
        <w:t>A.六个月                          B.十二个月</w:t>
      </w:r>
    </w:p>
    <w:p w14:paraId="508D0608">
      <w:pPr>
        <w:pStyle w:val="19"/>
        <w:spacing w:before="92" w:line="228" w:lineRule="auto"/>
        <w:ind w:left="484"/>
      </w:pPr>
      <w:r>
        <w:t>C.二十四个月                      D.三十六个月</w:t>
      </w:r>
    </w:p>
    <w:p w14:paraId="43E1B4E0">
      <w:pPr>
        <w:pStyle w:val="19"/>
        <w:spacing w:before="92" w:line="228" w:lineRule="auto"/>
        <w:ind w:left="484"/>
      </w:pPr>
      <w:r>
        <w:t>243.行政主体包含行政机关和法律法规授权的组织。行政机关包括五级人民政府派出机关和派出机构。下列选项中不属于一级行政机关的是 (    )</w:t>
      </w:r>
    </w:p>
    <w:p w14:paraId="2CA9FCAE">
      <w:pPr>
        <w:pStyle w:val="19"/>
        <w:spacing w:before="92" w:line="228" w:lineRule="auto"/>
        <w:ind w:left="484"/>
      </w:pPr>
      <w:r>
        <w:t>A.村委会                          B.镇政府</w:t>
      </w:r>
    </w:p>
    <w:p w14:paraId="172FE1B7">
      <w:pPr>
        <w:pStyle w:val="19"/>
        <w:spacing w:before="92" w:line="228" w:lineRule="auto"/>
        <w:ind w:left="484"/>
      </w:pPr>
      <w:r>
        <w:t>C.县政府                          D.市政府</w:t>
      </w:r>
    </w:p>
    <w:p w14:paraId="32717C7D">
      <w:pPr>
        <w:pStyle w:val="19"/>
        <w:spacing w:before="92" w:line="228" w:lineRule="auto"/>
        <w:ind w:left="484"/>
      </w:pPr>
      <w:r>
        <w:t>244.法律对社会发展能否起进步作用，主要取决于 (    )</w:t>
      </w:r>
    </w:p>
    <w:p w14:paraId="4B9757A9">
      <w:pPr>
        <w:pStyle w:val="19"/>
        <w:spacing w:before="92" w:line="228" w:lineRule="auto"/>
        <w:ind w:left="484"/>
      </w:pPr>
      <w:r>
        <w:t>A.是否与国家的需要相适应</w:t>
      </w:r>
    </w:p>
    <w:p w14:paraId="3005A289">
      <w:pPr>
        <w:pStyle w:val="19"/>
        <w:spacing w:before="92" w:line="228" w:lineRule="auto"/>
        <w:ind w:left="484"/>
      </w:pPr>
      <w:r>
        <w:t>B.是否适应一切经济基础的需要</w:t>
      </w:r>
    </w:p>
    <w:p w14:paraId="1F79F98E">
      <w:pPr>
        <w:pStyle w:val="19"/>
        <w:spacing w:before="92" w:line="228" w:lineRule="auto"/>
        <w:ind w:left="484"/>
      </w:pPr>
      <w:r>
        <w:t>C.是否能积极地作用于所服务的经济基础</w:t>
      </w:r>
    </w:p>
    <w:p w14:paraId="4E350BA3">
      <w:pPr>
        <w:pStyle w:val="19"/>
        <w:spacing w:before="92" w:line="228" w:lineRule="auto"/>
        <w:ind w:left="484"/>
      </w:pPr>
      <w:r>
        <w:t>D.所服务的经济基础是否与生产力的发展相一致</w:t>
      </w:r>
    </w:p>
    <w:p w14:paraId="568C1A23">
      <w:pPr>
        <w:pStyle w:val="19"/>
        <w:spacing w:before="92" w:line="228" w:lineRule="auto"/>
        <w:ind w:left="484"/>
      </w:pPr>
      <w:r>
        <w:t>245.王某对当地执法部门的具体行政不服，起诉到人民法院。人民法院作出了不予受理的裁定。原告对裁定不服的，可以向（    ）提起上诉。</w:t>
      </w:r>
    </w:p>
    <w:p w14:paraId="60072619">
      <w:pPr>
        <w:pStyle w:val="19"/>
        <w:spacing w:before="92" w:line="228" w:lineRule="auto"/>
        <w:ind w:left="484"/>
      </w:pPr>
      <w:r>
        <w:t>A.当地执法部门                    B.当地执法部门的主管机关</w:t>
      </w:r>
    </w:p>
    <w:p w14:paraId="3F2A013A">
      <w:pPr>
        <w:pStyle w:val="19"/>
        <w:spacing w:before="92" w:line="228" w:lineRule="auto"/>
        <w:ind w:left="484"/>
      </w:pPr>
      <w:r>
        <w:t>C.上一级人民法院                  D.当地执法部门和人民法院</w:t>
      </w:r>
    </w:p>
    <w:p w14:paraId="240D3959">
      <w:pPr>
        <w:pStyle w:val="19"/>
        <w:spacing w:before="92" w:line="228" w:lineRule="auto"/>
        <w:ind w:left="484"/>
      </w:pPr>
      <w:r>
        <w:t>246.根据法律规定，下列可免征个人所得税的是 (    )</w:t>
      </w:r>
    </w:p>
    <w:p w14:paraId="1AC4A2F0">
      <w:pPr>
        <w:pStyle w:val="19"/>
        <w:spacing w:before="92" w:line="228" w:lineRule="auto"/>
        <w:ind w:left="484"/>
      </w:pPr>
      <w:r>
        <w:t>A.乙将自己的一处房产转让获得收入 90 万元</w:t>
      </w:r>
    </w:p>
    <w:p w14:paraId="051555B1">
      <w:pPr>
        <w:pStyle w:val="19"/>
        <w:spacing w:before="92" w:line="228" w:lineRule="auto"/>
        <w:ind w:left="484"/>
      </w:pPr>
      <w:r>
        <w:t>B.甲因某商场的有奖销售活动中了三等奖，获一台笔记本电脑</w:t>
      </w:r>
    </w:p>
    <w:p w14:paraId="0C4B40A2">
      <w:pPr>
        <w:pStyle w:val="19"/>
        <w:spacing w:before="92" w:line="228" w:lineRule="auto"/>
        <w:ind w:left="484"/>
      </w:pPr>
      <w:r>
        <w:t>C.丁荣获市政府科研奖得奖金 3 万元</w:t>
      </w:r>
    </w:p>
    <w:p w14:paraId="4946F890">
      <w:pPr>
        <w:pStyle w:val="19"/>
        <w:spacing w:before="92" w:line="228" w:lineRule="auto"/>
        <w:ind w:left="484"/>
      </w:pPr>
      <w:r>
        <w:t>D.丙为其轿车购买财产保险，因车被盗获得保险赔款 15 万元</w:t>
      </w:r>
    </w:p>
    <w:p w14:paraId="3302BBDB">
      <w:pPr>
        <w:pStyle w:val="19"/>
        <w:spacing w:before="92" w:line="228" w:lineRule="auto"/>
        <w:ind w:left="484"/>
      </w:pPr>
      <w:r>
        <w:t>247.法律关系是由法律规范调整的、以主体间权利和义务为内容的特殊社会关系。下列行为中不能形成法律关系的是 (    )</w:t>
      </w:r>
    </w:p>
    <w:p w14:paraId="1C222484">
      <w:pPr>
        <w:pStyle w:val="19"/>
        <w:spacing w:before="92" w:line="228" w:lineRule="auto"/>
        <w:ind w:left="484"/>
      </w:pPr>
      <w:r>
        <w:t>A.交通警察纠正周多多闯红灯行为并处以罚款</w:t>
      </w:r>
    </w:p>
    <w:p w14:paraId="743429DC">
      <w:pPr>
        <w:pStyle w:val="19"/>
        <w:spacing w:before="92" w:line="228" w:lineRule="auto"/>
        <w:ind w:left="484"/>
      </w:pPr>
      <w:r>
        <w:t>B.孙一楠通过大麦网成功订购演唱会门票</w:t>
      </w:r>
    </w:p>
    <w:p w14:paraId="24E54F37">
      <w:pPr>
        <w:pStyle w:val="19"/>
        <w:spacing w:before="92" w:line="228" w:lineRule="auto"/>
        <w:ind w:left="484"/>
      </w:pPr>
      <w:r>
        <w:t>C.法院判决张圆圆每月向父亲支付赡养费</w:t>
      </w:r>
    </w:p>
    <w:p w14:paraId="1352F93D">
      <w:pPr>
        <w:pStyle w:val="19"/>
        <w:spacing w:before="92" w:line="228" w:lineRule="auto"/>
        <w:ind w:left="484"/>
      </w:pPr>
      <w:r>
        <w:t>D.苏冰冰承诺刘晨通过公务员考试就嫁给他</w:t>
      </w:r>
    </w:p>
    <w:p w14:paraId="0DD47442">
      <w:pPr>
        <w:pStyle w:val="19"/>
        <w:spacing w:before="92" w:line="228" w:lineRule="auto"/>
        <w:ind w:left="484"/>
      </w:pPr>
      <w:r>
        <w:t>248.生产、销售有毒、有害食品罪是指在生产、销售的食品中掺入有毒、有害的非食品原料的。或者销售明知掺有毒、有害的非食品原料的食品的行为。根据上述定义，下列构成生产、销售有毒、有害食品罪的是 (    )</w:t>
      </w:r>
    </w:p>
    <w:p w14:paraId="08394220">
      <w:pPr>
        <w:pStyle w:val="19"/>
        <w:spacing w:before="92" w:line="228" w:lineRule="auto"/>
        <w:ind w:left="484"/>
      </w:pPr>
      <w:r>
        <w:t>A.陈某在郊区某废旧厂房用工业用高纯度酒精加自来水制造大量假酒，并将其销售给商店，获利 29 万多。</w:t>
      </w:r>
    </w:p>
    <w:p w14:paraId="231D82F1">
      <w:pPr>
        <w:pStyle w:val="19"/>
        <w:spacing w:before="92" w:line="228" w:lineRule="auto"/>
        <w:ind w:left="484"/>
      </w:pPr>
      <w:r>
        <w:t>B.某肉食品加工厂用病死猪肉作原料生产加工火腿，造成大批量消费者食物中毒</w:t>
      </w:r>
    </w:p>
    <w:p w14:paraId="40D8E9D1">
      <w:pPr>
        <w:pStyle w:val="19"/>
        <w:spacing w:before="92" w:line="228" w:lineRule="auto"/>
        <w:ind w:left="484"/>
      </w:pPr>
      <w:r>
        <w:t>C.某饮料生产厂家在生产的可乐中添加了食品添加剂——咖啡因，但并未在包装上予以注明，大量消费者饮用了该可乐</w:t>
      </w:r>
    </w:p>
    <w:p w14:paraId="6637A091">
      <w:pPr>
        <w:pStyle w:val="19"/>
        <w:spacing w:before="92" w:line="228" w:lineRule="auto"/>
        <w:ind w:left="484"/>
      </w:pPr>
      <w:r>
        <w:t>D.陈某以为是劣药而销售，但实际上销售了假药，且对李某等多人造成严重伤害</w:t>
      </w:r>
    </w:p>
    <w:p w14:paraId="2B7B7CBE">
      <w:pPr>
        <w:pStyle w:val="19"/>
        <w:spacing w:before="92" w:line="228" w:lineRule="auto"/>
        <w:ind w:left="484"/>
      </w:pPr>
      <w:r>
        <w:t>249.根据我国现行宪法，下列有权决定特赦的国家机关是（    ）。</w:t>
      </w:r>
    </w:p>
    <w:p w14:paraId="7869B39B">
      <w:pPr>
        <w:pStyle w:val="19"/>
        <w:spacing w:before="92" w:line="228" w:lineRule="auto"/>
        <w:ind w:left="484"/>
      </w:pPr>
      <w:r>
        <w:t>A 国家主席                               B.全国人大常委会</w:t>
      </w:r>
    </w:p>
    <w:p w14:paraId="07C0D849">
      <w:pPr>
        <w:pStyle w:val="19"/>
        <w:spacing w:before="92" w:line="228" w:lineRule="auto"/>
        <w:ind w:left="484"/>
      </w:pPr>
      <w:r>
        <w:t>C.最高人民法院                          D.最高人民检察院</w:t>
      </w:r>
    </w:p>
    <w:p w14:paraId="6FDC5B11">
      <w:pPr>
        <w:pStyle w:val="19"/>
        <w:spacing w:before="92" w:line="228" w:lineRule="auto"/>
        <w:ind w:left="484"/>
      </w:pPr>
      <w:r>
        <w:t>250.甲男于 2008 年 1 月外出打工后音讯全无。2015 年 1 月，法院根据其妻子乙的请求并经法定程序宣告甲死亡。2018 年 1 月， 甲回归故里，并申请撤销死亡宣告，此时乙未再婚，则甲、乙的夫妻关系（    ）。</w:t>
      </w:r>
    </w:p>
    <w:p w14:paraId="64281AD0">
      <w:pPr>
        <w:pStyle w:val="19"/>
        <w:spacing w:before="92" w:line="228" w:lineRule="auto"/>
        <w:ind w:left="484"/>
      </w:pPr>
      <w:r>
        <w:t>A. 自行恢复                              B.恢复，但需办理复婚手续</w:t>
      </w:r>
    </w:p>
    <w:p w14:paraId="36FF8D0E">
      <w:pPr>
        <w:pStyle w:val="19"/>
        <w:spacing w:before="92" w:line="228" w:lineRule="auto"/>
        <w:ind w:left="484"/>
      </w:pPr>
      <w:r>
        <w:t>C.不能自行恢复                          D.应重新登记，才能恢复</w:t>
      </w:r>
    </w:p>
    <w:p w14:paraId="45BE49C4">
      <w:pPr>
        <w:pStyle w:val="19"/>
        <w:spacing w:before="92" w:line="228" w:lineRule="auto"/>
        <w:ind w:left="484"/>
      </w:pPr>
      <w:r>
        <w:t>251.路人甲经过某酒店时内急，经门卫同意进入酒店并使用其公共卫生间。 甲在卫生间不慎摔倒，致手臂骨折。经查明，摔倒完全系酒店清洁人员乙未清洁干净，地面湿滑所致，且乙未在地面放置警示标识。酒店以甲并非该酒店住客为由拒绝赔偿。下列说法正确的是（   ）。</w:t>
      </w:r>
    </w:p>
    <w:p w14:paraId="1513BFD8">
      <w:pPr>
        <w:pStyle w:val="19"/>
        <w:spacing w:before="92" w:line="228" w:lineRule="auto"/>
        <w:ind w:left="484"/>
      </w:pPr>
      <w:r>
        <w:t>A.应由酒店承担全部责任                  B.酒店和甲承担按份责任</w:t>
      </w:r>
    </w:p>
    <w:p w14:paraId="378174EF">
      <w:pPr>
        <w:pStyle w:val="19"/>
        <w:spacing w:before="92" w:line="228" w:lineRule="auto"/>
        <w:ind w:left="484"/>
      </w:pPr>
      <w:r>
        <w:t>C.甲的损失应由其自负                    D.应由乙承担全部责任</w:t>
      </w:r>
    </w:p>
    <w:p w14:paraId="687F8243">
      <w:pPr>
        <w:pStyle w:val="19"/>
        <w:spacing w:before="92" w:line="228" w:lineRule="auto"/>
        <w:ind w:left="484"/>
      </w:pPr>
      <w:r>
        <w:t>252.因单个罪行判处有期徒刑，根据刑法的规定，最高可判处的年限是（    ）。</w:t>
      </w:r>
    </w:p>
    <w:p w14:paraId="72B283F3">
      <w:pPr>
        <w:pStyle w:val="19"/>
        <w:spacing w:before="92" w:line="228" w:lineRule="auto"/>
        <w:ind w:left="484"/>
      </w:pPr>
      <w:r>
        <w:t>A.15 年                                  B.20 年</w:t>
      </w:r>
    </w:p>
    <w:p w14:paraId="33CDF30F">
      <w:pPr>
        <w:pStyle w:val="19"/>
        <w:spacing w:before="92" w:line="228" w:lineRule="auto"/>
        <w:ind w:left="484"/>
      </w:pPr>
      <w:r>
        <w:t>C.25 年                                  D.30 年</w:t>
      </w:r>
    </w:p>
    <w:p w14:paraId="7742FDDA">
      <w:pPr>
        <w:pStyle w:val="19"/>
        <w:spacing w:before="92" w:line="228" w:lineRule="auto"/>
        <w:ind w:left="484"/>
      </w:pPr>
      <w:r>
        <w:t>253.一般来说，对公民提起的民事诉讼由（    ）人民法院管辖。</w:t>
      </w:r>
    </w:p>
    <w:p w14:paraId="3C6D39F8">
      <w:pPr>
        <w:pStyle w:val="19"/>
        <w:spacing w:before="92" w:line="228" w:lineRule="auto"/>
        <w:ind w:left="484"/>
      </w:pPr>
      <w:r>
        <w:t>A.原告住所地                             B.纠纷产生地</w:t>
      </w:r>
    </w:p>
    <w:p w14:paraId="25C60207">
      <w:pPr>
        <w:pStyle w:val="19"/>
        <w:spacing w:before="92" w:line="228" w:lineRule="auto"/>
        <w:ind w:left="484"/>
      </w:pPr>
      <w:r>
        <w:t>C.被告住所地                             D.原告起诉地</w:t>
      </w:r>
    </w:p>
    <w:p w14:paraId="66C0C648">
      <w:pPr>
        <w:pStyle w:val="19"/>
        <w:spacing w:before="92" w:line="228" w:lineRule="auto"/>
        <w:ind w:left="484"/>
      </w:pPr>
      <w:r>
        <w:t>254.（    ）是指对于已经开始的诉讼，案外人以该诉讼的原告、被告为被告提出一个独立的诉讼请求。</w:t>
      </w:r>
    </w:p>
    <w:p w14:paraId="6EA465E3">
      <w:pPr>
        <w:pStyle w:val="19"/>
        <w:spacing w:before="92" w:line="228" w:lineRule="auto"/>
        <w:ind w:left="484"/>
      </w:pPr>
      <w:r>
        <w:t>A.共同诉讼                               B.集体诉讼</w:t>
      </w:r>
    </w:p>
    <w:p w14:paraId="1E351BDB">
      <w:pPr>
        <w:pStyle w:val="19"/>
        <w:spacing w:before="92" w:line="228" w:lineRule="auto"/>
        <w:ind w:left="484"/>
      </w:pPr>
      <w:r>
        <w:t>C.违宪诉讼                               D.第三人诉讼</w:t>
      </w:r>
    </w:p>
    <w:p w14:paraId="03DC912E">
      <w:pPr>
        <w:pStyle w:val="19"/>
        <w:spacing w:before="92" w:line="228" w:lineRule="auto"/>
        <w:ind w:left="484"/>
      </w:pPr>
      <w:r>
        <w:t>255.在共同犯罪中起次要或者辅助作用的是（    ）。</w:t>
      </w:r>
    </w:p>
    <w:p w14:paraId="1C6B489B">
      <w:pPr>
        <w:pStyle w:val="19"/>
        <w:spacing w:before="92" w:line="228" w:lineRule="auto"/>
        <w:ind w:left="484"/>
      </w:pPr>
      <w:r>
        <w:t>A.从犯                                   B.胁从犯</w:t>
      </w:r>
    </w:p>
    <w:p w14:paraId="367EA8E6">
      <w:pPr>
        <w:pStyle w:val="19"/>
        <w:spacing w:before="92" w:line="228" w:lineRule="auto"/>
        <w:ind w:left="484"/>
      </w:pPr>
      <w:r>
        <w:t>C.教唆犯                                  D.主犯</w:t>
      </w:r>
    </w:p>
    <w:p w14:paraId="5C9030FB">
      <w:pPr>
        <w:pStyle w:val="19"/>
        <w:spacing w:before="92" w:line="228" w:lineRule="auto"/>
        <w:ind w:left="484"/>
      </w:pPr>
      <w:r>
        <w:t>256.犯罪分子在司法机关讯问、传讯或者采取强制措施后，对已被怀疑、发觉的犯罪事实供认交代的行为是（    ）。</w:t>
      </w:r>
    </w:p>
    <w:p w14:paraId="5C782BF0">
      <w:pPr>
        <w:pStyle w:val="19"/>
        <w:spacing w:before="92" w:line="228" w:lineRule="auto"/>
        <w:ind w:left="484"/>
      </w:pPr>
      <w:r>
        <w:t>A. 自首                                    B.坦白</w:t>
      </w:r>
    </w:p>
    <w:p w14:paraId="5A3CAE87">
      <w:pPr>
        <w:pStyle w:val="19"/>
        <w:spacing w:before="92" w:line="228" w:lineRule="auto"/>
        <w:ind w:left="484"/>
      </w:pPr>
      <w:r>
        <w:t>C.申诉                                    D.立功</w:t>
      </w:r>
    </w:p>
    <w:p w14:paraId="115B8865">
      <w:pPr>
        <w:pStyle w:val="19"/>
        <w:spacing w:before="92" w:line="228" w:lineRule="auto"/>
        <w:ind w:left="484"/>
      </w:pPr>
      <w:r>
        <w:t>257.下列有关劳动合同的说法，正确的是（    ）。</w:t>
      </w:r>
    </w:p>
    <w:p w14:paraId="618D6AB9">
      <w:pPr>
        <w:pStyle w:val="19"/>
        <w:spacing w:before="92" w:line="228" w:lineRule="auto"/>
        <w:ind w:left="484"/>
      </w:pPr>
      <w:r>
        <w:t>A.劳动合同约定的试用期最长不得超过 12 个月</w:t>
      </w:r>
    </w:p>
    <w:p w14:paraId="1495E408">
      <w:pPr>
        <w:pStyle w:val="19"/>
        <w:spacing w:before="92" w:line="228" w:lineRule="auto"/>
        <w:ind w:left="484"/>
      </w:pPr>
      <w:r>
        <w:t>B.劳动争议仲裁委员会或者人民法院有权确认劳动合同无效</w:t>
      </w:r>
    </w:p>
    <w:p w14:paraId="2B914016">
      <w:pPr>
        <w:pStyle w:val="19"/>
        <w:spacing w:before="92" w:line="228" w:lineRule="auto"/>
        <w:ind w:left="484"/>
      </w:pPr>
      <w:r>
        <w:t>C.劳动合同被确认无效的， 自确认之日起无效</w:t>
      </w:r>
    </w:p>
    <w:p w14:paraId="7EAB4C60">
      <w:pPr>
        <w:pStyle w:val="19"/>
        <w:spacing w:before="92" w:line="228" w:lineRule="auto"/>
        <w:ind w:left="484"/>
      </w:pPr>
      <w:r>
        <w:t>D.建立劳动关系，必须同时订立书面劳动合同</w:t>
      </w:r>
    </w:p>
    <w:p w14:paraId="2078EB68">
      <w:pPr>
        <w:pStyle w:val="19"/>
        <w:spacing w:before="92" w:line="228" w:lineRule="auto"/>
        <w:ind w:left="484"/>
      </w:pPr>
      <w:r>
        <w:t>258.关于劳动争议解决，下列表述正确的是（    ）。</w:t>
      </w:r>
    </w:p>
    <w:p w14:paraId="01D145CB">
      <w:pPr>
        <w:pStyle w:val="19"/>
        <w:spacing w:before="92" w:line="228" w:lineRule="auto"/>
        <w:ind w:left="484"/>
      </w:pPr>
      <w:r>
        <w:t>A.调解和仲裁都是处理劳动争议的必经程序</w:t>
      </w:r>
    </w:p>
    <w:p w14:paraId="1D2A9D52">
      <w:pPr>
        <w:pStyle w:val="19"/>
        <w:spacing w:before="92" w:line="228" w:lineRule="auto"/>
        <w:ind w:left="484"/>
      </w:pPr>
      <w:r>
        <w:t>B.提出仲裁一方应自争议发生之日起 30 日内向劳动争议仲裁委员会提出书面申请</w:t>
      </w:r>
    </w:p>
    <w:p w14:paraId="4DBD8507">
      <w:pPr>
        <w:pStyle w:val="19"/>
        <w:spacing w:before="92" w:line="228" w:lineRule="auto"/>
        <w:ind w:left="484"/>
      </w:pPr>
      <w:r>
        <w:t>C.劳动争议仲裁委员会由劳动行政部门代表、同级工会代表、用人单位方面的代表组成</w:t>
      </w:r>
    </w:p>
    <w:p w14:paraId="702CE2EA">
      <w:pPr>
        <w:pStyle w:val="19"/>
        <w:spacing w:before="92" w:line="228" w:lineRule="auto"/>
        <w:ind w:left="484"/>
      </w:pPr>
      <w:r>
        <w:t>D.因履行集体合同发生争议，当事人协商不成的，可自争议发生之日起 15 日内向法院起诉</w:t>
      </w:r>
    </w:p>
    <w:p w14:paraId="2897CB24">
      <w:pPr>
        <w:pStyle w:val="19"/>
        <w:spacing w:before="92" w:line="228" w:lineRule="auto"/>
        <w:ind w:left="484"/>
      </w:pPr>
      <w:r>
        <w:t>259.关于非全日制用工，下列说法错误的是（    ）。</w:t>
      </w:r>
    </w:p>
    <w:p w14:paraId="096EF422">
      <w:pPr>
        <w:pStyle w:val="19"/>
        <w:spacing w:before="92" w:line="228" w:lineRule="auto"/>
        <w:ind w:left="484"/>
      </w:pPr>
      <w:r>
        <w:t>A.双方可订立口头协议</w:t>
      </w:r>
    </w:p>
    <w:p w14:paraId="31B2611B">
      <w:pPr>
        <w:pStyle w:val="19"/>
        <w:spacing w:before="92" w:line="228" w:lineRule="auto"/>
        <w:ind w:left="484"/>
      </w:pPr>
      <w:r>
        <w:t>B.双方可约定 30 日以内的试用期</w:t>
      </w:r>
    </w:p>
    <w:p w14:paraId="02733A50">
      <w:pPr>
        <w:pStyle w:val="19"/>
        <w:spacing w:before="92" w:line="228" w:lineRule="auto"/>
        <w:ind w:left="484"/>
      </w:pPr>
      <w:r>
        <w:t>C.当事人任何一方都可以随时通知对方终止用工</w:t>
      </w:r>
    </w:p>
    <w:p w14:paraId="0B65FD38">
      <w:pPr>
        <w:pStyle w:val="19"/>
        <w:spacing w:before="92" w:line="228" w:lineRule="auto"/>
        <w:ind w:left="484"/>
      </w:pPr>
      <w:r>
        <w:t>D.小时计酬标准不得低于用人单位所在地人民政府规定的最低小时工资标准</w:t>
      </w:r>
    </w:p>
    <w:p w14:paraId="6663C608">
      <w:pPr>
        <w:pStyle w:val="19"/>
        <w:spacing w:before="92" w:line="228" w:lineRule="auto"/>
        <w:ind w:left="484"/>
      </w:pPr>
      <w:r>
        <w:t>260.下列情形中，无须办理相关登记的是（    ）。</w:t>
      </w:r>
    </w:p>
    <w:p w14:paraId="7C34F1BA">
      <w:pPr>
        <w:pStyle w:val="19"/>
        <w:spacing w:before="92" w:line="228" w:lineRule="auto"/>
        <w:ind w:left="484"/>
      </w:pPr>
      <w:r>
        <w:t>A.甲将本人机动车赠与好友乙</w:t>
      </w:r>
    </w:p>
    <w:p w14:paraId="1FD4D926">
      <w:pPr>
        <w:pStyle w:val="19"/>
        <w:spacing w:before="92" w:line="228" w:lineRule="auto"/>
        <w:ind w:left="484"/>
      </w:pPr>
      <w:r>
        <w:t>B.甲将本人机动车抵押给合作伙伴丙</w:t>
      </w:r>
    </w:p>
    <w:p w14:paraId="1EA456F0">
      <w:pPr>
        <w:pStyle w:val="19"/>
        <w:spacing w:before="92" w:line="228" w:lineRule="auto"/>
        <w:ind w:left="484"/>
      </w:pPr>
      <w:r>
        <w:t>C.甲将本人闲置机动车交给飞舟租车公司托管， 由其对外出租</w:t>
      </w:r>
    </w:p>
    <w:p w14:paraId="7862D081">
      <w:pPr>
        <w:pStyle w:val="19"/>
        <w:spacing w:before="92" w:line="228" w:lineRule="auto"/>
        <w:ind w:left="484"/>
      </w:pPr>
      <w:r>
        <w:t xml:space="preserve">D.甲将机动车报废      资源公众号: 玉米资料库    </w:t>
      </w:r>
    </w:p>
    <w:p w14:paraId="43FC8440">
      <w:pPr>
        <w:pStyle w:val="19"/>
        <w:spacing w:before="92" w:line="228" w:lineRule="auto"/>
        <w:ind w:left="484"/>
      </w:pPr>
      <w:r>
        <w:t>261.根据治安管理处罚法，下列不属于治安管理处罚的是（    ）。</w:t>
      </w:r>
    </w:p>
    <w:p w14:paraId="209C26D6">
      <w:pPr>
        <w:pStyle w:val="19"/>
        <w:spacing w:before="92" w:line="228" w:lineRule="auto"/>
        <w:ind w:left="484"/>
      </w:pPr>
      <w:r>
        <w:t>A.公安机关对在足球赛事期间围攻裁判员的甲予以警告</w:t>
      </w:r>
    </w:p>
    <w:p w14:paraId="279E8391">
      <w:pPr>
        <w:pStyle w:val="19"/>
        <w:spacing w:before="92" w:line="228" w:lineRule="auto"/>
        <w:ind w:left="484"/>
      </w:pPr>
      <w:r>
        <w:t>B.公安机关对吸毒人员乙的毒品、吸毒工具予以没收</w:t>
      </w:r>
    </w:p>
    <w:p w14:paraId="677A4CD4">
      <w:pPr>
        <w:pStyle w:val="19"/>
        <w:spacing w:before="92" w:line="228" w:lineRule="auto"/>
        <w:ind w:left="484"/>
      </w:pPr>
      <w:r>
        <w:t>C.公安机关对长期在某中学周边无事生非、强拿硬要学生财物的无业青年丙拘留 10 日</w:t>
      </w:r>
    </w:p>
    <w:p w14:paraId="57A1A7B1">
      <w:pPr>
        <w:pStyle w:val="19"/>
        <w:spacing w:before="92" w:line="228" w:lineRule="auto"/>
        <w:ind w:left="484"/>
      </w:pPr>
      <w:r>
        <w:t>D.公安机关对某旅馆不按规定登记住宿旅客的姓名、身份证件信息，处以罚款 200 元</w:t>
      </w:r>
    </w:p>
    <w:p w14:paraId="20D12BD5">
      <w:pPr>
        <w:pStyle w:val="19"/>
        <w:spacing w:before="92" w:line="228" w:lineRule="auto"/>
        <w:ind w:left="484"/>
      </w:pPr>
      <w:r>
        <w:t>262.民事诉讼是人民法院和一切诉讼参与人，在审理民事案件的过程中所进行的各种诉讼活动， 以及由此产生的各种诉讼关系的总和。根据上述定义，下列不属于民事诉讼的是 (    )</w:t>
      </w:r>
    </w:p>
    <w:p w14:paraId="3CA96FBE">
      <w:pPr>
        <w:pStyle w:val="19"/>
        <w:spacing w:before="92" w:line="228" w:lineRule="auto"/>
        <w:ind w:left="484"/>
      </w:pPr>
      <w:r>
        <w:t>A.许某与妻子感情破裂，遂向法院起诉，要求离婚并分割财产</w:t>
      </w:r>
    </w:p>
    <w:p w14:paraId="34576F96">
      <w:pPr>
        <w:pStyle w:val="19"/>
        <w:spacing w:before="92" w:line="228" w:lineRule="auto"/>
        <w:ind w:left="484"/>
      </w:pPr>
      <w:r>
        <w:t>B.赵某为取回 10 年前借给邻居的一万元而上诉到法院</w:t>
      </w:r>
    </w:p>
    <w:p w14:paraId="04E2F2D7">
      <w:pPr>
        <w:pStyle w:val="19"/>
        <w:spacing w:before="92" w:line="228" w:lineRule="auto"/>
        <w:ind w:left="484"/>
      </w:pPr>
      <w:r>
        <w:t>C.张某被公安机关拘留十五日，他认为公安机关无证据，故上诉</w:t>
      </w:r>
    </w:p>
    <w:p w14:paraId="12E8E015">
      <w:pPr>
        <w:pStyle w:val="19"/>
        <w:spacing w:before="92" w:line="228" w:lineRule="auto"/>
        <w:ind w:left="484"/>
      </w:pPr>
      <w:r>
        <w:t>D.马某与李某离婚后，判决孩子由马某抚养，李某支付抚养费，但李某拒不支付，故上诉</w:t>
      </w:r>
    </w:p>
    <w:p w14:paraId="1785E737">
      <w:pPr>
        <w:pStyle w:val="19"/>
        <w:spacing w:before="92" w:line="228" w:lineRule="auto"/>
        <w:ind w:left="484"/>
      </w:pPr>
      <w:r>
        <w:t>263.法律效力位阶，是指每部规范性法律文本在法律体系中的纵向等级。在一般法和特别法的效力问题方面，法理上适用的原则是 (    )</w:t>
      </w:r>
    </w:p>
    <w:p w14:paraId="2874B6B9">
      <w:pPr>
        <w:pStyle w:val="19"/>
        <w:spacing w:before="92" w:line="228" w:lineRule="auto"/>
        <w:ind w:left="484"/>
      </w:pPr>
      <w:r>
        <w:t>A.一般法优于特别法</w:t>
      </w:r>
    </w:p>
    <w:p w14:paraId="6C9FAF94">
      <w:pPr>
        <w:pStyle w:val="19"/>
        <w:spacing w:before="92" w:line="228" w:lineRule="auto"/>
        <w:ind w:left="484"/>
      </w:pPr>
      <w:r>
        <w:t>B.特别法优于一般法</w:t>
      </w:r>
    </w:p>
    <w:p w14:paraId="6E74393E">
      <w:pPr>
        <w:pStyle w:val="19"/>
        <w:spacing w:before="92" w:line="228" w:lineRule="auto"/>
        <w:ind w:left="484"/>
      </w:pPr>
      <w:r>
        <w:t>C.二者没有先后，同等适用</w:t>
      </w:r>
    </w:p>
    <w:p w14:paraId="4B0AA375">
      <w:pPr>
        <w:pStyle w:val="19"/>
        <w:spacing w:before="92" w:line="228" w:lineRule="auto"/>
        <w:ind w:left="484"/>
      </w:pPr>
      <w:r>
        <w:t>D.报请各执法立法机关的共同上级机关裁决</w:t>
      </w:r>
    </w:p>
    <w:p w14:paraId="0F7A8A4A">
      <w:pPr>
        <w:pStyle w:val="19"/>
        <w:spacing w:before="92" w:line="228" w:lineRule="auto"/>
        <w:ind w:left="484"/>
      </w:pPr>
      <w:r>
        <w:t>264.下列行为中，不属于侵害他人隐私权行为的是 (    )</w:t>
      </w:r>
    </w:p>
    <w:p w14:paraId="19816FE3">
      <w:pPr>
        <w:pStyle w:val="19"/>
        <w:spacing w:before="92" w:line="228" w:lineRule="auto"/>
        <w:ind w:left="484"/>
      </w:pPr>
      <w:r>
        <w:t>A.对某官员的情妇进行“人肉搜索 ”</w:t>
      </w:r>
    </w:p>
    <w:p w14:paraId="52DFD566">
      <w:pPr>
        <w:pStyle w:val="19"/>
        <w:spacing w:before="92" w:line="228" w:lineRule="auto"/>
        <w:ind w:left="484"/>
      </w:pPr>
      <w:r>
        <w:t>B.在博客中公布朋友的病情</w:t>
      </w:r>
    </w:p>
    <w:p w14:paraId="2357658E">
      <w:pPr>
        <w:pStyle w:val="19"/>
        <w:spacing w:before="92" w:line="228" w:lineRule="auto"/>
        <w:ind w:left="484"/>
      </w:pPr>
      <w:r>
        <w:t>C.公安局为缉拿罪犯而公布犯罪分子的情况</w:t>
      </w:r>
    </w:p>
    <w:p w14:paraId="626F7EB7">
      <w:pPr>
        <w:pStyle w:val="19"/>
        <w:spacing w:before="92" w:line="228" w:lineRule="auto"/>
        <w:ind w:left="484"/>
      </w:pPr>
      <w:r>
        <w:t>D.窥视某名人私生活并公开传播以资炫耀</w:t>
      </w:r>
    </w:p>
    <w:p w14:paraId="570F7F95">
      <w:pPr>
        <w:pStyle w:val="19"/>
        <w:spacing w:before="92" w:line="228" w:lineRule="auto"/>
        <w:ind w:left="484"/>
      </w:pPr>
      <w:r>
        <w:t>265.刘某被依法列为失信联合惩戒对象。据此，有关部门可以对他采取的合法措施是（    ）。</w:t>
      </w:r>
    </w:p>
    <w:p w14:paraId="46CAC673">
      <w:pPr>
        <w:pStyle w:val="19"/>
        <w:spacing w:before="92" w:line="228" w:lineRule="auto"/>
        <w:ind w:left="484"/>
      </w:pPr>
      <w:r>
        <w:t>A.教育管理部门禁止刘某的孩子在城市学校就读</w:t>
      </w:r>
    </w:p>
    <w:p w14:paraId="65B05001">
      <w:pPr>
        <w:pStyle w:val="19"/>
        <w:spacing w:before="92" w:line="228" w:lineRule="auto"/>
        <w:ind w:left="484"/>
      </w:pPr>
      <w:r>
        <w:t>B.某机关拒绝录用刘某为公务员</w:t>
      </w:r>
    </w:p>
    <w:p w14:paraId="7F9D53F6">
      <w:pPr>
        <w:pStyle w:val="19"/>
        <w:spacing w:before="92" w:line="228" w:lineRule="auto"/>
        <w:ind w:left="484"/>
      </w:pPr>
      <w:r>
        <w:t>C.用人单位取消刘某的年终奖金</w:t>
      </w:r>
    </w:p>
    <w:p w14:paraId="0A6CFBE9">
      <w:pPr>
        <w:pStyle w:val="19"/>
        <w:spacing w:before="92" w:line="228" w:lineRule="auto"/>
        <w:ind w:left="484"/>
      </w:pPr>
      <w:r>
        <w:t>D.人民法院将刘某的失信情况通报其配偶所在单位</w:t>
      </w:r>
    </w:p>
    <w:p w14:paraId="1B42DED7">
      <w:pPr>
        <w:pStyle w:val="19"/>
        <w:spacing w:before="92" w:line="228" w:lineRule="auto"/>
        <w:ind w:left="484"/>
      </w:pPr>
      <w:r>
        <w:t>（备注：2018 年 3 月，工商总局已改为国家市场监督管理总局。）</w:t>
      </w:r>
    </w:p>
    <w:p w14:paraId="1EF16067">
      <w:pPr>
        <w:pStyle w:val="19"/>
        <w:spacing w:before="92" w:line="228" w:lineRule="auto"/>
        <w:ind w:left="484"/>
      </w:pPr>
      <w:r>
        <w:t>266.2017 年 8 月 25 日，国家互联网信息办公室公布《互联网跟帖评论服务管理规定》， 自 2017 年 10 月 1日起施行。该规定明确，网站要按“后台实名，前台自愿 ”原则，对注册用户真实身份信息进行认证，不得向未认证真实身份信息的用户提供跟帖评论服务。“后台实名、前台自愿 ”原则（    ）。</w:t>
      </w:r>
    </w:p>
    <w:p w14:paraId="5F1D6FBC">
      <w:pPr>
        <w:pStyle w:val="19"/>
        <w:spacing w:before="92" w:line="228" w:lineRule="auto"/>
        <w:ind w:left="484"/>
      </w:pPr>
      <w:r>
        <w:t>A.限制了网民的言论自由</w:t>
      </w:r>
    </w:p>
    <w:p w14:paraId="695CF454">
      <w:pPr>
        <w:pStyle w:val="19"/>
        <w:spacing w:before="92" w:line="228" w:lineRule="auto"/>
        <w:ind w:left="484"/>
      </w:pPr>
      <w:r>
        <w:t>B.体现了公民权利与义务的统一</w:t>
      </w:r>
    </w:p>
    <w:p w14:paraId="1061069C">
      <w:pPr>
        <w:pStyle w:val="19"/>
        <w:spacing w:before="92" w:line="228" w:lineRule="auto"/>
        <w:ind w:left="484"/>
      </w:pPr>
      <w:r>
        <w:t>C.是公民参与管理国家和社会的基础</w:t>
      </w:r>
    </w:p>
    <w:p w14:paraId="753F0C60">
      <w:pPr>
        <w:pStyle w:val="19"/>
        <w:spacing w:before="92" w:line="228" w:lineRule="auto"/>
        <w:ind w:left="484"/>
      </w:pPr>
      <w:r>
        <w:t>D.为公民网络政治参与提供了根本的行为准则</w:t>
      </w:r>
    </w:p>
    <w:p w14:paraId="1A1692E7">
      <w:pPr>
        <w:pStyle w:val="19"/>
        <w:spacing w:before="92" w:line="228" w:lineRule="auto"/>
        <w:ind w:left="484"/>
      </w:pPr>
      <w:r>
        <w:t>267.根据宪法规定，下列选项中不属于国务院职权的是（    ）。</w:t>
      </w:r>
    </w:p>
    <w:p w14:paraId="661B966B">
      <w:pPr>
        <w:pStyle w:val="19"/>
        <w:spacing w:before="92" w:line="228" w:lineRule="auto"/>
        <w:ind w:left="484"/>
      </w:pPr>
      <w:r>
        <w:t>A.批准省、 自治区和直辖市的建置</w:t>
      </w:r>
    </w:p>
    <w:p w14:paraId="70CC0380">
      <w:pPr>
        <w:pStyle w:val="19"/>
        <w:spacing w:before="92" w:line="228" w:lineRule="auto"/>
        <w:ind w:left="484"/>
      </w:pPr>
      <w:r>
        <w:t>B.编制和执行国民经济和社会发展计划和国家预算</w:t>
      </w:r>
    </w:p>
    <w:p w14:paraId="3EBFFBF5">
      <w:pPr>
        <w:pStyle w:val="19"/>
        <w:spacing w:before="92" w:line="228" w:lineRule="auto"/>
        <w:ind w:left="484"/>
      </w:pPr>
      <w:r>
        <w:t>C.领导和管理经济工作和城乡建设、生态文明建设</w:t>
      </w:r>
    </w:p>
    <w:p w14:paraId="5DC592C6">
      <w:pPr>
        <w:pStyle w:val="19"/>
        <w:spacing w:before="92" w:line="228" w:lineRule="auto"/>
        <w:ind w:left="484"/>
      </w:pPr>
      <w:r>
        <w:t>D.领导和管理教育、科学、文化、卫生、体育和计划生育工作</w:t>
      </w:r>
    </w:p>
    <w:p w14:paraId="2C34CBC0">
      <w:pPr>
        <w:pStyle w:val="19"/>
        <w:spacing w:before="92" w:line="228" w:lineRule="auto"/>
        <w:ind w:left="484"/>
      </w:pPr>
      <w:r>
        <w:t>268.有限责任公司是指根据《公司法》规定登记注册， 由股东出资设立，每个股东以其所认缴的出资额为限对公司承担有限责任，公司法人以其全部资产对公司债务承担全部责任的经济组织。根据我国《公司法》规定，出资设立的股东人数上限为（    ）。</w:t>
      </w:r>
    </w:p>
    <w:p w14:paraId="0F7FB2EF">
      <w:pPr>
        <w:pStyle w:val="19"/>
        <w:spacing w:before="92" w:line="228" w:lineRule="auto"/>
        <w:ind w:left="484"/>
      </w:pPr>
      <w:r>
        <w:t>A.30 人                                    B.40 人</w:t>
      </w:r>
    </w:p>
    <w:p w14:paraId="4E8D9AE0">
      <w:pPr>
        <w:pStyle w:val="19"/>
        <w:spacing w:before="92" w:line="228" w:lineRule="auto"/>
        <w:ind w:left="484"/>
      </w:pPr>
      <w:r>
        <w:t>C.50 人                                    D.100 人</w:t>
      </w:r>
    </w:p>
    <w:p w14:paraId="7601C22C">
      <w:pPr>
        <w:pStyle w:val="19"/>
        <w:spacing w:before="92" w:line="228" w:lineRule="auto"/>
        <w:ind w:left="484"/>
      </w:pPr>
      <w:r>
        <w:t>269.陈波到一手机专卖店购买手机时，向店主明确表示要购买自己已经选好的华为 P30 手机一部，现场预付了 1000 元定金，并约定次日付清全款，因此要求商场将该手机保管起来，此时陈波与专卖店之间形成的债权债务关系属于（    ）。</w:t>
      </w:r>
    </w:p>
    <w:p w14:paraId="21CB91C1">
      <w:pPr>
        <w:pStyle w:val="19"/>
        <w:spacing w:before="92" w:line="228" w:lineRule="auto"/>
        <w:ind w:left="484"/>
      </w:pPr>
      <w:r>
        <w:t>A.按份之债                               B.选择之债</w:t>
      </w:r>
    </w:p>
    <w:p w14:paraId="0A5FCA7E">
      <w:pPr>
        <w:pStyle w:val="19"/>
        <w:spacing w:before="92" w:line="228" w:lineRule="auto"/>
        <w:ind w:left="484"/>
      </w:pPr>
      <w:r>
        <w:t>C.种类物之债                             D.特定物之债</w:t>
      </w:r>
    </w:p>
    <w:p w14:paraId="7A078E99">
      <w:pPr>
        <w:pStyle w:val="19"/>
        <w:spacing w:before="92" w:line="228" w:lineRule="auto"/>
        <w:ind w:left="484"/>
      </w:pPr>
      <w:r>
        <w:t>270.根据我国宪法的规定，中华人民共和国的国家机构实行（    ）原则。</w:t>
      </w:r>
    </w:p>
    <w:p w14:paraId="4337C377">
      <w:pPr>
        <w:pStyle w:val="19"/>
        <w:spacing w:before="92" w:line="228" w:lineRule="auto"/>
        <w:ind w:left="484"/>
      </w:pPr>
      <w:r>
        <w:t>A.民主集中制                             B.权责对等</w:t>
      </w:r>
    </w:p>
    <w:p w14:paraId="566AA8E1">
      <w:pPr>
        <w:pStyle w:val="19"/>
        <w:spacing w:before="92" w:line="228" w:lineRule="auto"/>
        <w:ind w:left="484"/>
      </w:pPr>
      <w:r>
        <w:t>C.公平公正                               D.精简</w:t>
      </w:r>
    </w:p>
    <w:p w14:paraId="60A82E92">
      <w:pPr>
        <w:pStyle w:val="19"/>
        <w:spacing w:before="92" w:line="228" w:lineRule="auto"/>
        <w:ind w:left="484"/>
      </w:pPr>
      <w:r>
        <w:t>271.中华人民共和国公民的通信自由和通信秘密受法律保护。除因国家安全或者追查刑事犯罪的需要， 由</w:t>
      </w:r>
      <w:r>
        <w:tab/>
      </w:r>
      <w:r>
        <w:t>(    ) 依照法律规定的程序对通信进行检查外，任何组织或者个人不得以任何理由侵犯公民的通信自由和通信秘密。</w:t>
      </w:r>
    </w:p>
    <w:p w14:paraId="3BA08C94">
      <w:pPr>
        <w:pStyle w:val="19"/>
        <w:spacing w:before="92" w:line="228" w:lineRule="auto"/>
        <w:ind w:left="484"/>
      </w:pPr>
      <w:r>
        <w:t>A.公安机关和检察机关                     B.公安机关或者检察机关</w:t>
      </w:r>
    </w:p>
    <w:p w14:paraId="0102927C">
      <w:pPr>
        <w:pStyle w:val="19"/>
        <w:spacing w:before="92" w:line="228" w:lineRule="auto"/>
        <w:ind w:left="484"/>
      </w:pPr>
      <w:r>
        <w:t>C.公安机关、检察机关或者司法机关         D.公安机关、检察机关和司法机关</w:t>
      </w:r>
    </w:p>
    <w:p w14:paraId="2F6A26B9">
      <w:pPr>
        <w:pStyle w:val="19"/>
        <w:spacing w:before="92" w:line="228" w:lineRule="auto"/>
        <w:ind w:left="484"/>
      </w:pPr>
      <w:r>
        <w:t>272.下列行为中，不属于违法阻却事由的是 (    )</w:t>
      </w:r>
    </w:p>
    <w:p w14:paraId="08BA7ED7">
      <w:pPr>
        <w:pStyle w:val="19"/>
        <w:spacing w:before="92" w:line="228" w:lineRule="auto"/>
        <w:ind w:left="484"/>
      </w:pPr>
      <w:r>
        <w:t>A.甲医生为乙患者截肢</w:t>
      </w:r>
    </w:p>
    <w:p w14:paraId="21B6EC35">
      <w:pPr>
        <w:pStyle w:val="19"/>
        <w:spacing w:before="92" w:line="228" w:lineRule="auto"/>
        <w:ind w:left="484"/>
      </w:pPr>
      <w:r>
        <w:t>B.甲将飞车抢包者乙打成重伤</w:t>
      </w:r>
    </w:p>
    <w:p w14:paraId="7F633BE2">
      <w:pPr>
        <w:pStyle w:val="19"/>
        <w:spacing w:before="92" w:line="228" w:lineRule="auto"/>
        <w:ind w:left="484"/>
      </w:pPr>
      <w:r>
        <w:t>C.甲应患癌症好友乙的哀求，驾车将乙撞死</w:t>
      </w:r>
    </w:p>
    <w:p w14:paraId="25360E47">
      <w:pPr>
        <w:pStyle w:val="19"/>
        <w:spacing w:before="92" w:line="228" w:lineRule="auto"/>
        <w:ind w:left="484"/>
      </w:pPr>
      <w:r>
        <w:t>D.甲为阻止森林火灾蔓延，砍掉周围几米内的树木</w:t>
      </w:r>
    </w:p>
    <w:p w14:paraId="46173C0D">
      <w:pPr>
        <w:pStyle w:val="19"/>
        <w:spacing w:before="92" w:line="228" w:lineRule="auto"/>
        <w:ind w:left="484"/>
      </w:pPr>
      <w:r>
        <w:t>273.小唐是某国有企业的财务人员，私自动用了一笔数额较大的公款去炒股，一个月后被领导发现。其行为属于（    ）。</w:t>
      </w:r>
    </w:p>
    <w:p w14:paraId="6F7F8BD4">
      <w:pPr>
        <w:pStyle w:val="19"/>
        <w:spacing w:before="92" w:line="228" w:lineRule="auto"/>
        <w:ind w:left="484"/>
      </w:pPr>
      <w:r>
        <w:t>A.贪污罪                                 B.滥用职权罪</w:t>
      </w:r>
    </w:p>
    <w:p w14:paraId="33E9F6A8">
      <w:pPr>
        <w:pStyle w:val="19"/>
        <w:spacing w:before="92" w:line="228" w:lineRule="auto"/>
        <w:ind w:left="484"/>
      </w:pPr>
      <w:r>
        <w:t>C.挪用公款罪                             D.职务侵占罪</w:t>
      </w:r>
    </w:p>
    <w:p w14:paraId="6E625954">
      <w:pPr>
        <w:pStyle w:val="19"/>
        <w:spacing w:before="92" w:line="228" w:lineRule="auto"/>
        <w:ind w:left="484"/>
      </w:pPr>
      <w:r>
        <w:t>274.下列关于我国公民基本权利的说法，错误的是（    ）。</w:t>
      </w:r>
    </w:p>
    <w:p w14:paraId="139B3AA4">
      <w:pPr>
        <w:pStyle w:val="19"/>
        <w:spacing w:before="92" w:line="228" w:lineRule="auto"/>
        <w:ind w:left="484"/>
      </w:pPr>
      <w:r>
        <w:t>A.中华人民共和国公民有休息的权利</w:t>
      </w:r>
    </w:p>
    <w:p w14:paraId="6DB97FA4">
      <w:pPr>
        <w:pStyle w:val="19"/>
        <w:spacing w:before="92" w:line="228" w:lineRule="auto"/>
        <w:ind w:left="484"/>
      </w:pPr>
      <w:r>
        <w:t>B.2004 年宪法修正案规定“ 国家尊重和保障人权 ”</w:t>
      </w:r>
    </w:p>
    <w:p w14:paraId="10BE02FE">
      <w:pPr>
        <w:pStyle w:val="19"/>
        <w:spacing w:before="92" w:line="228" w:lineRule="auto"/>
        <w:ind w:left="484"/>
      </w:pPr>
      <w:r>
        <w:t>C.顾客盗窃商场商品，商场保安亦不得搜查其身体</w:t>
      </w:r>
    </w:p>
    <w:p w14:paraId="268D491E">
      <w:pPr>
        <w:pStyle w:val="19"/>
        <w:spacing w:before="92" w:line="228" w:lineRule="auto"/>
        <w:ind w:left="484"/>
      </w:pPr>
      <w:r>
        <w:t>D.公安机关因追查刑事犯罪的需要，有权对公民的通信进行检查</w:t>
      </w:r>
    </w:p>
    <w:p w14:paraId="5F2FA5B5">
      <w:pPr>
        <w:pStyle w:val="19"/>
        <w:spacing w:before="92" w:line="228" w:lineRule="auto"/>
        <w:ind w:left="484"/>
      </w:pPr>
      <w:r>
        <w:t>275.下列关于死刑的说法，错误的是（   ）。</w:t>
      </w:r>
    </w:p>
    <w:p w14:paraId="19A337DD">
      <w:pPr>
        <w:pStyle w:val="19"/>
        <w:spacing w:before="92" w:line="228" w:lineRule="auto"/>
        <w:ind w:left="484"/>
      </w:pPr>
      <w:r>
        <w:t>A.犯罪时怀孕的妇女不适用死刑</w:t>
      </w:r>
    </w:p>
    <w:p w14:paraId="4147969A">
      <w:pPr>
        <w:pStyle w:val="19"/>
        <w:spacing w:before="92" w:line="228" w:lineRule="auto"/>
        <w:ind w:left="484"/>
      </w:pPr>
      <w:r>
        <w:t>B.犯罪时不满十八周岁的人不适用死刑</w:t>
      </w:r>
    </w:p>
    <w:p w14:paraId="79B10B4A">
      <w:pPr>
        <w:pStyle w:val="19"/>
        <w:spacing w:before="92" w:line="228" w:lineRule="auto"/>
        <w:ind w:left="484"/>
      </w:pPr>
      <w:r>
        <w:t>C.死刑缓期执行的，可以由高级人民法院判决或者核准</w:t>
      </w:r>
    </w:p>
    <w:p w14:paraId="2D96A007">
      <w:pPr>
        <w:pStyle w:val="19"/>
        <w:spacing w:before="92" w:line="228" w:lineRule="auto"/>
        <w:ind w:left="484"/>
      </w:pPr>
      <w:r>
        <w:t>D.审判时已满七十五周岁的人，不适用死刑，但以特别残忍手段致人死亡的除外</w:t>
      </w:r>
    </w:p>
    <w:p w14:paraId="05371483">
      <w:pPr>
        <w:pStyle w:val="19"/>
        <w:spacing w:before="92" w:line="228" w:lineRule="auto"/>
        <w:ind w:left="484"/>
      </w:pPr>
      <w:r>
        <w:t>276.乙因为记忆力衰退，在自己的信用卡上写上密码，后不慎遗失。 甲拾得该信用卡后在银行 ATM 机上取得人民币 1 万元。甲的行为 (    )</w:t>
      </w:r>
    </w:p>
    <w:p w14:paraId="5E09100A">
      <w:pPr>
        <w:pStyle w:val="19"/>
        <w:spacing w:before="92" w:line="228" w:lineRule="auto"/>
        <w:ind w:left="484"/>
      </w:pPr>
      <w:r>
        <w:t>A.构成盗窃罪                            B.构成诈骗罪</w:t>
      </w:r>
    </w:p>
    <w:p w14:paraId="652602E7">
      <w:pPr>
        <w:pStyle w:val="19"/>
        <w:spacing w:before="92" w:line="228" w:lineRule="auto"/>
        <w:ind w:left="484"/>
      </w:pPr>
      <w:r>
        <w:t>C.构成信用卡诈骗罪                      D.属于拾得遗失物，不构成犯罪</w:t>
      </w:r>
    </w:p>
    <w:p w14:paraId="6137BF21">
      <w:pPr>
        <w:pStyle w:val="19"/>
        <w:spacing w:before="92" w:line="228" w:lineRule="auto"/>
        <w:ind w:left="484"/>
      </w:pPr>
      <w:r>
        <w:t>277.甲、乙系夫妻，因购房需要以甲的名义向丙借款 5 万元，后夫妻感情不和离婚，所购房产归乙所有。关于该笔借款，下列说法正确的是（    ）。</w:t>
      </w:r>
    </w:p>
    <w:p w14:paraId="09E8021E">
      <w:pPr>
        <w:pStyle w:val="19"/>
        <w:spacing w:before="92" w:line="228" w:lineRule="auto"/>
        <w:ind w:left="484"/>
      </w:pPr>
      <w:r>
        <w:t>A.由甲单独承担责任                      B.由乙单独承担责任</w:t>
      </w:r>
    </w:p>
    <w:p w14:paraId="66C1BC4E">
      <w:pPr>
        <w:pStyle w:val="19"/>
        <w:spacing w:before="92" w:line="228" w:lineRule="auto"/>
        <w:ind w:left="484"/>
      </w:pPr>
      <w:r>
        <w:t>C.由甲、乙二人承担连带责任              D.由甲、乙二人承担按份责任</w:t>
      </w:r>
    </w:p>
    <w:p w14:paraId="30165FAA">
      <w:pPr>
        <w:pStyle w:val="19"/>
        <w:spacing w:before="92" w:line="228" w:lineRule="auto"/>
        <w:ind w:left="484"/>
      </w:pPr>
      <w:r>
        <w:t>278.某铝业公司将生产过程中产生的电解铝固体废弃物随意倾倒，导致附近的河流、土壤大面积污染。下列有权对其提起公益诉讼的主体不包括 (    )</w:t>
      </w:r>
    </w:p>
    <w:p w14:paraId="787F9412">
      <w:pPr>
        <w:pStyle w:val="19"/>
        <w:spacing w:before="92" w:line="228" w:lineRule="auto"/>
        <w:ind w:left="484"/>
      </w:pPr>
      <w:r>
        <w:t>A.有管辖权的检察院                      B.有管辖权的环保部门</w:t>
      </w:r>
    </w:p>
    <w:p w14:paraId="1C6FF66A">
      <w:pPr>
        <w:pStyle w:val="19"/>
        <w:spacing w:before="92" w:line="228" w:lineRule="auto"/>
        <w:ind w:left="484"/>
      </w:pPr>
      <w:r>
        <w:t>C.受污染影响的该地村民                  D.该地满足条件的环保公益组织</w:t>
      </w:r>
    </w:p>
    <w:p w14:paraId="18DF89B5">
      <w:pPr>
        <w:pStyle w:val="19"/>
        <w:spacing w:before="92" w:line="228" w:lineRule="auto"/>
        <w:ind w:left="484"/>
      </w:pPr>
      <w:r>
        <w:t>279.下列民事行为无效的是 (    )</w:t>
      </w:r>
    </w:p>
    <w:p w14:paraId="35D47A06">
      <w:pPr>
        <w:pStyle w:val="19"/>
        <w:spacing w:before="92" w:line="228" w:lineRule="auto"/>
        <w:ind w:left="484"/>
      </w:pPr>
      <w:r>
        <w:t>A.某商贸公司将国产葡萄酒谎称为进口葡萄酒销售给甲</w:t>
      </w:r>
    </w:p>
    <w:p w14:paraId="2DF9FD81">
      <w:pPr>
        <w:pStyle w:val="19"/>
        <w:spacing w:before="92" w:line="228" w:lineRule="auto"/>
        <w:ind w:left="484"/>
      </w:pPr>
      <w:r>
        <w:t>B.甲的母亲生病急需用钱，乙趁机以低价购买了甲的汽车</w:t>
      </w:r>
    </w:p>
    <w:p w14:paraId="4B573841">
      <w:pPr>
        <w:pStyle w:val="19"/>
        <w:spacing w:before="92" w:line="228" w:lineRule="auto"/>
        <w:ind w:left="484"/>
      </w:pPr>
      <w:r>
        <w:t>C.甲公司误以为乙公司有经营某项业务的能力，遂与其签订了合作协议</w:t>
      </w:r>
    </w:p>
    <w:p w14:paraId="0C8C07C0">
      <w:pPr>
        <w:pStyle w:val="19"/>
        <w:spacing w:before="92" w:line="228" w:lineRule="auto"/>
        <w:ind w:left="484"/>
      </w:pPr>
      <w:r>
        <w:t>D.甲为逃避债务，将自己名下所属房产假装卖给朋友乙，并签订了房屋转让合同</w:t>
      </w:r>
    </w:p>
    <w:p w14:paraId="3F7C5DAA">
      <w:pPr>
        <w:pStyle w:val="19"/>
        <w:spacing w:before="92" w:line="228" w:lineRule="auto"/>
        <w:ind w:left="484"/>
      </w:pPr>
      <w:r>
        <w:t>280.根据宪法的规定，下列选项中不属于我国公民基本权利的是（    ）。</w:t>
      </w:r>
    </w:p>
    <w:p w14:paraId="56384D33">
      <w:pPr>
        <w:pStyle w:val="19"/>
        <w:spacing w:before="92" w:line="228" w:lineRule="auto"/>
        <w:ind w:left="484"/>
      </w:pPr>
      <w:r>
        <w:t>A.游行自由                              B.宗教信仰自由</w:t>
      </w:r>
    </w:p>
    <w:p w14:paraId="31420435">
      <w:pPr>
        <w:pStyle w:val="19"/>
        <w:spacing w:before="92" w:line="228" w:lineRule="auto"/>
        <w:ind w:left="484"/>
      </w:pPr>
      <w:r>
        <w:t>C.通信自由                              D.罢工自由</w:t>
      </w:r>
    </w:p>
    <w:p w14:paraId="31D6F6FA">
      <w:pPr>
        <w:pStyle w:val="19"/>
        <w:spacing w:before="92" w:line="228" w:lineRule="auto"/>
        <w:ind w:left="484"/>
      </w:pPr>
      <w:r>
        <w:t>281.下列不属于民法保护的民事权利是（    ）。</w:t>
      </w:r>
    </w:p>
    <w:p w14:paraId="122030C1">
      <w:pPr>
        <w:pStyle w:val="19"/>
        <w:spacing w:before="92" w:line="228" w:lineRule="auto"/>
        <w:ind w:left="484"/>
      </w:pPr>
      <w:r>
        <w:t>A.健康权                                B.著作权</w:t>
      </w:r>
    </w:p>
    <w:p w14:paraId="28B95D63">
      <w:pPr>
        <w:pStyle w:val="19"/>
        <w:spacing w:before="92" w:line="228" w:lineRule="auto"/>
        <w:ind w:left="484"/>
      </w:pPr>
      <w:r>
        <w:t>C.环境权                                D.婚姻自主权</w:t>
      </w:r>
    </w:p>
    <w:p w14:paraId="0D74B907">
      <w:pPr>
        <w:pStyle w:val="19"/>
        <w:spacing w:before="92" w:line="228" w:lineRule="auto"/>
        <w:ind w:left="484"/>
      </w:pPr>
      <w:r>
        <w:t>282.钟某与某网络游戏平台签订协议， 由钟某任该平台游戏主播，为用户提供解说视频的直播服务，用户以向钟某赠送虚拟礼物的方式消费，该网络游戏平台按比例折算钟某的服务费，于次月结算。此后，钟某委托李某从某电商购入该网络游戏平台虚拟礼物若干，支付人民币 10000 元，并在直播服务过程中以用户身份将虚拟礼物赠予钟某。次月，钟某因此获得服务费 10511 元。钟某的行为违反了民法（    ）的原则。</w:t>
      </w:r>
    </w:p>
    <w:p w14:paraId="2F845570">
      <w:pPr>
        <w:pStyle w:val="19"/>
        <w:spacing w:before="92" w:line="228" w:lineRule="auto"/>
        <w:ind w:left="484"/>
      </w:pPr>
      <w:r>
        <w:t>A.平等                                   B. 自愿</w:t>
      </w:r>
    </w:p>
    <w:p w14:paraId="42ABA849">
      <w:pPr>
        <w:pStyle w:val="19"/>
        <w:spacing w:before="92" w:line="228" w:lineRule="auto"/>
        <w:ind w:left="484"/>
      </w:pPr>
      <w:r>
        <w:t>C.诚实信用                              D.禁止权力滥用</w:t>
      </w:r>
    </w:p>
    <w:p w14:paraId="0B3B0B55">
      <w:pPr>
        <w:pStyle w:val="19"/>
        <w:spacing w:before="92" w:line="228" w:lineRule="auto"/>
        <w:ind w:left="484"/>
      </w:pPr>
      <w:r>
        <w:t>283.十三届全国人大一次会议表决通过《中华人民共和国监察》成立国家监察委员会。这是个独立于政府法院检察院，对一切国家公职人员都要进行监督的国家监察机关，全国人大产生的国家机构将由“一府两院 ”变成“一府一委两院 ”。这说明（    ）。</w:t>
      </w:r>
    </w:p>
    <w:p w14:paraId="530A3E4F">
      <w:pPr>
        <w:pStyle w:val="19"/>
        <w:spacing w:before="92" w:line="228" w:lineRule="auto"/>
        <w:ind w:left="484"/>
      </w:pPr>
      <w:r>
        <w:t>①国家监察委员会与全国人大平行行使监督权          ②监察委的成立有利于推进依法治国，完善法治监督体系</w:t>
      </w:r>
    </w:p>
    <w:p w14:paraId="613444A8">
      <w:pPr>
        <w:pStyle w:val="19"/>
        <w:spacing w:before="92" w:line="228" w:lineRule="auto"/>
        <w:ind w:left="484"/>
      </w:pPr>
      <w:r>
        <w:t>③国家监察委员成立的目的是健全行政系统内部监督体系 ④监察委的成立对行使公权力的公职人员监察全覆盖</w:t>
      </w:r>
    </w:p>
    <w:p w14:paraId="5643AD7D">
      <w:pPr>
        <w:pStyle w:val="19"/>
        <w:spacing w:before="92" w:line="228" w:lineRule="auto"/>
        <w:ind w:left="484"/>
      </w:pPr>
      <w:r>
        <w:t>A.②④                                   B.①③</w:t>
      </w:r>
    </w:p>
    <w:p w14:paraId="09535783">
      <w:pPr>
        <w:pStyle w:val="19"/>
        <w:spacing w:before="92" w:line="228" w:lineRule="auto"/>
        <w:ind w:left="484"/>
      </w:pPr>
      <w:r>
        <w:t>C.①②                                    D.③④</w:t>
      </w:r>
    </w:p>
    <w:p w14:paraId="64891DA0">
      <w:pPr>
        <w:pStyle w:val="19"/>
        <w:spacing w:before="92" w:line="228" w:lineRule="auto"/>
        <w:ind w:left="484"/>
      </w:pPr>
      <w:r>
        <w:t>284.《宪法》规定，公民对国家工作人员的违法失职行为有权向国家机关提出申诉、控诉或者检举，这属于公民基本权利中的（    ）。</w:t>
      </w:r>
    </w:p>
    <w:p w14:paraId="1E851CB0">
      <w:pPr>
        <w:pStyle w:val="19"/>
        <w:spacing w:before="92" w:line="228" w:lineRule="auto"/>
        <w:ind w:left="484"/>
      </w:pPr>
      <w:r>
        <w:t>A．政治权    B．监督权    C．社会经济权    D．人身自由权</w:t>
      </w:r>
    </w:p>
    <w:p w14:paraId="416DAD54">
      <w:pPr>
        <w:pStyle w:val="19"/>
        <w:spacing w:before="92" w:line="228" w:lineRule="auto"/>
        <w:ind w:left="484"/>
      </w:pPr>
      <w:r>
        <w:t>285.关于我国宪法修改，下列表述错误的是（    ）。</w:t>
      </w:r>
    </w:p>
    <w:p w14:paraId="2FF9B559">
      <w:pPr>
        <w:pStyle w:val="19"/>
        <w:spacing w:before="92" w:line="228" w:lineRule="auto"/>
        <w:ind w:left="484"/>
      </w:pPr>
      <w:r>
        <w:t>A．第十三届全国人民代表大会通过的宪法修正案是修宪行为</w:t>
      </w:r>
    </w:p>
    <w:p w14:paraId="19015CDD">
      <w:pPr>
        <w:pStyle w:val="19"/>
        <w:spacing w:before="92" w:line="228" w:lineRule="auto"/>
        <w:ind w:left="484"/>
      </w:pPr>
      <w:r>
        <w:t>B．全国人民代表大会常务委员会可提议修改宪法</w:t>
      </w:r>
    </w:p>
    <w:p w14:paraId="188944A1">
      <w:pPr>
        <w:pStyle w:val="19"/>
        <w:spacing w:before="92" w:line="228" w:lineRule="auto"/>
        <w:ind w:left="484"/>
      </w:pPr>
      <w:r>
        <w:t>C．修改宪法须经全国人民代表大会全体代表的 2/3 以上的多数通过</w:t>
      </w:r>
    </w:p>
    <w:p w14:paraId="1C72DAF4">
      <w:pPr>
        <w:pStyle w:val="19"/>
        <w:spacing w:before="92" w:line="228" w:lineRule="auto"/>
        <w:ind w:left="484"/>
      </w:pPr>
      <w:r>
        <w:t>D．宪法修改的程序在《立法法》中有明确规定</w:t>
      </w:r>
    </w:p>
    <w:p w14:paraId="591B0DC6">
      <w:pPr>
        <w:pStyle w:val="19"/>
        <w:spacing w:before="92" w:line="228" w:lineRule="auto"/>
        <w:ind w:left="484"/>
      </w:pPr>
      <w:r>
        <w:t>286.下列关于监察委员会的描述错误的是（    ）。</w:t>
      </w:r>
    </w:p>
    <w:p w14:paraId="11C37EF3">
      <w:pPr>
        <w:pStyle w:val="19"/>
        <w:spacing w:before="92" w:line="228" w:lineRule="auto"/>
        <w:ind w:left="484"/>
      </w:pPr>
      <w:r>
        <w:t>A．国家监察委员会主任连续任职不得超过两届</w:t>
      </w:r>
    </w:p>
    <w:p w14:paraId="78EB6A22">
      <w:pPr>
        <w:pStyle w:val="19"/>
        <w:spacing w:before="92" w:line="228" w:lineRule="auto"/>
        <w:ind w:left="484"/>
      </w:pPr>
      <w:r>
        <w:t>B．国家监察委员会指导地方各级监察委员会的工作</w:t>
      </w:r>
    </w:p>
    <w:p w14:paraId="4E127B8F">
      <w:pPr>
        <w:pStyle w:val="19"/>
        <w:spacing w:before="92" w:line="228" w:lineRule="auto"/>
        <w:ind w:left="484"/>
      </w:pPr>
      <w:r>
        <w:t>C．国家监察委员会和地方各级监察委员会是国家的监察机关</w:t>
      </w:r>
    </w:p>
    <w:p w14:paraId="4225BC9A">
      <w:pPr>
        <w:pStyle w:val="19"/>
        <w:spacing w:before="92" w:line="228" w:lineRule="auto"/>
        <w:ind w:left="484"/>
      </w:pPr>
      <w:r>
        <w:t>D．监察委员会依法独立行使监察权，不受行政机关、社会团体和个人的干涉</w:t>
      </w:r>
    </w:p>
    <w:p w14:paraId="064710D7">
      <w:pPr>
        <w:pStyle w:val="19"/>
        <w:spacing w:before="92" w:line="228" w:lineRule="auto"/>
        <w:ind w:left="484"/>
      </w:pPr>
      <w:r>
        <w:t>287.公民在法律面前一律平等是我国（    ）。</w:t>
      </w:r>
    </w:p>
    <w:p w14:paraId="1D7A23A3">
      <w:pPr>
        <w:pStyle w:val="19"/>
        <w:spacing w:before="92" w:line="228" w:lineRule="auto"/>
        <w:ind w:left="484"/>
      </w:pPr>
      <w:r>
        <w:t>A．社会主义立法的基础          B．社会主义立法的基本原则</w:t>
      </w:r>
    </w:p>
    <w:p w14:paraId="34156E0F">
      <w:pPr>
        <w:pStyle w:val="19"/>
        <w:spacing w:before="92" w:line="228" w:lineRule="auto"/>
        <w:ind w:left="484"/>
      </w:pPr>
      <w:r>
        <w:t>C．社会主义法实施的基本原则    D．社会主义立法、司法、执法的原则</w:t>
      </w:r>
    </w:p>
    <w:p w14:paraId="5E893401">
      <w:pPr>
        <w:pStyle w:val="19"/>
        <w:spacing w:before="92" w:line="228" w:lineRule="auto"/>
        <w:ind w:left="484"/>
      </w:pPr>
      <w:r>
        <w:t>288.社会主义法律得以实现的主要方式是（    ）。</w:t>
      </w:r>
    </w:p>
    <w:p w14:paraId="27786698">
      <w:pPr>
        <w:pStyle w:val="19"/>
        <w:spacing w:before="92" w:line="228" w:lineRule="auto"/>
        <w:ind w:left="484"/>
      </w:pPr>
      <w:r>
        <w:t>A．依靠法律监督机关的有效监督    B．依靠执法机关的严格执法</w:t>
      </w:r>
    </w:p>
    <w:p w14:paraId="68FBB170">
      <w:pPr>
        <w:pStyle w:val="19"/>
        <w:spacing w:before="92" w:line="228" w:lineRule="auto"/>
        <w:ind w:left="484"/>
      </w:pPr>
      <w:r>
        <w:t>C．依靠人民群众的自觉守法        D．依靠司法机关的强制</w:t>
      </w:r>
    </w:p>
    <w:p w14:paraId="40BD1BE6">
      <w:pPr>
        <w:pStyle w:val="19"/>
        <w:spacing w:before="92" w:line="228" w:lineRule="auto"/>
        <w:ind w:left="484"/>
      </w:pPr>
      <w:r>
        <w:t>289.《宪法》 明确规定，中华人民共和国各民族一律平等，国家保障各少数民族的（    ），维护和发展各民族平等、团结、互助关系。</w:t>
      </w:r>
    </w:p>
    <w:p w14:paraId="4D037F39">
      <w:pPr>
        <w:pStyle w:val="19"/>
        <w:spacing w:before="92" w:line="228" w:lineRule="auto"/>
        <w:ind w:left="484"/>
      </w:pPr>
      <w:r>
        <w:t>A．正当利益    B．合法权利和权益    C．合法要求    D．民族区域自治</w:t>
      </w:r>
    </w:p>
    <w:p w14:paraId="177E4F35">
      <w:pPr>
        <w:pStyle w:val="19"/>
        <w:spacing w:before="92" w:line="228" w:lineRule="auto"/>
        <w:ind w:left="484"/>
      </w:pPr>
      <w:r>
        <w:t>290.根据《土地管理法》的规定，征收基本农田的批准机关是（    ）。</w:t>
      </w:r>
    </w:p>
    <w:p w14:paraId="1FA88990">
      <w:pPr>
        <w:pStyle w:val="19"/>
        <w:spacing w:before="92" w:line="228" w:lineRule="auto"/>
        <w:ind w:left="484"/>
      </w:pPr>
      <w:r>
        <w:t>A．全国人民代表大会    B．国务院</w:t>
      </w:r>
    </w:p>
    <w:p w14:paraId="5464AD7C">
      <w:pPr>
        <w:pStyle w:val="19"/>
        <w:spacing w:before="92" w:line="228" w:lineRule="auto"/>
        <w:ind w:left="484"/>
      </w:pPr>
      <w:r>
        <w:t>C．省级人民政府        D．县级人民政府</w:t>
      </w:r>
    </w:p>
    <w:p w14:paraId="0B7E6FBA">
      <w:pPr>
        <w:pStyle w:val="19"/>
        <w:spacing w:before="92" w:line="228" w:lineRule="auto"/>
        <w:ind w:left="484"/>
      </w:pPr>
      <w:r>
        <w:t>291.公民的基本权利中，首要的权利是（    ）。</w:t>
      </w:r>
    </w:p>
    <w:p w14:paraId="58A7B584">
      <w:pPr>
        <w:pStyle w:val="19"/>
        <w:spacing w:before="92" w:line="228" w:lineRule="auto"/>
        <w:ind w:left="484"/>
      </w:pPr>
      <w:r>
        <w:t>A．平等权       B．选举权与被选举权</w:t>
      </w:r>
    </w:p>
    <w:p w14:paraId="0B0F9950">
      <w:pPr>
        <w:pStyle w:val="19"/>
        <w:spacing w:before="92" w:line="228" w:lineRule="auto"/>
        <w:ind w:left="484"/>
      </w:pPr>
      <w:r>
        <w:t>C．政治自由     D．批评、建议、 申诉权</w:t>
      </w:r>
    </w:p>
    <w:p w14:paraId="6993B81C">
      <w:pPr>
        <w:pStyle w:val="19"/>
        <w:spacing w:before="92" w:line="228" w:lineRule="auto"/>
        <w:ind w:left="484"/>
      </w:pPr>
      <w:r>
        <w:t>292.下列表述正确的是（    ）。</w:t>
      </w:r>
    </w:p>
    <w:p w14:paraId="2AF3D10B">
      <w:pPr>
        <w:pStyle w:val="19"/>
        <w:spacing w:before="92" w:line="228" w:lineRule="auto"/>
        <w:ind w:left="484"/>
      </w:pPr>
      <w:r>
        <w:t>A．父母有抚养并教育未成年子女的义务   B．父母有赡养未成年子女的义务</w:t>
      </w:r>
    </w:p>
    <w:p w14:paraId="7233B6E3">
      <w:pPr>
        <w:pStyle w:val="19"/>
        <w:spacing w:before="92" w:line="228" w:lineRule="auto"/>
        <w:ind w:left="484"/>
      </w:pPr>
      <w:r>
        <w:t>C．父母有权利对未成年子女进行打骂     D．父母对子女有取得物质帮助的权利和义务</w:t>
      </w:r>
    </w:p>
    <w:p w14:paraId="4D208A20">
      <w:pPr>
        <w:pStyle w:val="19"/>
        <w:spacing w:before="92" w:line="228" w:lineRule="auto"/>
        <w:ind w:left="484"/>
      </w:pPr>
      <w:r>
        <w:t>293.宪法中核心的权利和义务是（    ）。</w:t>
      </w:r>
    </w:p>
    <w:p w14:paraId="6C359AA5">
      <w:pPr>
        <w:pStyle w:val="19"/>
        <w:spacing w:before="92" w:line="228" w:lineRule="auto"/>
        <w:ind w:left="484"/>
      </w:pPr>
      <w:r>
        <w:t>A．公民与国家之间的权利和义务   B．国家与国家机关之间的权利和义务</w:t>
      </w:r>
    </w:p>
    <w:p w14:paraId="42259ED9">
      <w:pPr>
        <w:pStyle w:val="19"/>
        <w:spacing w:before="92" w:line="228" w:lineRule="auto"/>
        <w:ind w:left="484"/>
      </w:pPr>
      <w:r>
        <w:t>C.国家和政党之间的权利和义务    D．公民与公民之间的权利和义务</w:t>
      </w:r>
    </w:p>
    <w:p w14:paraId="133C3E2D">
      <w:pPr>
        <w:pStyle w:val="19"/>
        <w:spacing w:before="92" w:line="228" w:lineRule="auto"/>
        <w:ind w:left="484"/>
      </w:pPr>
      <w:r>
        <w:t>294.下列说法正确的是（    ）。</w:t>
      </w:r>
    </w:p>
    <w:p w14:paraId="0440B17A">
      <w:pPr>
        <w:pStyle w:val="19"/>
        <w:spacing w:before="92" w:line="228" w:lineRule="auto"/>
        <w:ind w:left="484"/>
      </w:pPr>
      <w:r>
        <w:t>A．公民是享有权利的主体                    B．公民是承担义务的主体</w:t>
      </w:r>
    </w:p>
    <w:p w14:paraId="4449C143">
      <w:pPr>
        <w:pStyle w:val="19"/>
        <w:spacing w:before="92" w:line="228" w:lineRule="auto"/>
        <w:ind w:left="484"/>
      </w:pPr>
      <w:r>
        <w:t>C．公民既是权利的享有者，也是义务的承担者  D．以上说法都不正确</w:t>
      </w:r>
    </w:p>
    <w:p w14:paraId="16D77322">
      <w:pPr>
        <w:pStyle w:val="19"/>
        <w:spacing w:before="92" w:line="228" w:lineRule="auto"/>
        <w:ind w:left="484"/>
      </w:pPr>
      <w:r>
        <w:t>295.网上互动交流的迅速发展，特别是博客的出现，让普通网民能够按照自己的意愿享受到畅所欲言和 自由表达的快感。与此同时，大量违反社会公德和法律的低俗内容也在网上传播，引发一系列社会问题。 由此网民应该（    ）。</w:t>
      </w:r>
    </w:p>
    <w:p w14:paraId="3680D788">
      <w:pPr>
        <w:pStyle w:val="19"/>
        <w:spacing w:before="92" w:line="228" w:lineRule="auto"/>
        <w:ind w:left="484"/>
      </w:pPr>
      <w:r>
        <w:t>A．树立权利意识，维护言论自由    B．尊重他人、言论自由，互不干涉</w:t>
      </w:r>
    </w:p>
    <w:p w14:paraId="3FD3A80A">
      <w:pPr>
        <w:pStyle w:val="19"/>
        <w:spacing w:before="92" w:line="228" w:lineRule="auto"/>
        <w:ind w:left="484"/>
      </w:pPr>
      <w:r>
        <w:t>C．坚持权利义务统一，文明上网    D．加强网络监督，惩治违法行为</w:t>
      </w:r>
    </w:p>
    <w:p w14:paraId="5E1EF2BD">
      <w:pPr>
        <w:pStyle w:val="19"/>
        <w:spacing w:before="92" w:line="228" w:lineRule="auto"/>
        <w:ind w:left="484"/>
      </w:pPr>
      <w:r>
        <w:t>296.我国宪法规定，父母有抚养教育未成年子女的义务， (    )。</w:t>
      </w:r>
    </w:p>
    <w:p w14:paraId="276086B2">
      <w:pPr>
        <w:pStyle w:val="19"/>
        <w:spacing w:before="92" w:line="228" w:lineRule="auto"/>
        <w:ind w:left="484"/>
      </w:pPr>
      <w:r>
        <w:t>A．子女有赡养扶助父母的义务                B．子女有赡养扶助年老父母的义务</w:t>
      </w:r>
    </w:p>
    <w:p w14:paraId="3A78722E">
      <w:pPr>
        <w:pStyle w:val="19"/>
        <w:spacing w:before="92" w:line="228" w:lineRule="auto"/>
        <w:ind w:left="484"/>
      </w:pPr>
      <w:r>
        <w:t>C．子女有赡养扶助丧失劳动能力的父母的义务  D．成年子女有赡养扶助父母的义务</w:t>
      </w:r>
    </w:p>
    <w:p w14:paraId="2FBED83A">
      <w:pPr>
        <w:pStyle w:val="19"/>
        <w:spacing w:before="92" w:line="228" w:lineRule="auto"/>
        <w:ind w:left="484"/>
      </w:pPr>
      <w:r>
        <w:t>297.（    ）是我国宪法明确规定的社会主义法治的基本原则。</w:t>
      </w:r>
    </w:p>
    <w:p w14:paraId="4E7CBA40">
      <w:pPr>
        <w:pStyle w:val="19"/>
        <w:spacing w:before="92" w:line="228" w:lineRule="auto"/>
        <w:ind w:left="484"/>
      </w:pPr>
      <w:r>
        <w:t>A．司法独立              B．法律面前人人平等</w:t>
      </w:r>
    </w:p>
    <w:p w14:paraId="3ABF55F0">
      <w:pPr>
        <w:pStyle w:val="19"/>
        <w:spacing w:before="92" w:line="228" w:lineRule="auto"/>
        <w:ind w:left="484"/>
      </w:pPr>
      <w:r>
        <w:t>C．树立和维护法律权威    D．严格依法办事</w:t>
      </w:r>
    </w:p>
    <w:p w14:paraId="505FBD91">
      <w:pPr>
        <w:pStyle w:val="19"/>
        <w:spacing w:before="92" w:line="228" w:lineRule="auto"/>
        <w:ind w:left="484"/>
      </w:pPr>
      <w:r>
        <w:t>298.下列关于我国公民基本权利和义务的表述，正确的是（    ）。</w:t>
      </w:r>
    </w:p>
    <w:p w14:paraId="1C143FB0">
      <w:pPr>
        <w:pStyle w:val="19"/>
        <w:spacing w:before="92" w:line="228" w:lineRule="auto"/>
        <w:ind w:left="484"/>
      </w:pPr>
      <w:r>
        <w:t>A．国家机关无权对公民的住宅权进行限制</w:t>
      </w:r>
    </w:p>
    <w:p w14:paraId="5AF2971B">
      <w:pPr>
        <w:pStyle w:val="19"/>
        <w:spacing w:before="92" w:line="228" w:lineRule="auto"/>
        <w:ind w:left="484"/>
      </w:pPr>
      <w:r>
        <w:t>B．平等权意味着公民不应受到任何差别对待</w:t>
      </w:r>
    </w:p>
    <w:p w14:paraId="48AF9B3F">
      <w:pPr>
        <w:pStyle w:val="19"/>
        <w:spacing w:before="92" w:line="228" w:lineRule="auto"/>
        <w:ind w:left="484"/>
      </w:pPr>
      <w:r>
        <w:t>C．物质帮助权在我国属于公民的社会经济权利</w:t>
      </w:r>
    </w:p>
    <w:p w14:paraId="407061B3">
      <w:pPr>
        <w:pStyle w:val="19"/>
        <w:spacing w:before="92" w:line="228" w:lineRule="auto"/>
        <w:ind w:left="484"/>
      </w:pPr>
      <w:r>
        <w:t>D．依法服兵役是公民的基本义务，也是公民的基本权利</w:t>
      </w:r>
    </w:p>
    <w:p w14:paraId="3F679177">
      <w:pPr>
        <w:pStyle w:val="19"/>
        <w:spacing w:before="92" w:line="228" w:lineRule="auto"/>
        <w:ind w:left="484"/>
      </w:pPr>
      <w:r>
        <w:t>299.我国宪法的修改，须由（    ）或者五分之一以上的全国人民代表大会代表提｝义， 由全国人民代表大会以全体代表的三分之二以上的多数通过。</w:t>
      </w:r>
    </w:p>
    <w:p w14:paraId="1357B078">
      <w:pPr>
        <w:pStyle w:val="19"/>
        <w:spacing w:before="92" w:line="228" w:lineRule="auto"/>
        <w:ind w:left="484"/>
      </w:pPr>
      <w:r>
        <w:t>A．全国人民代表大会常务委员会    B．中华人民共和国国家主席</w:t>
      </w:r>
    </w:p>
    <w:p w14:paraId="249C060C">
      <w:pPr>
        <w:pStyle w:val="19"/>
        <w:spacing w:before="92" w:line="228" w:lineRule="auto"/>
        <w:ind w:left="484"/>
      </w:pPr>
      <w:r>
        <w:t>C．中国人民政治协商会议          D．中华人民共和国国务院</w:t>
      </w:r>
    </w:p>
    <w:p w14:paraId="461CA211">
      <w:pPr>
        <w:pStyle w:val="19"/>
        <w:spacing w:before="92" w:line="228" w:lineRule="auto"/>
        <w:ind w:left="484"/>
      </w:pPr>
      <w:r>
        <w:t>300.下列公民权利中，不属于我国宪法规定的人身自由权利内容的是（    ）。</w:t>
      </w:r>
    </w:p>
    <w:p w14:paraId="689DBB2B">
      <w:pPr>
        <w:pStyle w:val="19"/>
        <w:spacing w:before="92" w:line="228" w:lineRule="auto"/>
        <w:ind w:left="484"/>
      </w:pPr>
      <w:r>
        <w:t>A．住宅不受侵犯                B．人格尊严不受侵犯</w:t>
      </w:r>
    </w:p>
    <w:p w14:paraId="67F3C44F">
      <w:pPr>
        <w:pStyle w:val="19"/>
        <w:spacing w:before="92" w:line="228" w:lineRule="auto"/>
        <w:ind w:left="484"/>
      </w:pPr>
      <w:r>
        <w:t>C．劳动者的休息权受法律保护    D．通信自由和秘密受法律保护</w:t>
      </w:r>
    </w:p>
    <w:p w14:paraId="52A0D629">
      <w:pPr>
        <w:pStyle w:val="19"/>
        <w:spacing w:before="92" w:line="228" w:lineRule="auto"/>
        <w:ind w:left="484"/>
      </w:pPr>
      <w:r>
        <w:t>301.假设某公司已取得一块土地的使用权，土地使用权期限为 70 年，其将来不可采取以下哪种方式处 分其土地使用权？ (    )</w:t>
      </w:r>
    </w:p>
    <w:p w14:paraId="34B0616C">
      <w:pPr>
        <w:pStyle w:val="19"/>
        <w:spacing w:before="92" w:line="228" w:lineRule="auto"/>
        <w:ind w:left="484"/>
      </w:pPr>
      <w:r>
        <w:t>A．因借款而抵押给甲公司        B．无偿赠与给乙公司</w:t>
      </w:r>
    </w:p>
    <w:p w14:paraId="104B9BA1">
      <w:pPr>
        <w:pStyle w:val="19"/>
        <w:spacing w:before="92" w:line="228" w:lineRule="auto"/>
        <w:ind w:left="484"/>
      </w:pPr>
      <w:r>
        <w:t>C．将土地所有权出卖给丙公司    D．与丁公司的土地使用权交换</w:t>
      </w:r>
    </w:p>
    <w:p w14:paraId="073D60B9">
      <w:pPr>
        <w:pStyle w:val="19"/>
        <w:spacing w:before="92" w:line="228" w:lineRule="auto"/>
        <w:ind w:left="484"/>
      </w:pPr>
      <w:r>
        <w:t>302.关于我国国家制度，下列说法正确的是（    ）。</w:t>
      </w:r>
    </w:p>
    <w:p w14:paraId="7A144A0D">
      <w:pPr>
        <w:pStyle w:val="19"/>
        <w:spacing w:before="92" w:line="228" w:lineRule="auto"/>
        <w:ind w:left="484"/>
      </w:pPr>
      <w:r>
        <w:t>A．宪法是一切国家机关、社会团体和公民的最高行为准则</w:t>
      </w:r>
    </w:p>
    <w:p w14:paraId="0DC92DB6">
      <w:pPr>
        <w:pStyle w:val="19"/>
        <w:spacing w:before="92" w:line="228" w:lineRule="auto"/>
        <w:ind w:left="484"/>
      </w:pPr>
      <w:r>
        <w:t>B．基层群众自治制度是我国城乡基层群众实行自我管理、 自我服务、 自我教育、 自我革新的一项重 要政治制度</w:t>
      </w:r>
    </w:p>
    <w:p w14:paraId="3EEAB871">
      <w:pPr>
        <w:pStyle w:val="19"/>
        <w:spacing w:before="92" w:line="228" w:lineRule="auto"/>
        <w:ind w:left="484"/>
      </w:pPr>
      <w:r>
        <w:t>C．中国共产党领导的多党合作的基本方针是组织协商、民主监督、参政议政</w:t>
      </w:r>
    </w:p>
    <w:p w14:paraId="1530BF2F">
      <w:pPr>
        <w:pStyle w:val="19"/>
        <w:spacing w:before="92" w:line="228" w:lineRule="auto"/>
        <w:ind w:left="484"/>
      </w:pPr>
      <w:r>
        <w:t>D．我国的国家机构由全国人民代表大会、国家主席、国务院、人民法院、人民检察院五大机关组成</w:t>
      </w:r>
    </w:p>
    <w:p w14:paraId="0FEAAF3E">
      <w:pPr>
        <w:pStyle w:val="19"/>
        <w:spacing w:before="92" w:line="228" w:lineRule="auto"/>
        <w:ind w:left="484"/>
      </w:pPr>
      <w:r>
        <w:t>303.在我国有权根据宪法和法律，规定行政措施，制定行政法规，发布决定和命令的机构是（    ）。</w:t>
      </w:r>
    </w:p>
    <w:p w14:paraId="086AA088">
      <w:pPr>
        <w:pStyle w:val="19"/>
        <w:spacing w:before="92" w:line="228" w:lineRule="auto"/>
        <w:ind w:left="484"/>
      </w:pPr>
      <w:r>
        <w:t>A．国务院              B．地方各级人民代表大会</w:t>
      </w:r>
    </w:p>
    <w:p w14:paraId="35CC7C7B">
      <w:pPr>
        <w:pStyle w:val="19"/>
        <w:spacing w:before="92" w:line="228" w:lineRule="auto"/>
        <w:ind w:left="484"/>
      </w:pPr>
      <w:r>
        <w:t>C．地方各级人民政府    D．全国人民代表大会</w:t>
      </w:r>
    </w:p>
    <w:p w14:paraId="44D77E9F">
      <w:pPr>
        <w:pStyle w:val="19"/>
        <w:spacing w:before="92" w:line="228" w:lineRule="auto"/>
        <w:ind w:left="484"/>
      </w:pPr>
      <w:r>
        <w:t>304.我国的政体是（    ）。</w:t>
      </w:r>
    </w:p>
    <w:p w14:paraId="3902E59B">
      <w:pPr>
        <w:pStyle w:val="19"/>
        <w:spacing w:before="92" w:line="228" w:lineRule="auto"/>
        <w:ind w:left="484"/>
      </w:pPr>
      <w:r>
        <w:t>A．人民代表大会制度    B．中国共产党领导的多党合作制</w:t>
      </w:r>
    </w:p>
    <w:p w14:paraId="7B4CBFDF">
      <w:pPr>
        <w:pStyle w:val="19"/>
        <w:spacing w:before="92" w:line="228" w:lineRule="auto"/>
        <w:ind w:left="484"/>
      </w:pPr>
      <w:r>
        <w:t>C．民主集中制          D．人民民主专政</w:t>
      </w:r>
    </w:p>
    <w:p w14:paraId="223DFC84">
      <w:pPr>
        <w:pStyle w:val="19"/>
        <w:spacing w:before="92" w:line="228" w:lineRule="auto"/>
        <w:ind w:left="484"/>
      </w:pPr>
      <w:r>
        <w:t>305.我国人民代表大会的实质内容是（    ）。</w:t>
      </w:r>
    </w:p>
    <w:p w14:paraId="3F42ECA5">
      <w:pPr>
        <w:pStyle w:val="19"/>
        <w:spacing w:before="92" w:line="228" w:lineRule="auto"/>
        <w:ind w:left="484"/>
      </w:pPr>
      <w:r>
        <w:t>A．民主集中制          B．人民代表大会依法行使职权</w:t>
      </w:r>
    </w:p>
    <w:p w14:paraId="23AFBC3F">
      <w:pPr>
        <w:pStyle w:val="19"/>
        <w:spacing w:before="92" w:line="228" w:lineRule="auto"/>
        <w:ind w:left="484"/>
      </w:pPr>
      <w:r>
        <w:t>C．少数服从多数原则    D．国家的一切权力属于人民</w:t>
      </w:r>
    </w:p>
    <w:p w14:paraId="5C5704BE">
      <w:pPr>
        <w:pStyle w:val="19"/>
        <w:spacing w:before="92" w:line="228" w:lineRule="auto"/>
        <w:ind w:left="484"/>
      </w:pPr>
      <w:r>
        <w:t>306.下列哪一项不属于我国国家机构？ (    )</w:t>
      </w:r>
    </w:p>
    <w:p w14:paraId="79E1C54D">
      <w:pPr>
        <w:pStyle w:val="19"/>
        <w:spacing w:before="92" w:line="228" w:lineRule="auto"/>
        <w:ind w:left="484"/>
      </w:pPr>
      <w:r>
        <w:t>A．中国人民政治协商会议    B．国家主席</w:t>
      </w:r>
    </w:p>
    <w:p w14:paraId="5AF2CE17">
      <w:pPr>
        <w:pStyle w:val="19"/>
        <w:spacing w:before="92" w:line="228" w:lineRule="auto"/>
        <w:ind w:left="484"/>
      </w:pPr>
      <w:r>
        <w:t>C．军事机关                D．权力机关</w:t>
      </w:r>
    </w:p>
    <w:p w14:paraId="17E30880">
      <w:pPr>
        <w:pStyle w:val="19"/>
        <w:spacing w:before="92" w:line="228" w:lineRule="auto"/>
        <w:ind w:left="484"/>
      </w:pPr>
      <w:r>
        <w:t>307.下列哪项不属于我国宪法规定的公民的政治自由？ (    )</w:t>
      </w:r>
    </w:p>
    <w:p w14:paraId="72B7908B">
      <w:pPr>
        <w:pStyle w:val="19"/>
        <w:spacing w:before="92" w:line="228" w:lineRule="auto"/>
        <w:ind w:left="484"/>
      </w:pPr>
      <w:r>
        <w:t>A．言论自由        B．出版自由</w:t>
      </w:r>
    </w:p>
    <w:p w14:paraId="465E21A4">
      <w:pPr>
        <w:pStyle w:val="19"/>
        <w:spacing w:before="92" w:line="228" w:lineRule="auto"/>
        <w:ind w:left="484"/>
      </w:pPr>
      <w:r>
        <w:t>C．宗教信仰自由    D．集会、结社、游行示威的自由</w:t>
      </w:r>
    </w:p>
    <w:p w14:paraId="5D2C7790">
      <w:pPr>
        <w:pStyle w:val="19"/>
        <w:spacing w:before="92" w:line="228" w:lineRule="auto"/>
        <w:ind w:left="484"/>
      </w:pPr>
      <w:r>
        <w:t>308.我国宪法规定，（    ）是我国的根本制度。</w:t>
      </w:r>
    </w:p>
    <w:p w14:paraId="2445143B">
      <w:pPr>
        <w:pStyle w:val="19"/>
        <w:spacing w:before="92" w:line="228" w:lineRule="auto"/>
        <w:ind w:left="484"/>
      </w:pPr>
      <w:r>
        <w:t>A．社会主义制度        B．人民民主专政</w:t>
      </w:r>
    </w:p>
    <w:p w14:paraId="74F087E8">
      <w:pPr>
        <w:pStyle w:val="19"/>
        <w:spacing w:before="92" w:line="228" w:lineRule="auto"/>
        <w:ind w:left="484"/>
      </w:pPr>
      <w:r>
        <w:t>C．人民代表大会制度    D．中国特色社会主义</w:t>
      </w:r>
    </w:p>
    <w:p w14:paraId="0FC28B50">
      <w:pPr>
        <w:pStyle w:val="19"/>
        <w:spacing w:before="92" w:line="228" w:lineRule="auto"/>
        <w:ind w:left="484"/>
      </w:pPr>
      <w:r>
        <w:t>309.全国人大常委会对国务院制定的同宪法相抵触的行政法规（    ）。</w:t>
      </w:r>
    </w:p>
    <w:p w14:paraId="4503E5A7">
      <w:pPr>
        <w:pStyle w:val="19"/>
        <w:spacing w:before="92" w:line="228" w:lineRule="auto"/>
        <w:ind w:left="484"/>
      </w:pPr>
      <w:r>
        <w:t>A．有权改变              B．有权撤销、无权改变</w:t>
      </w:r>
    </w:p>
    <w:p w14:paraId="04EB772C">
      <w:pPr>
        <w:pStyle w:val="19"/>
        <w:spacing w:before="92" w:line="228" w:lineRule="auto"/>
        <w:ind w:left="484"/>
      </w:pPr>
      <w:r>
        <w:t>C．有权改变、无权撤销    D．无权撤销</w:t>
      </w:r>
    </w:p>
    <w:p w14:paraId="3FF6F56D">
      <w:pPr>
        <w:pStyle w:val="19"/>
        <w:spacing w:before="92" w:line="228" w:lineRule="auto"/>
        <w:ind w:left="484"/>
      </w:pPr>
      <w:r>
        <w:t>310.人大代表在人大会议上发言、表决不受法律追究。根据我国宪法规定，该权利被称为（    ）。</w:t>
      </w:r>
    </w:p>
    <w:p w14:paraId="4D1CD462">
      <w:pPr>
        <w:pStyle w:val="19"/>
        <w:spacing w:before="92" w:line="228" w:lineRule="auto"/>
        <w:ind w:left="484"/>
      </w:pPr>
      <w:r>
        <w:t>A．言论自由权    B．司法豁免权</w:t>
      </w:r>
    </w:p>
    <w:p w14:paraId="07B4CEFF">
      <w:pPr>
        <w:pStyle w:val="19"/>
        <w:spacing w:before="92" w:line="228" w:lineRule="auto"/>
        <w:ind w:left="484"/>
      </w:pPr>
      <w:r>
        <w:t>C．言论免责权    D．特别保护权</w:t>
      </w:r>
    </w:p>
    <w:p w14:paraId="04BDFD3D">
      <w:pPr>
        <w:pStyle w:val="19"/>
        <w:spacing w:before="92" w:line="228" w:lineRule="auto"/>
        <w:ind w:left="484"/>
      </w:pPr>
      <w:r>
        <w:t>311.在我国，行使国家最高行政权的机关是（    ）。</w:t>
      </w:r>
    </w:p>
    <w:p w14:paraId="034E9F20">
      <w:pPr>
        <w:pStyle w:val="19"/>
        <w:spacing w:before="92" w:line="228" w:lineRule="auto"/>
        <w:ind w:left="484"/>
      </w:pPr>
      <w:r>
        <w:t>A．全国人民代表大会    B．国家主席</w:t>
      </w:r>
    </w:p>
    <w:p w14:paraId="01FE4B21">
      <w:pPr>
        <w:pStyle w:val="19"/>
        <w:spacing w:before="92" w:line="228" w:lineRule="auto"/>
        <w:ind w:left="484"/>
      </w:pPr>
      <w:r>
        <w:t>C．国务院              D．人民政协</w:t>
      </w:r>
    </w:p>
    <w:p w14:paraId="4E554A07">
      <w:pPr>
        <w:pStyle w:val="19"/>
        <w:spacing w:before="92" w:line="228" w:lineRule="auto"/>
        <w:ind w:left="484"/>
      </w:pPr>
      <w:r>
        <w:t>312.权利和义务的根本区别在于（    ）。</w:t>
      </w:r>
    </w:p>
    <w:p w14:paraId="77A26045">
      <w:pPr>
        <w:pStyle w:val="19"/>
        <w:spacing w:before="92" w:line="228" w:lineRule="auto"/>
        <w:ind w:left="484"/>
      </w:pPr>
      <w:r>
        <w:t>A．权利可以放弃，义务必须履行</w:t>
      </w:r>
    </w:p>
    <w:p w14:paraId="350B128C">
      <w:pPr>
        <w:pStyle w:val="19"/>
        <w:spacing w:before="92" w:line="228" w:lineRule="auto"/>
        <w:ind w:left="484"/>
      </w:pPr>
      <w:r>
        <w:t>B．权利与生俱来，义务依法设定</w:t>
      </w:r>
    </w:p>
    <w:p w14:paraId="7FF4F693">
      <w:pPr>
        <w:pStyle w:val="19"/>
        <w:spacing w:before="92" w:line="228" w:lineRule="auto"/>
        <w:ind w:left="484"/>
      </w:pPr>
      <w:r>
        <w:t>C．权利对于一切人都是平等的，义务则因人而异</w:t>
      </w:r>
    </w:p>
    <w:p w14:paraId="20392C64">
      <w:pPr>
        <w:pStyle w:val="19"/>
        <w:spacing w:before="92" w:line="228" w:lineRule="auto"/>
        <w:ind w:left="484"/>
      </w:pPr>
      <w:r>
        <w:t>D．权利应当享有，义务可以放弃</w:t>
      </w:r>
    </w:p>
    <w:p w14:paraId="026D194A">
      <w:pPr>
        <w:pStyle w:val="19"/>
        <w:spacing w:before="92" w:line="228" w:lineRule="auto"/>
        <w:ind w:left="484"/>
      </w:pPr>
      <w:r>
        <w:t>313.中国香港、澳门特别行政区的基本法是由（    ）制定。</w:t>
      </w:r>
    </w:p>
    <w:p w14:paraId="17D3FB26">
      <w:pPr>
        <w:pStyle w:val="19"/>
        <w:spacing w:before="92" w:line="228" w:lineRule="auto"/>
        <w:ind w:left="484"/>
      </w:pPr>
      <w:r>
        <w:t>A．中国香港、澳门立法会    B．全国人民代表大会</w:t>
      </w:r>
    </w:p>
    <w:p w14:paraId="0C2D3198">
      <w:pPr>
        <w:pStyle w:val="19"/>
        <w:spacing w:before="92" w:line="228" w:lineRule="auto"/>
        <w:ind w:left="484"/>
      </w:pPr>
      <w:r>
        <w:t>C．全国人民政治协商会议    D．中国香港、澳门全体居民</w:t>
      </w:r>
    </w:p>
    <w:p w14:paraId="675ECC07">
      <w:pPr>
        <w:pStyle w:val="19"/>
        <w:spacing w:before="92" w:line="228" w:lineRule="auto"/>
        <w:ind w:left="484"/>
      </w:pPr>
      <w:r>
        <w:t>314.在我国，人民法院依法行使（    ）。</w:t>
      </w:r>
    </w:p>
    <w:p w14:paraId="4F7DF08B">
      <w:pPr>
        <w:pStyle w:val="19"/>
        <w:spacing w:before="92" w:line="228" w:lineRule="auto"/>
        <w:ind w:left="484"/>
      </w:pPr>
      <w:r>
        <w:t>A．立法权    B．司法权    C．审判权    D．维法权</w:t>
      </w:r>
    </w:p>
    <w:p w14:paraId="53506A7F">
      <w:pPr>
        <w:pStyle w:val="19"/>
        <w:spacing w:before="92" w:line="228" w:lineRule="auto"/>
        <w:ind w:left="484"/>
      </w:pPr>
      <w:r>
        <w:t>315.上下级人民法院之间的关系是（    ）。</w:t>
      </w:r>
    </w:p>
    <w:p w14:paraId="0932219B">
      <w:pPr>
        <w:pStyle w:val="19"/>
        <w:spacing w:before="92" w:line="228" w:lineRule="auto"/>
        <w:ind w:left="484"/>
      </w:pPr>
      <w:r>
        <w:t>A．监督关系    B．领导关系    C．制约关系    D．协作关系316.人民检察院是国家的（    ）。</w:t>
      </w:r>
    </w:p>
    <w:p w14:paraId="02A82D55">
      <w:pPr>
        <w:pStyle w:val="19"/>
        <w:spacing w:before="92" w:line="228" w:lineRule="auto"/>
        <w:ind w:left="484"/>
      </w:pPr>
      <w:r>
        <w:t>A．立法机关    B．法律监督机关    C．司法机关       D.审判机关</w:t>
      </w:r>
    </w:p>
    <w:p w14:paraId="2C19398C">
      <w:pPr>
        <w:pStyle w:val="19"/>
        <w:spacing w:before="92" w:line="228" w:lineRule="auto"/>
        <w:ind w:left="484"/>
      </w:pPr>
      <w:r>
        <w:t>317.根据《宪法》的规定，公民可以获得物质帮助权的条件不包括（    ）。</w:t>
      </w:r>
    </w:p>
    <w:p w14:paraId="3A16CE9F">
      <w:pPr>
        <w:pStyle w:val="19"/>
        <w:spacing w:before="92" w:line="228" w:lineRule="auto"/>
        <w:ind w:left="484"/>
      </w:pPr>
      <w:r>
        <w:t>A．公民在老年时    B．公民在遭受自然灾害时</w:t>
      </w:r>
    </w:p>
    <w:p w14:paraId="3D31DB11">
      <w:pPr>
        <w:pStyle w:val="19"/>
        <w:spacing w:before="92" w:line="228" w:lineRule="auto"/>
        <w:ind w:left="484"/>
      </w:pPr>
      <w:r>
        <w:t>C．公民在疾病时    D．公民在丧失劳动能力时</w:t>
      </w:r>
    </w:p>
    <w:p w14:paraId="599DEC5D">
      <w:pPr>
        <w:pStyle w:val="19"/>
        <w:spacing w:before="92" w:line="228" w:lineRule="auto"/>
        <w:ind w:left="484"/>
      </w:pPr>
      <w:r>
        <w:t>318.公民享有的宪法基本权利中，最基本的权利是（    ）。</w:t>
      </w:r>
    </w:p>
    <w:p w14:paraId="4FE68772">
      <w:pPr>
        <w:pStyle w:val="19"/>
        <w:spacing w:before="92" w:line="228" w:lineRule="auto"/>
        <w:ind w:left="484"/>
      </w:pPr>
      <w:r>
        <w:t>A．受教育权            B．人身自由权</w:t>
      </w:r>
    </w:p>
    <w:p w14:paraId="2A9055CF">
      <w:pPr>
        <w:pStyle w:val="19"/>
        <w:spacing w:before="92" w:line="228" w:lineRule="auto"/>
        <w:ind w:left="484"/>
      </w:pPr>
      <w:r>
        <w:t>C．选举权和被选举权    D．言论自由权</w:t>
      </w:r>
    </w:p>
    <w:p w14:paraId="664E6F40">
      <w:pPr>
        <w:pStyle w:val="19"/>
        <w:spacing w:before="92" w:line="228" w:lineRule="auto"/>
        <w:ind w:left="484"/>
      </w:pPr>
      <w:r>
        <w:t>319.下列不属于我国宪法基本原则的有（    ）。</w:t>
      </w:r>
    </w:p>
    <w:p w14:paraId="0E7C010D">
      <w:pPr>
        <w:pStyle w:val="19"/>
        <w:spacing w:before="92" w:line="228" w:lineRule="auto"/>
        <w:ind w:left="484"/>
      </w:pPr>
      <w:r>
        <w:t>A．基本人权原则          B．人民主权原则</w:t>
      </w:r>
    </w:p>
    <w:p w14:paraId="366C951C">
      <w:pPr>
        <w:pStyle w:val="19"/>
        <w:spacing w:before="92" w:line="228" w:lineRule="auto"/>
        <w:ind w:left="484"/>
      </w:pPr>
      <w:r>
        <w:t>C．权力分类与制衡原则    D．民主集中制原则</w:t>
      </w:r>
    </w:p>
    <w:p w14:paraId="7A119C00">
      <w:pPr>
        <w:pStyle w:val="19"/>
        <w:spacing w:before="92" w:line="228" w:lineRule="auto"/>
        <w:ind w:left="484"/>
      </w:pPr>
      <w:r>
        <w:t>320.现行宪法规定行使宪法解释权的机关是（    ）。</w:t>
      </w:r>
    </w:p>
    <w:p w14:paraId="1EE70F9F">
      <w:pPr>
        <w:pStyle w:val="19"/>
        <w:spacing w:before="92" w:line="228" w:lineRule="auto"/>
        <w:ind w:left="484"/>
      </w:pPr>
      <w:r>
        <w:t>A．全国人大法律委员会    B．全国人大常委会</w:t>
      </w:r>
    </w:p>
    <w:p w14:paraId="1CCABE51">
      <w:pPr>
        <w:pStyle w:val="19"/>
        <w:spacing w:before="92" w:line="228" w:lineRule="auto"/>
        <w:ind w:left="484"/>
      </w:pPr>
      <w:r>
        <w:t>C.全国人大主席团         D．全国人大</w:t>
      </w:r>
    </w:p>
    <w:p w14:paraId="166A1D8C">
      <w:pPr>
        <w:pStyle w:val="19"/>
        <w:spacing w:before="92" w:line="228" w:lineRule="auto"/>
        <w:ind w:left="484"/>
      </w:pPr>
      <w:r>
        <w:t>321.根据《宪法》规定，下列机关中有权制定行政法规的是（    ）。</w:t>
      </w:r>
    </w:p>
    <w:p w14:paraId="5FEEFC03">
      <w:pPr>
        <w:pStyle w:val="19"/>
        <w:spacing w:before="92" w:line="228" w:lineRule="auto"/>
        <w:ind w:left="484"/>
      </w:pPr>
      <w:r>
        <w:t>A．全国人大常委会  B．省级人大    C．国务院各部委    D．国务院</w:t>
      </w:r>
    </w:p>
    <w:p w14:paraId="7C8E6D69">
      <w:pPr>
        <w:pStyle w:val="19"/>
        <w:spacing w:before="92" w:line="228" w:lineRule="auto"/>
        <w:ind w:left="484"/>
      </w:pPr>
      <w:r>
        <w:t>322.下列关于宪法的说法，不正确的是（    ）。</w:t>
      </w:r>
    </w:p>
    <w:p w14:paraId="6CCD8DFD">
      <w:pPr>
        <w:pStyle w:val="19"/>
        <w:spacing w:before="92" w:line="228" w:lineRule="auto"/>
        <w:ind w:left="484"/>
      </w:pPr>
      <w:r>
        <w:t>A.宪法是国家所有法律的总和</w:t>
      </w:r>
    </w:p>
    <w:p w14:paraId="50D8CF8F">
      <w:pPr>
        <w:pStyle w:val="19"/>
        <w:spacing w:before="92" w:line="228" w:lineRule="auto"/>
        <w:ind w:left="484"/>
      </w:pPr>
      <w:r>
        <w:t>B.宪法的变动必然会引起普通法律随之做出相应的修改</w:t>
      </w:r>
    </w:p>
    <w:p w14:paraId="7DFA4827">
      <w:pPr>
        <w:pStyle w:val="19"/>
        <w:spacing w:before="92" w:line="228" w:lineRule="auto"/>
        <w:ind w:left="484"/>
      </w:pPr>
      <w:r>
        <w:t>C.宪法具有最高的法律效力</w:t>
      </w:r>
    </w:p>
    <w:p w14:paraId="29FC1579">
      <w:pPr>
        <w:pStyle w:val="19"/>
        <w:spacing w:before="92" w:line="228" w:lineRule="auto"/>
        <w:ind w:left="484"/>
      </w:pPr>
      <w:r>
        <w:t>D.宪法是国家的根本大法</w:t>
      </w:r>
    </w:p>
    <w:p w14:paraId="2C74CC15">
      <w:pPr>
        <w:pStyle w:val="19"/>
        <w:spacing w:before="92" w:line="228" w:lineRule="auto"/>
        <w:ind w:left="484"/>
      </w:pPr>
      <w:r>
        <w:t>323.对于某教育局工作人员擅自改变考生赵某高考志愿的行为，下列说法正确的是（    ）。</w:t>
      </w:r>
    </w:p>
    <w:p w14:paraId="2267F031">
      <w:pPr>
        <w:pStyle w:val="19"/>
        <w:spacing w:before="92" w:line="228" w:lineRule="auto"/>
        <w:ind w:left="484"/>
      </w:pPr>
      <w:r>
        <w:t>A．该行为没有侵犯赵某的基本权利    B．该行为侵犯了赵某的人格尊严</w:t>
      </w:r>
    </w:p>
    <w:p w14:paraId="668D0ABD">
      <w:pPr>
        <w:pStyle w:val="19"/>
        <w:spacing w:before="92" w:line="228" w:lineRule="auto"/>
        <w:ind w:left="484"/>
      </w:pPr>
      <w:r>
        <w:t>C．该行为侵犯了赵某的受教育权      D．该行为侵犯了赵某的言论自由</w:t>
      </w:r>
    </w:p>
    <w:p w14:paraId="7BD4421F">
      <w:pPr>
        <w:pStyle w:val="19"/>
        <w:spacing w:before="92" w:line="228" w:lineRule="auto"/>
        <w:ind w:left="484"/>
      </w:pPr>
      <w:r>
        <w:t>324.依据《宪法》规定，下列自然资源不能属于集体所有的是（    ）。</w:t>
      </w:r>
    </w:p>
    <w:p w14:paraId="3BC849F7">
      <w:pPr>
        <w:pStyle w:val="19"/>
        <w:spacing w:before="92" w:line="228" w:lineRule="auto"/>
        <w:ind w:left="484"/>
      </w:pPr>
      <w:r>
        <w:t>A．森林    B．草原    C．水流    D．荒地</w:t>
      </w:r>
    </w:p>
    <w:p w14:paraId="64D5DECC">
      <w:pPr>
        <w:pStyle w:val="19"/>
        <w:spacing w:before="92" w:line="228" w:lineRule="auto"/>
        <w:ind w:left="484"/>
      </w:pPr>
      <w:r>
        <w:t>325.根据《宪法》规定，有权修改宪法的国家机关是（    ）。</w:t>
      </w:r>
    </w:p>
    <w:p w14:paraId="1F7E40BE">
      <w:pPr>
        <w:pStyle w:val="19"/>
        <w:spacing w:before="92" w:line="228" w:lineRule="auto"/>
        <w:ind w:left="484"/>
      </w:pPr>
      <w:r>
        <w:t>A．国务院    B．全国政协    C．全国人大    D．全国人大常委会</w:t>
      </w:r>
    </w:p>
    <w:p w14:paraId="380B89D8">
      <w:pPr>
        <w:pStyle w:val="19"/>
        <w:spacing w:before="92" w:line="228" w:lineRule="auto"/>
        <w:ind w:left="484"/>
      </w:pPr>
      <w:r>
        <w:t>326.根据《宪法》，下列有权提议修改宪法的主体是（    ）。</w:t>
      </w:r>
    </w:p>
    <w:p w14:paraId="2E94FA78">
      <w:pPr>
        <w:pStyle w:val="19"/>
        <w:spacing w:before="92" w:line="228" w:lineRule="auto"/>
        <w:ind w:left="484"/>
      </w:pPr>
      <w:r>
        <w:t>A．中共中央    B．全国人大常委会    C．国家主席    D．全国人大主席团</w:t>
      </w:r>
    </w:p>
    <w:p w14:paraId="6A1DD187">
      <w:pPr>
        <w:pStyle w:val="19"/>
        <w:spacing w:before="92" w:line="228" w:lineRule="auto"/>
        <w:ind w:left="484"/>
      </w:pPr>
      <w:r>
        <w:t>327.根据《宪法》规定，下列说法正确的是（    ）。</w:t>
      </w:r>
    </w:p>
    <w:p w14:paraId="1DD7079E">
      <w:pPr>
        <w:pStyle w:val="19"/>
        <w:spacing w:before="92" w:line="228" w:lineRule="auto"/>
        <w:ind w:left="484"/>
      </w:pPr>
      <w:r>
        <w:t>A．副省长人选应由省长提名，由省人民代表大会决定</w:t>
      </w:r>
    </w:p>
    <w:p w14:paraId="0E716514">
      <w:pPr>
        <w:pStyle w:val="19"/>
        <w:spacing w:before="92" w:line="228" w:lineRule="auto"/>
        <w:ind w:left="484"/>
      </w:pPr>
      <w:r>
        <w:t>B．选举产生的省人民检察院检察长，应由全国人大常委会批准</w:t>
      </w:r>
    </w:p>
    <w:p w14:paraId="096AEDA9">
      <w:pPr>
        <w:pStyle w:val="19"/>
        <w:spacing w:before="92" w:line="228" w:lineRule="auto"/>
        <w:ind w:left="484"/>
      </w:pPr>
      <w:r>
        <w:t>C． 自治州人民代表大会可以选举汉族公民担任本州州长</w:t>
      </w:r>
    </w:p>
    <w:p w14:paraId="5FBDAEA2">
      <w:pPr>
        <w:pStyle w:val="19"/>
        <w:spacing w:before="92" w:line="228" w:lineRule="auto"/>
        <w:ind w:left="484"/>
      </w:pPr>
      <w:r>
        <w:t>D． 自治县人大常委会主任必须由实行区域自治的民族的公民担任</w:t>
      </w:r>
    </w:p>
    <w:p w14:paraId="2165FFB9">
      <w:pPr>
        <w:pStyle w:val="19"/>
        <w:spacing w:before="92" w:line="228" w:lineRule="auto"/>
        <w:ind w:left="484"/>
      </w:pPr>
      <w:r>
        <w:t>328.“公民在法律面前一律平等 ”是公民享有平等权的宪法体现，也是国家机关活动应遵循的原则，下列做法不符合这一原则的是（    ）。</w:t>
      </w:r>
    </w:p>
    <w:p w14:paraId="08AC0164">
      <w:pPr>
        <w:pStyle w:val="19"/>
        <w:spacing w:before="92" w:line="228" w:lineRule="auto"/>
        <w:ind w:left="484"/>
      </w:pPr>
      <w:r>
        <w:t>A．对少数民族不实行独生子女政策</w:t>
      </w:r>
    </w:p>
    <w:p w14:paraId="48A9F04B">
      <w:pPr>
        <w:pStyle w:val="19"/>
        <w:spacing w:before="92" w:line="228" w:lineRule="auto"/>
        <w:ind w:left="484"/>
      </w:pPr>
      <w:r>
        <w:t>B．国家免除农民的农业税</w:t>
      </w:r>
    </w:p>
    <w:p w14:paraId="6874FAB8">
      <w:pPr>
        <w:pStyle w:val="19"/>
        <w:spacing w:before="92" w:line="228" w:lineRule="auto"/>
        <w:ind w:left="484"/>
      </w:pPr>
      <w:r>
        <w:t>C．交警大队为了缓解某地的交通拥堵而限制货车进入</w:t>
      </w:r>
    </w:p>
    <w:p w14:paraId="4247E1F6">
      <w:pPr>
        <w:pStyle w:val="19"/>
        <w:spacing w:before="92" w:line="228" w:lineRule="auto"/>
        <w:ind w:left="484"/>
      </w:pPr>
      <w:r>
        <w:t>D．某地高中招生政策对赞助者子女给予加分优惠</w:t>
      </w:r>
    </w:p>
    <w:p w14:paraId="6860C3C9">
      <w:pPr>
        <w:pStyle w:val="19"/>
        <w:spacing w:before="92" w:line="228" w:lineRule="auto"/>
        <w:ind w:left="484"/>
      </w:pPr>
      <w:r>
        <w:t>329.根据我国《宪法》相关规定，下列选项中不属于公民人身自由权利的是（    ）。</w:t>
      </w:r>
    </w:p>
    <w:p w14:paraId="653D14CA">
      <w:pPr>
        <w:pStyle w:val="19"/>
        <w:spacing w:before="92" w:line="228" w:lineRule="auto"/>
        <w:ind w:left="484"/>
      </w:pPr>
      <w:r>
        <w:t>A．人格尊严不受侵犯  B．住宅安全权    C．宗教信仰自由    D．通信自由权</w:t>
      </w:r>
    </w:p>
    <w:p w14:paraId="473FA658">
      <w:pPr>
        <w:pStyle w:val="19"/>
        <w:spacing w:before="92" w:line="228" w:lineRule="auto"/>
        <w:ind w:left="484"/>
      </w:pPr>
      <w:r>
        <w:t>330.根据我国《宪法》相关规定，下列选项中不属于国务院职权的是（    ）。</w:t>
      </w:r>
    </w:p>
    <w:p w14:paraId="72743E08">
      <w:pPr>
        <w:pStyle w:val="19"/>
        <w:spacing w:before="92" w:line="228" w:lineRule="auto"/>
        <w:ind w:left="484"/>
      </w:pPr>
      <w:r>
        <w:t>A．领导和管理国防建设事业</w:t>
      </w:r>
    </w:p>
    <w:p w14:paraId="0E7A426F">
      <w:pPr>
        <w:pStyle w:val="19"/>
        <w:spacing w:before="92" w:line="228" w:lineRule="auto"/>
        <w:ind w:left="484"/>
      </w:pPr>
      <w:r>
        <w:t>B．管理对外事务，同外国缔结条约和协议</w:t>
      </w:r>
    </w:p>
    <w:p w14:paraId="26285B51">
      <w:pPr>
        <w:pStyle w:val="19"/>
        <w:spacing w:before="92" w:line="228" w:lineRule="auto"/>
        <w:ind w:left="484"/>
      </w:pPr>
      <w:r>
        <w:t>C．根据全国人大及其常委会决定任免国务院总理</w:t>
      </w:r>
    </w:p>
    <w:p w14:paraId="41CE3653">
      <w:pPr>
        <w:pStyle w:val="19"/>
        <w:spacing w:before="92" w:line="228" w:lineRule="auto"/>
        <w:ind w:left="484"/>
      </w:pPr>
      <w:r>
        <w:t>D．根据宪法和法律，规定行政措施，制定行政法规，发布决定和命令</w:t>
      </w:r>
    </w:p>
    <w:p w14:paraId="452899B5">
      <w:pPr>
        <w:pStyle w:val="19"/>
        <w:spacing w:before="92" w:line="228" w:lineRule="auto"/>
        <w:ind w:left="484"/>
      </w:pPr>
      <w:r>
        <w:t>331.根据《宪法》规定，对公民财产权的限制不包括（    ）。</w:t>
      </w:r>
    </w:p>
    <w:p w14:paraId="32AEC8B6">
      <w:pPr>
        <w:pStyle w:val="19"/>
        <w:spacing w:before="92" w:line="228" w:lineRule="auto"/>
        <w:ind w:left="484"/>
      </w:pPr>
      <w:r>
        <w:t>A．公民财产权要受到依法纳税义务的限制</w:t>
      </w:r>
    </w:p>
    <w:p w14:paraId="4BACB67F">
      <w:pPr>
        <w:pStyle w:val="19"/>
        <w:spacing w:before="92" w:line="228" w:lineRule="auto"/>
        <w:ind w:left="484"/>
      </w:pPr>
      <w:r>
        <w:t>B．公民财产权要受到国家依法实施的征收或征用的限制</w:t>
      </w:r>
    </w:p>
    <w:p w14:paraId="7D5ADEDC">
      <w:pPr>
        <w:pStyle w:val="19"/>
        <w:spacing w:before="92" w:line="228" w:lineRule="auto"/>
        <w:ind w:left="484"/>
      </w:pPr>
      <w:r>
        <w:t>C．公民不得以损害公共利益和他人利益的方式行使财产权</w:t>
      </w:r>
    </w:p>
    <w:p w14:paraId="605D0436">
      <w:pPr>
        <w:pStyle w:val="19"/>
        <w:spacing w:before="92" w:line="228" w:lineRule="auto"/>
        <w:ind w:left="484"/>
      </w:pPr>
      <w:r>
        <w:t>D．公民必须以有利于公共利益的方式行使财产权</w:t>
      </w:r>
    </w:p>
    <w:p w14:paraId="2CC5B900">
      <w:pPr>
        <w:pStyle w:val="19"/>
        <w:spacing w:before="92" w:line="228" w:lineRule="auto"/>
        <w:ind w:left="484"/>
      </w:pPr>
      <w:r>
        <w:t>332.关于权利的享受和义务的履行，下列说法不正确的是（    ）。</w:t>
      </w:r>
    </w:p>
    <w:p w14:paraId="32267A78">
      <w:pPr>
        <w:pStyle w:val="19"/>
        <w:spacing w:before="92" w:line="228" w:lineRule="auto"/>
        <w:ind w:left="484"/>
      </w:pPr>
      <w:r>
        <w:t>A．享受权利必须采用合法、正当的手段    B．履行义务必须采用作为方式</w:t>
      </w:r>
    </w:p>
    <w:p w14:paraId="1E628A63">
      <w:pPr>
        <w:pStyle w:val="19"/>
        <w:spacing w:before="92" w:line="228" w:lineRule="auto"/>
        <w:ind w:left="484"/>
      </w:pPr>
      <w:r>
        <w:t>C．遵守法律首先应当遵守宪法            D．不能只享受权利不履行义务</w:t>
      </w:r>
    </w:p>
    <w:p w14:paraId="48BE4FDB">
      <w:pPr>
        <w:pStyle w:val="19"/>
        <w:spacing w:before="92" w:line="228" w:lineRule="auto"/>
        <w:ind w:left="484"/>
      </w:pPr>
      <w:r>
        <w:t>333.《宪法》规定，我国的公民是指（    ）。</w:t>
      </w:r>
    </w:p>
    <w:p w14:paraId="44FCDA5B">
      <w:pPr>
        <w:pStyle w:val="19"/>
        <w:spacing w:before="92" w:line="228" w:lineRule="auto"/>
        <w:ind w:left="484"/>
      </w:pPr>
      <w:r>
        <w:t>A．具有中华人民共和国国籍的人       B．年满 18 周岁并具有中华人民共和国国籍的人</w:t>
      </w:r>
    </w:p>
    <w:p w14:paraId="7D7C06DD">
      <w:pPr>
        <w:pStyle w:val="19"/>
        <w:spacing w:before="92" w:line="228" w:lineRule="auto"/>
        <w:ind w:left="484"/>
      </w:pPr>
      <w:r>
        <w:t>C．具有中国国籍、没有被依法剥夺政治权利的人  D．具有中国国籍并且具备完全行为能力的人</w:t>
      </w:r>
    </w:p>
    <w:p w14:paraId="53E679A5">
      <w:pPr>
        <w:pStyle w:val="19"/>
        <w:spacing w:before="92" w:line="228" w:lineRule="auto"/>
        <w:ind w:left="484"/>
      </w:pPr>
      <w:r>
        <w:t>334.根据《宪法》，以下说法不正确的是（    ）。</w:t>
      </w:r>
    </w:p>
    <w:p w14:paraId="32C1653D">
      <w:pPr>
        <w:pStyle w:val="19"/>
        <w:spacing w:before="92" w:line="228" w:lineRule="auto"/>
        <w:ind w:left="484"/>
      </w:pPr>
      <w:r>
        <w:t>A．国家尊重和保障人权</w:t>
      </w:r>
    </w:p>
    <w:p w14:paraId="0DD3ECD6">
      <w:pPr>
        <w:pStyle w:val="19"/>
        <w:spacing w:before="92" w:line="228" w:lineRule="auto"/>
        <w:ind w:left="484"/>
      </w:pPr>
      <w:r>
        <w:t>B．任何公民享有宪法和法律规定的权利，同时必须履行宪法和法律规定的义务</w:t>
      </w:r>
    </w:p>
    <w:p w14:paraId="4016BD51">
      <w:pPr>
        <w:pStyle w:val="19"/>
        <w:spacing w:before="92" w:line="228" w:lineRule="auto"/>
        <w:ind w:left="484"/>
      </w:pPr>
      <w:r>
        <w:t>C．中华人民共和国公民都有选举权和被选举权</w:t>
      </w:r>
    </w:p>
    <w:p w14:paraId="07150669">
      <w:pPr>
        <w:pStyle w:val="19"/>
        <w:spacing w:before="92" w:line="228" w:lineRule="auto"/>
        <w:ind w:left="484"/>
      </w:pPr>
      <w:r>
        <w:t>D．中华人民共和国公民有宗教信仰自由</w:t>
      </w:r>
    </w:p>
    <w:p w14:paraId="0CEEFB39">
      <w:pPr>
        <w:pStyle w:val="19"/>
        <w:spacing w:before="92" w:line="228" w:lineRule="auto"/>
        <w:ind w:left="484"/>
      </w:pPr>
      <w:r>
        <w:t>335.坚持公民在法律面前一律平等，就必须做到（    ）。</w:t>
      </w:r>
    </w:p>
    <w:p w14:paraId="31117EA2">
      <w:pPr>
        <w:pStyle w:val="19"/>
        <w:spacing w:before="92" w:line="228" w:lineRule="auto"/>
        <w:ind w:left="484"/>
      </w:pPr>
      <w:r>
        <w:t>A．针对公民的个别情况来进行法律裁决</w:t>
      </w:r>
    </w:p>
    <w:p w14:paraId="5DCE870F">
      <w:pPr>
        <w:pStyle w:val="19"/>
        <w:spacing w:before="92" w:line="228" w:lineRule="auto"/>
        <w:ind w:left="484"/>
      </w:pPr>
      <w:r>
        <w:t>B．行政诉讼活动中，将国家机关的地位置于公民之上</w:t>
      </w:r>
    </w:p>
    <w:p w14:paraId="0C9E70F5">
      <w:pPr>
        <w:pStyle w:val="19"/>
        <w:spacing w:before="92" w:line="228" w:lineRule="auto"/>
        <w:ind w:left="484"/>
      </w:pPr>
      <w:r>
        <w:t>C．无论贫富，所有人员在所使用的法律上一律平等</w:t>
      </w:r>
    </w:p>
    <w:p w14:paraId="62A5B34F">
      <w:pPr>
        <w:pStyle w:val="19"/>
        <w:spacing w:before="92" w:line="228" w:lineRule="auto"/>
        <w:ind w:left="484"/>
      </w:pPr>
      <w:r>
        <w:t>D．加大对领导干部违法行为的处理</w:t>
      </w:r>
    </w:p>
    <w:p w14:paraId="6CDE9D8C">
      <w:pPr>
        <w:pStyle w:val="19"/>
        <w:spacing w:before="92" w:line="228" w:lineRule="auto"/>
        <w:ind w:left="484"/>
      </w:pPr>
      <w:r>
        <w:t>336.我国的《宪法》解释权由（    ）行使。</w:t>
      </w:r>
    </w:p>
    <w:p w14:paraId="15FAE595">
      <w:pPr>
        <w:pStyle w:val="19"/>
        <w:spacing w:before="92" w:line="228" w:lineRule="auto"/>
        <w:ind w:left="484"/>
      </w:pPr>
      <w:r>
        <w:t>A．国家主席          B．最高人民法院</w:t>
      </w:r>
    </w:p>
    <w:p w14:paraId="1F7A0E25">
      <w:pPr>
        <w:pStyle w:val="19"/>
        <w:spacing w:before="92" w:line="228" w:lineRule="auto"/>
        <w:ind w:left="484"/>
      </w:pPr>
      <w:r>
        <w:t>C．最高人民检察院    D．全国人民代表大会常务委员会</w:t>
      </w:r>
    </w:p>
    <w:p w14:paraId="7C955BE9">
      <w:pPr>
        <w:pStyle w:val="19"/>
        <w:spacing w:before="92" w:line="228" w:lineRule="auto"/>
        <w:ind w:left="484"/>
      </w:pPr>
      <w:r>
        <w:t>337.在我国，任何公民，非经人民检察院批准或者决定或者人民法院决定，并由（    ）执行，不受逮捕。 A．人民检察院    B．公安机关    C．人民法院    D．人民政府</w:t>
      </w:r>
    </w:p>
    <w:p w14:paraId="2B8B7037">
      <w:pPr>
        <w:pStyle w:val="19"/>
        <w:spacing w:before="92" w:line="228" w:lineRule="auto"/>
        <w:ind w:left="484"/>
      </w:pPr>
      <w:r>
        <w:t>338.根据《宪法》规定，下列不属于国家机构的是（    ）。</w:t>
      </w:r>
    </w:p>
    <w:p w14:paraId="5B2A0EE4">
      <w:pPr>
        <w:pStyle w:val="19"/>
        <w:spacing w:before="92" w:line="228" w:lineRule="auto"/>
        <w:ind w:left="484"/>
      </w:pPr>
      <w:r>
        <w:t>A．全国人民代表大会    B．乡政府</w:t>
      </w:r>
    </w:p>
    <w:p w14:paraId="755ACE65">
      <w:pPr>
        <w:pStyle w:val="19"/>
        <w:spacing w:before="92" w:line="228" w:lineRule="auto"/>
        <w:ind w:left="484"/>
      </w:pPr>
      <w:r>
        <w:t>C．军事法院            D．村民委员会</w:t>
      </w:r>
    </w:p>
    <w:p w14:paraId="4291EA1E">
      <w:pPr>
        <w:pStyle w:val="19"/>
        <w:spacing w:before="92" w:line="228" w:lineRule="auto"/>
        <w:ind w:left="484"/>
      </w:pPr>
      <w:r>
        <w:t>339.根据《宪法》的规定，地方各级人民代表大会代表每届任期是（    ）。</w:t>
      </w:r>
    </w:p>
    <w:p w14:paraId="5F7D4B43">
      <w:pPr>
        <w:pStyle w:val="19"/>
        <w:spacing w:before="92" w:line="228" w:lineRule="auto"/>
        <w:ind w:left="484"/>
      </w:pPr>
      <w:r>
        <w:t>A.一年    B．三年    C．五年    D．十年</w:t>
      </w:r>
    </w:p>
    <w:p w14:paraId="18FCC063">
      <w:pPr>
        <w:pStyle w:val="19"/>
        <w:spacing w:before="92" w:line="228" w:lineRule="auto"/>
        <w:ind w:left="484"/>
      </w:pPr>
      <w:r>
        <w:t>340.以下有关我国少数民族的说法，错误的是（    ）。</w:t>
      </w:r>
    </w:p>
    <w:p w14:paraId="620FCADB">
      <w:pPr>
        <w:pStyle w:val="19"/>
        <w:spacing w:before="92" w:line="228" w:lineRule="auto"/>
        <w:ind w:left="484"/>
      </w:pPr>
      <w:r>
        <w:t>A．国家禁止对任何民族的歧视和压迫，禁止破坏民族团结和制造民族分裂的行为</w:t>
      </w:r>
    </w:p>
    <w:p w14:paraId="20A4023D">
      <w:pPr>
        <w:pStyle w:val="19"/>
        <w:spacing w:before="92" w:line="228" w:lineRule="auto"/>
        <w:ind w:left="484"/>
      </w:pPr>
      <w:r>
        <w:t>B．少数民族地区经济和文化的发展应符合社会发展形势的需要，服从国家计划</w:t>
      </w:r>
    </w:p>
    <w:p w14:paraId="18FC2707">
      <w:pPr>
        <w:pStyle w:val="19"/>
        <w:spacing w:before="92" w:line="228" w:lineRule="auto"/>
        <w:ind w:left="484"/>
      </w:pPr>
      <w:r>
        <w:t>C．各少数民族聚居的地方实行区域自治，设立自治机关，行使自治权</w:t>
      </w:r>
    </w:p>
    <w:p w14:paraId="0393E5D7">
      <w:pPr>
        <w:pStyle w:val="19"/>
        <w:spacing w:before="92" w:line="228" w:lineRule="auto"/>
        <w:ind w:left="484"/>
      </w:pPr>
      <w:r>
        <w:t>D．各民族都有使用和发展自己的语言文字、保持或者改革自己的风俗习惯的自由</w:t>
      </w:r>
    </w:p>
    <w:p w14:paraId="0EAD33D3">
      <w:pPr>
        <w:pStyle w:val="19"/>
        <w:spacing w:before="92" w:line="228" w:lineRule="auto"/>
        <w:ind w:left="484"/>
      </w:pPr>
      <w:r>
        <w:t>341.某人在网上查询资料时，发现有人正在使用国际互联网泄露国家重要经济情报。他及时将此事报告 给了有关部门，此人履行了维护（    ）的义务。</w:t>
      </w:r>
    </w:p>
    <w:p w14:paraId="6C913009">
      <w:pPr>
        <w:pStyle w:val="19"/>
        <w:spacing w:before="92" w:line="228" w:lineRule="auto"/>
        <w:ind w:left="484"/>
      </w:pPr>
      <w:r>
        <w:t>A．国家安全    B．国家统一    C．民族团结    D．社会和谐</w:t>
      </w:r>
    </w:p>
    <w:p w14:paraId="458F1EEE">
      <w:pPr>
        <w:pStyle w:val="19"/>
        <w:spacing w:before="92" w:line="228" w:lineRule="auto"/>
        <w:ind w:left="484"/>
      </w:pPr>
      <w:r>
        <w:t>342.下列哪项职权属于全国人民代表大会常务委员会？ (    )</w:t>
      </w:r>
    </w:p>
    <w:p w14:paraId="05135A62">
      <w:pPr>
        <w:pStyle w:val="19"/>
        <w:spacing w:before="92" w:line="228" w:lineRule="auto"/>
        <w:ind w:left="484"/>
      </w:pPr>
      <w:r>
        <w:t>A．修改宪法              B．选举中华人民共和国主席</w:t>
      </w:r>
    </w:p>
    <w:p w14:paraId="0ED2A86B">
      <w:pPr>
        <w:pStyle w:val="19"/>
        <w:spacing w:before="92" w:line="228" w:lineRule="auto"/>
        <w:ind w:left="484"/>
      </w:pPr>
      <w:r>
        <w:t>C．决定国务院总理人选    D．解释宪法、监督宪法的实施</w:t>
      </w:r>
    </w:p>
    <w:p w14:paraId="66884448">
      <w:pPr>
        <w:pStyle w:val="19"/>
        <w:spacing w:before="92" w:line="228" w:lineRule="auto"/>
        <w:ind w:left="484"/>
      </w:pPr>
      <w:r>
        <w:t>343.《宪法》规定，公民的合法的私有财产不受侵犯。国家依照法律规定保护公民的（    ）。</w:t>
      </w:r>
    </w:p>
    <w:p w14:paraId="1E3C3B2F">
      <w:pPr>
        <w:pStyle w:val="19"/>
        <w:spacing w:before="92" w:line="228" w:lineRule="auto"/>
        <w:ind w:left="484"/>
      </w:pPr>
      <w:r>
        <w:t>A．使用权和收益权    B． 占有权和支配权</w:t>
      </w:r>
    </w:p>
    <w:p w14:paraId="78C26049">
      <w:pPr>
        <w:pStyle w:val="19"/>
        <w:spacing w:before="92" w:line="228" w:lineRule="auto"/>
        <w:ind w:left="484"/>
      </w:pPr>
      <w:r>
        <w:t>C．所有权和继承权    D．私有财产和继承权</w:t>
      </w:r>
    </w:p>
    <w:p w14:paraId="11C28234">
      <w:pPr>
        <w:pStyle w:val="19"/>
        <w:spacing w:before="92" w:line="228" w:lineRule="auto"/>
        <w:ind w:left="484"/>
      </w:pPr>
      <w:r>
        <w:t>344.《宪法》规定，土地使用权可以依照法律的规定（    ）。</w:t>
      </w:r>
    </w:p>
    <w:p w14:paraId="15C3A02A">
      <w:pPr>
        <w:pStyle w:val="19"/>
        <w:spacing w:before="92" w:line="228" w:lineRule="auto"/>
        <w:ind w:left="484"/>
      </w:pPr>
      <w:r>
        <w:t>A．买卖    B．出租    C．转让    D．变更</w:t>
      </w:r>
    </w:p>
    <w:p w14:paraId="3CFDAFFC">
      <w:pPr>
        <w:pStyle w:val="19"/>
        <w:spacing w:before="92" w:line="228" w:lineRule="auto"/>
        <w:ind w:left="484"/>
      </w:pPr>
      <w:r>
        <w:t>345.全国人大举行会议时，主持会议的是（    ）。</w:t>
      </w:r>
    </w:p>
    <w:p w14:paraId="05B0CF87">
      <w:pPr>
        <w:pStyle w:val="19"/>
        <w:spacing w:before="92" w:line="228" w:lineRule="auto"/>
        <w:ind w:left="484"/>
      </w:pPr>
      <w:r>
        <w:t>A．全国人大常委会    B．委员会</w:t>
      </w:r>
    </w:p>
    <w:p w14:paraId="2EDD4DF6">
      <w:pPr>
        <w:pStyle w:val="19"/>
        <w:spacing w:before="92" w:line="228" w:lineRule="auto"/>
        <w:ind w:left="484"/>
      </w:pPr>
      <w:r>
        <w:t>C．委员长会议        D．选举产生的大会主席团</w:t>
      </w:r>
    </w:p>
    <w:p w14:paraId="1451D14D">
      <w:pPr>
        <w:pStyle w:val="19"/>
        <w:spacing w:before="92" w:line="228" w:lineRule="auto"/>
        <w:ind w:left="484"/>
      </w:pPr>
      <w:r>
        <w:t>346.我国现行宪法规定，乡镇的人大代表大会每届任期（    ）。</w:t>
      </w:r>
    </w:p>
    <w:p w14:paraId="7F4B54EF">
      <w:pPr>
        <w:pStyle w:val="19"/>
        <w:spacing w:before="92" w:line="228" w:lineRule="auto"/>
        <w:ind w:left="484"/>
      </w:pPr>
      <w:r>
        <w:t>A.一年    B．三年    C．五年    D．四年</w:t>
      </w:r>
    </w:p>
    <w:p w14:paraId="6A0EB69A">
      <w:pPr>
        <w:pStyle w:val="19"/>
        <w:spacing w:before="92" w:line="228" w:lineRule="auto"/>
        <w:ind w:left="484"/>
      </w:pPr>
      <w:r>
        <w:t>347.根据我国宪法的规定，下列选项中，既是我国公民基本权利又是我国公民基本义务的有（  ）。</w:t>
      </w:r>
    </w:p>
    <w:p w14:paraId="6B9B49F1">
      <w:pPr>
        <w:pStyle w:val="19"/>
        <w:spacing w:before="92" w:line="228" w:lineRule="auto"/>
        <w:ind w:left="484"/>
      </w:pPr>
      <w:r>
        <w:t>A．休息权    B．受教育权    C．批评建议权    D．选举权和被选举权</w:t>
      </w:r>
    </w:p>
    <w:p w14:paraId="0108A054">
      <w:pPr>
        <w:pStyle w:val="19"/>
        <w:spacing w:before="92" w:line="228" w:lineRule="auto"/>
        <w:ind w:left="484"/>
      </w:pPr>
      <w:r>
        <w:t>348.现行《宪法》规定，国务院对各部、委员会发布的不适当的命令、指示和规章有权（    ）。</w:t>
      </w:r>
    </w:p>
    <w:p w14:paraId="779D4EF4">
      <w:pPr>
        <w:pStyle w:val="19"/>
        <w:spacing w:before="92" w:line="228" w:lineRule="auto"/>
        <w:ind w:left="484"/>
      </w:pPr>
      <w:r>
        <w:t>A．改变    B．发回    C．改变或撤销    D．撤销</w:t>
      </w:r>
    </w:p>
    <w:p w14:paraId="50778E16">
      <w:pPr>
        <w:pStyle w:val="19"/>
        <w:spacing w:before="92" w:line="228" w:lineRule="auto"/>
        <w:ind w:left="484"/>
      </w:pPr>
      <w:r>
        <w:t>349.我国公民在法律面前人人平等指的是（    ）。</w:t>
      </w:r>
    </w:p>
    <w:p w14:paraId="0C01548E">
      <w:pPr>
        <w:pStyle w:val="19"/>
        <w:spacing w:before="92" w:line="228" w:lineRule="auto"/>
        <w:ind w:left="484"/>
      </w:pPr>
      <w:r>
        <w:t>A．权利的平等性    B．权利的广泛性    C．权利的真实性    D．权利的平衡性</w:t>
      </w:r>
    </w:p>
    <w:p w14:paraId="2EBB1D21">
      <w:pPr>
        <w:pStyle w:val="19"/>
        <w:spacing w:before="92" w:line="228" w:lineRule="auto"/>
        <w:ind w:left="484"/>
      </w:pPr>
      <w:r>
        <w:t>350.《宪法》规定，我国享有选举权和被选举权的人是（    ）。</w:t>
      </w:r>
    </w:p>
    <w:p w14:paraId="13AE2E02">
      <w:pPr>
        <w:pStyle w:val="19"/>
        <w:spacing w:before="92" w:line="228" w:lineRule="auto"/>
        <w:ind w:left="484"/>
      </w:pPr>
      <w:r>
        <w:t>A．全体公民                        B．全国各族人民</w:t>
      </w:r>
    </w:p>
    <w:p w14:paraId="2B752B39">
      <w:pPr>
        <w:pStyle w:val="19"/>
        <w:spacing w:before="92" w:line="228" w:lineRule="auto"/>
        <w:ind w:left="484"/>
      </w:pPr>
      <w:r>
        <w:t>C．十八周岁以上有政治权利的公民    D．十八周岁以上的公民</w:t>
      </w:r>
    </w:p>
    <w:p w14:paraId="310A8E20">
      <w:pPr>
        <w:pStyle w:val="19"/>
        <w:spacing w:before="92" w:line="228" w:lineRule="auto"/>
        <w:ind w:left="484"/>
      </w:pPr>
      <w:r>
        <w:t>351.依《宪法》规定，下列领导人员由全国人大选举产生的是（    ）。</w:t>
      </w:r>
    </w:p>
    <w:p w14:paraId="46B8FC94">
      <w:pPr>
        <w:pStyle w:val="19"/>
        <w:spacing w:before="92" w:line="228" w:lineRule="auto"/>
        <w:ind w:left="484"/>
      </w:pPr>
      <w:r>
        <w:t>A．国家副主席      B．中央军委副主席</w:t>
      </w:r>
    </w:p>
    <w:p w14:paraId="1FD5051F">
      <w:pPr>
        <w:pStyle w:val="19"/>
        <w:spacing w:before="92" w:line="228" w:lineRule="auto"/>
        <w:ind w:left="484"/>
      </w:pPr>
      <w:r>
        <w:t>C．国务院副总理    D．最高人民检察院副检察长</w:t>
      </w:r>
    </w:p>
    <w:p w14:paraId="655F6C15">
      <w:pPr>
        <w:pStyle w:val="19"/>
        <w:spacing w:before="92" w:line="228" w:lineRule="auto"/>
        <w:ind w:left="484"/>
      </w:pPr>
      <w:r>
        <w:t>352.依《宪法》及《选举法》规定，省、直辖市人大代表受（    ）监督。</w:t>
      </w:r>
    </w:p>
    <w:p w14:paraId="69333D02">
      <w:pPr>
        <w:pStyle w:val="19"/>
        <w:spacing w:before="92" w:line="228" w:lineRule="auto"/>
        <w:ind w:left="484"/>
      </w:pPr>
      <w:r>
        <w:t>A．选民    B．选民和原选举单位    C．原选举单位    D．上级人大</w:t>
      </w:r>
    </w:p>
    <w:p w14:paraId="1D01A14F">
      <w:pPr>
        <w:pStyle w:val="19"/>
        <w:spacing w:before="92" w:line="228" w:lineRule="auto"/>
        <w:ind w:left="484"/>
      </w:pPr>
      <w:r>
        <w:t>353.某单位收发员为收集邮票，故意隐匿、毁弃他人信件，其行为侵犯了《宪法》规定的公民的哪项权利？ (    )</w:t>
      </w:r>
    </w:p>
    <w:p w14:paraId="2AF2BACC">
      <w:pPr>
        <w:pStyle w:val="19"/>
        <w:spacing w:before="92" w:line="228" w:lineRule="auto"/>
        <w:ind w:left="484"/>
      </w:pPr>
      <w:r>
        <w:t>A．隐私权    B．通信自由    C．通讯秘密    D．社会文化权利</w:t>
      </w:r>
    </w:p>
    <w:p w14:paraId="7C752B38">
      <w:pPr>
        <w:pStyle w:val="19"/>
        <w:spacing w:before="92" w:line="228" w:lineRule="auto"/>
        <w:ind w:left="484"/>
      </w:pPr>
      <w:r>
        <w:t>354.根据《宪法》及相关法律规定，国家的最高监督权由（    ）行使。</w:t>
      </w:r>
    </w:p>
    <w:p w14:paraId="77C92674">
      <w:pPr>
        <w:pStyle w:val="19"/>
        <w:spacing w:before="92" w:line="228" w:lineRule="auto"/>
        <w:ind w:left="484"/>
      </w:pPr>
      <w:r>
        <w:t>A．全国人民代表大会    B．全国人民代表大会常务委员会</w:t>
      </w:r>
    </w:p>
    <w:p w14:paraId="39611885">
      <w:pPr>
        <w:pStyle w:val="19"/>
        <w:spacing w:before="92" w:line="228" w:lineRule="auto"/>
        <w:ind w:left="484"/>
      </w:pPr>
      <w:r>
        <w:t>C．最高人民法院        D．最高人民检察院</w:t>
      </w:r>
    </w:p>
    <w:p w14:paraId="1FC99860">
      <w:pPr>
        <w:pStyle w:val="19"/>
        <w:spacing w:before="92" w:line="228" w:lineRule="auto"/>
        <w:ind w:left="484"/>
      </w:pPr>
      <w:r>
        <w:t>355.国家宪法日为每年的（    ）。</w:t>
      </w:r>
    </w:p>
    <w:p w14:paraId="2EB15463">
      <w:pPr>
        <w:pStyle w:val="19"/>
        <w:spacing w:before="92" w:line="228" w:lineRule="auto"/>
        <w:ind w:left="484"/>
      </w:pPr>
      <w:r>
        <w:t>A．2 月 15 日    B．12 月 4 日    C．3 月 12 日    D．12 月 12 日</w:t>
      </w:r>
    </w:p>
    <w:p w14:paraId="68D755D9">
      <w:pPr>
        <w:pStyle w:val="19"/>
        <w:spacing w:before="92" w:line="228" w:lineRule="auto"/>
        <w:ind w:left="484"/>
      </w:pPr>
      <w:r>
        <w:t>356.下列由全国人民代表大会常务委员会行使职权的有（    ）。</w:t>
      </w:r>
    </w:p>
    <w:p w14:paraId="06E4125D">
      <w:pPr>
        <w:pStyle w:val="19"/>
        <w:spacing w:before="92" w:line="228" w:lineRule="auto"/>
        <w:ind w:left="484"/>
      </w:pPr>
      <w:r>
        <w:t>A．修改宪法</w:t>
      </w:r>
    </w:p>
    <w:p w14:paraId="413073B4">
      <w:pPr>
        <w:pStyle w:val="19"/>
        <w:spacing w:before="92" w:line="228" w:lineRule="auto"/>
        <w:ind w:left="484"/>
      </w:pPr>
      <w:r>
        <w:t>B．选举中华人民共和国主席、副主席</w:t>
      </w:r>
    </w:p>
    <w:p w14:paraId="0FF805B0">
      <w:pPr>
        <w:pStyle w:val="19"/>
        <w:spacing w:before="92" w:line="228" w:lineRule="auto"/>
        <w:ind w:left="484"/>
      </w:pPr>
      <w:r>
        <w:t>C．制定和修改刑事、民事、国家机构和其他基本法律</w:t>
      </w:r>
    </w:p>
    <w:p w14:paraId="6CB4E83D">
      <w:pPr>
        <w:pStyle w:val="19"/>
        <w:spacing w:before="92" w:line="228" w:lineRule="auto"/>
        <w:ind w:left="484"/>
      </w:pPr>
      <w:r>
        <w:t>D．解释宪法和监督宪法实施</w:t>
      </w:r>
    </w:p>
    <w:p w14:paraId="4EE42823">
      <w:pPr>
        <w:pStyle w:val="19"/>
        <w:spacing w:before="92" w:line="228" w:lineRule="auto"/>
        <w:ind w:left="484"/>
      </w:pPr>
      <w:r>
        <w:t>357.公民与国家之间的关系，反映在法律上就是《宪法》规定的（    ）。</w:t>
      </w:r>
    </w:p>
    <w:p w14:paraId="37D30963">
      <w:pPr>
        <w:pStyle w:val="19"/>
        <w:spacing w:before="92" w:line="228" w:lineRule="auto"/>
        <w:ind w:left="484"/>
      </w:pPr>
      <w:r>
        <w:t>A．守法和执法的关系          B．公民的选举权和被选举权</w:t>
      </w:r>
    </w:p>
    <w:p w14:paraId="4A09A382">
      <w:pPr>
        <w:pStyle w:val="19"/>
        <w:spacing w:before="92" w:line="228" w:lineRule="auto"/>
        <w:ind w:left="484"/>
      </w:pPr>
      <w:r>
        <w:t>C．公民在法律面前一律平等    D．公民的基本权利和义务</w:t>
      </w:r>
    </w:p>
    <w:p w14:paraId="0C7A2945">
      <w:pPr>
        <w:pStyle w:val="19"/>
        <w:spacing w:before="92" w:line="228" w:lineRule="auto"/>
        <w:ind w:left="484"/>
      </w:pPr>
      <w:r>
        <w:t>358.立法并不是任意的行为，而应以（    ）为依据。</w:t>
      </w:r>
    </w:p>
    <w:p w14:paraId="74C8806F">
      <w:pPr>
        <w:pStyle w:val="19"/>
        <w:spacing w:before="92" w:line="228" w:lineRule="auto"/>
        <w:ind w:left="484"/>
      </w:pPr>
      <w:r>
        <w:t>A．宪法    B．法律    C．经济因素    D．国家政策</w:t>
      </w:r>
    </w:p>
    <w:p w14:paraId="0DF8F1AD">
      <w:pPr>
        <w:pStyle w:val="19"/>
        <w:spacing w:before="92" w:line="228" w:lineRule="auto"/>
        <w:ind w:left="484"/>
      </w:pPr>
      <w:r>
        <w:t>359.小强，男，16 岁，高中学生，因涉嫌盗窃被公安机关立案侦查。在侦查过程中，依照我国法律的规定，侦查人员询问小强时，下面正确的做法是 (    )</w:t>
      </w:r>
    </w:p>
    <w:p w14:paraId="71DC75B4">
      <w:pPr>
        <w:pStyle w:val="19"/>
        <w:spacing w:before="92" w:line="228" w:lineRule="auto"/>
        <w:ind w:left="484"/>
      </w:pPr>
      <w:r>
        <w:t>A．可以通知其父母到场</w:t>
      </w:r>
    </w:p>
    <w:p w14:paraId="7B697534">
      <w:pPr>
        <w:pStyle w:val="19"/>
        <w:spacing w:before="92" w:line="228" w:lineRule="auto"/>
        <w:ind w:left="484"/>
      </w:pPr>
      <w:r>
        <w:t>C．应当通知其老师到场</w:t>
      </w:r>
    </w:p>
    <w:p w14:paraId="537F5612">
      <w:pPr>
        <w:pStyle w:val="19"/>
        <w:spacing w:before="92" w:line="228" w:lineRule="auto"/>
        <w:ind w:left="484"/>
      </w:pPr>
      <w:r>
        <w:t>B．应当通知其父母到场</w:t>
      </w:r>
    </w:p>
    <w:p w14:paraId="24B56384">
      <w:pPr>
        <w:pStyle w:val="19"/>
        <w:spacing w:before="92" w:line="228" w:lineRule="auto"/>
        <w:ind w:left="484"/>
      </w:pPr>
      <w:r>
        <w:t>D．应当通知团组织或者妇联的工作人员到场</w:t>
      </w:r>
    </w:p>
    <w:p w14:paraId="2D1DF493">
      <w:pPr>
        <w:pStyle w:val="19"/>
        <w:spacing w:before="92" w:line="228" w:lineRule="auto"/>
        <w:ind w:left="484"/>
      </w:pPr>
      <w:r>
        <w:t>360.在下列年满 18 周岁的公民中，依法规定没有选举权和被选举权的是（    ）。</w:t>
      </w:r>
    </w:p>
    <w:p w14:paraId="1819E169">
      <w:pPr>
        <w:pStyle w:val="19"/>
        <w:spacing w:before="92" w:line="228" w:lineRule="auto"/>
        <w:ind w:left="484"/>
      </w:pPr>
      <w:r>
        <w:t>A．不识字的甲        B．被判处有期徒刑的乙</w:t>
      </w:r>
    </w:p>
    <w:p w14:paraId="2D59F316">
      <w:pPr>
        <w:pStyle w:val="19"/>
        <w:spacing w:before="92" w:line="228" w:lineRule="auto"/>
        <w:ind w:left="484"/>
      </w:pPr>
      <w:r>
        <w:t>C．被监视居住的丙    D．依法被剥夺政治权利的丁</w:t>
      </w:r>
    </w:p>
    <w:p w14:paraId="5AFB0DC6">
      <w:pPr>
        <w:pStyle w:val="19"/>
        <w:spacing w:before="92" w:line="228" w:lineRule="auto"/>
        <w:ind w:left="484"/>
      </w:pPr>
      <w:r>
        <w:t>361.少林寺从事宗教事务，不受（    ）。</w:t>
      </w:r>
    </w:p>
    <w:p w14:paraId="5A67748F">
      <w:pPr>
        <w:pStyle w:val="19"/>
        <w:spacing w:before="92" w:line="228" w:lineRule="auto"/>
        <w:ind w:left="484"/>
      </w:pPr>
      <w:r>
        <w:t>A．党政机关的支配    B．社会团体的支配</w:t>
      </w:r>
    </w:p>
    <w:p w14:paraId="2AD001AF">
      <w:pPr>
        <w:pStyle w:val="19"/>
        <w:spacing w:before="92" w:line="228" w:lineRule="auto"/>
        <w:ind w:left="484"/>
      </w:pPr>
      <w:r>
        <w:t>C．外国势力的支配    D．任何人的支配</w:t>
      </w:r>
    </w:p>
    <w:p w14:paraId="45BBE22D">
      <w:pPr>
        <w:pStyle w:val="19"/>
        <w:spacing w:before="92" w:line="228" w:lineRule="auto"/>
        <w:ind w:left="484"/>
      </w:pPr>
      <w:r>
        <w:t>362.下列人员不享有选举权的是（    ）。</w:t>
      </w:r>
    </w:p>
    <w:p w14:paraId="5AC5FAAE">
      <w:pPr>
        <w:pStyle w:val="19"/>
        <w:spacing w:before="92" w:line="228" w:lineRule="auto"/>
        <w:ind w:left="484"/>
      </w:pPr>
      <w:r>
        <w:t>A．王某： 曾因盗窃罪被判处有期徒刑 2 年零 6 个月</w:t>
      </w:r>
    </w:p>
    <w:p w14:paraId="7B5B4718">
      <w:pPr>
        <w:pStyle w:val="19"/>
        <w:spacing w:before="92" w:line="228" w:lineRule="auto"/>
        <w:ind w:left="484"/>
      </w:pPr>
      <w:r>
        <w:t>B．李某：去年因故意杀人罪被判决 13 年有期徒刑，被剥夺政治权利 3 年</w:t>
      </w:r>
    </w:p>
    <w:p w14:paraId="24FC96A6">
      <w:pPr>
        <w:pStyle w:val="19"/>
        <w:spacing w:before="92" w:line="228" w:lineRule="auto"/>
        <w:ind w:left="484"/>
      </w:pPr>
      <w:r>
        <w:t>C．赵某：涉嫌重大走私案已经被公安机关逮捕</w:t>
      </w:r>
    </w:p>
    <w:p w14:paraId="13E6114B">
      <w:pPr>
        <w:pStyle w:val="19"/>
        <w:spacing w:before="92" w:line="228" w:lineRule="auto"/>
        <w:ind w:left="484"/>
      </w:pPr>
      <w:r>
        <w:t>D．张某：因练法轮功，执迷不悟，被劳教 1 年</w:t>
      </w:r>
    </w:p>
    <w:p w14:paraId="34CACB96">
      <w:pPr>
        <w:pStyle w:val="19"/>
        <w:spacing w:before="92" w:line="228" w:lineRule="auto"/>
        <w:ind w:left="484"/>
      </w:pPr>
      <w:r>
        <w:t>363.法律面前人人平等的对立面是（    ）。</w:t>
      </w:r>
    </w:p>
    <w:p w14:paraId="5276771C">
      <w:pPr>
        <w:pStyle w:val="19"/>
        <w:spacing w:before="92" w:line="228" w:lineRule="auto"/>
        <w:ind w:left="484"/>
      </w:pPr>
      <w:r>
        <w:t>A．封建特权思想    B． 自由主义思想</w:t>
      </w:r>
    </w:p>
    <w:p w14:paraId="391EA644">
      <w:pPr>
        <w:pStyle w:val="19"/>
        <w:spacing w:before="92" w:line="228" w:lineRule="auto"/>
        <w:ind w:left="484"/>
      </w:pPr>
      <w:r>
        <w:t>C．个人主义思想    D．官僚主义思想</w:t>
      </w:r>
    </w:p>
    <w:p w14:paraId="40EE4C62">
      <w:pPr>
        <w:pStyle w:val="19"/>
        <w:spacing w:before="92" w:line="228" w:lineRule="auto"/>
        <w:ind w:left="484"/>
      </w:pPr>
      <w:r>
        <w:t>364.我国人民代表大会的核心内容和实质是（    ）。</w:t>
      </w:r>
    </w:p>
    <w:p w14:paraId="597A748E">
      <w:pPr>
        <w:pStyle w:val="19"/>
        <w:spacing w:before="92" w:line="228" w:lineRule="auto"/>
        <w:ind w:left="484"/>
      </w:pPr>
      <w:r>
        <w:t>A．少数服从多数    B．国家的一切权利属于人民</w:t>
      </w:r>
    </w:p>
    <w:p w14:paraId="72E0BC50">
      <w:pPr>
        <w:pStyle w:val="19"/>
        <w:spacing w:before="92" w:line="228" w:lineRule="auto"/>
        <w:ind w:left="484"/>
      </w:pPr>
      <w:r>
        <w:t>C．集体行使权利    D．平等原则</w:t>
      </w:r>
    </w:p>
    <w:p w14:paraId="2688B7AC">
      <w:pPr>
        <w:pStyle w:val="19"/>
        <w:spacing w:before="92" w:line="228" w:lineRule="auto"/>
        <w:ind w:left="484"/>
      </w:pPr>
      <w:r>
        <w:t>365.有权决定特别行政区设立的国家机关是（    ）。</w:t>
      </w:r>
    </w:p>
    <w:p w14:paraId="046AE0A4">
      <w:pPr>
        <w:pStyle w:val="19"/>
        <w:spacing w:before="92" w:line="228" w:lineRule="auto"/>
        <w:ind w:left="484"/>
      </w:pPr>
      <w:r>
        <w:t>A．中央人民政府        B．全国人大常委会</w:t>
      </w:r>
    </w:p>
    <w:p w14:paraId="2DB2C12A">
      <w:pPr>
        <w:pStyle w:val="19"/>
        <w:spacing w:before="92" w:line="228" w:lineRule="auto"/>
        <w:ind w:left="484"/>
      </w:pPr>
      <w:r>
        <w:t>C．全国人民代发大会    D．国家主席</w:t>
      </w:r>
    </w:p>
    <w:p w14:paraId="16F6BB6E">
      <w:pPr>
        <w:pStyle w:val="19"/>
        <w:spacing w:before="92" w:line="228" w:lineRule="auto"/>
        <w:ind w:left="484"/>
      </w:pPr>
      <w:r>
        <w:t>366.全国人大常委会的组成人员可以担任（    ）机关的职务。</w:t>
      </w:r>
    </w:p>
    <w:p w14:paraId="33831A17">
      <w:pPr>
        <w:pStyle w:val="19"/>
        <w:spacing w:before="92" w:line="228" w:lineRule="auto"/>
        <w:ind w:left="484"/>
      </w:pPr>
      <w:r>
        <w:t>A．国家军事机关    B．国家审判机关</w:t>
      </w:r>
    </w:p>
    <w:p w14:paraId="561246DD">
      <w:pPr>
        <w:pStyle w:val="19"/>
        <w:spacing w:before="92" w:line="228" w:lineRule="auto"/>
        <w:ind w:left="484"/>
      </w:pPr>
      <w:r>
        <w:t>C．国家检察机关    D．国家行政机关</w:t>
      </w:r>
    </w:p>
    <w:p w14:paraId="44ADBE05">
      <w:pPr>
        <w:pStyle w:val="19"/>
        <w:spacing w:before="92" w:line="228" w:lineRule="auto"/>
        <w:ind w:left="484"/>
      </w:pPr>
      <w:r>
        <w:t>367.根据我国宪法，下列表述错误的是（    ）。</w:t>
      </w:r>
    </w:p>
    <w:p w14:paraId="1DA5173D">
      <w:pPr>
        <w:pStyle w:val="19"/>
        <w:spacing w:before="92" w:line="228" w:lineRule="auto"/>
        <w:ind w:left="484"/>
      </w:pPr>
      <w:r>
        <w:t>A.－切组织和个人都负有实施宪法和保证宪法实施的职责</w:t>
      </w:r>
    </w:p>
    <w:p w14:paraId="5E24DF10">
      <w:pPr>
        <w:pStyle w:val="19"/>
        <w:spacing w:before="92" w:line="228" w:lineRule="auto"/>
        <w:ind w:left="484"/>
      </w:pPr>
      <w:r>
        <w:t>B．我国在普通地方、民族自治地方和特别行政区建立了相应的地方制度</w:t>
      </w:r>
    </w:p>
    <w:p w14:paraId="36159DCF">
      <w:pPr>
        <w:pStyle w:val="19"/>
        <w:spacing w:before="92" w:line="228" w:lineRule="auto"/>
        <w:ind w:left="484"/>
      </w:pPr>
      <w:r>
        <w:t>C．为追查刑事犯罪，公安机关、检察机关、审判机关可依法对公民的通信进行检查</w:t>
      </w:r>
    </w:p>
    <w:p w14:paraId="7B8F7CE1">
      <w:pPr>
        <w:pStyle w:val="19"/>
        <w:spacing w:before="92" w:line="228" w:lineRule="auto"/>
        <w:ind w:left="484"/>
      </w:pPr>
      <w:r>
        <w:t>D．我国形成了人民代表大会制度、中国共产党领导的多党合作和政治协商制度以及基层群众自治制度等民主形式</w:t>
      </w:r>
    </w:p>
    <w:p w14:paraId="3C8D594D">
      <w:pPr>
        <w:pStyle w:val="19"/>
        <w:spacing w:before="92" w:line="228" w:lineRule="auto"/>
        <w:ind w:left="484"/>
      </w:pPr>
      <w:r>
        <w:t>368.《中华人民共和国劳动法》等 7 部法律修改的决定由第十三届全国人民代表大会常务委员会第七次会议通过。上述材料说明全国人大常委会（    ）。</w:t>
      </w:r>
    </w:p>
    <w:p w14:paraId="0F2B4F02">
      <w:pPr>
        <w:pStyle w:val="19"/>
        <w:spacing w:before="92" w:line="228" w:lineRule="auto"/>
        <w:ind w:left="484"/>
      </w:pPr>
      <w:r>
        <w:t>A．是我国国家最高权力机关</w:t>
      </w:r>
    </w:p>
    <w:p w14:paraId="24A4E54D">
      <w:pPr>
        <w:pStyle w:val="19"/>
        <w:spacing w:before="92" w:line="228" w:lineRule="auto"/>
        <w:ind w:left="484"/>
      </w:pPr>
      <w:r>
        <w:t>B．是全国人大的常设机构，行使全国人大部分权力</w:t>
      </w:r>
    </w:p>
    <w:p w14:paraId="1F076E99">
      <w:pPr>
        <w:pStyle w:val="19"/>
        <w:spacing w:before="92" w:line="228" w:lineRule="auto"/>
        <w:ind w:left="484"/>
      </w:pPr>
      <w:r>
        <w:t>C．是我国根本的政治制度</w:t>
      </w:r>
    </w:p>
    <w:p w14:paraId="359B5E5B">
      <w:pPr>
        <w:pStyle w:val="19"/>
        <w:spacing w:before="92" w:line="228" w:lineRule="auto"/>
        <w:ind w:left="484"/>
      </w:pPr>
      <w:r>
        <w:t>D．对国家其他各种制度起决定性作用</w:t>
      </w:r>
    </w:p>
    <w:p w14:paraId="7349FBF8">
      <w:pPr>
        <w:pStyle w:val="19"/>
        <w:spacing w:before="92" w:line="228" w:lineRule="auto"/>
        <w:ind w:left="484"/>
      </w:pPr>
      <w:r>
        <w:t>369.《宪法》第二条规定： “ 中华人民共和国的一切权力属于人民， ”“人民行使国家权力的机关是全国人民代表大会和地方各级人民代表大会。 ”这些规定共同表明了我国的（    ）。</w:t>
      </w:r>
    </w:p>
    <w:p w14:paraId="05FFA215">
      <w:pPr>
        <w:pStyle w:val="19"/>
        <w:spacing w:before="92" w:line="228" w:lineRule="auto"/>
        <w:ind w:left="484"/>
      </w:pPr>
      <w:r>
        <w:t>A．国体    B．政体    C．议事原则    D．国家结构形式</w:t>
      </w:r>
    </w:p>
    <w:p w14:paraId="0CCD3838">
      <w:pPr>
        <w:pStyle w:val="19"/>
        <w:spacing w:before="92" w:line="228" w:lineRule="auto"/>
        <w:ind w:left="484"/>
      </w:pPr>
      <w:r>
        <w:t>370.我国宪法将“ 国家尊重和保障人权 ”规定为一项基本的原则。人权的法律保障包括宪法保障、立法保障、行政保护和司法救济。其中，宪法保障是（    ）。</w:t>
      </w:r>
    </w:p>
    <w:p w14:paraId="07A46FC0">
      <w:pPr>
        <w:pStyle w:val="19"/>
        <w:spacing w:before="92" w:line="228" w:lineRule="auto"/>
        <w:ind w:left="484"/>
      </w:pPr>
      <w:r>
        <w:t>A．人权保障的关键环节      B．人权保障的重要条件</w:t>
      </w:r>
    </w:p>
    <w:p w14:paraId="036E24F3">
      <w:pPr>
        <w:pStyle w:val="19"/>
        <w:spacing w:before="92" w:line="228" w:lineRule="auto"/>
        <w:ind w:left="484"/>
      </w:pPr>
      <w:r>
        <w:t>C．人权保障的前提和基础    D．人权保障的最后防线</w:t>
      </w:r>
    </w:p>
    <w:p w14:paraId="163452F2">
      <w:pPr>
        <w:pStyle w:val="19"/>
        <w:spacing w:before="92" w:line="228" w:lineRule="auto"/>
        <w:ind w:left="484"/>
      </w:pPr>
      <w:r>
        <w:t>371.下列关于我国立法的表述，正确的是（    ）。</w:t>
      </w:r>
    </w:p>
    <w:p w14:paraId="29AEB961">
      <w:pPr>
        <w:pStyle w:val="19"/>
        <w:spacing w:before="92" w:line="228" w:lineRule="auto"/>
        <w:ind w:left="484"/>
      </w:pPr>
      <w:r>
        <w:t>A．立法在内涵上不包括法律的废止</w:t>
      </w:r>
    </w:p>
    <w:p w14:paraId="1C4A4D2B">
      <w:pPr>
        <w:pStyle w:val="19"/>
        <w:spacing w:before="92" w:line="228" w:lineRule="auto"/>
        <w:ind w:left="484"/>
      </w:pPr>
      <w:r>
        <w:t>B．立法权是国家权力体系中最重要的权力</w:t>
      </w:r>
    </w:p>
    <w:p w14:paraId="14EAA31D">
      <w:pPr>
        <w:pStyle w:val="19"/>
        <w:spacing w:before="92" w:line="228" w:lineRule="auto"/>
        <w:ind w:left="484"/>
      </w:pPr>
      <w:r>
        <w:t>C．我国的立法体制是中央和地方的一元立法体制</w:t>
      </w:r>
    </w:p>
    <w:p w14:paraId="67419AF4">
      <w:pPr>
        <w:pStyle w:val="19"/>
        <w:spacing w:before="92" w:line="228" w:lineRule="auto"/>
        <w:ind w:left="484"/>
      </w:pPr>
      <w:r>
        <w:t>D．立法是国家机关和社会组织按照相应的程序进行的活动</w:t>
      </w:r>
    </w:p>
    <w:p w14:paraId="34E8720A">
      <w:pPr>
        <w:pStyle w:val="19"/>
        <w:spacing w:before="92" w:line="228" w:lineRule="auto"/>
        <w:ind w:left="484"/>
      </w:pPr>
      <w:r>
        <w:t>372.全国人民代表大会常务委员会对宪法和法律的解释是（    ）。</w:t>
      </w:r>
    </w:p>
    <w:p w14:paraId="5D25EFEC">
      <w:pPr>
        <w:pStyle w:val="19"/>
        <w:spacing w:before="92" w:line="228" w:lineRule="auto"/>
        <w:ind w:left="484"/>
      </w:pPr>
      <w:r>
        <w:t>A．立法解释    B．司法解释    C．行政解释     D．学理解释</w:t>
      </w:r>
    </w:p>
    <w:p w14:paraId="00F1A295">
      <w:pPr>
        <w:pStyle w:val="19"/>
        <w:spacing w:before="92" w:line="228" w:lineRule="auto"/>
        <w:ind w:left="484"/>
      </w:pPr>
      <w:r>
        <w:t>373.社会主义法制建设的中心环节是（    ）。</w:t>
      </w:r>
    </w:p>
    <w:p w14:paraId="0C586880">
      <w:pPr>
        <w:pStyle w:val="19"/>
        <w:spacing w:before="92" w:line="228" w:lineRule="auto"/>
        <w:ind w:left="484"/>
      </w:pPr>
      <w:r>
        <w:t>A．有法可依    B．有法必依    C．执法必严     D．违法必究</w:t>
      </w:r>
    </w:p>
    <w:p w14:paraId="521E32F6">
      <w:pPr>
        <w:pStyle w:val="19"/>
        <w:spacing w:before="92" w:line="228" w:lineRule="auto"/>
        <w:ind w:left="484"/>
      </w:pPr>
      <w:r>
        <w:t>374.中华人民共和国实行依法治国，建设社会主义（    ）国家。</w:t>
      </w:r>
    </w:p>
    <w:p w14:paraId="73D8E270">
      <w:pPr>
        <w:pStyle w:val="19"/>
        <w:spacing w:before="92" w:line="228" w:lineRule="auto"/>
        <w:ind w:left="484"/>
      </w:pPr>
      <w:r>
        <w:t>A．法治    B．法制    C．现代化    D．有法可依</w:t>
      </w:r>
    </w:p>
    <w:p w14:paraId="070733F6">
      <w:pPr>
        <w:pStyle w:val="19"/>
        <w:spacing w:before="92" w:line="228" w:lineRule="auto"/>
        <w:ind w:left="484"/>
      </w:pPr>
      <w:r>
        <w:t>375.法律是体现（    ）的意志，由国家制定并由国家强制力保证实施的行为规范体系。</w:t>
      </w:r>
    </w:p>
    <w:p w14:paraId="6B97FE4D">
      <w:pPr>
        <w:pStyle w:val="19"/>
        <w:spacing w:before="92" w:line="228" w:lineRule="auto"/>
        <w:ind w:left="484"/>
      </w:pPr>
      <w:r>
        <w:t>A．被统治阶级    B．统治阶级    C．无产阶级    D．资产阶级</w:t>
      </w:r>
    </w:p>
    <w:p w14:paraId="68165E23">
      <w:pPr>
        <w:pStyle w:val="19"/>
        <w:spacing w:before="92" w:line="228" w:lineRule="auto"/>
        <w:ind w:left="484"/>
      </w:pPr>
      <w:r>
        <w:t>376.以下不属于法的特征的是（    ）。</w:t>
      </w:r>
    </w:p>
    <w:p w14:paraId="50C2641A">
      <w:pPr>
        <w:pStyle w:val="19"/>
        <w:spacing w:before="92" w:line="228" w:lineRule="auto"/>
        <w:ind w:left="484"/>
      </w:pPr>
      <w:r>
        <w:t>A．普遍性、确定性  B．国家性    C．强制性    D．非阶级性</w:t>
      </w:r>
    </w:p>
    <w:p w14:paraId="75A0D944">
      <w:pPr>
        <w:pStyle w:val="19"/>
        <w:spacing w:before="92" w:line="228" w:lineRule="auto"/>
        <w:ind w:left="484"/>
      </w:pPr>
      <w:r>
        <w:t>377.“法律原则直接反映法律的价值倾向 ”这句话体现了法律原则的（    ）特点。</w:t>
      </w:r>
    </w:p>
    <w:p w14:paraId="0B9B72A4">
      <w:pPr>
        <w:pStyle w:val="19"/>
        <w:spacing w:before="92" w:line="228" w:lineRule="auto"/>
        <w:ind w:left="484"/>
      </w:pPr>
      <w:r>
        <w:t>A．概括性    B．价值性    C．稳定性    D．灵活性</w:t>
      </w:r>
    </w:p>
    <w:p w14:paraId="515CA72F">
      <w:pPr>
        <w:pStyle w:val="19"/>
        <w:spacing w:before="92" w:line="228" w:lineRule="auto"/>
        <w:ind w:left="484"/>
      </w:pPr>
      <w:r>
        <w:t>378.以下属于我国法律对象效力确定原则的是（    ）。</w:t>
      </w:r>
    </w:p>
    <w:p w14:paraId="4B798EDF">
      <w:pPr>
        <w:pStyle w:val="19"/>
        <w:spacing w:before="92" w:line="228" w:lineRule="auto"/>
        <w:ind w:left="484"/>
      </w:pPr>
      <w:r>
        <w:t>A．属人主义    B．属地主义</w:t>
      </w:r>
    </w:p>
    <w:p w14:paraId="7003000A">
      <w:pPr>
        <w:pStyle w:val="19"/>
        <w:spacing w:before="92" w:line="228" w:lineRule="auto"/>
        <w:ind w:left="484"/>
      </w:pPr>
      <w:r>
        <w:t>C．保护主义    D．以属地主义为主，结合属人主义和保护主义</w:t>
      </w:r>
    </w:p>
    <w:p w14:paraId="770A4459">
      <w:pPr>
        <w:pStyle w:val="19"/>
        <w:spacing w:before="92" w:line="228" w:lineRule="auto"/>
        <w:ind w:left="484"/>
      </w:pPr>
      <w:r>
        <w:t>379.以下不属于英美法系的特点的是（    ）。</w:t>
      </w:r>
    </w:p>
    <w:p w14:paraId="3C236C5F">
      <w:pPr>
        <w:pStyle w:val="19"/>
        <w:spacing w:before="92" w:line="228" w:lineRule="auto"/>
        <w:ind w:left="484"/>
      </w:pPr>
      <w:r>
        <w:t>A．以判例法为主要表现形式，遵循先例    B．变革相对缓慢，具有保守性</w:t>
      </w:r>
    </w:p>
    <w:p w14:paraId="56564EA1">
      <w:pPr>
        <w:pStyle w:val="19"/>
        <w:spacing w:before="92" w:line="228" w:lineRule="auto"/>
        <w:ind w:left="484"/>
      </w:pPr>
      <w:r>
        <w:t>C．法官司在法律发展中具有突出作用      D．成文法典是主要法律渊源</w:t>
      </w:r>
    </w:p>
    <w:p w14:paraId="2EA93CCB">
      <w:pPr>
        <w:pStyle w:val="19"/>
        <w:spacing w:before="92" w:line="228" w:lineRule="auto"/>
        <w:ind w:left="484"/>
      </w:pPr>
      <w:r>
        <w:t>380.我国的《立法法》规定全国人民代表大会及其常务委员会的立法程序主要有 (    ) :</w:t>
      </w:r>
    </w:p>
    <w:p w14:paraId="5B4A284B">
      <w:pPr>
        <w:pStyle w:val="19"/>
        <w:spacing w:before="92" w:line="228" w:lineRule="auto"/>
        <w:ind w:left="484"/>
      </w:pPr>
      <w:r>
        <w:t>①法律的公布    ②法律草案的审议    ③法律议案的提出    ④法律议案的表决和通过A.①②③④    B.③②④①    C.③④②①    D.②①④③</w:t>
      </w:r>
    </w:p>
    <w:p w14:paraId="6F6E372B">
      <w:pPr>
        <w:pStyle w:val="19"/>
        <w:spacing w:before="92" w:line="228" w:lineRule="auto"/>
        <w:ind w:left="484"/>
      </w:pPr>
      <w:r>
        <w:t>381.下列关于“依法 ”与“法制 ”区别的表述，错误的是（    ）。</w:t>
      </w:r>
    </w:p>
    <w:p w14:paraId="467341BA">
      <w:pPr>
        <w:pStyle w:val="19"/>
        <w:spacing w:before="92" w:line="228" w:lineRule="auto"/>
        <w:ind w:left="484"/>
      </w:pPr>
      <w:r>
        <w:t>A．法制是相对于非法律性质的社会规范而言的，法治则是相对于人治而言的</w:t>
      </w:r>
    </w:p>
    <w:p w14:paraId="198F4B53">
      <w:pPr>
        <w:pStyle w:val="19"/>
        <w:spacing w:before="92" w:line="228" w:lineRule="auto"/>
        <w:ind w:left="484"/>
      </w:pPr>
      <w:r>
        <w:t>B．法治往往与民主、人权相关联，而法制既可与民主、人权也可与专制、特权相联系</w:t>
      </w:r>
    </w:p>
    <w:p w14:paraId="1EF75062">
      <w:pPr>
        <w:pStyle w:val="19"/>
        <w:spacing w:before="92" w:line="228" w:lineRule="auto"/>
        <w:ind w:left="484"/>
      </w:pPr>
      <w:r>
        <w:t>C．法制主要解决有法可依的问题，法治则主要解决法制在治理国家中的地位和作用问题</w:t>
      </w:r>
    </w:p>
    <w:p w14:paraId="40EB2E6C">
      <w:pPr>
        <w:pStyle w:val="19"/>
        <w:spacing w:before="92" w:line="228" w:lineRule="auto"/>
        <w:ind w:left="484"/>
      </w:pPr>
      <w:r>
        <w:t>D．法制是法治的前提和条件，法治是法制的实现和保障</w:t>
      </w:r>
    </w:p>
    <w:p w14:paraId="79D52825">
      <w:pPr>
        <w:pStyle w:val="19"/>
        <w:spacing w:before="92" w:line="228" w:lineRule="auto"/>
        <w:ind w:left="484"/>
      </w:pPr>
      <w:r>
        <w:t>382.下列说法错误的是（    ）。</w:t>
      </w:r>
    </w:p>
    <w:p w14:paraId="56FD15BB">
      <w:pPr>
        <w:pStyle w:val="19"/>
        <w:spacing w:before="92" w:line="228" w:lineRule="auto"/>
        <w:ind w:left="484"/>
      </w:pPr>
      <w:r>
        <w:t>A．守法就是履行法律义务    B．守法是法的实施的一种基本形式</w:t>
      </w:r>
    </w:p>
    <w:p w14:paraId="56A8FBDD">
      <w:pPr>
        <w:pStyle w:val="19"/>
        <w:spacing w:before="92" w:line="228" w:lineRule="auto"/>
        <w:ind w:left="484"/>
      </w:pPr>
      <w:r>
        <w:t>C．与守法相对的就是违法    D．公民要守法，政府更要守法</w:t>
      </w:r>
    </w:p>
    <w:p w14:paraId="599455DE">
      <w:pPr>
        <w:pStyle w:val="19"/>
        <w:spacing w:before="92" w:line="228" w:lineRule="auto"/>
        <w:ind w:left="484"/>
      </w:pPr>
      <w:r>
        <w:t>383.某人对某办公软件解密，并制成光盘销售。他应承担的法律责任是（    ）。</w:t>
      </w:r>
    </w:p>
    <w:p w14:paraId="7C7C3120">
      <w:pPr>
        <w:pStyle w:val="19"/>
        <w:spacing w:before="92" w:line="228" w:lineRule="auto"/>
        <w:ind w:left="484"/>
      </w:pPr>
      <w:r>
        <w:t>A．民事责任              B．民事责任或行政责任</w:t>
      </w:r>
    </w:p>
    <w:p w14:paraId="0562C727">
      <w:pPr>
        <w:pStyle w:val="19"/>
        <w:spacing w:before="92" w:line="228" w:lineRule="auto"/>
        <w:ind w:left="484"/>
      </w:pPr>
      <w:r>
        <w:t>C．民事责任及行政责任    D．民事责任及行政责任，也可能承担刑事责任</w:t>
      </w:r>
    </w:p>
    <w:p w14:paraId="29EBEA89">
      <w:pPr>
        <w:pStyle w:val="19"/>
        <w:spacing w:before="92" w:line="228" w:lineRule="auto"/>
        <w:ind w:left="484"/>
      </w:pPr>
      <w:r>
        <w:t>384.规范性法律文件具有普遍约束力，这里的“规范性 ”是指（    ）。</w:t>
      </w:r>
    </w:p>
    <w:p w14:paraId="430515D2">
      <w:pPr>
        <w:pStyle w:val="19"/>
        <w:spacing w:before="92" w:line="228" w:lineRule="auto"/>
        <w:ind w:left="484"/>
      </w:pPr>
      <w:r>
        <w:t>A．规范的法律思想和观点                B．有明确的态度和立场的法律声明</w:t>
      </w:r>
    </w:p>
    <w:p w14:paraId="75139399">
      <w:pPr>
        <w:pStyle w:val="19"/>
        <w:spacing w:before="92" w:line="228" w:lineRule="auto"/>
        <w:ind w:left="484"/>
      </w:pPr>
      <w:r>
        <w:t>C．为人们的行为提供标准、模式和框架    D．法律制度发展的目标和规划</w:t>
      </w:r>
    </w:p>
    <w:p w14:paraId="7D2C3267">
      <w:pPr>
        <w:pStyle w:val="19"/>
        <w:spacing w:before="92" w:line="228" w:lineRule="auto"/>
        <w:ind w:left="484"/>
      </w:pPr>
      <w:r>
        <w:t>385.下列关于法律与人权关系的说法，错误的是（    ）。</w:t>
      </w:r>
    </w:p>
    <w:p w14:paraId="39E2A27F">
      <w:pPr>
        <w:pStyle w:val="19"/>
        <w:spacing w:before="92" w:line="228" w:lineRule="auto"/>
        <w:ind w:left="484"/>
      </w:pPr>
      <w:r>
        <w:t>A．法律可以保障人权的实现，但是法律并不能根除侵犯人权的现象</w:t>
      </w:r>
    </w:p>
    <w:p w14:paraId="2468C9C1">
      <w:pPr>
        <w:pStyle w:val="19"/>
        <w:spacing w:before="92" w:line="228" w:lineRule="auto"/>
        <w:ind w:left="484"/>
      </w:pPr>
      <w:r>
        <w:t>B．保障人权是法治的核心内容之一</w:t>
      </w:r>
    </w:p>
    <w:p w14:paraId="0426D60A">
      <w:pPr>
        <w:pStyle w:val="19"/>
        <w:spacing w:before="92" w:line="228" w:lineRule="auto"/>
        <w:ind w:left="484"/>
      </w:pPr>
      <w:r>
        <w:t>C．是否体现人权可以作为判断法律善恶的标准</w:t>
      </w:r>
    </w:p>
    <w:p w14:paraId="263C694E">
      <w:pPr>
        <w:pStyle w:val="19"/>
        <w:spacing w:before="92" w:line="228" w:lineRule="auto"/>
        <w:ind w:left="484"/>
      </w:pPr>
      <w:r>
        <w:t>D．人权的法律化表明人权只能是一种实有权利</w:t>
      </w:r>
    </w:p>
    <w:p w14:paraId="001871A9">
      <w:pPr>
        <w:pStyle w:val="19"/>
        <w:spacing w:before="92" w:line="228" w:lineRule="auto"/>
        <w:ind w:left="484"/>
      </w:pPr>
      <w:r>
        <w:t>386.下列关于法律与道德关系的表述中，错误的是（    ）。</w:t>
      </w:r>
    </w:p>
    <w:p w14:paraId="2463613D">
      <w:pPr>
        <w:pStyle w:val="19"/>
        <w:spacing w:before="92" w:line="228" w:lineRule="auto"/>
        <w:ind w:left="484"/>
      </w:pPr>
      <w:r>
        <w:t>A．法律和道德都属于社会规范的范畴，均具有规范性</w:t>
      </w:r>
    </w:p>
    <w:p w14:paraId="21ACA749">
      <w:pPr>
        <w:pStyle w:val="19"/>
        <w:spacing w:before="92" w:line="228" w:lineRule="auto"/>
        <w:ind w:left="484"/>
      </w:pPr>
      <w:r>
        <w:t>B．法律由国家强制力保障实施，而道德主要通过社会舆论和内心自律得以实施</w:t>
      </w:r>
    </w:p>
    <w:p w14:paraId="5C0C5CE4">
      <w:pPr>
        <w:pStyle w:val="19"/>
        <w:spacing w:before="92" w:line="228" w:lineRule="auto"/>
        <w:ind w:left="484"/>
      </w:pPr>
      <w:r>
        <w:t>C．违法行为一定是违反道德的，但违反道德的行为不一定都违法</w:t>
      </w:r>
    </w:p>
    <w:p w14:paraId="38D124A8">
      <w:pPr>
        <w:pStyle w:val="19"/>
        <w:spacing w:before="92" w:line="228" w:lineRule="auto"/>
        <w:ind w:left="484"/>
      </w:pPr>
      <w:r>
        <w:t>D．法律和道德可以互为促进</w:t>
      </w:r>
    </w:p>
    <w:p w14:paraId="35A10ED1">
      <w:pPr>
        <w:pStyle w:val="19"/>
        <w:spacing w:before="92" w:line="228" w:lineRule="auto"/>
        <w:ind w:left="484"/>
      </w:pPr>
      <w:r>
        <w:t>387.根据我国的法律效力层次，下列法律中效力最高的是（    ）。</w:t>
      </w:r>
    </w:p>
    <w:p w14:paraId="19AEFC61">
      <w:pPr>
        <w:pStyle w:val="19"/>
        <w:spacing w:before="92" w:line="228" w:lineRule="auto"/>
        <w:ind w:left="484"/>
      </w:pPr>
      <w:r>
        <w:t>A．行政法规    B．地方性法规    C．政府规章    D． 自治条例</w:t>
      </w:r>
    </w:p>
    <w:p w14:paraId="68DADADA">
      <w:pPr>
        <w:pStyle w:val="19"/>
        <w:spacing w:before="92" w:line="228" w:lineRule="auto"/>
        <w:ind w:left="484"/>
      </w:pPr>
      <w:r>
        <w:t>388.法律适用对象是一般的人而不是特定的人，法律可以反复适用而不是仅适用一次，这表明法律具有(    ) 。</w:t>
      </w:r>
    </w:p>
    <w:p w14:paraId="68B2F397">
      <w:pPr>
        <w:pStyle w:val="19"/>
        <w:spacing w:before="92" w:line="228" w:lineRule="auto"/>
        <w:ind w:left="484"/>
      </w:pPr>
      <w:r>
        <w:t>A．规范性    B．可诉性    C．国家性    D．利导性</w:t>
      </w:r>
    </w:p>
    <w:p w14:paraId="77AB908B">
      <w:pPr>
        <w:pStyle w:val="19"/>
        <w:spacing w:before="92" w:line="228" w:lineRule="auto"/>
        <w:ind w:left="484"/>
      </w:pPr>
      <w:r>
        <w:t>389.下列哪一项不属于法律原则在法律适用中的作用？ (    )</w:t>
      </w:r>
    </w:p>
    <w:p w14:paraId="5D89EE46">
      <w:pPr>
        <w:pStyle w:val="19"/>
        <w:spacing w:before="92" w:line="228" w:lineRule="auto"/>
        <w:ind w:left="484"/>
      </w:pPr>
      <w:r>
        <w:t>A．弥补法律规则的漏洞       B．对法制改革具有导向作用</w:t>
      </w:r>
    </w:p>
    <w:p w14:paraId="593B0431">
      <w:pPr>
        <w:pStyle w:val="19"/>
        <w:spacing w:before="92" w:line="228" w:lineRule="auto"/>
        <w:ind w:left="484"/>
      </w:pPr>
      <w:r>
        <w:t>C.限定自由裁量权的范围      D．指导法律解释和法律推理</w:t>
      </w:r>
    </w:p>
    <w:p w14:paraId="33B66688">
      <w:pPr>
        <w:pStyle w:val="19"/>
        <w:spacing w:before="92" w:line="228" w:lineRule="auto"/>
        <w:ind w:left="484"/>
      </w:pPr>
      <w:r>
        <w:t>390.下列有关法律权利和法律义务相互关系的表述中，哪种说法没有正确揭示这一关系？ (    )</w:t>
      </w:r>
    </w:p>
    <w:p w14:paraId="652623DC">
      <w:pPr>
        <w:pStyle w:val="19"/>
        <w:spacing w:before="92" w:line="228" w:lineRule="auto"/>
        <w:ind w:left="484"/>
      </w:pPr>
      <w:r>
        <w:t>A．权利和义务在法律关系中的地位有主、次之分</w:t>
      </w:r>
    </w:p>
    <w:p w14:paraId="42F8F6D7">
      <w:pPr>
        <w:pStyle w:val="19"/>
        <w:spacing w:before="92" w:line="228" w:lineRule="auto"/>
        <w:ind w:left="484"/>
      </w:pPr>
      <w:r>
        <w:t>B．享有权利是为了更好地履行义务</w:t>
      </w:r>
    </w:p>
    <w:p w14:paraId="4D2C30D7">
      <w:pPr>
        <w:pStyle w:val="19"/>
        <w:spacing w:before="92" w:line="228" w:lineRule="auto"/>
        <w:ind w:left="484"/>
      </w:pPr>
      <w:r>
        <w:t>C．权利和义务的存在、发展都必须以另一方的存在和发展为条件</w:t>
      </w:r>
    </w:p>
    <w:p w14:paraId="6888D81C">
      <w:pPr>
        <w:pStyle w:val="19"/>
        <w:spacing w:before="92" w:line="228" w:lineRule="auto"/>
        <w:ind w:left="484"/>
      </w:pPr>
      <w:r>
        <w:t>D．义务设定的目的是为了保障权利的实现</w:t>
      </w:r>
    </w:p>
    <w:p w14:paraId="2676E5AF">
      <w:pPr>
        <w:pStyle w:val="19"/>
        <w:spacing w:before="92" w:line="228" w:lineRule="auto"/>
        <w:ind w:left="484"/>
      </w:pPr>
      <w:r>
        <w:t>391.关于我国的社会救助制度，下列说法不正确的是（    ）。</w:t>
      </w:r>
    </w:p>
    <w:p w14:paraId="0344BC5C">
      <w:pPr>
        <w:pStyle w:val="19"/>
        <w:spacing w:before="92" w:line="228" w:lineRule="auto"/>
        <w:ind w:left="484"/>
      </w:pPr>
      <w:r>
        <w:t>A．最低生活保障是社会救助制度的基本内容</w:t>
      </w:r>
    </w:p>
    <w:p w14:paraId="66EBECF7">
      <w:pPr>
        <w:pStyle w:val="19"/>
        <w:spacing w:before="92" w:line="228" w:lineRule="auto"/>
        <w:ind w:left="484"/>
      </w:pPr>
      <w:r>
        <w:t>B．积极参与开展社会救助是集体和社会成员的法定义务</w:t>
      </w:r>
    </w:p>
    <w:p w14:paraId="6E8DDFA8">
      <w:pPr>
        <w:pStyle w:val="19"/>
        <w:spacing w:before="92" w:line="228" w:lineRule="auto"/>
        <w:ind w:left="484"/>
      </w:pPr>
      <w:r>
        <w:t>C．临时救助的具体事项、标准， 由县级以上地方人民政府确定、公布</w:t>
      </w:r>
    </w:p>
    <w:p w14:paraId="636FEED9">
      <w:pPr>
        <w:pStyle w:val="19"/>
        <w:spacing w:before="92" w:line="228" w:lineRule="auto"/>
        <w:ind w:left="484"/>
      </w:pPr>
      <w:r>
        <w:t>D．县级以上地方人民政府应当确保最低生活保障家庭有劳动能力的成员中至少有一人就业</w:t>
      </w:r>
    </w:p>
    <w:p w14:paraId="63A7298B">
      <w:pPr>
        <w:pStyle w:val="19"/>
        <w:spacing w:before="92" w:line="228" w:lineRule="auto"/>
        <w:ind w:left="484"/>
      </w:pPr>
      <w:r>
        <w:t>392.下列关于法律体系、法学体系和法系的表述，正确的是（    ）。</w:t>
      </w:r>
    </w:p>
    <w:p w14:paraId="5576742F">
      <w:pPr>
        <w:pStyle w:val="19"/>
        <w:spacing w:before="92" w:line="228" w:lineRule="auto"/>
        <w:ind w:left="484"/>
      </w:pPr>
      <w:r>
        <w:t>A．法学体系是法系赖以建立和存在的前提</w:t>
      </w:r>
    </w:p>
    <w:p w14:paraId="5943BC69">
      <w:pPr>
        <w:pStyle w:val="19"/>
        <w:spacing w:before="92" w:line="228" w:lineRule="auto"/>
        <w:ind w:left="484"/>
      </w:pPr>
      <w:r>
        <w:t>B．在一个国家中，法学体系一般只有一个，而法律体系会有数个</w:t>
      </w:r>
    </w:p>
    <w:p w14:paraId="4AF0073D">
      <w:pPr>
        <w:pStyle w:val="19"/>
        <w:spacing w:before="92" w:line="228" w:lineRule="auto"/>
        <w:ind w:left="484"/>
      </w:pPr>
      <w:r>
        <w:t>C．法学体系的范围比法律体系的范围广泛</w:t>
      </w:r>
    </w:p>
    <w:p w14:paraId="70441D58">
      <w:pPr>
        <w:pStyle w:val="19"/>
        <w:spacing w:before="92" w:line="228" w:lineRule="auto"/>
        <w:ind w:left="484"/>
      </w:pPr>
      <w:r>
        <w:t>D．法学体系是法律体系的基础</w:t>
      </w:r>
    </w:p>
    <w:p w14:paraId="407080FB">
      <w:pPr>
        <w:pStyle w:val="19"/>
        <w:spacing w:before="92" w:line="228" w:lineRule="auto"/>
        <w:ind w:left="484"/>
      </w:pPr>
      <w:r>
        <w:t>393.《执业医师法》规定，医师的医学专业技术职称和医学专业技术职务的评定、聘任，按照国家的有关规定处理。这一规定属于（    ）。</w:t>
      </w:r>
    </w:p>
    <w:p w14:paraId="7D8925E8">
      <w:pPr>
        <w:pStyle w:val="19"/>
        <w:spacing w:before="92" w:line="228" w:lineRule="auto"/>
        <w:ind w:left="484"/>
      </w:pPr>
      <w:r>
        <w:t>A．权义复合性规则  B．确定性规则    C．委任性规则    D．准用性规则</w:t>
      </w:r>
    </w:p>
    <w:p w14:paraId="501D903D">
      <w:pPr>
        <w:pStyle w:val="19"/>
        <w:spacing w:before="92" w:line="228" w:lineRule="auto"/>
        <w:ind w:left="484"/>
      </w:pPr>
      <w:r>
        <w:t>394.关于我国的住房公积金制度，下列说法不正确的是（    ）。</w:t>
      </w:r>
    </w:p>
    <w:p w14:paraId="78D44552">
      <w:pPr>
        <w:pStyle w:val="19"/>
        <w:spacing w:before="92" w:line="228" w:lineRule="auto"/>
        <w:ind w:left="484"/>
      </w:pPr>
      <w:r>
        <w:t>A．具有强制性、互助性和保障性等特征</w:t>
      </w:r>
    </w:p>
    <w:p w14:paraId="7FD4CA9C">
      <w:pPr>
        <w:pStyle w:val="19"/>
        <w:spacing w:before="92" w:line="228" w:lineRule="auto"/>
        <w:ind w:left="484"/>
      </w:pPr>
      <w:r>
        <w:t>B．南用人单位和职工个人共同缴纳</w:t>
      </w:r>
    </w:p>
    <w:p w14:paraId="02F345DD">
      <w:pPr>
        <w:pStyle w:val="19"/>
        <w:spacing w:before="92" w:line="228" w:lineRule="auto"/>
        <w:ind w:left="484"/>
      </w:pPr>
      <w:r>
        <w:t>C．贷款利率一般低于相同期限的商业贷款的利率</w:t>
      </w:r>
    </w:p>
    <w:p w14:paraId="6758F635">
      <w:pPr>
        <w:pStyle w:val="19"/>
        <w:spacing w:before="92" w:line="228" w:lineRule="auto"/>
        <w:ind w:left="484"/>
      </w:pPr>
      <w:r>
        <w:t>D．贷款风险由经办住房公积金贷款业务的银行承担</w:t>
      </w:r>
    </w:p>
    <w:p w14:paraId="5D99D0C6">
      <w:pPr>
        <w:pStyle w:val="19"/>
        <w:spacing w:before="92" w:line="228" w:lineRule="auto"/>
        <w:ind w:left="484"/>
      </w:pPr>
      <w:r>
        <w:t>395.我国《刑法》规定： “为了使国家、公共利益、本人或者他人的人身、财产和其他权利免受正在进行的不法侵害，而采取的制止不法侵害的行为，对不法侵害人造成损害的，属于正当防卫，不负刑事责任 ”。该条款的内容属于哪种规范？ (    )</w:t>
      </w:r>
    </w:p>
    <w:p w14:paraId="7DE2CF30">
      <w:pPr>
        <w:pStyle w:val="19"/>
        <w:spacing w:before="92" w:line="228" w:lineRule="auto"/>
        <w:ind w:left="484"/>
      </w:pPr>
      <w:r>
        <w:t>A．授权性规范    B．义务性规范</w:t>
      </w:r>
    </w:p>
    <w:p w14:paraId="110B181F">
      <w:pPr>
        <w:pStyle w:val="19"/>
        <w:spacing w:before="92" w:line="228" w:lineRule="auto"/>
        <w:ind w:left="484"/>
      </w:pPr>
      <w:r>
        <w:t>C．命令性规范    D．禁止性规范</w:t>
      </w:r>
    </w:p>
    <w:p w14:paraId="4F3DA474">
      <w:pPr>
        <w:pStyle w:val="19"/>
        <w:spacing w:before="92" w:line="228" w:lineRule="auto"/>
        <w:ind w:left="484"/>
      </w:pPr>
      <w:r>
        <w:t>396.下列有关公民权利能力的表述，哪一项是错误的？ (    )</w:t>
      </w:r>
    </w:p>
    <w:p w14:paraId="367A1E81">
      <w:pPr>
        <w:pStyle w:val="19"/>
        <w:spacing w:before="92" w:line="228" w:lineRule="auto"/>
        <w:ind w:left="484"/>
      </w:pPr>
      <w:r>
        <w:t>A．权利能力是公民构成法律关系主体的一种资格</w:t>
      </w:r>
    </w:p>
    <w:p w14:paraId="4FA3E92F">
      <w:pPr>
        <w:pStyle w:val="19"/>
        <w:spacing w:before="92" w:line="228" w:lineRule="auto"/>
        <w:ind w:left="484"/>
      </w:pPr>
      <w:r>
        <w:t>B．所有公民的权利能力都是相同的</w:t>
      </w:r>
    </w:p>
    <w:p w14:paraId="7E62A8FD">
      <w:pPr>
        <w:pStyle w:val="19"/>
        <w:spacing w:before="92" w:line="228" w:lineRule="auto"/>
        <w:ind w:left="484"/>
      </w:pPr>
      <w:r>
        <w:t>C．公民具有权利能力，并不必然具有行为能力</w:t>
      </w:r>
    </w:p>
    <w:p w14:paraId="0E19E0EA">
      <w:pPr>
        <w:pStyle w:val="19"/>
        <w:spacing w:before="92" w:line="228" w:lineRule="auto"/>
        <w:ind w:left="484"/>
      </w:pPr>
      <w:r>
        <w:t>D．权利能力也包括公民承担义务的能力或资格</w:t>
      </w:r>
    </w:p>
    <w:p w14:paraId="588BA3FF">
      <w:pPr>
        <w:pStyle w:val="19"/>
        <w:spacing w:before="92" w:line="228" w:lineRule="auto"/>
        <w:ind w:left="484"/>
      </w:pPr>
      <w:r>
        <w:t>397.下列选项中，可以成立的是（    ）。</w:t>
      </w:r>
    </w:p>
    <w:p w14:paraId="7E42E88E">
      <w:pPr>
        <w:pStyle w:val="19"/>
        <w:spacing w:before="92" w:line="228" w:lineRule="auto"/>
        <w:ind w:left="484"/>
      </w:pPr>
      <w:r>
        <w:t>A．法律的构成要素包括规则、概念和解释</w:t>
      </w:r>
    </w:p>
    <w:p w14:paraId="58835B5A">
      <w:pPr>
        <w:pStyle w:val="19"/>
        <w:spacing w:before="92" w:line="228" w:lineRule="auto"/>
        <w:ind w:left="484"/>
      </w:pPr>
      <w:r>
        <w:t>B．判决书等规范性法律文书可以反复被适用</w:t>
      </w:r>
    </w:p>
    <w:p w14:paraId="15D8D6F9">
      <w:pPr>
        <w:pStyle w:val="19"/>
        <w:spacing w:before="92" w:line="228" w:lineRule="auto"/>
        <w:ind w:left="484"/>
      </w:pPr>
      <w:r>
        <w:t>C．法律事件是指与人的意志无关的，能够引起法律关系产生，变更或消灭的事实</w:t>
      </w:r>
    </w:p>
    <w:p w14:paraId="2B31CC08">
      <w:pPr>
        <w:pStyle w:val="19"/>
        <w:spacing w:before="92" w:line="228" w:lineRule="auto"/>
        <w:ind w:left="484"/>
      </w:pPr>
      <w:r>
        <w:t>D．法律制定的科学性原则要求法律的制定必须从大多数人的最基本利益出发</w:t>
      </w:r>
    </w:p>
    <w:p w14:paraId="463E2DF5">
      <w:pPr>
        <w:pStyle w:val="19"/>
        <w:spacing w:before="92" w:line="228" w:lineRule="auto"/>
        <w:ind w:left="484"/>
      </w:pPr>
      <w:r>
        <w:t>398.当代中国法的渊源中最重要的部分是（    ）。</w:t>
      </w:r>
    </w:p>
    <w:p w14:paraId="56D4C0ED">
      <w:pPr>
        <w:pStyle w:val="19"/>
        <w:spacing w:before="92" w:line="228" w:lineRule="auto"/>
        <w:ind w:left="484"/>
      </w:pPr>
      <w:r>
        <w:t>A．习惯法    B．宪法    C．法规    D．成文法</w:t>
      </w:r>
    </w:p>
    <w:p w14:paraId="641694DB">
      <w:pPr>
        <w:pStyle w:val="19"/>
        <w:spacing w:before="92" w:line="228" w:lineRule="auto"/>
        <w:ind w:left="484"/>
      </w:pPr>
      <w:r>
        <w:t>399.受理国民对在国家行政机关中工作的党员的违法乱纪提出的申诉控告，并作出处理决定的是（    ）。</w:t>
      </w:r>
    </w:p>
    <w:p w14:paraId="349D2AB2">
      <w:pPr>
        <w:pStyle w:val="19"/>
        <w:spacing w:before="92" w:line="228" w:lineRule="auto"/>
        <w:ind w:left="484"/>
      </w:pPr>
      <w:r>
        <w:t>A．中央和地方各级党委        B．党的基层组织</w:t>
      </w:r>
    </w:p>
    <w:p w14:paraId="10030D55">
      <w:pPr>
        <w:pStyle w:val="19"/>
        <w:spacing w:before="92" w:line="228" w:lineRule="auto"/>
        <w:ind w:left="484"/>
      </w:pPr>
      <w:r>
        <w:t>C．党的各级纪律检查委员会    D．监察部和地方各级监察厅、局</w:t>
      </w:r>
    </w:p>
    <w:p w14:paraId="1AF3C792">
      <w:pPr>
        <w:pStyle w:val="19"/>
        <w:spacing w:before="92" w:line="228" w:lineRule="auto"/>
        <w:ind w:left="484"/>
      </w:pPr>
      <w:r>
        <w:t>400.当事人对其罚款的处罚决定不服，提起行政复议期间，下列说法正确的是（    ）。</w:t>
      </w:r>
    </w:p>
    <w:p w14:paraId="3177716E">
      <w:pPr>
        <w:pStyle w:val="19"/>
        <w:spacing w:before="92" w:line="228" w:lineRule="auto"/>
        <w:ind w:left="484"/>
      </w:pPr>
      <w:r>
        <w:t>A.当事人可以暂缓缴纳罚款                 B.当事人应当先行缴纳罚款</w:t>
      </w:r>
    </w:p>
    <w:p w14:paraId="253A2DC5">
      <w:pPr>
        <w:pStyle w:val="19"/>
        <w:spacing w:before="92" w:line="228" w:lineRule="auto"/>
        <w:ind w:left="484"/>
      </w:pPr>
      <w:r>
        <w:t>C.当事人可以拒绝缴纳罚款                 D.当事人可以申请暂缓缴纳罚款</w:t>
      </w:r>
    </w:p>
    <w:p w14:paraId="779493B5">
      <w:pPr>
        <w:pStyle w:val="19"/>
        <w:spacing w:before="92" w:line="228" w:lineRule="auto"/>
        <w:ind w:left="484"/>
      </w:pPr>
      <w:r>
        <w:t>401.某商家在拼多多平台上出售“小米视界 ”与知名品牌“小米 ”的电视产品在品牌和外形上极其相似。在国家商标局官网查询发现，“小米视界 ”确于 2017 年 10 月 11 日提交注册申请，但于 2018 年 7 月 6 日被商标局驳回复审，据此（    ）。</w:t>
      </w:r>
    </w:p>
    <w:p w14:paraId="0FAC073E">
      <w:pPr>
        <w:pStyle w:val="19"/>
        <w:spacing w:before="92" w:line="228" w:lineRule="auto"/>
        <w:ind w:left="484"/>
      </w:pPr>
      <w:r>
        <w:t>A.小米视界对小米构成侵权                 B.小米视界的注册商标有效期为 10 年</w:t>
      </w:r>
    </w:p>
    <w:p w14:paraId="270352B6">
      <w:pPr>
        <w:pStyle w:val="19"/>
        <w:spacing w:before="92" w:line="228" w:lineRule="auto"/>
        <w:ind w:left="484"/>
      </w:pPr>
      <w:r>
        <w:t>C.拼多多平台，需承担责任                 D.消费者需停止使用小米视界电视产品</w:t>
      </w:r>
    </w:p>
    <w:p w14:paraId="0AEC7DB1">
      <w:pPr>
        <w:pStyle w:val="19"/>
        <w:spacing w:before="92" w:line="228" w:lineRule="auto"/>
        <w:ind w:left="484"/>
      </w:pPr>
      <w:r>
        <w:t>402.李某发现其 2 岁的孩子经常哭闹且身上有伤痕，后安装监控发现是保姆钱某打骂所致。欲状告钱某，钱某再三道歉，最后双方签订调解协议， 由钱某赔偿李某五万元。李某不再追究，据此判断下列选项正确的是（    ）。</w:t>
      </w:r>
    </w:p>
    <w:p w14:paraId="2B37DEA1">
      <w:pPr>
        <w:pStyle w:val="19"/>
        <w:spacing w:before="92" w:line="228" w:lineRule="auto"/>
        <w:ind w:left="484"/>
      </w:pPr>
      <w:r>
        <w:t>A.赔偿金额过大调解，协议无效             B.此案中的调解有效，但只具有民事合同性质</w:t>
      </w:r>
    </w:p>
    <w:p w14:paraId="76133F14">
      <w:pPr>
        <w:pStyle w:val="19"/>
        <w:spacing w:before="92" w:line="228" w:lineRule="auto"/>
        <w:ind w:left="484"/>
      </w:pPr>
      <w:r>
        <w:t>C.此案中，如果双方同意可通过仲裁解决纠纷 D.如果诉讼，钱某可以委托辩护人帮助自己诉讼</w:t>
      </w:r>
    </w:p>
    <w:p w14:paraId="62AA457C">
      <w:pPr>
        <w:pStyle w:val="19"/>
        <w:spacing w:before="92" w:line="228" w:lineRule="auto"/>
        <w:ind w:left="484"/>
      </w:pPr>
      <w:r>
        <w:t>403.甲将一张张学友演唱会门票卖给乙，乙当天付了一部分订金，约定第二天付完余款时交付，丙也十分喜欢张学友，在不知道甲已将门票卖给乙的情况下，表示愿出两倍的价格购买门票， 甲当即卖给丙并完成支付。对此下列说法正确的是（    ）。</w:t>
      </w:r>
    </w:p>
    <w:p w14:paraId="7F8E1D42">
      <w:pPr>
        <w:pStyle w:val="19"/>
        <w:spacing w:before="92" w:line="228" w:lineRule="auto"/>
        <w:ind w:left="484"/>
      </w:pPr>
      <w:r>
        <w:t>①甲乙之间合同有效且成立    ②甲应向乙双倍返还订金</w:t>
      </w:r>
    </w:p>
    <w:p w14:paraId="6951BFF1">
      <w:pPr>
        <w:pStyle w:val="19"/>
        <w:spacing w:before="92" w:line="228" w:lineRule="auto"/>
        <w:ind w:left="484"/>
      </w:pPr>
      <w:r>
        <w:t>③乙无法要求甲继续交付门票  ④丙善意取得该门票的所有权</w:t>
      </w:r>
    </w:p>
    <w:p w14:paraId="4D7CE5E0">
      <w:pPr>
        <w:pStyle w:val="19"/>
        <w:spacing w:before="92" w:line="228" w:lineRule="auto"/>
        <w:ind w:left="484"/>
      </w:pPr>
      <w:r>
        <w:t>A.①③                                   B.①④</w:t>
      </w:r>
    </w:p>
    <w:p w14:paraId="6ECC0FEA">
      <w:pPr>
        <w:pStyle w:val="19"/>
        <w:spacing w:before="92" w:line="228" w:lineRule="auto"/>
        <w:ind w:left="484"/>
      </w:pPr>
      <w:r>
        <w:t>C.②③                                    D.②④</w:t>
      </w:r>
    </w:p>
    <w:p w14:paraId="201E7E4B">
      <w:pPr>
        <w:pStyle w:val="19"/>
        <w:spacing w:before="92" w:line="228" w:lineRule="auto"/>
        <w:ind w:left="484"/>
      </w:pPr>
      <w:r>
        <w:t>404.根据法律的规定，下列应由民法调整的情形是（    ）。</w:t>
      </w:r>
    </w:p>
    <w:p w14:paraId="2571E6C9">
      <w:pPr>
        <w:pStyle w:val="19"/>
        <w:spacing w:before="92" w:line="228" w:lineRule="auto"/>
        <w:ind w:left="484"/>
      </w:pPr>
      <w:r>
        <w:t>A.甲邀请乙到家中吃饭，乙表示一定赴约</w:t>
      </w:r>
    </w:p>
    <w:p w14:paraId="68F659E5">
      <w:pPr>
        <w:pStyle w:val="19"/>
        <w:spacing w:before="92" w:line="228" w:lineRule="auto"/>
        <w:ind w:left="484"/>
      </w:pPr>
      <w:r>
        <w:t>B.甲生病请朋友乙陪同去医院看病，乙爽快同意</w:t>
      </w:r>
    </w:p>
    <w:p w14:paraId="465B262A">
      <w:pPr>
        <w:pStyle w:val="19"/>
        <w:spacing w:before="92" w:line="228" w:lineRule="auto"/>
        <w:ind w:left="484"/>
      </w:pPr>
      <w:r>
        <w:t>C.甲对乙承诺：如果你找到新工作，我们就做朋友</w:t>
      </w:r>
    </w:p>
    <w:p w14:paraId="2EDE8EE1">
      <w:pPr>
        <w:pStyle w:val="19"/>
        <w:spacing w:before="92" w:line="228" w:lineRule="auto"/>
        <w:ind w:left="484"/>
      </w:pPr>
      <w:r>
        <w:t>D.甲、乙相约吃饭，乙饮酒醉倒， 甲独自离去，后乙酒精中毒死亡</w:t>
      </w:r>
    </w:p>
    <w:p w14:paraId="583B3C16">
      <w:pPr>
        <w:pStyle w:val="19"/>
        <w:spacing w:before="92" w:line="228" w:lineRule="auto"/>
        <w:ind w:left="484"/>
      </w:pPr>
      <w:r>
        <w:t>405.某温泉洗浴中心大堂处有醒目提示： “到店消费的客人，请妥善保管自己的贵重物品。发生遗失，责任自负。 ”甲将自己的名表（价值 5 万元）锁于该温泉洗浴中心的储物柜。待甲洗浴完毕，发现其储物柜的名表不翼而飞。下列说法正确的是（    ）。</w:t>
      </w:r>
    </w:p>
    <w:p w14:paraId="5F355C9C">
      <w:pPr>
        <w:pStyle w:val="19"/>
        <w:spacing w:before="92" w:line="228" w:lineRule="auto"/>
        <w:ind w:left="484"/>
      </w:pPr>
      <w:r>
        <w:t>A.甲有权获得精神损害赔偿</w:t>
      </w:r>
    </w:p>
    <w:p w14:paraId="40CEAF13">
      <w:pPr>
        <w:pStyle w:val="19"/>
        <w:spacing w:before="92" w:line="228" w:lineRule="auto"/>
        <w:ind w:left="484"/>
      </w:pPr>
      <w:r>
        <w:t>B.甲自认倒霉， 自行承担损失</w:t>
      </w:r>
    </w:p>
    <w:p w14:paraId="3E0E4F84">
      <w:pPr>
        <w:pStyle w:val="19"/>
        <w:spacing w:before="92" w:line="228" w:lineRule="auto"/>
        <w:ind w:left="484"/>
      </w:pPr>
      <w:r>
        <w:t>C.温泉洗浴中心应当承担甲的损失</w:t>
      </w:r>
    </w:p>
    <w:p w14:paraId="7F48DB88">
      <w:pPr>
        <w:pStyle w:val="19"/>
        <w:spacing w:before="92" w:line="228" w:lineRule="auto"/>
        <w:ind w:left="484"/>
      </w:pPr>
      <w:r>
        <w:t>D.温泉洗浴中心负责看管柜子的工作人员承担甲的损失</w:t>
      </w:r>
    </w:p>
    <w:p w14:paraId="6AE8ED86">
      <w:pPr>
        <w:pStyle w:val="19"/>
        <w:spacing w:before="92" w:line="228" w:lineRule="auto"/>
        <w:ind w:left="484"/>
      </w:pPr>
      <w:r>
        <w:t>406.根据十九大报告，下列关于坚持全面依法治国说法错误的是 (    )</w:t>
      </w:r>
    </w:p>
    <w:p w14:paraId="53E25EA1">
      <w:pPr>
        <w:pStyle w:val="19"/>
        <w:spacing w:before="92" w:line="228" w:lineRule="auto"/>
        <w:ind w:left="484"/>
      </w:pPr>
      <w:r>
        <w:t>A.全面依法治国是中国特色社会主义的必然要求和根本保障</w:t>
      </w:r>
    </w:p>
    <w:p w14:paraId="79F84D7D">
      <w:pPr>
        <w:pStyle w:val="19"/>
        <w:spacing w:before="92" w:line="228" w:lineRule="auto"/>
        <w:ind w:left="484"/>
      </w:pPr>
      <w:r>
        <w:t>B.要坚持依法治国、依法执政、依法行政共同推进</w:t>
      </w:r>
    </w:p>
    <w:p w14:paraId="59A7E9A1">
      <w:pPr>
        <w:pStyle w:val="19"/>
        <w:spacing w:before="92" w:line="228" w:lineRule="auto"/>
        <w:ind w:left="484"/>
      </w:pPr>
      <w:r>
        <w:t>C.要坚持法治国家、法治政府、法治社会一体建设</w:t>
      </w:r>
    </w:p>
    <w:p w14:paraId="72C8B983">
      <w:pPr>
        <w:pStyle w:val="19"/>
        <w:spacing w:before="92" w:line="228" w:lineRule="auto"/>
        <w:ind w:left="484"/>
      </w:pPr>
      <w:r>
        <w:t>D.要坚持依法治国和以德治国相结合，依法治国和依规治党有机统一</w:t>
      </w:r>
    </w:p>
    <w:p w14:paraId="2EA41F02">
      <w:pPr>
        <w:pStyle w:val="19"/>
        <w:spacing w:before="92" w:line="228" w:lineRule="auto"/>
        <w:ind w:left="484"/>
      </w:pPr>
      <w:r>
        <w:t>407.王某经他人介绍，向在异地的李某购买冰毒，李某以冰糖冒充冰毒卖于王某，获利 2 万元，之后王某将此批“冰毒 ”（重量为 129.76 克）带回老家，实施贩卖，对于王某的行为，构成何罪？ (    )</w:t>
      </w:r>
    </w:p>
    <w:p w14:paraId="306368FD">
      <w:pPr>
        <w:pStyle w:val="19"/>
        <w:spacing w:before="92" w:line="228" w:lineRule="auto"/>
        <w:ind w:left="484"/>
      </w:pPr>
      <w:r>
        <w:t>A.贩卖运输毒品罪                         B.诈骗罪</w:t>
      </w:r>
    </w:p>
    <w:p w14:paraId="078C6C14">
      <w:pPr>
        <w:pStyle w:val="19"/>
        <w:spacing w:before="92" w:line="228" w:lineRule="auto"/>
        <w:ind w:left="484"/>
      </w:pPr>
      <w:r>
        <w:t>C.转移毒品罪                             D.不构成犯罪</w:t>
      </w:r>
    </w:p>
    <w:p w14:paraId="2CDC7EF0">
      <w:pPr>
        <w:pStyle w:val="19"/>
        <w:spacing w:before="92" w:line="228" w:lineRule="auto"/>
        <w:ind w:left="484"/>
      </w:pPr>
      <w:r>
        <w:t>408.余某盗窃他人手机，在试出密码后，利用该手机网银网络客户端，进行了数笔消费，据查，该手机仅绑定了一张信用卡，对于余某的行为如何定罪？ (    )</w:t>
      </w:r>
    </w:p>
    <w:p w14:paraId="0E821E10">
      <w:pPr>
        <w:pStyle w:val="19"/>
        <w:spacing w:before="92" w:line="228" w:lineRule="auto"/>
        <w:ind w:left="484"/>
      </w:pPr>
      <w:r>
        <w:t>A.盗窃罪</w:t>
      </w:r>
    </w:p>
    <w:p w14:paraId="2FFB4A5B">
      <w:pPr>
        <w:pStyle w:val="19"/>
        <w:spacing w:before="92" w:line="228" w:lineRule="auto"/>
        <w:ind w:left="484"/>
      </w:pPr>
      <w:r>
        <w:t>B.信用卡诈骗罪</w:t>
      </w:r>
    </w:p>
    <w:p w14:paraId="6B818378">
      <w:pPr>
        <w:pStyle w:val="19"/>
        <w:spacing w:before="92" w:line="228" w:lineRule="auto"/>
        <w:ind w:left="484"/>
      </w:pPr>
      <w:r>
        <w:t>C.盗窃罪和信用卡诈骗罪，数罪并罚</w:t>
      </w:r>
    </w:p>
    <w:p w14:paraId="64651A9E">
      <w:pPr>
        <w:pStyle w:val="19"/>
        <w:spacing w:before="92" w:line="228" w:lineRule="auto"/>
        <w:ind w:left="484"/>
      </w:pPr>
      <w:r>
        <w:t>D.盗窃罪和信用卡诈骗罪，择一重罚</w:t>
      </w:r>
    </w:p>
    <w:p w14:paraId="15A1B10B">
      <w:pPr>
        <w:pStyle w:val="19"/>
        <w:spacing w:before="92" w:line="228" w:lineRule="auto"/>
        <w:ind w:left="484"/>
      </w:pPr>
      <w:r>
        <w:t>409.下列关于罚款和罚金的说法，不正确的是 (    )</w:t>
      </w:r>
    </w:p>
    <w:p w14:paraId="1EC6CF4A">
      <w:pPr>
        <w:pStyle w:val="19"/>
        <w:spacing w:before="92" w:line="228" w:lineRule="auto"/>
        <w:ind w:left="484"/>
      </w:pPr>
      <w:r>
        <w:t>A.罚款和罚金造成的经济结果都是被罚者要缴纳一定的钱</w:t>
      </w:r>
    </w:p>
    <w:p w14:paraId="6AF52B66">
      <w:pPr>
        <w:pStyle w:val="19"/>
        <w:spacing w:before="92" w:line="228" w:lineRule="auto"/>
        <w:ind w:left="484"/>
      </w:pPr>
      <w:r>
        <w:t>B.罚款承担的是一种行政责任</w:t>
      </w:r>
    </w:p>
    <w:p w14:paraId="195E589C">
      <w:pPr>
        <w:pStyle w:val="19"/>
        <w:spacing w:before="92" w:line="228" w:lineRule="auto"/>
        <w:ind w:left="484"/>
      </w:pPr>
      <w:r>
        <w:t>C.罚金承担的是一种民事责任</w:t>
      </w:r>
    </w:p>
    <w:p w14:paraId="387FE16A">
      <w:pPr>
        <w:pStyle w:val="19"/>
        <w:spacing w:before="92" w:line="228" w:lineRule="auto"/>
        <w:ind w:left="484"/>
      </w:pPr>
      <w:r>
        <w:t>D.罚金只能由人民法院依法判决</w:t>
      </w:r>
    </w:p>
    <w:p w14:paraId="2A33E8CD">
      <w:pPr>
        <w:pStyle w:val="19"/>
        <w:spacing w:before="92" w:line="228" w:lineRule="auto"/>
        <w:ind w:left="484"/>
      </w:pPr>
      <w:r>
        <w:t>410.被判处拘役的犯罪分子，由（    ）就近执行。</w:t>
      </w:r>
    </w:p>
    <w:p w14:paraId="7877C527">
      <w:pPr>
        <w:pStyle w:val="19"/>
        <w:spacing w:before="92" w:line="228" w:lineRule="auto"/>
        <w:ind w:left="484"/>
      </w:pPr>
      <w:r>
        <w:t>A.军事机关                               B.社区</w:t>
      </w:r>
    </w:p>
    <w:p w14:paraId="4363F453">
      <w:pPr>
        <w:pStyle w:val="19"/>
        <w:spacing w:before="92" w:line="228" w:lineRule="auto"/>
        <w:ind w:left="484"/>
      </w:pPr>
      <w:r>
        <w:t>C.公安机关                               D.检察院</w:t>
      </w:r>
    </w:p>
    <w:p w14:paraId="2B40CA65">
      <w:pPr>
        <w:pStyle w:val="19"/>
        <w:spacing w:before="92" w:line="228" w:lineRule="auto"/>
        <w:ind w:left="484"/>
      </w:pPr>
      <w:r>
        <w:t>411.根据我国《宪法》的规定，行使“修改宪法 ”权利的是 (    )</w:t>
      </w:r>
    </w:p>
    <w:p w14:paraId="3947599C">
      <w:pPr>
        <w:pStyle w:val="19"/>
        <w:spacing w:before="92" w:line="228" w:lineRule="auto"/>
        <w:ind w:left="484"/>
      </w:pPr>
      <w:r>
        <w:t>A.国务院                                 B.中央军事委员会</w:t>
      </w:r>
    </w:p>
    <w:p w14:paraId="721F0407">
      <w:pPr>
        <w:pStyle w:val="19"/>
        <w:spacing w:before="92" w:line="228" w:lineRule="auto"/>
        <w:ind w:left="484"/>
      </w:pPr>
      <w:r>
        <w:t>C.全国人民代表大会常务委员会             D.全国人民代表大会</w:t>
      </w:r>
    </w:p>
    <w:p w14:paraId="0A26E02B">
      <w:pPr>
        <w:pStyle w:val="19"/>
        <w:spacing w:before="92" w:line="228" w:lineRule="auto"/>
        <w:ind w:left="484"/>
      </w:pPr>
      <w:r>
        <w:t>412.机动车所有人李某为了及时将化工产品送到目的地，指使没有危险品运输资质的邓某开车将化学品运输到某市。关于李某的行为，下列说法正确的是 (    )</w:t>
      </w:r>
    </w:p>
    <w:p w14:paraId="7E9DC518">
      <w:pPr>
        <w:pStyle w:val="19"/>
        <w:spacing w:before="92" w:line="228" w:lineRule="auto"/>
        <w:ind w:left="484"/>
      </w:pPr>
      <w:r>
        <w:t>A.李某不构成犯罪                         B.李某构成以危险方法危害公共安全罪</w:t>
      </w:r>
    </w:p>
    <w:p w14:paraId="764BA1C9">
      <w:pPr>
        <w:pStyle w:val="19"/>
        <w:spacing w:before="92" w:line="228" w:lineRule="auto"/>
        <w:ind w:left="484"/>
      </w:pPr>
      <w:r>
        <w:t>C.李某构成危险驾驶罪                     D.李某构成交通肇事罪</w:t>
      </w:r>
    </w:p>
    <w:p w14:paraId="2CA4095F">
      <w:pPr>
        <w:pStyle w:val="19"/>
        <w:spacing w:before="92" w:line="228" w:lineRule="auto"/>
        <w:ind w:left="484"/>
      </w:pPr>
      <w:r>
        <w:t>413.间歇性精神病人张某，在其精神正常时有违法行为的， (    )</w:t>
      </w:r>
    </w:p>
    <w:p w14:paraId="07C7BBB1">
      <w:pPr>
        <w:pStyle w:val="19"/>
        <w:spacing w:before="92" w:line="228" w:lineRule="auto"/>
        <w:ind w:left="484"/>
      </w:pPr>
      <w:r>
        <w:t>A.应当给予行政处罚，但可以减轻处罚       B.可以给予行政处罚，也可以免除处罚</w:t>
      </w:r>
    </w:p>
    <w:p w14:paraId="3720F26E">
      <w:pPr>
        <w:pStyle w:val="19"/>
        <w:spacing w:before="92" w:line="228" w:lineRule="auto"/>
        <w:ind w:left="484"/>
      </w:pPr>
      <w:r>
        <w:t>C.应当给予行政处罚                       D.可以给予行政处罚</w:t>
      </w:r>
    </w:p>
    <w:p w14:paraId="04807464">
      <w:pPr>
        <w:pStyle w:val="19"/>
        <w:spacing w:before="92" w:line="228" w:lineRule="auto"/>
        <w:ind w:left="484"/>
      </w:pPr>
      <w:r>
        <w:t>414.五十二岁的张某犯数罪，数罪中每个罪名均应被判有期徒刑，有期徒刑总和刑期为五十八年，则张某最高可以被判处 (    )</w:t>
      </w:r>
    </w:p>
    <w:p w14:paraId="19B4E68A">
      <w:pPr>
        <w:pStyle w:val="19"/>
        <w:spacing w:before="92" w:line="228" w:lineRule="auto"/>
        <w:ind w:left="484"/>
      </w:pPr>
      <w:r>
        <w:t>A.有期徒刑二十年                         B.有期徒刑二十五年</w:t>
      </w:r>
    </w:p>
    <w:p w14:paraId="6671D64C">
      <w:pPr>
        <w:pStyle w:val="19"/>
        <w:spacing w:before="92" w:line="228" w:lineRule="auto"/>
        <w:ind w:left="484"/>
      </w:pPr>
      <w:r>
        <w:t>C.有期徒刑三十五年                       D.无期徒刑</w:t>
      </w:r>
    </w:p>
    <w:p w14:paraId="20FC54F0">
      <w:pPr>
        <w:pStyle w:val="19"/>
        <w:spacing w:before="92" w:line="228" w:lineRule="auto"/>
        <w:ind w:left="484"/>
      </w:pPr>
      <w:r>
        <w:t>415.根据治安管理处罚法的规定，治安处罚共有四个主罚，分别是 (    )</w:t>
      </w:r>
    </w:p>
    <w:p w14:paraId="0D7E78EC">
      <w:pPr>
        <w:pStyle w:val="19"/>
        <w:spacing w:before="92" w:line="228" w:lineRule="auto"/>
        <w:ind w:left="484"/>
      </w:pPr>
      <w:r>
        <w:t>A.警告，罚款，行政拘留和吊销公安机关发放的许可证</w:t>
      </w:r>
    </w:p>
    <w:p w14:paraId="79308E3E">
      <w:pPr>
        <w:pStyle w:val="19"/>
        <w:spacing w:before="92" w:line="228" w:lineRule="auto"/>
        <w:ind w:left="484"/>
      </w:pPr>
      <w:r>
        <w:t>B.警告，罚款，拘役和拘留</w:t>
      </w:r>
    </w:p>
    <w:p w14:paraId="7AEB5A5F">
      <w:pPr>
        <w:pStyle w:val="19"/>
        <w:spacing w:before="92" w:line="228" w:lineRule="auto"/>
        <w:ind w:left="484"/>
      </w:pPr>
      <w:r>
        <w:t>C.批评，罚金，拘留和劳动改造</w:t>
      </w:r>
    </w:p>
    <w:p w14:paraId="2C1F1FED">
      <w:pPr>
        <w:pStyle w:val="19"/>
        <w:spacing w:before="92" w:line="228" w:lineRule="auto"/>
        <w:ind w:left="484"/>
      </w:pPr>
      <w:r>
        <w:t>D.批评，罚金，拘役和吊销公安机关发放的许可证</w:t>
      </w:r>
    </w:p>
    <w:p w14:paraId="45660353">
      <w:pPr>
        <w:pStyle w:val="19"/>
        <w:spacing w:before="92" w:line="228" w:lineRule="auto"/>
        <w:ind w:left="484"/>
      </w:pPr>
      <w:r>
        <w:t>416.行政案件经过行政复议，复议机关在法定期限内未作出复议决定，公民、法人或者其他组织起诉原行政行为的，作出原行政行为的行政机关是被告；起诉复议机关不作为的，（    ）是被告。</w:t>
      </w:r>
    </w:p>
    <w:p w14:paraId="4E67E953">
      <w:pPr>
        <w:pStyle w:val="19"/>
        <w:spacing w:before="92" w:line="228" w:lineRule="auto"/>
        <w:ind w:left="484"/>
      </w:pPr>
      <w:r>
        <w:t>A.作出原行政行为的行政机关               B.复议机关</w:t>
      </w:r>
    </w:p>
    <w:p w14:paraId="34D0203D">
      <w:pPr>
        <w:pStyle w:val="19"/>
        <w:spacing w:before="92" w:line="228" w:lineRule="auto"/>
        <w:ind w:left="484"/>
      </w:pPr>
      <w:r>
        <w:t>C.复议机关的上一级机关                   D.作出原行政行为的机关和复议机关</w:t>
      </w:r>
    </w:p>
    <w:p w14:paraId="2FD95379">
      <w:pPr>
        <w:pStyle w:val="19"/>
        <w:spacing w:before="92" w:line="228" w:lineRule="auto"/>
        <w:ind w:left="484"/>
      </w:pPr>
      <w:r>
        <w:t>417.甲公司员工李某受公司委托采购一批电脑，要求价格在4 500 元至 5 500 元。李某以每台 5 300 元的价格（实际市场价 5 000 元）从乙公司购买该批电脑，并与乙公司约定，乙公司以每台 200 元作为回扣返给李某，双方遂签订了买卖合同。对此，下列说法正确的是（    ）。</w:t>
      </w:r>
    </w:p>
    <w:p w14:paraId="4E6A67C4">
      <w:pPr>
        <w:pStyle w:val="19"/>
        <w:spacing w:before="92" w:line="228" w:lineRule="auto"/>
        <w:ind w:left="484"/>
      </w:pPr>
      <w:r>
        <w:t>A.李某的行为超越代理权限，属于无权代理，买卖合同效力待定</w:t>
      </w:r>
    </w:p>
    <w:p w14:paraId="1003C568">
      <w:pPr>
        <w:pStyle w:val="19"/>
        <w:spacing w:before="92" w:line="228" w:lineRule="auto"/>
        <w:ind w:left="484"/>
      </w:pPr>
      <w:r>
        <w:t>B.李某与乙公司的行为构成以合法形式掩盖非法目的因此买卖合同无效</w:t>
      </w:r>
    </w:p>
    <w:p w14:paraId="2FEE4E5B">
      <w:pPr>
        <w:pStyle w:val="19"/>
        <w:spacing w:before="92" w:line="228" w:lineRule="auto"/>
        <w:ind w:left="484"/>
      </w:pPr>
      <w:r>
        <w:t>C.李某与乙公司的行为对甲公司构成欺诈，买卖合同属于可变更、可撤销合同</w:t>
      </w:r>
    </w:p>
    <w:p w14:paraId="300D3CEE">
      <w:pPr>
        <w:pStyle w:val="19"/>
        <w:spacing w:before="92" w:line="228" w:lineRule="auto"/>
        <w:ind w:left="484"/>
      </w:pPr>
      <w:r>
        <w:t>D.李某与乙公司的行为属于恶意串通，损害了甲公司的利益，应对甲公司的损失负连带责任</w:t>
      </w:r>
    </w:p>
    <w:p w14:paraId="4AC00A64">
      <w:pPr>
        <w:pStyle w:val="19"/>
        <w:spacing w:before="92" w:line="228" w:lineRule="auto"/>
        <w:ind w:left="484"/>
      </w:pPr>
      <w:r>
        <w:t>418.1990 年，周某与李某登记结婚，育有一子小周，并共同购买住房一套。2009 年，李某过世，李某的继承人未分割该住房。2012 年，周某与王某再婚，周某与王某约定将上述房屋 50％份额无偿赠予王某，李某父母、小周表示反对。下列关于周某无偿赠予该房产 50％产权的约定，说法正确的是（    ）。</w:t>
      </w:r>
    </w:p>
    <w:p w14:paraId="03DCD85E">
      <w:pPr>
        <w:pStyle w:val="19"/>
        <w:spacing w:before="92" w:line="228" w:lineRule="auto"/>
        <w:ind w:left="484"/>
      </w:pPr>
      <w:r>
        <w:t>A.有效，周某拥有该房产的产权超过 50％ ，可以自由处分</w:t>
      </w:r>
    </w:p>
    <w:p w14:paraId="3DB4F9EA">
      <w:pPr>
        <w:pStyle w:val="19"/>
        <w:spacing w:before="92" w:line="228" w:lineRule="auto"/>
        <w:ind w:left="484"/>
      </w:pPr>
      <w:r>
        <w:t>B.有效，周某拥有该房产全部产权，可以自由处分</w:t>
      </w:r>
    </w:p>
    <w:p w14:paraId="65A0C24A">
      <w:pPr>
        <w:pStyle w:val="19"/>
        <w:spacing w:before="92" w:line="228" w:lineRule="auto"/>
        <w:ind w:left="484"/>
      </w:pPr>
      <w:r>
        <w:t>C.无效，未经该房产全体共有人同意，周某不得独自处分</w:t>
      </w:r>
    </w:p>
    <w:p w14:paraId="2B46B436">
      <w:pPr>
        <w:pStyle w:val="19"/>
        <w:spacing w:before="92" w:line="228" w:lineRule="auto"/>
        <w:ind w:left="484"/>
      </w:pPr>
      <w:r>
        <w:t>D.无效，未经小周同意，周某不得独自处分</w:t>
      </w:r>
    </w:p>
    <w:p w14:paraId="336F1C8D">
      <w:pPr>
        <w:pStyle w:val="19"/>
        <w:spacing w:before="92" w:line="228" w:lineRule="auto"/>
        <w:ind w:left="484"/>
      </w:pPr>
      <w:r>
        <w:t>419.下列关于民事诉讼时效的说法，错误的是（    ）。</w:t>
      </w:r>
    </w:p>
    <w:p w14:paraId="5D763E65">
      <w:pPr>
        <w:pStyle w:val="19"/>
        <w:spacing w:before="92" w:line="228" w:lineRule="auto"/>
        <w:ind w:left="484"/>
      </w:pPr>
      <w:r>
        <w:t>A.向人民法院请求保护民事权利的诉讼时效期间为三年</w:t>
      </w:r>
    </w:p>
    <w:p w14:paraId="28A9FFCC">
      <w:pPr>
        <w:pStyle w:val="19"/>
        <w:spacing w:before="92" w:line="228" w:lineRule="auto"/>
        <w:ind w:left="484"/>
      </w:pPr>
      <w:r>
        <w:t>B.有特殊情况的，人民法院可以根据权利人的申请决定延长诉讼时效</w:t>
      </w:r>
    </w:p>
    <w:p w14:paraId="473281ED">
      <w:pPr>
        <w:pStyle w:val="19"/>
        <w:spacing w:before="92" w:line="228" w:lineRule="auto"/>
        <w:ind w:left="484"/>
      </w:pPr>
      <w:r>
        <w:t>C.诉讼时效期间届满，义务人已自愿履行的，再请求返还，人民法院应当支持</w:t>
      </w:r>
    </w:p>
    <w:p w14:paraId="17F20C89">
      <w:pPr>
        <w:pStyle w:val="19"/>
        <w:spacing w:before="92" w:line="228" w:lineRule="auto"/>
        <w:ind w:left="484"/>
      </w:pPr>
      <w:r>
        <w:t>D.诉讼时效期间自权利人知道或者应当知道权利受到损害以及义务人之日起计算</w:t>
      </w:r>
    </w:p>
    <w:p w14:paraId="3EEA4C02">
      <w:pPr>
        <w:pStyle w:val="19"/>
        <w:spacing w:before="92" w:line="228" w:lineRule="auto"/>
        <w:ind w:left="484"/>
      </w:pPr>
      <w:r>
        <w:t>420.某建筑公司是某大厦的承建施工单位，该公司将工程中的水暖工程违法分包给了曹某个人，曹某又将部分水暖工程分包给了袁某，袁某雇佣马某在该工程中从事水暖工作。马某受袁某管理，其工资由袁某支付。马某工作时受伤，需落实工伤待遇。下列选项中，承担工伤保险责任的用工责任主体是 (    )</w:t>
      </w:r>
    </w:p>
    <w:p w14:paraId="4BA659F6">
      <w:pPr>
        <w:pStyle w:val="19"/>
        <w:spacing w:before="92" w:line="228" w:lineRule="auto"/>
        <w:ind w:left="484"/>
      </w:pPr>
      <w:r>
        <w:t>A.袁某                                  B.曹某</w:t>
      </w:r>
    </w:p>
    <w:p w14:paraId="6FD18A7F">
      <w:pPr>
        <w:pStyle w:val="19"/>
        <w:spacing w:before="92" w:line="228" w:lineRule="auto"/>
        <w:ind w:left="484"/>
      </w:pPr>
      <w:r>
        <w:t>C.袁某和曹某                            D.某建筑公司</w:t>
      </w:r>
    </w:p>
    <w:p w14:paraId="5952AE88">
      <w:pPr>
        <w:pStyle w:val="19"/>
        <w:spacing w:before="92" w:line="228" w:lineRule="auto"/>
        <w:ind w:left="484"/>
      </w:pPr>
      <w:r>
        <w:t>421.小张为抢劫银行，准备相应工具、查探银行周围地形、研究逃跑路线他的行为属于（    ）。</w:t>
      </w:r>
    </w:p>
    <w:p w14:paraId="164AF9F0">
      <w:pPr>
        <w:pStyle w:val="19"/>
        <w:spacing w:before="92" w:line="228" w:lineRule="auto"/>
        <w:ind w:left="484"/>
      </w:pPr>
      <w:r>
        <w:t>A.犯罪预备                               B.犯罪未遂</w:t>
      </w:r>
    </w:p>
    <w:p w14:paraId="17F9E49C">
      <w:pPr>
        <w:pStyle w:val="19"/>
        <w:spacing w:before="92" w:line="228" w:lineRule="auto"/>
        <w:ind w:left="484"/>
      </w:pPr>
      <w:r>
        <w:t>C.犯罪中止                               D.犯罪既遂</w:t>
      </w:r>
    </w:p>
    <w:p w14:paraId="4330D0DF">
      <w:pPr>
        <w:pStyle w:val="19"/>
        <w:spacing w:before="92" w:line="228" w:lineRule="auto"/>
        <w:ind w:left="484"/>
      </w:pPr>
      <w:r>
        <w:t>422.下列选项中，不属于我国公民法定义务的是（    ）。</w:t>
      </w:r>
    </w:p>
    <w:p w14:paraId="6F73A3A7">
      <w:pPr>
        <w:pStyle w:val="19"/>
        <w:spacing w:before="92" w:line="228" w:lineRule="auto"/>
        <w:ind w:left="484"/>
      </w:pPr>
      <w:r>
        <w:t>A.爱护公共财物                           B.保守国家秘密</w:t>
      </w:r>
    </w:p>
    <w:p w14:paraId="7F818F42">
      <w:pPr>
        <w:pStyle w:val="19"/>
        <w:spacing w:before="92" w:line="228" w:lineRule="auto"/>
        <w:ind w:left="484"/>
      </w:pPr>
      <w:r>
        <w:t>C.依法纳税                               D.宗教信仰自由</w:t>
      </w:r>
    </w:p>
    <w:p w14:paraId="457641A4">
      <w:pPr>
        <w:pStyle w:val="19"/>
        <w:spacing w:before="92" w:line="228" w:lineRule="auto"/>
        <w:ind w:left="484"/>
      </w:pPr>
      <w:r>
        <w:t>423.用人单位由于生产经营需要，经与工会和劳动者协商后可以延长工作时间，每月不得超过（    ）小时。</w:t>
      </w:r>
    </w:p>
    <w:p w14:paraId="1388363C">
      <w:pPr>
        <w:pStyle w:val="19"/>
        <w:spacing w:before="92" w:line="228" w:lineRule="auto"/>
        <w:ind w:left="484"/>
      </w:pPr>
      <w:r>
        <w:t>A.12                                     B.24</w:t>
      </w:r>
    </w:p>
    <w:p w14:paraId="45A17807">
      <w:pPr>
        <w:pStyle w:val="19"/>
        <w:spacing w:before="92" w:line="228" w:lineRule="auto"/>
        <w:ind w:left="484"/>
      </w:pPr>
      <w:r>
        <w:t>C.36                                      D.48</w:t>
      </w:r>
    </w:p>
    <w:p w14:paraId="747E01E9">
      <w:pPr>
        <w:pStyle w:val="19"/>
        <w:spacing w:before="92" w:line="228" w:lineRule="auto"/>
        <w:ind w:left="484"/>
      </w:pPr>
      <w:r>
        <w:t>424.是否具有（    ），是衡量一项规则是否是法的决定性标准。</w:t>
      </w:r>
    </w:p>
    <w:p w14:paraId="7B2A713D">
      <w:pPr>
        <w:pStyle w:val="19"/>
        <w:spacing w:before="92" w:line="228" w:lineRule="auto"/>
        <w:ind w:left="484"/>
      </w:pPr>
      <w:r>
        <w:t>A.国家强制性                             B.道德评价性</w:t>
      </w:r>
    </w:p>
    <w:p w14:paraId="65D0DBB8">
      <w:pPr>
        <w:pStyle w:val="19"/>
        <w:spacing w:before="92" w:line="228" w:lineRule="auto"/>
        <w:ind w:left="484"/>
      </w:pPr>
      <w:r>
        <w:t>C.社会认同性                             D.整体服务性</w:t>
      </w:r>
    </w:p>
    <w:p w14:paraId="5677E357">
      <w:pPr>
        <w:pStyle w:val="19"/>
        <w:spacing w:before="92" w:line="228" w:lineRule="auto"/>
        <w:ind w:left="484"/>
      </w:pPr>
      <w:r>
        <w:t>425.张某在某餐厅用餐期间醉酒并与服务人员发生冲突。在争执中，张某损坏餐厅内一件价值 3000 元的玉雕摆件。公安民警将其带至派出所约束至酒醒，事后对张某与餐厅的纠纷进行调解。下列说法正确的是</w:t>
      </w:r>
      <w:r>
        <w:tab/>
      </w:r>
      <w:r>
        <w:t>(    ) 。</w:t>
      </w:r>
    </w:p>
    <w:p w14:paraId="2460FB3C">
      <w:pPr>
        <w:pStyle w:val="19"/>
        <w:spacing w:before="92" w:line="228" w:lineRule="auto"/>
        <w:ind w:left="484"/>
      </w:pPr>
      <w:r>
        <w:t>A.公安机关无权对张某与餐厅的纠纷进行调解</w:t>
      </w:r>
    </w:p>
    <w:p w14:paraId="2AE2517E">
      <w:pPr>
        <w:pStyle w:val="19"/>
        <w:spacing w:before="92" w:line="228" w:lineRule="auto"/>
        <w:ind w:left="484"/>
      </w:pPr>
      <w:r>
        <w:t>B.公安民警将张某带至派出所约束至酒醒的行为属于行政处罚</w:t>
      </w:r>
    </w:p>
    <w:p w14:paraId="5212E669">
      <w:pPr>
        <w:pStyle w:val="19"/>
        <w:spacing w:before="92" w:line="228" w:lineRule="auto"/>
        <w:ind w:left="484"/>
      </w:pPr>
      <w:r>
        <w:t>C.公安机关对张某的非法行为进行处罚的情况，不影响张某对餐厅承担民事责任</w:t>
      </w:r>
    </w:p>
    <w:p w14:paraId="4550534D">
      <w:pPr>
        <w:pStyle w:val="19"/>
        <w:spacing w:before="92" w:line="228" w:lineRule="auto"/>
        <w:ind w:left="484"/>
      </w:pPr>
      <w:r>
        <w:t>D.张某对餐厅承担民事责任的情况，不影响公安机关对其违法行为的处罚</w:t>
      </w:r>
    </w:p>
    <w:p w14:paraId="4C8B0FCD">
      <w:pPr>
        <w:pStyle w:val="19"/>
        <w:spacing w:before="92" w:line="228" w:lineRule="auto"/>
        <w:ind w:left="484"/>
      </w:pPr>
      <w:r>
        <w:t>426.下列关于民事诉讼管辖的说法，错误的是（    ）。</w:t>
      </w:r>
    </w:p>
    <w:p w14:paraId="2A28D10E">
      <w:pPr>
        <w:pStyle w:val="19"/>
        <w:spacing w:before="92" w:line="228" w:lineRule="auto"/>
        <w:ind w:left="484"/>
      </w:pPr>
      <w:r>
        <w:t>A.涉外案件由中级人民法院管辖</w:t>
      </w:r>
    </w:p>
    <w:p w14:paraId="63615D25">
      <w:pPr>
        <w:pStyle w:val="19"/>
        <w:spacing w:before="92" w:line="228" w:lineRule="auto"/>
        <w:ind w:left="484"/>
      </w:pPr>
      <w:r>
        <w:t>B.侵权纠纷由侵权行为地或被告住所地人民法院管辖</w:t>
      </w:r>
    </w:p>
    <w:p w14:paraId="090D6E10">
      <w:pPr>
        <w:pStyle w:val="19"/>
        <w:spacing w:before="92" w:line="228" w:lineRule="auto"/>
        <w:ind w:left="484"/>
      </w:pPr>
      <w:r>
        <w:t>C.因继承遗产纠纷提起的诉讼，由被继承人死亡时住所地或主要遗产所在地人民法院管辖</w:t>
      </w:r>
    </w:p>
    <w:p w14:paraId="0C96245E">
      <w:pPr>
        <w:pStyle w:val="19"/>
        <w:spacing w:before="92" w:line="228" w:lineRule="auto"/>
        <w:ind w:left="484"/>
      </w:pPr>
      <w:r>
        <w:t>D.同一诉讼的几个被告住所地、经常居住地在两个以上人民法院辖区的，各该人民法院都有管辖权</w:t>
      </w:r>
    </w:p>
    <w:p w14:paraId="7A1F4ACE">
      <w:pPr>
        <w:pStyle w:val="19"/>
        <w:spacing w:before="92" w:line="228" w:lineRule="auto"/>
        <w:ind w:left="484"/>
      </w:pPr>
      <w:r>
        <w:t>427.丙因工作原因使甲、乙失去了晋升机会， 甲乙二人心怀不满，共谋“教训 ”丙。某日， 甲、乙二人跟踪丙至一偏僻处， 甲负责望风，乙将丙殴打致重伤，丙为此花去各项治疗费 2 万元。关于丙的损失，下列说法正确的是（    ）。</w:t>
      </w:r>
    </w:p>
    <w:p w14:paraId="24757AD6">
      <w:pPr>
        <w:pStyle w:val="19"/>
        <w:spacing w:before="92" w:line="228" w:lineRule="auto"/>
        <w:ind w:left="484"/>
      </w:pPr>
      <w:r>
        <w:t>A.丙也有一定的过错，应当适当减轻甲、乙的赔偿责任</w:t>
      </w:r>
    </w:p>
    <w:p w14:paraId="03285555">
      <w:pPr>
        <w:pStyle w:val="19"/>
        <w:spacing w:before="92" w:line="228" w:lineRule="auto"/>
        <w:ind w:left="484"/>
      </w:pPr>
      <w:r>
        <w:t>B.甲、乙对丙的损失按照原因力大小承担按份责任</w:t>
      </w:r>
    </w:p>
    <w:p w14:paraId="0CA49E0A">
      <w:pPr>
        <w:pStyle w:val="19"/>
        <w:spacing w:before="92" w:line="228" w:lineRule="auto"/>
        <w:ind w:left="484"/>
      </w:pPr>
      <w:r>
        <w:t>C.甲、乙属于共同侵权，应当承担连带责任</w:t>
      </w:r>
    </w:p>
    <w:p w14:paraId="19415E62">
      <w:pPr>
        <w:pStyle w:val="19"/>
        <w:spacing w:before="92" w:line="228" w:lineRule="auto"/>
        <w:ind w:left="484"/>
      </w:pPr>
      <w:r>
        <w:t xml:space="preserve">D.甲、乙对丙的损失，各承担一半责任     资源公众号: 玉米资料库     </w:t>
      </w:r>
    </w:p>
    <w:p w14:paraId="3A2F0214">
      <w:pPr>
        <w:pStyle w:val="19"/>
        <w:spacing w:before="92" w:line="228" w:lineRule="auto"/>
        <w:ind w:left="484"/>
      </w:pPr>
      <w:r>
        <w:t>428.某小学组织学生到郊外野餐，在活动过程中老师未提醒学生勿去附近村庄玩耍。学生李某因好奇去了附近村庄，被村民王某饲养的狗咬伤。下列选项正确的是（    ）。</w:t>
      </w:r>
    </w:p>
    <w:p w14:paraId="4D54DF2E">
      <w:pPr>
        <w:pStyle w:val="19"/>
        <w:spacing w:before="92" w:line="228" w:lineRule="auto"/>
        <w:ind w:left="484"/>
      </w:pPr>
      <w:r>
        <w:t>A.王某应当承担全部赔偿责任</w:t>
      </w:r>
    </w:p>
    <w:p w14:paraId="68AAA99C">
      <w:pPr>
        <w:pStyle w:val="19"/>
        <w:spacing w:before="92" w:line="228" w:lineRule="auto"/>
        <w:ind w:left="484"/>
      </w:pPr>
      <w:r>
        <w:t>B.某小学应当承担全部赔偿责任</w:t>
      </w:r>
    </w:p>
    <w:p w14:paraId="2370CED4">
      <w:pPr>
        <w:pStyle w:val="19"/>
        <w:spacing w:before="92" w:line="228" w:lineRule="auto"/>
        <w:ind w:left="484"/>
      </w:pPr>
      <w:r>
        <w:t>C.某小学与王某应当承担连带责任</w:t>
      </w:r>
    </w:p>
    <w:p w14:paraId="0F975EAD">
      <w:pPr>
        <w:pStyle w:val="19"/>
        <w:spacing w:before="92" w:line="228" w:lineRule="auto"/>
        <w:ind w:left="484"/>
      </w:pPr>
      <w:r>
        <w:t>D.王某应当承担赔偿责任，某小学应当承担与其过错相适应的补充责任</w:t>
      </w:r>
    </w:p>
    <w:p w14:paraId="3D027DE4">
      <w:pPr>
        <w:pStyle w:val="19"/>
        <w:spacing w:before="92" w:line="228" w:lineRule="auto"/>
        <w:ind w:left="484"/>
      </w:pPr>
      <w:r>
        <w:t>429.某省准备新设立一个县，依据宪法的规定，设立的审批权在（    ）。</w:t>
      </w:r>
    </w:p>
    <w:p w14:paraId="3314A26F">
      <w:pPr>
        <w:pStyle w:val="19"/>
        <w:spacing w:before="92" w:line="228" w:lineRule="auto"/>
        <w:ind w:left="484"/>
      </w:pPr>
      <w:r>
        <w:t>A.全国人大常委会                        B.国务院</w:t>
      </w:r>
    </w:p>
    <w:p w14:paraId="14563475">
      <w:pPr>
        <w:pStyle w:val="19"/>
        <w:spacing w:before="92" w:line="228" w:lineRule="auto"/>
        <w:ind w:left="484"/>
      </w:pPr>
      <w:r>
        <w:t>C.该省人民代表大会                      D.该省人民政府</w:t>
      </w:r>
    </w:p>
    <w:p w14:paraId="3B6ABB6C">
      <w:pPr>
        <w:pStyle w:val="19"/>
        <w:spacing w:before="92" w:line="228" w:lineRule="auto"/>
        <w:ind w:left="484"/>
      </w:pPr>
      <w:r>
        <w:t>430.关于单位犯罪，下列说法错误的是 (    )</w:t>
      </w:r>
    </w:p>
    <w:p w14:paraId="1A2A6149">
      <w:pPr>
        <w:pStyle w:val="19"/>
        <w:spacing w:before="92" w:line="228" w:lineRule="auto"/>
        <w:ind w:left="484"/>
      </w:pPr>
      <w:r>
        <w:t>A.多数情况下，对于单位犯罪，既处罚单位，也处罚自然人</w:t>
      </w:r>
    </w:p>
    <w:p w14:paraId="3A026577">
      <w:pPr>
        <w:pStyle w:val="19"/>
        <w:spacing w:before="92" w:line="228" w:lineRule="auto"/>
        <w:ind w:left="484"/>
      </w:pPr>
      <w:r>
        <w:t>B.既存在只处罚自然人的单位犯罪，也存在只处罚单位的单位犯罪</w:t>
      </w:r>
    </w:p>
    <w:p w14:paraId="2C202900">
      <w:pPr>
        <w:pStyle w:val="19"/>
        <w:spacing w:before="92" w:line="228" w:lineRule="auto"/>
        <w:ind w:left="484"/>
      </w:pPr>
      <w:r>
        <w:t>C.对于单位犯罪来说，对单位只能判处罚金，而不能判处其他刑罚</w:t>
      </w:r>
    </w:p>
    <w:p w14:paraId="4DCECED0">
      <w:pPr>
        <w:pStyle w:val="19"/>
        <w:spacing w:before="92" w:line="228" w:lineRule="auto"/>
        <w:ind w:left="484"/>
      </w:pPr>
      <w:r>
        <w:t>D.在追究自然人责任时，应追究直接负责的主管人员和其他直接责任人员的责任</w:t>
      </w:r>
    </w:p>
    <w:p w14:paraId="7CCE724F">
      <w:pPr>
        <w:pStyle w:val="19"/>
        <w:spacing w:before="92" w:line="228" w:lineRule="auto"/>
        <w:ind w:left="484"/>
      </w:pPr>
      <w:r>
        <w:t>431.关于贿赂犯罪，下列说法正确的是（    ）。</w:t>
      </w:r>
    </w:p>
    <w:p w14:paraId="71B6CCE0">
      <w:pPr>
        <w:pStyle w:val="19"/>
        <w:spacing w:before="92" w:line="228" w:lineRule="auto"/>
        <w:ind w:left="484"/>
      </w:pPr>
      <w:r>
        <w:t>A.因被勒索给予国家工作人员以财物，未获不正当利益的，不构成行贿罪</w:t>
      </w:r>
    </w:p>
    <w:p w14:paraId="25684531">
      <w:pPr>
        <w:pStyle w:val="19"/>
        <w:spacing w:before="92" w:line="228" w:lineRule="auto"/>
        <w:ind w:left="484"/>
      </w:pPr>
      <w:r>
        <w:t>B.行贿人在被追诉前主动交待行贿行为的，可以从轻、减轻或者免除处罚</w:t>
      </w:r>
    </w:p>
    <w:p w14:paraId="256BB0D0">
      <w:pPr>
        <w:pStyle w:val="19"/>
        <w:spacing w:before="92" w:line="228" w:lineRule="auto"/>
        <w:ind w:left="484"/>
      </w:pPr>
      <w:r>
        <w:t>C.国家工作人员利用职务之便，为请托人谋取利益并收受其财物构成受贿罪的，请托人构成行贿罪</w:t>
      </w:r>
    </w:p>
    <w:p w14:paraId="1AE84468">
      <w:pPr>
        <w:pStyle w:val="19"/>
        <w:spacing w:before="92" w:line="228" w:lineRule="auto"/>
        <w:ind w:left="484"/>
      </w:pPr>
      <w:r>
        <w:t>D.某国家机关利用其职权或地位形成的便利条件，通过其他国家机关的职务行为，为请托人谋取利益，索取请托人财物的，构成单位受贿罪</w:t>
      </w:r>
    </w:p>
    <w:p w14:paraId="1A00AF84">
      <w:pPr>
        <w:pStyle w:val="19"/>
        <w:spacing w:before="92" w:line="228" w:lineRule="auto"/>
        <w:ind w:left="484"/>
      </w:pPr>
      <w:r>
        <w:t>432.赵某在某饭店用餐时不小心摔倒，致使其小腿骨折。经查明，赵某摔倒的原因是饭店员工张某将饭菜汤水洒落在地，未及时清理。关于赵某的损失，下列说法正确的是 (    )</w:t>
      </w:r>
    </w:p>
    <w:p w14:paraId="09743F39">
      <w:pPr>
        <w:pStyle w:val="19"/>
        <w:spacing w:before="92" w:line="228" w:lineRule="auto"/>
        <w:ind w:left="484"/>
      </w:pPr>
      <w:r>
        <w:t>A.张某承担全部责任                      B.饭店承担全部责任</w:t>
      </w:r>
    </w:p>
    <w:p w14:paraId="3C29C1C9">
      <w:pPr>
        <w:pStyle w:val="19"/>
        <w:spacing w:before="92" w:line="228" w:lineRule="auto"/>
        <w:ind w:left="484"/>
      </w:pPr>
      <w:r>
        <w:t>C.赵某自行承担责任                      D.饭店和张某承担连带责任</w:t>
      </w:r>
    </w:p>
    <w:p w14:paraId="7D064D7C">
      <w:pPr>
        <w:pStyle w:val="19"/>
        <w:spacing w:before="92" w:line="228" w:lineRule="auto"/>
        <w:ind w:left="484"/>
      </w:pPr>
      <w:r>
        <w:t>433.小学生李某（10 周岁）在全国组织的儿童作文比赛中获得一等奖。某儿童文学杂志社得知后，向李某表示，希望李某能写几篇短文，供其挑选后发表。李某将三篇作品寄给杂志社，但之后一直没有回音。第二年，李某发现该杂志社发表了自己的作文，并未署其名，也未支付稿酬。下列说法正确的是（    ）。</w:t>
      </w:r>
    </w:p>
    <w:p w14:paraId="6C4F4185">
      <w:pPr>
        <w:pStyle w:val="19"/>
        <w:spacing w:before="92" w:line="228" w:lineRule="auto"/>
        <w:ind w:left="484"/>
      </w:pPr>
      <w:r>
        <w:t>A.李某为限制民事行为能力人，不享有著作权</w:t>
      </w:r>
    </w:p>
    <w:p w14:paraId="19E0D525">
      <w:pPr>
        <w:pStyle w:val="19"/>
        <w:spacing w:before="92" w:line="228" w:lineRule="auto"/>
        <w:ind w:left="484"/>
      </w:pPr>
      <w:r>
        <w:t>B.该杂志社发表李某的作品是对其成绩的肯定，不必支付稿酬容</w:t>
      </w:r>
    </w:p>
    <w:p w14:paraId="4C51F1A5">
      <w:pPr>
        <w:pStyle w:val="19"/>
        <w:spacing w:before="92" w:line="228" w:lineRule="auto"/>
        <w:ind w:left="484"/>
      </w:pPr>
      <w:r>
        <w:t>C.该杂志社侵犯了李某的著作权，应当给李某署名并支付必要的稿酬</w:t>
      </w:r>
    </w:p>
    <w:p w14:paraId="7BA98BA8">
      <w:pPr>
        <w:pStyle w:val="19"/>
        <w:spacing w:before="92" w:line="228" w:lineRule="auto"/>
        <w:ind w:left="484"/>
      </w:pPr>
      <w:r>
        <w:t>D.该杂志社在邀稿过程中并没有表示要给李某署名，因此没有侵犯李某的著作权</w:t>
      </w:r>
    </w:p>
    <w:p w14:paraId="38810916">
      <w:pPr>
        <w:pStyle w:val="19"/>
        <w:spacing w:before="92" w:line="228" w:lineRule="auto"/>
        <w:ind w:left="484"/>
      </w:pPr>
      <w:r>
        <w:t>434.宪法具有最高的法律效力，这是因为它（    ）。</w:t>
      </w:r>
    </w:p>
    <w:p w14:paraId="1BA66130">
      <w:pPr>
        <w:pStyle w:val="19"/>
        <w:spacing w:before="92" w:line="228" w:lineRule="auto"/>
        <w:ind w:left="484"/>
      </w:pPr>
      <w:r>
        <w:t>A.制定的程序比普通法律更为严格          B.规定国家生活中的最根本问题</w:t>
      </w:r>
    </w:p>
    <w:p w14:paraId="30932BCC">
      <w:pPr>
        <w:pStyle w:val="19"/>
        <w:spacing w:before="92" w:line="228" w:lineRule="auto"/>
        <w:ind w:left="484"/>
      </w:pPr>
      <w:r>
        <w:t>C.是各种法律的总和                      D.是普通法律的立法基础</w:t>
      </w:r>
    </w:p>
    <w:p w14:paraId="719493F6">
      <w:pPr>
        <w:pStyle w:val="19"/>
        <w:spacing w:before="92" w:line="228" w:lineRule="auto"/>
        <w:ind w:left="484"/>
      </w:pPr>
      <w:r>
        <w:t>435.根据《中华人民共和国民法总则》，下列关于监护的表述，不正确的是（    ）。</w:t>
      </w:r>
    </w:p>
    <w:p w14:paraId="362F830F">
      <w:pPr>
        <w:pStyle w:val="19"/>
        <w:spacing w:before="92" w:line="228" w:lineRule="auto"/>
        <w:ind w:left="484"/>
      </w:pPr>
      <w:r>
        <w:t>A.依法具有监护资格的人之间可以协议确定监护人</w:t>
      </w:r>
    </w:p>
    <w:p w14:paraId="6F8EEB73">
      <w:pPr>
        <w:pStyle w:val="19"/>
        <w:spacing w:before="92" w:line="228" w:lineRule="auto"/>
        <w:ind w:left="484"/>
      </w:pPr>
      <w:r>
        <w:t>B.被监护人的父母担任监护人的，可以通过遗嘱指定监护人</w:t>
      </w:r>
    </w:p>
    <w:p w14:paraId="29A9845F">
      <w:pPr>
        <w:pStyle w:val="19"/>
        <w:spacing w:before="92" w:line="228" w:lineRule="auto"/>
        <w:ind w:left="484"/>
      </w:pPr>
      <w:r>
        <w:t>C.监护人除为维护被监护人利益外，可以任意处分被监护人的财产</w:t>
      </w:r>
    </w:p>
    <w:p w14:paraId="4CF11A90">
      <w:pPr>
        <w:pStyle w:val="19"/>
        <w:spacing w:before="92" w:line="228" w:lineRule="auto"/>
        <w:ind w:left="484"/>
      </w:pPr>
      <w:r>
        <w:t>D.监护人被指定后，不得擅自变更；擅自变更的不免除被指定的监护人的责任</w:t>
      </w:r>
    </w:p>
    <w:p w14:paraId="2880C4C0">
      <w:pPr>
        <w:pStyle w:val="19"/>
        <w:spacing w:before="92" w:line="228" w:lineRule="auto"/>
        <w:ind w:left="484"/>
      </w:pPr>
      <w:r>
        <w:t>436.下列选项中，属于《中华人民共和国刑法》规定的妨害社会管理秩序罪的是（    ）。</w:t>
      </w:r>
    </w:p>
    <w:p w14:paraId="76DE7FAE">
      <w:pPr>
        <w:pStyle w:val="19"/>
        <w:spacing w:before="92" w:line="228" w:lineRule="auto"/>
        <w:ind w:left="484"/>
      </w:pPr>
      <w:r>
        <w:t>A.甲以暴力方式实行入户抢劫</w:t>
      </w:r>
    </w:p>
    <w:p w14:paraId="42581CF0">
      <w:pPr>
        <w:pStyle w:val="19"/>
        <w:spacing w:before="92" w:line="228" w:lineRule="auto"/>
        <w:ind w:left="484"/>
      </w:pPr>
      <w:r>
        <w:t>B.乙暴力袭击正在依法执行公务的人民警察</w:t>
      </w:r>
    </w:p>
    <w:p w14:paraId="277C9321">
      <w:pPr>
        <w:pStyle w:val="19"/>
        <w:spacing w:before="92" w:line="228" w:lineRule="auto"/>
        <w:ind w:left="484"/>
      </w:pPr>
      <w:r>
        <w:t>C.丙将代为保管的他人财物非法占为己有，数额较大且拒不退还</w:t>
      </w:r>
    </w:p>
    <w:p w14:paraId="70E5790E">
      <w:pPr>
        <w:pStyle w:val="19"/>
        <w:spacing w:before="92" w:line="228" w:lineRule="auto"/>
        <w:ind w:left="484"/>
      </w:pPr>
      <w:r>
        <w:t>D.丁通过转移财产逃避支付劳动者的劳动报酬，数额较大，经政府有关部门责令支付仍不支付</w:t>
      </w:r>
    </w:p>
    <w:p w14:paraId="0383C98B">
      <w:pPr>
        <w:pStyle w:val="19"/>
        <w:spacing w:before="92" w:line="228" w:lineRule="auto"/>
        <w:ind w:left="484"/>
      </w:pPr>
      <w:r>
        <w:t>437.根据《中华人民共和国劳动法》，下列关于促进就业的举措说法有误的是（    ）。</w:t>
      </w:r>
    </w:p>
    <w:p w14:paraId="54275F32">
      <w:pPr>
        <w:pStyle w:val="19"/>
        <w:spacing w:before="92" w:line="228" w:lineRule="auto"/>
        <w:ind w:left="484"/>
      </w:pPr>
      <w:r>
        <w:t>A.国家通过促进经济和社会发展，创造就业条件，扩大就业机会</w:t>
      </w:r>
    </w:p>
    <w:p w14:paraId="22148131">
      <w:pPr>
        <w:pStyle w:val="19"/>
        <w:spacing w:before="92" w:line="228" w:lineRule="auto"/>
        <w:ind w:left="484"/>
      </w:pPr>
      <w:r>
        <w:t>B.国家不建议劳动者自愿组织起来就业和从事个体经营实现就业</w:t>
      </w:r>
    </w:p>
    <w:p w14:paraId="776673CF">
      <w:pPr>
        <w:pStyle w:val="19"/>
        <w:spacing w:before="92" w:line="228" w:lineRule="auto"/>
        <w:ind w:left="484"/>
      </w:pPr>
      <w:r>
        <w:t>C.地方各级人民政府应当采取措施，发展多种类型的职业介绍机构，提供就业服务</w:t>
      </w:r>
    </w:p>
    <w:p w14:paraId="6F371A16">
      <w:pPr>
        <w:pStyle w:val="19"/>
        <w:spacing w:before="92" w:line="228" w:lineRule="auto"/>
        <w:ind w:left="484"/>
      </w:pPr>
      <w:r>
        <w:t>D.劳动者就业，不因民族、种族、性别、宗教信仰不同而受歧视</w:t>
      </w:r>
    </w:p>
    <w:p w14:paraId="734A94CD">
      <w:pPr>
        <w:pStyle w:val="19"/>
        <w:spacing w:before="92" w:line="228" w:lineRule="auto"/>
        <w:ind w:left="484"/>
      </w:pPr>
      <w:r>
        <w:t>438.驾驶机动车上道路行驶，应当悬挂机动车号牌，放置检验合格标志、保险标志，并随车携带（    ）。</w:t>
      </w:r>
    </w:p>
    <w:p w14:paraId="60133C82">
      <w:pPr>
        <w:pStyle w:val="19"/>
        <w:spacing w:before="92" w:line="228" w:lineRule="auto"/>
        <w:ind w:left="484"/>
      </w:pPr>
      <w:r>
        <w:t>A.机动车登记证                          B.机动车保险单</w:t>
      </w:r>
    </w:p>
    <w:p w14:paraId="01652FB8">
      <w:pPr>
        <w:pStyle w:val="19"/>
        <w:spacing w:before="92" w:line="228" w:lineRule="auto"/>
        <w:ind w:left="484"/>
      </w:pPr>
      <w:r>
        <w:t>C.机动车行驶证                          D.出场合格证明</w:t>
      </w:r>
    </w:p>
    <w:p w14:paraId="02BE5065">
      <w:pPr>
        <w:pStyle w:val="19"/>
        <w:spacing w:before="92" w:line="228" w:lineRule="auto"/>
        <w:ind w:left="484"/>
      </w:pPr>
      <w:r>
        <w:t>439.法是由国家制定或认可，并以国家的名义来颁布实施的行为规则，这体现了法的（    ）。</w:t>
      </w:r>
    </w:p>
    <w:p w14:paraId="77096976">
      <w:pPr>
        <w:pStyle w:val="19"/>
        <w:spacing w:before="92" w:line="228" w:lineRule="auto"/>
        <w:ind w:left="484"/>
      </w:pPr>
      <w:r>
        <w:t>A.国家强制性                            B.效力普遍性</w:t>
      </w:r>
    </w:p>
    <w:p w14:paraId="78CDCF35">
      <w:pPr>
        <w:pStyle w:val="19"/>
        <w:spacing w:before="92" w:line="228" w:lineRule="auto"/>
        <w:ind w:left="484"/>
      </w:pPr>
      <w:r>
        <w:t>C.国家意志性                            D.特殊社会规范性</w:t>
      </w:r>
    </w:p>
    <w:p w14:paraId="08D9FF00">
      <w:pPr>
        <w:pStyle w:val="19"/>
        <w:spacing w:before="92" w:line="228" w:lineRule="auto"/>
        <w:ind w:left="484"/>
      </w:pPr>
      <w:r>
        <w:t>440.根据我国宪法的规定，修改宪法的程序是由全国人大常委会或（    ）以上的全国人大代表提议，并由全国人大以全体代表的（    ）以上的多数通过。</w:t>
      </w:r>
    </w:p>
    <w:p w14:paraId="3172F1F3">
      <w:pPr>
        <w:pStyle w:val="19"/>
        <w:spacing w:before="92" w:line="228" w:lineRule="auto"/>
        <w:ind w:left="484"/>
      </w:pPr>
      <w:r>
        <w:t>A.五分之二 三分之一                     B.五分之一 三分之二</w:t>
      </w:r>
    </w:p>
    <w:p w14:paraId="1DBE28DE">
      <w:pPr>
        <w:pStyle w:val="19"/>
        <w:spacing w:before="92" w:line="228" w:lineRule="auto"/>
        <w:ind w:left="484"/>
      </w:pPr>
      <w:r>
        <w:t>C.四分之三 三分之一                     D.二分之一 三分之二</w:t>
      </w:r>
    </w:p>
    <w:p w14:paraId="00BD873D">
      <w:pPr>
        <w:pStyle w:val="19"/>
        <w:spacing w:before="92" w:line="228" w:lineRule="auto"/>
        <w:ind w:left="484"/>
      </w:pPr>
      <w:r>
        <w:t>441.下列关于人民代表大会制度基本内容的说法，不正确的是（    ）。</w:t>
      </w:r>
    </w:p>
    <w:p w14:paraId="5EA5ACCF">
      <w:pPr>
        <w:pStyle w:val="19"/>
        <w:spacing w:before="92" w:line="228" w:lineRule="auto"/>
        <w:ind w:left="484"/>
      </w:pPr>
      <w:r>
        <w:t>A.国家的一切权力属于人民</w:t>
      </w:r>
    </w:p>
    <w:p w14:paraId="2377A0C3">
      <w:pPr>
        <w:pStyle w:val="19"/>
        <w:spacing w:before="92" w:line="228" w:lineRule="auto"/>
        <w:ind w:left="484"/>
      </w:pPr>
      <w:r>
        <w:t>B.中国人民政治协商会议由人民代表大会产生</w:t>
      </w:r>
    </w:p>
    <w:p w14:paraId="39DDE541">
      <w:pPr>
        <w:pStyle w:val="19"/>
        <w:spacing w:before="92" w:line="228" w:lineRule="auto"/>
        <w:ind w:left="484"/>
      </w:pPr>
      <w:r>
        <w:t>C.人民通过民主选举产生地方各级人民代表大会</w:t>
      </w:r>
    </w:p>
    <w:p w14:paraId="57F924E2">
      <w:pPr>
        <w:pStyle w:val="19"/>
        <w:spacing w:before="92" w:line="228" w:lineRule="auto"/>
        <w:ind w:left="484"/>
      </w:pPr>
      <w:r>
        <w:t>D.全国人民代表大会和地方各级人民代表大会是人民行使国家权力的机关</w:t>
      </w:r>
    </w:p>
    <w:p w14:paraId="0B189430">
      <w:pPr>
        <w:pStyle w:val="19"/>
        <w:spacing w:before="92" w:line="228" w:lineRule="auto"/>
        <w:ind w:left="484"/>
      </w:pPr>
      <w:r>
        <w:t>442.在我国，民法通则规定，下列属于完全民事行为能力人的是（    ）。</w:t>
      </w:r>
    </w:p>
    <w:p w14:paraId="4F378596">
      <w:pPr>
        <w:pStyle w:val="19"/>
        <w:spacing w:before="92" w:line="228" w:lineRule="auto"/>
        <w:ind w:left="484"/>
      </w:pPr>
      <w:r>
        <w:t>A.吴某，8 岁，依赖父母生活的小学生</w:t>
      </w:r>
    </w:p>
    <w:p w14:paraId="0FCA4A50">
      <w:pPr>
        <w:pStyle w:val="19"/>
        <w:spacing w:before="92" w:line="228" w:lineRule="auto"/>
        <w:ind w:left="484"/>
      </w:pPr>
      <w:r>
        <w:t>B.周某，14 岁，以稿费为主要生活来源的初中生</w:t>
      </w:r>
    </w:p>
    <w:p w14:paraId="334C3353">
      <w:pPr>
        <w:pStyle w:val="19"/>
        <w:spacing w:before="92" w:line="228" w:lineRule="auto"/>
        <w:ind w:left="484"/>
      </w:pPr>
      <w:r>
        <w:t>C.姚某，23 岁，双耳失聪的残疾人</w:t>
      </w:r>
    </w:p>
    <w:p w14:paraId="03DCA2A4">
      <w:pPr>
        <w:pStyle w:val="19"/>
        <w:spacing w:before="92" w:line="228" w:lineRule="auto"/>
        <w:ind w:left="484"/>
      </w:pPr>
      <w:r>
        <w:t>D.蔡某，18 岁，不能辨认自己行为的精神病患者</w:t>
      </w:r>
    </w:p>
    <w:p w14:paraId="6CB4F0EC">
      <w:pPr>
        <w:pStyle w:val="19"/>
        <w:spacing w:before="92" w:line="228" w:lineRule="auto"/>
        <w:ind w:left="484"/>
      </w:pPr>
      <w:r>
        <w:t>443.余某和王某素有仇怨，某晚余某在回家的途中，恰巧碰到王某，两人发生争吵，争吵的过程中，王某用拳头打了余某的头部，将余某推倒在地，试图用双手掐住余某的脖子，此时余某捡起手边砖头将王某砸晕。余某的行为属于（    ）。</w:t>
      </w:r>
    </w:p>
    <w:p w14:paraId="40F3AEE7">
      <w:pPr>
        <w:pStyle w:val="19"/>
        <w:spacing w:before="92" w:line="228" w:lineRule="auto"/>
        <w:ind w:left="484"/>
      </w:pPr>
      <w:r>
        <w:t>A.正当防卫                              B.紧急避险</w:t>
      </w:r>
    </w:p>
    <w:p w14:paraId="1F82BA0B">
      <w:pPr>
        <w:pStyle w:val="19"/>
        <w:spacing w:before="92" w:line="228" w:lineRule="auto"/>
        <w:ind w:left="484"/>
      </w:pPr>
      <w:r>
        <w:t>C.故意伤害罪                            D.防卫过当</w:t>
      </w:r>
    </w:p>
    <w:p w14:paraId="21A3084C">
      <w:pPr>
        <w:pStyle w:val="19"/>
        <w:spacing w:before="92" w:line="228" w:lineRule="auto"/>
        <w:ind w:left="484"/>
      </w:pPr>
      <w:r>
        <w:t>444.根据我国劳动合同法的规定，同一用人单位与同一劳动者，只能约定（    ）试用期。</w:t>
      </w:r>
    </w:p>
    <w:p w14:paraId="0B727570">
      <w:pPr>
        <w:pStyle w:val="19"/>
        <w:spacing w:before="92" w:line="228" w:lineRule="auto"/>
        <w:ind w:left="484"/>
      </w:pPr>
      <w:r>
        <w:t>A.一次                                  B.两次</w:t>
      </w:r>
    </w:p>
    <w:p w14:paraId="08F03C76">
      <w:pPr>
        <w:pStyle w:val="19"/>
        <w:spacing w:before="92" w:line="228" w:lineRule="auto"/>
        <w:ind w:left="484"/>
      </w:pPr>
      <w:r>
        <w:t>C.三次                                   D.四次</w:t>
      </w:r>
    </w:p>
    <w:p w14:paraId="5E67403B">
      <w:pPr>
        <w:pStyle w:val="19"/>
        <w:spacing w:before="92" w:line="228" w:lineRule="auto"/>
        <w:ind w:left="484"/>
      </w:pPr>
      <w:r>
        <w:t>445.60 岁的宋某退休后享受养老保险待遇，被某餐饮公司返聘担任部门经理，并签订了返聘协议。后宋某与该餐饮公司就薪酬问题产生纠纷。下列说法正确的是 (    )</w:t>
      </w:r>
    </w:p>
    <w:p w14:paraId="5B9EFA5F">
      <w:pPr>
        <w:pStyle w:val="19"/>
        <w:spacing w:before="92" w:line="228" w:lineRule="auto"/>
        <w:ind w:left="484"/>
      </w:pPr>
      <w:r>
        <w:t>A.宋某可以直接向法院起诉</w:t>
      </w:r>
    </w:p>
    <w:p w14:paraId="7E072738">
      <w:pPr>
        <w:pStyle w:val="19"/>
        <w:spacing w:before="92" w:line="228" w:lineRule="auto"/>
        <w:ind w:left="484"/>
      </w:pPr>
      <w:r>
        <w:t>B.宋某可以申请劳动争议仲裁</w:t>
      </w:r>
    </w:p>
    <w:p w14:paraId="0BDC7CD7">
      <w:pPr>
        <w:pStyle w:val="19"/>
        <w:spacing w:before="92" w:line="228" w:lineRule="auto"/>
        <w:ind w:left="484"/>
      </w:pPr>
      <w:r>
        <w:t>C.宋某与该餐饮公司可以选择建立劳动关系或劳务关系</w:t>
      </w:r>
    </w:p>
    <w:p w14:paraId="63242600">
      <w:pPr>
        <w:pStyle w:val="19"/>
        <w:spacing w:before="92" w:line="228" w:lineRule="auto"/>
        <w:ind w:left="484"/>
      </w:pPr>
      <w:r>
        <w:t>D.宋某与该餐饮公司之间的返聘协议应当符合劳动合同法</w:t>
      </w:r>
    </w:p>
    <w:p w14:paraId="5F41AC34">
      <w:pPr>
        <w:pStyle w:val="19"/>
        <w:spacing w:before="92" w:line="228" w:lineRule="auto"/>
        <w:ind w:left="484"/>
      </w:pPr>
      <w:r>
        <w:t>446.2014 年 7 月 1 日，李某入职某网络技术公司，从事技术开发工作。双方签订了聘用合同，其中包含竞业限制条款，约定李某从公司离职后 6 个月内不得进入同类公司从事同类业务，在此期间，公司每月向李某支付 1500 元补偿金。2017 年 6 月 30 日，双方劳动关系终止后，李某按照约定遵守竞业限制条款，但该网络技术公司未按约定向其支付竞业限制补偿金。2017 年 11 月 5 日，李某申请劳动争议仲裁。下列说法错误的是 (    )</w:t>
      </w:r>
    </w:p>
    <w:p w14:paraId="449B3524">
      <w:pPr>
        <w:pStyle w:val="19"/>
        <w:spacing w:before="92" w:line="228" w:lineRule="auto"/>
        <w:ind w:left="484"/>
      </w:pPr>
      <w:r>
        <w:t>A.公司无权解除竞业限制条款</w:t>
      </w:r>
    </w:p>
    <w:p w14:paraId="5A146A27">
      <w:pPr>
        <w:pStyle w:val="19"/>
        <w:spacing w:before="92" w:line="228" w:lineRule="auto"/>
        <w:ind w:left="484"/>
      </w:pPr>
      <w:r>
        <w:t>B.因公司不履行竞业限制条款，李某有权主张解除该约定</w:t>
      </w:r>
    </w:p>
    <w:p w14:paraId="63493706">
      <w:pPr>
        <w:pStyle w:val="19"/>
        <w:spacing w:before="92" w:line="228" w:lineRule="auto"/>
        <w:ind w:left="484"/>
      </w:pPr>
      <w:r>
        <w:t>C.李某有权要求公司支付其在履行竞业限制条款期间的补偿金</w:t>
      </w:r>
    </w:p>
    <w:p w14:paraId="5626541C">
      <w:pPr>
        <w:pStyle w:val="19"/>
        <w:spacing w:before="92" w:line="228" w:lineRule="auto"/>
        <w:ind w:left="484"/>
      </w:pPr>
      <w:r>
        <w:t>D.竞业限制补偿金应当在劳动合同终止后的竞业限制期限内按月支付</w:t>
      </w:r>
    </w:p>
    <w:p w14:paraId="21359DB8">
      <w:pPr>
        <w:pStyle w:val="19"/>
        <w:spacing w:before="92" w:line="228" w:lineRule="auto"/>
        <w:ind w:left="484"/>
      </w:pPr>
      <w:r>
        <w:t>447.根据我国宪法，以下不属于国务院组成人员的是（    ）。</w:t>
      </w:r>
    </w:p>
    <w:p w14:paraId="7DB1F2A3">
      <w:pPr>
        <w:pStyle w:val="19"/>
        <w:spacing w:before="92" w:line="228" w:lineRule="auto"/>
        <w:ind w:left="484"/>
      </w:pPr>
      <w:r>
        <w:t>A.副总理                                B.审计长</w:t>
      </w:r>
    </w:p>
    <w:p w14:paraId="54343203">
      <w:pPr>
        <w:pStyle w:val="19"/>
        <w:spacing w:before="92" w:line="228" w:lineRule="auto"/>
        <w:ind w:left="484"/>
      </w:pPr>
      <w:r>
        <w:t>C.副秘书长                              D.教育部部长</w:t>
      </w:r>
    </w:p>
    <w:p w14:paraId="47569D9C">
      <w:pPr>
        <w:pStyle w:val="19"/>
        <w:spacing w:before="92" w:line="228" w:lineRule="auto"/>
        <w:ind w:left="484"/>
      </w:pPr>
      <w:r>
        <w:t>448.根据我国宪法，国家在必要时设立特别行政区，在特别行政区实行的制度按具体情况由（    ）。</w:t>
      </w:r>
    </w:p>
    <w:p w14:paraId="6F344FDE">
      <w:pPr>
        <w:pStyle w:val="19"/>
        <w:spacing w:before="92" w:line="228" w:lineRule="auto"/>
        <w:ind w:left="484"/>
      </w:pPr>
      <w:r>
        <w:t>A.国务院以行政法规定</w:t>
      </w:r>
    </w:p>
    <w:p w14:paraId="43686142">
      <w:pPr>
        <w:pStyle w:val="19"/>
        <w:spacing w:before="92" w:line="228" w:lineRule="auto"/>
        <w:ind w:left="484"/>
      </w:pPr>
      <w:r>
        <w:t>B.全国人民代表大会以法律规定</w:t>
      </w:r>
    </w:p>
    <w:p w14:paraId="3FAC33D3">
      <w:pPr>
        <w:pStyle w:val="19"/>
        <w:spacing w:before="92" w:line="228" w:lineRule="auto"/>
        <w:ind w:left="484"/>
      </w:pPr>
      <w:r>
        <w:t>C.全国人民代表大会常务委员会以法律规定</w:t>
      </w:r>
    </w:p>
    <w:p w14:paraId="3DB2115A">
      <w:pPr>
        <w:pStyle w:val="19"/>
        <w:spacing w:before="92" w:line="228" w:lineRule="auto"/>
        <w:ind w:left="484"/>
      </w:pPr>
      <w:r>
        <w:t>D.全国人民代表大会常务委员会以法律法规规定</w:t>
      </w:r>
    </w:p>
    <w:p w14:paraId="3BFC71A0">
      <w:pPr>
        <w:pStyle w:val="19"/>
        <w:spacing w:before="92" w:line="228" w:lineRule="auto"/>
        <w:ind w:left="484"/>
      </w:pPr>
      <w:r>
        <w:t>449.作家张某撰写的小说特别畅销，被李某扫描成文字，上传至网站。张某发现后要求网站删除，网站未及时删除，三个月后小说被广泛传播。下列说法正确的是（    ）。</w:t>
      </w:r>
    </w:p>
    <w:p w14:paraId="4C96E8ED">
      <w:pPr>
        <w:pStyle w:val="19"/>
        <w:spacing w:before="92" w:line="228" w:lineRule="auto"/>
        <w:ind w:left="484"/>
      </w:pPr>
      <w:r>
        <w:t>A.李某应当就全部损失承担责任，网站无责</w:t>
      </w:r>
    </w:p>
    <w:p w14:paraId="7E02F8CF">
      <w:pPr>
        <w:pStyle w:val="19"/>
        <w:spacing w:before="92" w:line="228" w:lineRule="auto"/>
        <w:ind w:left="484"/>
      </w:pPr>
      <w:r>
        <w:t>B.李某和网站就全部的损失共同承担侵权责任</w:t>
      </w:r>
    </w:p>
    <w:p w14:paraId="61F19F3A">
      <w:pPr>
        <w:pStyle w:val="19"/>
        <w:spacing w:before="92" w:line="228" w:lineRule="auto"/>
        <w:ind w:left="484"/>
      </w:pPr>
      <w:r>
        <w:t>C.网站应对损害扩大部分与李某承担连带责任</w:t>
      </w:r>
    </w:p>
    <w:p w14:paraId="3415D822">
      <w:pPr>
        <w:pStyle w:val="19"/>
        <w:spacing w:before="92" w:line="228" w:lineRule="auto"/>
        <w:ind w:left="484"/>
      </w:pPr>
      <w:r>
        <w:t>D.张某无权要求网站删除侵权文字，而应当要求李某删除侵权文字</w:t>
      </w:r>
    </w:p>
    <w:p w14:paraId="10C5FA15">
      <w:pPr>
        <w:pStyle w:val="19"/>
        <w:spacing w:before="92" w:line="228" w:lineRule="auto"/>
        <w:ind w:left="484"/>
      </w:pPr>
      <w:r>
        <w:t>450.张丽是甲大学艺术学院的一名教师，同时兼任乙广告公司设计师（根据设计作品按件计酬） 。 甲大学发布招标广告，希望通过公开招标，评选出该校的校徽，并详细说明校徽的设计理念。乙公司请张丽设计</w:t>
      </w:r>
    </w:p>
    <w:p w14:paraId="65324EA3">
      <w:pPr>
        <w:pStyle w:val="19"/>
        <w:spacing w:before="92" w:line="228" w:lineRule="auto"/>
        <w:ind w:left="484"/>
      </w:pPr>
      <w:r>
        <w:t>了一枚校徽，参加投标并中标。张丽，甲大学和乙公司之间均没有关于中标校徽的著作权归属问题的约定。下列说法正确的是（    ）。</w:t>
      </w:r>
    </w:p>
    <w:p w14:paraId="5174226B">
      <w:pPr>
        <w:pStyle w:val="19"/>
        <w:spacing w:before="92" w:line="228" w:lineRule="auto"/>
        <w:ind w:left="484"/>
      </w:pPr>
      <w:r>
        <w:t>A.该校徽的作者是乙公司                  B.该校徽的著作权归属于张丽</w:t>
      </w:r>
    </w:p>
    <w:p w14:paraId="49F8F9F7">
      <w:pPr>
        <w:pStyle w:val="19"/>
        <w:spacing w:before="92" w:line="228" w:lineRule="auto"/>
        <w:ind w:left="484"/>
      </w:pPr>
      <w:r>
        <w:t>C.该校徽的著作权归属于乙公司            D.该校徽的著作权归属于甲大学</w:t>
      </w:r>
    </w:p>
    <w:p w14:paraId="36EB72FE">
      <w:pPr>
        <w:pStyle w:val="19"/>
        <w:spacing w:before="92" w:line="228" w:lineRule="auto"/>
        <w:ind w:left="484"/>
      </w:pPr>
      <w:r>
        <w:t>451.甲与乙均系再婚，甲与前妻丙育有一子丁（15 岁，随母生活），乙与前夫育有一女戊（14 岁，随父生活），甲死亡，未立遗嘱。下列属于甲的第一顺序继承人的是（    ）。</w:t>
      </w:r>
    </w:p>
    <w:p w14:paraId="25B2A3D7">
      <w:pPr>
        <w:pStyle w:val="19"/>
        <w:spacing w:before="92" w:line="228" w:lineRule="auto"/>
        <w:ind w:left="484"/>
      </w:pPr>
      <w:r>
        <w:t>A.乙、丙、丁、戊                        B.乙、丁、戊</w:t>
      </w:r>
    </w:p>
    <w:p w14:paraId="366F4224">
      <w:pPr>
        <w:pStyle w:val="19"/>
        <w:spacing w:before="92" w:line="228" w:lineRule="auto"/>
        <w:ind w:left="484"/>
      </w:pPr>
      <w:r>
        <w:t>C.乙、丁                                D.乙、戊</w:t>
      </w:r>
    </w:p>
    <w:p w14:paraId="75CEE16B">
      <w:pPr>
        <w:pStyle w:val="19"/>
        <w:spacing w:before="92" w:line="228" w:lineRule="auto"/>
        <w:ind w:left="484"/>
      </w:pPr>
      <w:r>
        <w:t>452.张某与妻子王某婚后共同购买房产一套，并居住使用。但房产证上所有权登记人为张某。小张为两人成年独子，单独居住。2018 年，张某去世，该房屋由王某独自居住。下列说法正确的是（    ）。</w:t>
      </w:r>
    </w:p>
    <w:p w14:paraId="54F2EDA7">
      <w:pPr>
        <w:pStyle w:val="19"/>
        <w:spacing w:before="92" w:line="228" w:lineRule="auto"/>
        <w:ind w:left="484"/>
      </w:pPr>
      <w:r>
        <w:t>A.张某去世后，该房产变更登记前，房产归王某一人所有</w:t>
      </w:r>
    </w:p>
    <w:p w14:paraId="688BF5D5">
      <w:pPr>
        <w:pStyle w:val="19"/>
        <w:spacing w:before="92" w:line="228" w:lineRule="auto"/>
        <w:ind w:left="484"/>
      </w:pPr>
      <w:r>
        <w:t>B.张某去世后，无论是否对该房产变更登记，该房产归王某和小张共有</w:t>
      </w:r>
    </w:p>
    <w:p w14:paraId="24F468E5">
      <w:pPr>
        <w:pStyle w:val="19"/>
        <w:spacing w:before="92" w:line="228" w:lineRule="auto"/>
        <w:ind w:left="484"/>
      </w:pPr>
      <w:r>
        <w:t>C.房产证上所有权人登记为张某，所以张某去世前拥有该房产所有权</w:t>
      </w:r>
    </w:p>
    <w:p w14:paraId="536CE093">
      <w:pPr>
        <w:pStyle w:val="19"/>
        <w:spacing w:before="92" w:line="228" w:lineRule="auto"/>
        <w:ind w:left="484"/>
      </w:pPr>
      <w:r>
        <w:t>D.张某去世后，因房产由王某独自居住使用，所以房产归王某一人所有</w:t>
      </w:r>
    </w:p>
    <w:p w14:paraId="22120B8D">
      <w:pPr>
        <w:pStyle w:val="19"/>
        <w:spacing w:before="92" w:line="228" w:lineRule="auto"/>
        <w:ind w:left="484"/>
      </w:pPr>
      <w:r>
        <w:t>453.甲育有一子乙，一女丙。 甲生前留下遗嘱，指明其死后财产 3 万元归乙，2 万元赠与侄子丁。甲死后，留有遗产9 万元，同时负债 5 万元。乙、丙、丁依法各分得 5 万元、2 万元和 2 万元。遗产分割结束后，债权人索要欠款，但乙、丙、丁均不愿负担债务。下列债务分担符合法律规定的是（    ）。</w:t>
      </w:r>
    </w:p>
    <w:p w14:paraId="7A66A67C">
      <w:pPr>
        <w:pStyle w:val="19"/>
        <w:spacing w:before="92" w:line="228" w:lineRule="auto"/>
        <w:ind w:left="484"/>
      </w:pPr>
      <w:r>
        <w:t>A.乙偿还 3 万元，丁偿还 2 万元</w:t>
      </w:r>
    </w:p>
    <w:p w14:paraId="5EBC7A18">
      <w:pPr>
        <w:pStyle w:val="19"/>
        <w:spacing w:before="92" w:line="228" w:lineRule="auto"/>
        <w:ind w:left="484"/>
      </w:pPr>
      <w:r>
        <w:t>B.乙、丙、丁按实际分得遗产比例清偿</w:t>
      </w:r>
    </w:p>
    <w:p w14:paraId="371A0744">
      <w:pPr>
        <w:pStyle w:val="19"/>
        <w:spacing w:before="92" w:line="228" w:lineRule="auto"/>
        <w:ind w:left="484"/>
      </w:pPr>
      <w:r>
        <w:t>C.丙偿还 2 万元，乙、丁各偿还 1.5 万元</w:t>
      </w:r>
    </w:p>
    <w:p w14:paraId="1659073E">
      <w:pPr>
        <w:pStyle w:val="19"/>
        <w:spacing w:before="92" w:line="228" w:lineRule="auto"/>
        <w:ind w:left="484"/>
      </w:pPr>
      <w:r>
        <w:t>D.乙、丙、丁分别偿还 2.6 万元、2 万元、0.4 万元</w:t>
      </w:r>
    </w:p>
    <w:p w14:paraId="13A35426">
      <w:pPr>
        <w:pStyle w:val="19"/>
        <w:spacing w:before="92" w:line="228" w:lineRule="auto"/>
        <w:ind w:left="484"/>
      </w:pPr>
      <w:r>
        <w:t>454.以法律条文的形式明确告知人们，什么是可以做的，什么是不可以做的，哪些行为是合法的，哪些行为是非法的。这是法律的（    ）。</w:t>
      </w:r>
    </w:p>
    <w:p w14:paraId="7ABF759C">
      <w:pPr>
        <w:pStyle w:val="19"/>
        <w:spacing w:before="92" w:line="228" w:lineRule="auto"/>
        <w:ind w:left="484"/>
      </w:pPr>
      <w:r>
        <w:t>A.矫正作用                               B.预防作用</w:t>
      </w:r>
    </w:p>
    <w:p w14:paraId="6AF5C94A">
      <w:pPr>
        <w:pStyle w:val="19"/>
        <w:spacing w:before="92" w:line="228" w:lineRule="auto"/>
        <w:ind w:left="484"/>
      </w:pPr>
      <w:r>
        <w:t>C.明示作用                               D.规范作用</w:t>
      </w:r>
    </w:p>
    <w:p w14:paraId="52EAC623">
      <w:pPr>
        <w:pStyle w:val="19"/>
        <w:spacing w:before="92" w:line="228" w:lineRule="auto"/>
        <w:ind w:left="484"/>
      </w:pPr>
      <w:r>
        <w:t>455.根据我国《宪法》规定，法律的修改可由一定比例的全国人大代表提议，并经全国人民代表大会以全体代表一定比例数通过方为有效。关于提议比例、通过比例的法定最低限制分别为（    ）。</w:t>
      </w:r>
    </w:p>
    <w:p w14:paraId="0A8546A5">
      <w:pPr>
        <w:pStyle w:val="19"/>
        <w:spacing w:before="92" w:line="228" w:lineRule="auto"/>
        <w:ind w:left="484"/>
      </w:pPr>
      <w:r>
        <w:t>A.四分之一以上的，三分之二以上的         B.四分之一以上的，四分之三以上的</w:t>
      </w:r>
    </w:p>
    <w:p w14:paraId="66BC350A">
      <w:pPr>
        <w:pStyle w:val="19"/>
        <w:spacing w:before="92" w:line="228" w:lineRule="auto"/>
        <w:ind w:left="484"/>
      </w:pPr>
      <w:r>
        <w:t>C.五分之一以上的，二分之一以上的         D.五分之一以上的，三分之二以上的</w:t>
      </w:r>
    </w:p>
    <w:p w14:paraId="592CA78C">
      <w:pPr>
        <w:pStyle w:val="19"/>
        <w:spacing w:before="92" w:line="228" w:lineRule="auto"/>
        <w:ind w:left="484"/>
      </w:pPr>
      <w:r>
        <w:t>456.甲冒充某企业核心技术人员，高价出售机密材料，获利 120 万元，其行为构成（    ）。</w:t>
      </w:r>
    </w:p>
    <w:p w14:paraId="7A6A8678">
      <w:pPr>
        <w:pStyle w:val="19"/>
        <w:spacing w:before="92" w:line="228" w:lineRule="auto"/>
        <w:ind w:left="484"/>
      </w:pPr>
      <w:r>
        <w:t>A.诈骗罪                                 B.渎职罪</w:t>
      </w:r>
    </w:p>
    <w:p w14:paraId="1F4239B6">
      <w:pPr>
        <w:pStyle w:val="19"/>
        <w:spacing w:before="92" w:line="228" w:lineRule="auto"/>
        <w:ind w:left="484"/>
      </w:pPr>
      <w:r>
        <w:t>C.敲诈勒索罪                             D.职务侵占罪</w:t>
      </w:r>
    </w:p>
    <w:p w14:paraId="2417523B">
      <w:pPr>
        <w:pStyle w:val="19"/>
        <w:spacing w:before="92" w:line="228" w:lineRule="auto"/>
        <w:ind w:left="484"/>
      </w:pPr>
      <w:r>
        <w:t>457.詹某给客户送货途中，遭遇交警检查，被发现无驾驶证和机动车行驶证，遂被扣留了货车及货物，并处以罚款。詹某拒不缴款，期满后，交警大队依法对车上的货物进行拍卖冲抵罚款。种行为属于（    ）。</w:t>
      </w:r>
    </w:p>
    <w:p w14:paraId="54A3E998">
      <w:pPr>
        <w:pStyle w:val="19"/>
        <w:spacing w:before="92" w:line="228" w:lineRule="auto"/>
        <w:ind w:left="484"/>
      </w:pPr>
      <w:r>
        <w:t>A.行政处罚                               B.行政制裁</w:t>
      </w:r>
    </w:p>
    <w:p w14:paraId="18BC67E3">
      <w:pPr>
        <w:pStyle w:val="19"/>
        <w:spacing w:before="92" w:line="228" w:lineRule="auto"/>
        <w:ind w:left="484"/>
      </w:pPr>
      <w:r>
        <w:t>C.刑事处罚                               D.行政强制执行</w:t>
      </w:r>
    </w:p>
    <w:p w14:paraId="7C5BAE04">
      <w:pPr>
        <w:pStyle w:val="19"/>
        <w:spacing w:before="92" w:line="228" w:lineRule="auto"/>
        <w:ind w:left="484"/>
      </w:pPr>
      <w:r>
        <w:t>458.我国行政复议法规定，提出行政复议申请的一般期限为（    ） 日。</w:t>
      </w:r>
    </w:p>
    <w:p w14:paraId="6FA95B41">
      <w:pPr>
        <w:pStyle w:val="19"/>
        <w:spacing w:before="92" w:line="228" w:lineRule="auto"/>
        <w:ind w:left="484"/>
      </w:pPr>
      <w:r>
        <w:t>A.30                                     B.60</w:t>
      </w:r>
    </w:p>
    <w:p w14:paraId="63D880E3">
      <w:pPr>
        <w:pStyle w:val="19"/>
        <w:spacing w:before="92" w:line="228" w:lineRule="auto"/>
        <w:ind w:left="484"/>
      </w:pPr>
      <w:r>
        <w:t>C.90                                      D.180</w:t>
      </w:r>
    </w:p>
    <w:p w14:paraId="2910F236">
      <w:pPr>
        <w:pStyle w:val="19"/>
        <w:spacing w:before="92" w:line="228" w:lineRule="auto"/>
        <w:ind w:left="484"/>
      </w:pPr>
      <w:r>
        <w:t>459.根据行政处罚法规定，不属于行政处罚类别的是（    ）。</w:t>
      </w:r>
    </w:p>
    <w:p w14:paraId="1833220E">
      <w:pPr>
        <w:pStyle w:val="19"/>
        <w:spacing w:before="92" w:line="228" w:lineRule="auto"/>
        <w:ind w:left="484"/>
      </w:pPr>
      <w:r>
        <w:t>A.警告                                   B.拘役</w:t>
      </w:r>
    </w:p>
    <w:p w14:paraId="19133C74">
      <w:pPr>
        <w:pStyle w:val="19"/>
        <w:spacing w:before="92" w:line="228" w:lineRule="auto"/>
        <w:ind w:left="484"/>
      </w:pPr>
      <w:r>
        <w:t>C.罚款                                    D.行政拘留</w:t>
      </w:r>
    </w:p>
    <w:p w14:paraId="6F405DC3">
      <w:pPr>
        <w:pStyle w:val="19"/>
        <w:spacing w:before="92" w:line="228" w:lineRule="auto"/>
        <w:ind w:left="484"/>
      </w:pPr>
      <w:r>
        <w:t>460.2019 年 5 月 20 日，上海银保监局行政处罚信息公开显示，上海某有限公司徐汇支行因违规被处罚。这一处罚的目的主要在于（    ）。</w:t>
      </w:r>
    </w:p>
    <w:p w14:paraId="4710AEC3">
      <w:pPr>
        <w:pStyle w:val="19"/>
        <w:spacing w:before="92" w:line="228" w:lineRule="auto"/>
        <w:ind w:left="484"/>
      </w:pPr>
      <w:r>
        <w:t>A.以经济手段加强政府宏观调控</w:t>
      </w:r>
    </w:p>
    <w:p w14:paraId="66A537EE">
      <w:pPr>
        <w:pStyle w:val="19"/>
        <w:spacing w:before="92" w:line="228" w:lineRule="auto"/>
        <w:ind w:left="484"/>
      </w:pPr>
      <w:r>
        <w:t>B.规范经营行为，增加企业盈利</w:t>
      </w:r>
    </w:p>
    <w:p w14:paraId="09A99BBD">
      <w:pPr>
        <w:pStyle w:val="19"/>
        <w:spacing w:before="92" w:line="228" w:lineRule="auto"/>
        <w:ind w:left="484"/>
      </w:pPr>
      <w:r>
        <w:t>C.维护市场规则，推动行业健康发展</w:t>
      </w:r>
    </w:p>
    <w:p w14:paraId="5BD9FFB4">
      <w:pPr>
        <w:pStyle w:val="19"/>
        <w:spacing w:before="92" w:line="228" w:lineRule="auto"/>
        <w:ind w:left="484"/>
      </w:pPr>
      <w:r>
        <w:t>D.引导企业结构升级，建立现代企业制度</w:t>
      </w:r>
    </w:p>
    <w:p w14:paraId="49CC35FC">
      <w:pPr>
        <w:pStyle w:val="19"/>
        <w:spacing w:before="92" w:line="228" w:lineRule="auto"/>
        <w:ind w:left="484"/>
      </w:pPr>
      <w:r>
        <w:t xml:space="preserve">461  </w:t>
      </w:r>
      <w:r>
        <w:t xml:space="preserve"> 李某是甲公司销售业务员，经常代表甲公司与其他公司签订合同。2018 年9 月，李某离职，在进行工作交接时，李某未将剩余盖章的空白合同交还公司。2018 年 12 月，李某用甲公司的空白合同与乙公司签订合同，向乙公司购买价值 50 万元的货物，则该合同（    ）。</w:t>
      </w:r>
    </w:p>
    <w:p w14:paraId="544F8FC0">
      <w:pPr>
        <w:pStyle w:val="19"/>
        <w:spacing w:before="92" w:line="228" w:lineRule="auto"/>
        <w:ind w:left="484"/>
      </w:pPr>
      <w:r>
        <w:t>A.效力待定，因为甲公司还没追认</w:t>
      </w:r>
    </w:p>
    <w:p w14:paraId="645AB4FB">
      <w:pPr>
        <w:pStyle w:val="19"/>
        <w:spacing w:before="92" w:line="228" w:lineRule="auto"/>
        <w:ind w:left="484"/>
      </w:pPr>
      <w:r>
        <w:t>B.有效，甲公司应该按照合同约定履行</w:t>
      </w:r>
    </w:p>
    <w:p w14:paraId="5B5A5C6C">
      <w:pPr>
        <w:pStyle w:val="19"/>
        <w:spacing w:before="92" w:line="228" w:lineRule="auto"/>
        <w:ind w:left="484"/>
      </w:pPr>
      <w:r>
        <w:t>C.无效，因为甲公司不知道该合同且未追认</w:t>
      </w:r>
    </w:p>
    <w:p w14:paraId="7E205D90">
      <w:pPr>
        <w:pStyle w:val="19"/>
        <w:spacing w:before="92" w:line="228" w:lineRule="auto"/>
        <w:ind w:left="484"/>
      </w:pPr>
      <w:r>
        <w:t>D.无效，因为李某已经离职，无权代表甲公司签订买卖合同</w:t>
      </w:r>
    </w:p>
    <w:p w14:paraId="1FEBDD5C">
      <w:pPr>
        <w:pStyle w:val="19"/>
        <w:spacing w:before="92" w:line="228" w:lineRule="auto"/>
        <w:ind w:left="484"/>
      </w:pPr>
      <w:r>
        <w:t>462.因为上游突降大雨，河水突涨，游客甲被困河心岛，为自救，未经乙同意，使用了乙的小船渡河。在渡河过程中，小船被撞破，花去维修费 500 元。下列说法正确的是（    ）。</w:t>
      </w:r>
    </w:p>
    <w:p w14:paraId="616BFCF1">
      <w:pPr>
        <w:pStyle w:val="19"/>
        <w:spacing w:before="92" w:line="228" w:lineRule="auto"/>
        <w:ind w:left="484"/>
      </w:pPr>
      <w:r>
        <w:t>A.乙可以要求甲适当补偿维修费            B.甲侵犯了乙的所有权</w:t>
      </w:r>
    </w:p>
    <w:p w14:paraId="10098804">
      <w:pPr>
        <w:pStyle w:val="19"/>
        <w:spacing w:before="92" w:line="228" w:lineRule="auto"/>
        <w:ind w:left="484"/>
      </w:pPr>
      <w:r>
        <w:t>C.甲的行为属于自助行为                  D.甲的行为属于不当得利</w:t>
      </w:r>
    </w:p>
    <w:p w14:paraId="155599A4">
      <w:pPr>
        <w:pStyle w:val="19"/>
        <w:spacing w:before="92" w:line="228" w:lineRule="auto"/>
        <w:ind w:left="484"/>
      </w:pPr>
      <w:r>
        <w:t>463.甲住成都市 E 区，在成都市 F 区有一家工厂。乙住南京市 G 区。两人在成都市 H 区签订一份购销合同，并约定送货上门。 甲发货后，乙拒绝接收货，如果甲要通过诉讼追究乙的违约责任。以下对该案享有管辖权的是（    ）。</w:t>
      </w:r>
    </w:p>
    <w:p w14:paraId="794A008A">
      <w:pPr>
        <w:pStyle w:val="19"/>
        <w:spacing w:before="92" w:line="228" w:lineRule="auto"/>
        <w:ind w:left="484"/>
      </w:pPr>
      <w:r>
        <w:t>A.成都市 E 区                             B.成都市 F 区</w:t>
      </w:r>
    </w:p>
    <w:p w14:paraId="0A73129E">
      <w:pPr>
        <w:pStyle w:val="19"/>
        <w:spacing w:before="92" w:line="228" w:lineRule="auto"/>
        <w:ind w:left="484"/>
      </w:pPr>
      <w:r>
        <w:t>C.南京市 G 区                             D.成都市 H 区</w:t>
      </w:r>
    </w:p>
    <w:p w14:paraId="5012C0A0">
      <w:pPr>
        <w:pStyle w:val="19"/>
        <w:spacing w:before="92" w:line="228" w:lineRule="auto"/>
        <w:ind w:left="484"/>
      </w:pPr>
      <w:r>
        <w:t>464.《中华人民共和国行政诉讼法》规定，人民法院不受理公民、法人或者其他组织提起的诉讼是（    ）。 A.对征收、征用决定及其补偿决定不服的</w:t>
      </w:r>
    </w:p>
    <w:p w14:paraId="4AF13C89">
      <w:pPr>
        <w:pStyle w:val="19"/>
        <w:spacing w:before="92" w:line="228" w:lineRule="auto"/>
        <w:ind w:left="484"/>
      </w:pPr>
      <w:r>
        <w:t>B.认为行政机关滥用行政权力排除或者限制竞争的</w:t>
      </w:r>
    </w:p>
    <w:p w14:paraId="5E0E3B49">
      <w:pPr>
        <w:pStyle w:val="19"/>
        <w:spacing w:before="92" w:line="228" w:lineRule="auto"/>
        <w:ind w:left="484"/>
      </w:pPr>
      <w:r>
        <w:t>C.认为行政机关侵犯其他人身权、财产权等合法权益的</w:t>
      </w:r>
    </w:p>
    <w:p w14:paraId="2596A858">
      <w:pPr>
        <w:pStyle w:val="19"/>
        <w:spacing w:before="92" w:line="228" w:lineRule="auto"/>
        <w:ind w:left="484"/>
      </w:pPr>
      <w:r>
        <w:t>D.行政机关对行政机关工作人员的奖惩、任免等决定</w:t>
      </w:r>
    </w:p>
    <w:p w14:paraId="539CED68">
      <w:pPr>
        <w:pStyle w:val="19"/>
        <w:spacing w:before="92" w:line="228" w:lineRule="auto"/>
        <w:ind w:left="484"/>
      </w:pPr>
      <w:r>
        <w:t>465.《中华人民共和国行政诉讼法》规定，公民、法人或者其他组织直接向人民法院提起诉讼的做出行政行为的（    ）是被告。</w:t>
      </w:r>
    </w:p>
    <w:p w14:paraId="2C4E55E6">
      <w:pPr>
        <w:pStyle w:val="19"/>
        <w:spacing w:before="92" w:line="228" w:lineRule="auto"/>
        <w:ind w:left="484"/>
      </w:pPr>
      <w:r>
        <w:t>A.行政机关                               B.复议机关</w:t>
      </w:r>
    </w:p>
    <w:p w14:paraId="6E5496C7">
      <w:pPr>
        <w:pStyle w:val="19"/>
        <w:spacing w:before="92" w:line="228" w:lineRule="auto"/>
        <w:ind w:left="484"/>
      </w:pPr>
      <w:r>
        <w:t>C.司法机关                               D.上级机关</w:t>
      </w:r>
    </w:p>
    <w:p w14:paraId="04EFB82B">
      <w:pPr>
        <w:pStyle w:val="19"/>
        <w:spacing w:before="92" w:line="228" w:lineRule="auto"/>
        <w:ind w:left="484"/>
      </w:pPr>
      <w:r>
        <w:t>466.人民法院审理行政案件， 由审判员组成合议庭，或者由审判员、陪审团组成合议庭，合议庭的成员，应当是（    ）人以上的单数。</w:t>
      </w:r>
    </w:p>
    <w:p w14:paraId="3C714F81">
      <w:pPr>
        <w:pStyle w:val="19"/>
        <w:spacing w:before="92" w:line="228" w:lineRule="auto"/>
        <w:ind w:left="484"/>
      </w:pPr>
      <w:r>
        <w:t>A.一                                      B.三</w:t>
      </w:r>
    </w:p>
    <w:p w14:paraId="5227A083">
      <w:pPr>
        <w:pStyle w:val="19"/>
        <w:spacing w:before="92" w:line="228" w:lineRule="auto"/>
        <w:ind w:left="484"/>
      </w:pPr>
      <w:r>
        <w:t>C.五                                      D.七</w:t>
      </w:r>
    </w:p>
    <w:p w14:paraId="0D4061D4">
      <w:pPr>
        <w:pStyle w:val="19"/>
        <w:spacing w:before="92" w:line="228" w:lineRule="auto"/>
        <w:ind w:left="484"/>
      </w:pPr>
      <w:r>
        <w:t>467.李某利用职务之便，挪用公款 10 万元投资股票。一周赚钱后及时归还了挪用款项，李某的行为（    ）。</w:t>
      </w:r>
    </w:p>
    <w:p w14:paraId="05B4882D">
      <w:pPr>
        <w:pStyle w:val="19"/>
        <w:spacing w:before="92" w:line="228" w:lineRule="auto"/>
        <w:ind w:left="484"/>
      </w:pPr>
      <w:r>
        <w:t>A.构成挪用公款罪                         B.未构成挪用公款罪</w:t>
      </w:r>
    </w:p>
    <w:p w14:paraId="0F9A7DE3">
      <w:pPr>
        <w:pStyle w:val="19"/>
        <w:spacing w:before="92" w:line="228" w:lineRule="auto"/>
        <w:ind w:left="484"/>
      </w:pPr>
      <w:r>
        <w:t>C.构成贪污罪                             D.构成受贿罪</w:t>
      </w:r>
    </w:p>
    <w:p w14:paraId="237F65ED">
      <w:pPr>
        <w:pStyle w:val="19"/>
        <w:spacing w:before="92" w:line="228" w:lineRule="auto"/>
        <w:ind w:left="484"/>
      </w:pPr>
      <w:r>
        <w:t>468.贾某通过微信公众号“城市通 ”散布谣言说某农贸市场流入一批猪瘟肉，致使全县农贸市场肉制品严重滞销。贾某的行为构成（    ）。</w:t>
      </w:r>
    </w:p>
    <w:p w14:paraId="35473C51">
      <w:pPr>
        <w:pStyle w:val="19"/>
        <w:spacing w:before="92" w:line="228" w:lineRule="auto"/>
        <w:ind w:left="484"/>
      </w:pPr>
      <w:r>
        <w:t>A.危害公共安全罪                         B.扰乱市场秩序罪</w:t>
      </w:r>
    </w:p>
    <w:p w14:paraId="7D856D47">
      <w:pPr>
        <w:pStyle w:val="19"/>
        <w:spacing w:before="92" w:line="228" w:lineRule="auto"/>
        <w:ind w:left="484"/>
      </w:pPr>
      <w:r>
        <w:t>C.编造、故意传播虚假恐怖信息罪           D.虚假广告罪</w:t>
      </w:r>
    </w:p>
    <w:p w14:paraId="4A65F0C1">
      <w:pPr>
        <w:pStyle w:val="19"/>
        <w:spacing w:before="92" w:line="228" w:lineRule="auto"/>
        <w:ind w:left="484"/>
      </w:pPr>
      <w:r>
        <w:t>469.《宪法》规定，人民法院、人民检察院和公安机关办理刑事案件，应当（    ）， 以保证准确有效地执行法律。</w:t>
      </w:r>
    </w:p>
    <w:p w14:paraId="65F15CC4">
      <w:pPr>
        <w:pStyle w:val="19"/>
        <w:spacing w:before="92" w:line="228" w:lineRule="auto"/>
        <w:ind w:left="484"/>
      </w:pPr>
      <w:r>
        <w:t>A.公正公平、互相配合、互相监督           B.分工负责、互相配合、互相制约</w:t>
      </w:r>
    </w:p>
    <w:p w14:paraId="48C3DEB3">
      <w:pPr>
        <w:pStyle w:val="19"/>
        <w:spacing w:before="92" w:line="228" w:lineRule="auto"/>
        <w:ind w:left="484"/>
      </w:pPr>
      <w:r>
        <w:t>C.分工合作、互相支持、互相制约           D.公正效率、互相配合、互相监督</w:t>
      </w:r>
    </w:p>
    <w:p w14:paraId="2C64C7B9">
      <w:pPr>
        <w:pStyle w:val="19"/>
        <w:spacing w:before="92" w:line="228" w:lineRule="auto"/>
        <w:ind w:left="484"/>
      </w:pPr>
      <w:r>
        <w:t>470.对市级人民政府做出的具体行政行为不服申请复议时， 由下列哪个机关管辖？ (    )</w:t>
      </w:r>
    </w:p>
    <w:p w14:paraId="220B777F">
      <w:pPr>
        <w:pStyle w:val="19"/>
        <w:spacing w:before="92" w:line="228" w:lineRule="auto"/>
        <w:ind w:left="484"/>
      </w:pPr>
      <w:r>
        <w:t>A.省人民政府                             B.省人民代表大会</w:t>
      </w:r>
    </w:p>
    <w:p w14:paraId="77547753">
      <w:pPr>
        <w:pStyle w:val="19"/>
        <w:spacing w:before="92" w:line="228" w:lineRule="auto"/>
        <w:ind w:left="484"/>
      </w:pPr>
      <w:r>
        <w:t>C.市人民政府                             D.市人大常委会</w:t>
      </w:r>
    </w:p>
    <w:p w14:paraId="6905BE0F">
      <w:pPr>
        <w:pStyle w:val="19"/>
        <w:spacing w:before="92" w:line="228" w:lineRule="auto"/>
        <w:ind w:left="484"/>
      </w:pPr>
      <w:r>
        <w:t>471.一般情况下，公民、法人或其他组织认为具体行政行为侵犯其合法权益的，可以自知道该具体行政行为之日起（    ）内提出行政复议申请。法律另有规定的除外。</w:t>
      </w:r>
    </w:p>
    <w:p w14:paraId="56035DC6">
      <w:pPr>
        <w:pStyle w:val="19"/>
        <w:spacing w:before="92" w:line="228" w:lineRule="auto"/>
        <w:ind w:left="484"/>
      </w:pPr>
      <w:r>
        <w:t>A.三十日                                 B.六十日</w:t>
      </w:r>
    </w:p>
    <w:p w14:paraId="49F74F99">
      <w:pPr>
        <w:pStyle w:val="19"/>
        <w:spacing w:before="92" w:line="228" w:lineRule="auto"/>
        <w:ind w:left="484"/>
      </w:pPr>
      <w:r>
        <w:t>C.九十日                                 D.一百八十日</w:t>
      </w:r>
    </w:p>
    <w:p w14:paraId="3BF40DC5">
      <w:pPr>
        <w:pStyle w:val="19"/>
        <w:spacing w:before="92" w:line="228" w:lineRule="auto"/>
        <w:ind w:left="484"/>
      </w:pPr>
      <w:r>
        <w:t>472.行政复议机关收到行政复议申请后，应当在（    ）内进行审查，决定是否受理。</w:t>
      </w:r>
    </w:p>
    <w:p w14:paraId="10590AEC">
      <w:pPr>
        <w:pStyle w:val="19"/>
        <w:spacing w:before="92" w:line="228" w:lineRule="auto"/>
        <w:ind w:left="484"/>
      </w:pPr>
      <w:r>
        <w:t>A.三日                                   B.五日</w:t>
      </w:r>
    </w:p>
    <w:p w14:paraId="39E21E24">
      <w:pPr>
        <w:pStyle w:val="19"/>
        <w:spacing w:before="92" w:line="228" w:lineRule="auto"/>
        <w:ind w:left="484"/>
      </w:pPr>
      <w:r>
        <w:t>C.十日                                    D.十五日</w:t>
      </w:r>
    </w:p>
    <w:p w14:paraId="273DF002">
      <w:pPr>
        <w:pStyle w:val="19"/>
        <w:spacing w:before="92" w:line="228" w:lineRule="auto"/>
        <w:ind w:left="484"/>
      </w:pPr>
      <w:r>
        <w:t>473.2018 年 9 月 5 日至 7 日全国人民代表浙江第二小组，为了浙江大湾区建设，在甬召开专题调研。下列对人大代表的认识正确的是 (    )</w:t>
      </w:r>
    </w:p>
    <w:p w14:paraId="6119148C">
      <w:pPr>
        <w:pStyle w:val="19"/>
        <w:spacing w:before="92" w:line="228" w:lineRule="auto"/>
        <w:ind w:left="484"/>
      </w:pPr>
      <w:r>
        <w:t>①人大代表是国家权力机关的组成人员 ②人大代表是由选民直接选举产生的</w:t>
      </w:r>
    </w:p>
    <w:p w14:paraId="0F01CFB8">
      <w:pPr>
        <w:pStyle w:val="19"/>
        <w:spacing w:before="92" w:line="228" w:lineRule="auto"/>
        <w:ind w:left="484"/>
      </w:pPr>
      <w:r>
        <w:t>③人大代表要为人民服务，对人民负责受人民监督</w:t>
      </w:r>
    </w:p>
    <w:p w14:paraId="6E68D9DC">
      <w:pPr>
        <w:pStyle w:val="19"/>
        <w:spacing w:before="92" w:line="228" w:lineRule="auto"/>
        <w:ind w:left="484"/>
      </w:pPr>
      <w:r>
        <w:t>④人大代表依法享有申诉权、表决权、提案权和立法权</w:t>
      </w:r>
    </w:p>
    <w:p w14:paraId="6E9A591C">
      <w:pPr>
        <w:pStyle w:val="19"/>
        <w:spacing w:before="92" w:line="228" w:lineRule="auto"/>
        <w:ind w:left="484"/>
      </w:pPr>
      <w:r>
        <w:t>A.①③                                   B.②③</w:t>
      </w:r>
    </w:p>
    <w:p w14:paraId="4B2C611E">
      <w:pPr>
        <w:pStyle w:val="19"/>
        <w:spacing w:before="92" w:line="228" w:lineRule="auto"/>
        <w:ind w:left="484"/>
      </w:pPr>
      <w:r>
        <w:t>C.①④                                    D.③④</w:t>
      </w:r>
    </w:p>
    <w:p w14:paraId="5838678E">
      <w:pPr>
        <w:pStyle w:val="19"/>
        <w:spacing w:before="92" w:line="228" w:lineRule="auto"/>
        <w:ind w:left="484"/>
      </w:pPr>
      <w:r>
        <w:t>474.“夫生法者，君也；守法者，臣也；法于法者，民也。君臣上下， 皆从法，此为大治。 ”这句话反映出的是 (     )</w:t>
      </w:r>
    </w:p>
    <w:p w14:paraId="47B83F67">
      <w:pPr>
        <w:pStyle w:val="19"/>
        <w:spacing w:before="92" w:line="228" w:lineRule="auto"/>
        <w:ind w:left="484"/>
      </w:pPr>
      <w:r>
        <w:t>A.法具有普遍适用的价值功能               B.法律面前人人平等</w:t>
      </w:r>
    </w:p>
    <w:p w14:paraId="3B882AF9">
      <w:pPr>
        <w:pStyle w:val="19"/>
        <w:spacing w:before="92" w:line="228" w:lineRule="auto"/>
        <w:ind w:left="484"/>
      </w:pPr>
      <w:r>
        <w:t>C.法律是人们必须遵守的行为规范           D.法律的物质制约性</w:t>
      </w:r>
    </w:p>
    <w:p w14:paraId="5A5D8076">
      <w:pPr>
        <w:pStyle w:val="19"/>
        <w:spacing w:before="92" w:line="228" w:lineRule="auto"/>
        <w:ind w:left="484"/>
      </w:pPr>
      <w:r>
        <w:t>475.甲下班回家的路上。遭到仇人乙的追杀。逃命途中。不得已开走了停在路边的机动车，随后造成了车辆的损坏。该机动车系李某所有。甲开着李某机动车并造成该车毁损的行为属于 (    )</w:t>
      </w:r>
    </w:p>
    <w:p w14:paraId="761414BB">
      <w:pPr>
        <w:pStyle w:val="19"/>
        <w:spacing w:before="92" w:line="228" w:lineRule="auto"/>
        <w:ind w:left="484"/>
      </w:pPr>
      <w:r>
        <w:t>A.正当防卫                               B.紧急避险</w:t>
      </w:r>
    </w:p>
    <w:p w14:paraId="0782CD1E">
      <w:pPr>
        <w:pStyle w:val="19"/>
        <w:spacing w:before="92" w:line="228" w:lineRule="auto"/>
        <w:ind w:left="484"/>
      </w:pPr>
      <w:r>
        <w:t>C.抢夺罪                                 D.故意损坏财物罪</w:t>
      </w:r>
    </w:p>
    <w:p w14:paraId="3500B9EE">
      <w:pPr>
        <w:pStyle w:val="19"/>
        <w:spacing w:before="92" w:line="228" w:lineRule="auto"/>
        <w:ind w:left="484"/>
      </w:pPr>
      <w:r>
        <w:t>476.对可能判处管制拘役或者独立适用附加刑的犯罪嫌疑人、被告人，可以取保候审。取保候审由 (    )执行。</w:t>
      </w:r>
    </w:p>
    <w:p w14:paraId="3655B2C8">
      <w:pPr>
        <w:pStyle w:val="19"/>
        <w:spacing w:before="92" w:line="228" w:lineRule="auto"/>
        <w:ind w:left="484"/>
      </w:pPr>
      <w:r>
        <w:t>A.人民法院                               B.人民检察院</w:t>
      </w:r>
    </w:p>
    <w:p w14:paraId="6E14E151">
      <w:pPr>
        <w:pStyle w:val="19"/>
        <w:spacing w:before="92" w:line="228" w:lineRule="auto"/>
        <w:ind w:left="484"/>
      </w:pPr>
      <w:r>
        <w:t>C.监察机关                               D.公安机关</w:t>
      </w:r>
    </w:p>
    <w:p w14:paraId="1A168705">
      <w:pPr>
        <w:pStyle w:val="19"/>
        <w:spacing w:before="92" w:line="228" w:lineRule="auto"/>
        <w:ind w:left="484"/>
      </w:pPr>
      <w:r>
        <w:t>477.据中央纪委国家监委网站消息，2018 年上半年，全国纪检监察机关共处分 24 万人，其中包括陕西省副省长冯新柱、山东省副省长季缃绮、江西省副省长李贻煌等十只“老虎 ”。这主要表明 (    )</w:t>
      </w:r>
    </w:p>
    <w:p w14:paraId="2DD57F8C">
      <w:pPr>
        <w:pStyle w:val="19"/>
        <w:spacing w:before="92" w:line="228" w:lineRule="auto"/>
        <w:ind w:left="484"/>
      </w:pPr>
      <w:r>
        <w:t>A.依法治国是党领导人民治理国家的基本方式</w:t>
      </w:r>
    </w:p>
    <w:p w14:paraId="13D69F8A">
      <w:pPr>
        <w:pStyle w:val="19"/>
        <w:spacing w:before="92" w:line="228" w:lineRule="auto"/>
        <w:ind w:left="484"/>
      </w:pPr>
      <w:r>
        <w:t>B.所有公民都平等地履行宪法和法律规定的义务</w:t>
      </w:r>
    </w:p>
    <w:p w14:paraId="7359C9D6">
      <w:pPr>
        <w:pStyle w:val="19"/>
        <w:spacing w:before="92" w:line="228" w:lineRule="auto"/>
        <w:ind w:left="484"/>
      </w:pPr>
      <w:r>
        <w:t>C.国家司法机关和行政机关在对腐败分子适用法律时从严从紧</w:t>
      </w:r>
    </w:p>
    <w:p w14:paraId="7240CC40">
      <w:pPr>
        <w:pStyle w:val="19"/>
        <w:spacing w:before="92" w:line="228" w:lineRule="auto"/>
        <w:ind w:left="484"/>
      </w:pPr>
      <w:r>
        <w:t>D.任何公民或组织都不享有超越宪法和法律的特权</w:t>
      </w:r>
    </w:p>
    <w:p w14:paraId="7AC2D62F">
      <w:pPr>
        <w:pStyle w:val="19"/>
        <w:spacing w:before="92" w:line="228" w:lineRule="auto"/>
        <w:ind w:left="484"/>
      </w:pPr>
      <w:r>
        <w:t>478.下列对我国法律规范的说法正确的是 (    )</w:t>
      </w:r>
    </w:p>
    <w:p w14:paraId="000CF443">
      <w:pPr>
        <w:pStyle w:val="19"/>
        <w:spacing w:before="92" w:line="228" w:lineRule="auto"/>
        <w:ind w:left="484"/>
      </w:pPr>
      <w:r>
        <w:t>A.法律的规定只是为了惩罚坏人</w:t>
      </w:r>
    </w:p>
    <w:p w14:paraId="743B9C15">
      <w:pPr>
        <w:pStyle w:val="19"/>
        <w:spacing w:before="92" w:line="228" w:lineRule="auto"/>
        <w:ind w:left="484"/>
      </w:pPr>
      <w:r>
        <w:t>B.人出生后，首先享有的法定权利是人身权利，以及获得父母抚养的权利</w:t>
      </w:r>
    </w:p>
    <w:p w14:paraId="68709CE7">
      <w:pPr>
        <w:pStyle w:val="19"/>
        <w:spacing w:before="92" w:line="228" w:lineRule="auto"/>
        <w:ind w:left="484"/>
      </w:pPr>
      <w:r>
        <w:t>C.法律主要体现的是党的意志</w:t>
      </w:r>
    </w:p>
    <w:p w14:paraId="4924A259">
      <w:pPr>
        <w:pStyle w:val="19"/>
        <w:spacing w:before="92" w:line="228" w:lineRule="auto"/>
        <w:ind w:left="484"/>
      </w:pPr>
      <w:r>
        <w:t>D.凡是进入民事审判程序的案件都应当先进行调解</w:t>
      </w:r>
    </w:p>
    <w:p w14:paraId="3ED249B9">
      <w:pPr>
        <w:pStyle w:val="19"/>
        <w:spacing w:before="92" w:line="228" w:lineRule="auto"/>
        <w:ind w:left="484"/>
      </w:pPr>
      <w:r>
        <w:t>479.根据我国现行选举法的规定，以下人员中拥有选举权和被选举权的是 (    )</w:t>
      </w:r>
    </w:p>
    <w:p w14:paraId="1E62F402">
      <w:pPr>
        <w:pStyle w:val="19"/>
        <w:spacing w:before="92" w:line="228" w:lineRule="auto"/>
        <w:ind w:left="484"/>
      </w:pPr>
      <w:r>
        <w:t>①依法被剥夺政治权利的人  ②旅居国外的中华人民共和国公民  ③被刑事拘留的人</w:t>
      </w:r>
    </w:p>
    <w:p w14:paraId="1E12A1AD">
      <w:pPr>
        <w:pStyle w:val="19"/>
        <w:spacing w:before="92" w:line="228" w:lineRule="auto"/>
        <w:ind w:left="484"/>
      </w:pPr>
      <w:r>
        <w:t>④不满 18 周岁的中华人民共和国公民  ⑤具有中国国籍的中国致公党党员</w:t>
      </w:r>
    </w:p>
    <w:p w14:paraId="346F739A">
      <w:pPr>
        <w:pStyle w:val="19"/>
        <w:spacing w:before="92" w:line="228" w:lineRule="auto"/>
        <w:ind w:left="484"/>
      </w:pPr>
      <w:r>
        <w:t>A.②⑤                                   B.②③⑤</w:t>
      </w:r>
    </w:p>
    <w:p w14:paraId="62C47189">
      <w:pPr>
        <w:pStyle w:val="19"/>
        <w:spacing w:before="92" w:line="228" w:lineRule="auto"/>
        <w:ind w:left="484"/>
      </w:pPr>
      <w:r>
        <w:t>C.②③④                                  D.③⑤</w:t>
      </w:r>
    </w:p>
    <w:p w14:paraId="41D733C5">
      <w:pPr>
        <w:pStyle w:val="19"/>
        <w:spacing w:before="92" w:line="228" w:lineRule="auto"/>
        <w:ind w:left="484"/>
      </w:pPr>
      <w:r>
        <w:t>480.《立法法》规定，国务院有权根据宪法和法律规定制定行政法规，制定时需历经立项、起草、审查、决定和公布等程序，经过决定程序的行政法规需由（    ）签署国务院令公布。</w:t>
      </w:r>
    </w:p>
    <w:p w14:paraId="7F996BC7">
      <w:pPr>
        <w:pStyle w:val="19"/>
        <w:spacing w:before="92" w:line="228" w:lineRule="auto"/>
        <w:ind w:left="484"/>
      </w:pPr>
      <w:r>
        <w:t>A.全国人大常委会委员长                   B.中共中央总书记</w:t>
      </w:r>
    </w:p>
    <w:p w14:paraId="564BECFD">
      <w:pPr>
        <w:pStyle w:val="19"/>
        <w:spacing w:before="92" w:line="228" w:lineRule="auto"/>
        <w:ind w:left="484"/>
      </w:pPr>
      <w:r>
        <w:t>C.国家主席                               D.总理</w:t>
      </w:r>
    </w:p>
    <w:p w14:paraId="1FF33FA8">
      <w:pPr>
        <w:pStyle w:val="19"/>
        <w:spacing w:before="92" w:line="228" w:lineRule="auto"/>
        <w:ind w:left="484"/>
      </w:pPr>
      <w:r>
        <w:t>481.行政机关设定行政许可应当遵循经济和社会发展规律，要利用发挥公民要有利于发挥公民、法人和其它组织的积极性和主动性，维护社会公共利益和社会秩序根据《行政许可法》规定，下列属于应当设定行政许可事项的有几项？ (    )</w:t>
      </w:r>
    </w:p>
    <w:p w14:paraId="169F1FE7">
      <w:pPr>
        <w:pStyle w:val="19"/>
        <w:spacing w:before="92" w:line="228" w:lineRule="auto"/>
        <w:ind w:left="484"/>
      </w:pPr>
      <w:r>
        <w:t>①有限自然资源开发利用、公共资源配置以及直接关系公共利益的特定行业的市场准入等，需要赋予特定权利的事项</w:t>
      </w:r>
    </w:p>
    <w:p w14:paraId="142A07F6">
      <w:pPr>
        <w:pStyle w:val="19"/>
        <w:spacing w:before="92" w:line="228" w:lineRule="auto"/>
        <w:ind w:left="484"/>
      </w:pPr>
      <w:r>
        <w:t>②提供公共服务并且直接关系公共利益的职业、行业需要确定具备特殊信誉、特殊条件或者特殊技能等资格、资质的事项</w:t>
      </w:r>
    </w:p>
    <w:p w14:paraId="7ACCBBDD">
      <w:pPr>
        <w:pStyle w:val="19"/>
        <w:spacing w:before="92" w:line="228" w:lineRule="auto"/>
        <w:ind w:left="484"/>
      </w:pPr>
      <w:r>
        <w:t>③直接关系生命财产安全的重要设备，需按照技术规范进行审定的事项</w:t>
      </w:r>
    </w:p>
    <w:p w14:paraId="31F6D637">
      <w:pPr>
        <w:pStyle w:val="19"/>
        <w:spacing w:before="92" w:line="228" w:lineRule="auto"/>
        <w:ind w:left="484"/>
      </w:pPr>
      <w:r>
        <w:t>④企业或者其他组织的设立等，需要确定主体资格的事项</w:t>
      </w:r>
    </w:p>
    <w:p w14:paraId="505BF504">
      <w:pPr>
        <w:pStyle w:val="19"/>
        <w:spacing w:before="92" w:line="228" w:lineRule="auto"/>
        <w:ind w:left="484"/>
      </w:pPr>
      <w:r>
        <w:t>A.1                                      B.2</w:t>
      </w:r>
    </w:p>
    <w:p w14:paraId="4C82EE94">
      <w:pPr>
        <w:pStyle w:val="19"/>
        <w:spacing w:before="92" w:line="228" w:lineRule="auto"/>
        <w:ind w:left="484"/>
      </w:pPr>
      <w:r>
        <w:t>C.3                                       D.4</w:t>
      </w:r>
    </w:p>
    <w:p w14:paraId="54BBA464">
      <w:pPr>
        <w:pStyle w:val="19"/>
        <w:spacing w:before="92" w:line="228" w:lineRule="auto"/>
        <w:ind w:left="484"/>
      </w:pPr>
      <w:r>
        <w:t>482.在我国的司法体系中，代表国家行使审判权的是 (    )</w:t>
      </w:r>
    </w:p>
    <w:p w14:paraId="2FF9EABA">
      <w:pPr>
        <w:pStyle w:val="19"/>
        <w:spacing w:before="92" w:line="228" w:lineRule="auto"/>
        <w:ind w:left="484"/>
      </w:pPr>
      <w:r>
        <w:t>A.人民法院                               B.人民检察院</w:t>
      </w:r>
    </w:p>
    <w:p w14:paraId="21A870CA">
      <w:pPr>
        <w:pStyle w:val="19"/>
        <w:spacing w:before="92" w:line="228" w:lineRule="auto"/>
        <w:ind w:left="484"/>
      </w:pPr>
      <w:r>
        <w:t>C.司法局                                 D.各级纪律检查机关</w:t>
      </w:r>
    </w:p>
    <w:p w14:paraId="19EA1048">
      <w:pPr>
        <w:pStyle w:val="19"/>
        <w:spacing w:before="92" w:line="228" w:lineRule="auto"/>
        <w:ind w:left="484"/>
      </w:pPr>
      <w:r>
        <w:t>483.依照刑事法律规定，凡达到一定年龄、精神正常者实施犯罪行为，应负刑事责任。根据我国刑法的规定，不满（    ）周岁是无责任能力年龄阶段。</w:t>
      </w:r>
    </w:p>
    <w:p w14:paraId="2CC9A266">
      <w:pPr>
        <w:pStyle w:val="19"/>
        <w:spacing w:before="92" w:line="228" w:lineRule="auto"/>
        <w:ind w:left="484"/>
      </w:pPr>
      <w:r>
        <w:t>A.十                                      B.十二</w:t>
      </w:r>
    </w:p>
    <w:p w14:paraId="1A17048C">
      <w:pPr>
        <w:pStyle w:val="19"/>
        <w:spacing w:before="92" w:line="228" w:lineRule="auto"/>
        <w:ind w:left="484"/>
      </w:pPr>
      <w:r>
        <w:t>C.十四                                    D.十八</w:t>
      </w:r>
    </w:p>
    <w:p w14:paraId="31359766">
      <w:pPr>
        <w:pStyle w:val="19"/>
        <w:spacing w:before="92" w:line="228" w:lineRule="auto"/>
        <w:ind w:left="484"/>
      </w:pPr>
      <w:r>
        <w:t>484.张某到超市购买东西，看见超市老板郭某一人正在超市后屋吃饭，于是张某将通往超市后屋的门反锁，郭某眼看着自家商品被张某大摇大摆的拿走。张某构成 (    )</w:t>
      </w:r>
    </w:p>
    <w:p w14:paraId="06FECEEB">
      <w:pPr>
        <w:pStyle w:val="19"/>
        <w:spacing w:before="92" w:line="228" w:lineRule="auto"/>
        <w:ind w:left="484"/>
      </w:pPr>
      <w:r>
        <w:t>A.侵占罪                                 B.盗窃罪</w:t>
      </w:r>
    </w:p>
    <w:p w14:paraId="215FC6B3">
      <w:pPr>
        <w:pStyle w:val="19"/>
        <w:spacing w:before="92" w:line="228" w:lineRule="auto"/>
        <w:ind w:left="484"/>
      </w:pPr>
      <w:r>
        <w:t>C.抢夺罪                                 D.抢劫罪</w:t>
      </w:r>
    </w:p>
    <w:p w14:paraId="4A37DFB7">
      <w:pPr>
        <w:pStyle w:val="19"/>
        <w:spacing w:before="92" w:line="228" w:lineRule="auto"/>
        <w:ind w:left="484"/>
      </w:pPr>
      <w:r>
        <w:t>485.无效婚姻是指欠缺婚姻生效的法定要件而不具有法律效力的婚姻。以下不属于无效婚姻的是 (    )</w:t>
      </w:r>
    </w:p>
    <w:p w14:paraId="76ED2996">
      <w:pPr>
        <w:pStyle w:val="19"/>
        <w:spacing w:before="92" w:line="228" w:lineRule="auto"/>
        <w:ind w:left="484"/>
      </w:pPr>
      <w:r>
        <w:t>A.重婚的                                 B.未到法定婚龄的</w:t>
      </w:r>
    </w:p>
    <w:p w14:paraId="64BB92C7">
      <w:pPr>
        <w:pStyle w:val="19"/>
        <w:spacing w:before="92" w:line="228" w:lineRule="auto"/>
        <w:ind w:left="484"/>
      </w:pPr>
      <w:r>
        <w:t>C.因胁迫结婚的                           D.有禁止结婚的亲属关系的</w:t>
      </w:r>
    </w:p>
    <w:p w14:paraId="206578BD">
      <w:pPr>
        <w:pStyle w:val="19"/>
        <w:spacing w:before="92" w:line="228" w:lineRule="auto"/>
        <w:ind w:left="484"/>
      </w:pPr>
      <w:r>
        <w:t>486.根据我国劳动合同法规定，劳动合同可以分为必备条款和备选条款两部分，以下不属于劳动合同必备条款的是 (    )</w:t>
      </w:r>
    </w:p>
    <w:p w14:paraId="625ABB74">
      <w:pPr>
        <w:pStyle w:val="19"/>
        <w:spacing w:before="92" w:line="228" w:lineRule="auto"/>
        <w:ind w:left="484"/>
      </w:pPr>
      <w:r>
        <w:t>A.劳动报酬                               B.试用期</w:t>
      </w:r>
    </w:p>
    <w:p w14:paraId="28A0AAC5">
      <w:pPr>
        <w:pStyle w:val="19"/>
        <w:spacing w:before="92" w:line="228" w:lineRule="auto"/>
        <w:ind w:left="484"/>
      </w:pPr>
      <w:r>
        <w:t>C.劳动合同期限                           D.工作内容和工作地点</w:t>
      </w:r>
    </w:p>
    <w:p w14:paraId="4D949BFE">
      <w:pPr>
        <w:pStyle w:val="19"/>
        <w:spacing w:before="92" w:line="228" w:lineRule="auto"/>
        <w:ind w:left="484"/>
      </w:pPr>
      <w:r>
        <w:t>487.刑事诉讼法规定，贪污贿赂犯罪，国家工作人员如果犯罪， 由（    ）立案侦查。</w:t>
      </w:r>
    </w:p>
    <w:p w14:paraId="1E9B8BB5">
      <w:pPr>
        <w:pStyle w:val="19"/>
        <w:spacing w:before="92" w:line="228" w:lineRule="auto"/>
        <w:ind w:left="484"/>
      </w:pPr>
      <w:r>
        <w:t>A.人民法院                               B.人民检察院</w:t>
      </w:r>
    </w:p>
    <w:p w14:paraId="27753297">
      <w:pPr>
        <w:pStyle w:val="19"/>
        <w:spacing w:before="92" w:line="228" w:lineRule="auto"/>
        <w:ind w:left="484"/>
      </w:pPr>
      <w:r>
        <w:t>C.监察机关                               D.公安机关</w:t>
      </w:r>
    </w:p>
    <w:p w14:paraId="4D49D236">
      <w:pPr>
        <w:pStyle w:val="19"/>
        <w:spacing w:before="92" w:line="228" w:lineRule="auto"/>
        <w:ind w:left="484"/>
      </w:pPr>
      <w:r>
        <w:t>488.不当得利是指没有合法根据，或事后丧失了合法根据而被确认为是因致他人遭受损失而获得的利益，应负返还的义务。根据我国民事法律有关规定，下列选项中符合不当得利返还情形的是 (    )</w:t>
      </w:r>
    </w:p>
    <w:p w14:paraId="56EAB87C">
      <w:pPr>
        <w:pStyle w:val="19"/>
        <w:spacing w:before="92" w:line="228" w:lineRule="auto"/>
        <w:ind w:left="484"/>
      </w:pPr>
      <w:r>
        <w:t xml:space="preserve">A.他人结婚生子而赠送的贺礼    资源公众号: 玉米资料库    </w:t>
      </w:r>
    </w:p>
    <w:p w14:paraId="2AE48D92">
      <w:pPr>
        <w:pStyle w:val="19"/>
        <w:spacing w:before="92" w:line="228" w:lineRule="auto"/>
        <w:ind w:left="484"/>
      </w:pPr>
      <w:r>
        <w:t>B.借他人笔记本电脑使用无法定理由不予归还</w:t>
      </w:r>
    </w:p>
    <w:p w14:paraId="4F5391DE">
      <w:pPr>
        <w:pStyle w:val="19"/>
        <w:spacing w:before="92" w:line="228" w:lineRule="auto"/>
        <w:ind w:left="484"/>
      </w:pPr>
      <w:r>
        <w:t>C.给他人祝寿而给予的贺礼</w:t>
      </w:r>
    </w:p>
    <w:p w14:paraId="2DF382EF">
      <w:pPr>
        <w:pStyle w:val="19"/>
        <w:spacing w:before="92" w:line="228" w:lineRule="auto"/>
        <w:ind w:left="484"/>
      </w:pPr>
      <w:r>
        <w:t>D.养子女对生父母给付的赡养费</w:t>
      </w:r>
    </w:p>
    <w:p w14:paraId="2FC574EE">
      <w:pPr>
        <w:pStyle w:val="19"/>
        <w:spacing w:before="92" w:line="228" w:lineRule="auto"/>
        <w:ind w:left="484"/>
      </w:pPr>
      <w:r>
        <w:t>489.我国行政诉讼法规定，因不动产提起诉讼的案件自行政行为作出之日起超过（    ）年，其他案件自行政行为作出之日起超过五年提起诉讼的，人民法院不予受理。</w:t>
      </w:r>
    </w:p>
    <w:p w14:paraId="4EDE4EEF">
      <w:pPr>
        <w:pStyle w:val="19"/>
        <w:spacing w:before="92" w:line="228" w:lineRule="auto"/>
        <w:ind w:left="484"/>
      </w:pPr>
      <w:r>
        <w:t>A.十                                      B.十五</w:t>
      </w:r>
    </w:p>
    <w:p w14:paraId="16CEC7C2">
      <w:pPr>
        <w:pStyle w:val="19"/>
        <w:spacing w:before="92" w:line="228" w:lineRule="auto"/>
        <w:ind w:left="484"/>
      </w:pPr>
      <w:r>
        <w:t>C.二十                                    D.五</w:t>
      </w:r>
    </w:p>
    <w:p w14:paraId="57B842BA">
      <w:pPr>
        <w:pStyle w:val="19"/>
        <w:spacing w:before="92" w:line="228" w:lineRule="auto"/>
        <w:ind w:left="484"/>
      </w:pPr>
      <w:r>
        <w:t>490.甲和乙均是某公司仓库保管员。某天乙值班，甲趁乙熟睡将仓库里价值 10 万元的贵重货物运走并变卖。甲构成（    ）。</w:t>
      </w:r>
    </w:p>
    <w:p w14:paraId="305B35EC">
      <w:pPr>
        <w:pStyle w:val="19"/>
        <w:spacing w:before="92" w:line="228" w:lineRule="auto"/>
        <w:ind w:left="484"/>
      </w:pPr>
      <w:r>
        <w:t>A.职务侵占罪                            B.侵占罪</w:t>
      </w:r>
    </w:p>
    <w:p w14:paraId="0ECCE320">
      <w:pPr>
        <w:pStyle w:val="19"/>
        <w:spacing w:before="92" w:line="228" w:lineRule="auto"/>
        <w:ind w:left="484"/>
      </w:pPr>
      <w:r>
        <w:t>C.抢劫罪                                D.盗窃罪</w:t>
      </w:r>
    </w:p>
    <w:p w14:paraId="7F110297">
      <w:pPr>
        <w:pStyle w:val="19"/>
        <w:spacing w:before="92" w:line="228" w:lineRule="auto"/>
        <w:ind w:left="484"/>
      </w:pPr>
      <w:r>
        <w:t>491.甲是某公立大学教授，通过购买发票报账的方式将其主持的国家自然科学基金项目科研费报出 20 万元用于生活支出。甲的行为构成（    ）。</w:t>
      </w:r>
    </w:p>
    <w:p w14:paraId="33A65F9C">
      <w:pPr>
        <w:pStyle w:val="19"/>
        <w:spacing w:before="92" w:line="228" w:lineRule="auto"/>
        <w:ind w:left="484"/>
      </w:pPr>
      <w:r>
        <w:t>A.侵占罪                                B.贪污罪</w:t>
      </w:r>
    </w:p>
    <w:p w14:paraId="139C1357">
      <w:pPr>
        <w:pStyle w:val="19"/>
        <w:spacing w:before="92" w:line="228" w:lineRule="auto"/>
        <w:ind w:left="484"/>
      </w:pPr>
      <w:r>
        <w:t>C.职务侵占罪                            D.挪用公款罪</w:t>
      </w:r>
    </w:p>
    <w:p w14:paraId="2723D1E7">
      <w:pPr>
        <w:pStyle w:val="19"/>
        <w:spacing w:before="92" w:line="228" w:lineRule="auto"/>
        <w:ind w:left="484"/>
      </w:pPr>
      <w:r>
        <w:t>492.下列关于刑罚的说法，正确的是（    ）。</w:t>
      </w:r>
    </w:p>
    <w:p w14:paraId="3D8D0C1F">
      <w:pPr>
        <w:pStyle w:val="19"/>
        <w:spacing w:before="92" w:line="228" w:lineRule="auto"/>
        <w:ind w:left="484"/>
      </w:pPr>
      <w:r>
        <w:t>A.管制属于附加刑</w:t>
      </w:r>
    </w:p>
    <w:p w14:paraId="7C44B044">
      <w:pPr>
        <w:pStyle w:val="19"/>
        <w:spacing w:before="92" w:line="228" w:lineRule="auto"/>
        <w:ind w:left="484"/>
      </w:pPr>
      <w:r>
        <w:t>B.死刑缓期执行不属于死刑</w:t>
      </w:r>
    </w:p>
    <w:p w14:paraId="3913DA02">
      <w:pPr>
        <w:pStyle w:val="19"/>
        <w:spacing w:before="92" w:line="228" w:lineRule="auto"/>
        <w:ind w:left="484"/>
      </w:pPr>
      <w:r>
        <w:t>C.附加刑不可以附加主刑适用，只可以独立适用</w:t>
      </w:r>
    </w:p>
    <w:p w14:paraId="5EFB7466">
      <w:pPr>
        <w:pStyle w:val="19"/>
        <w:spacing w:before="92" w:line="228" w:lineRule="auto"/>
        <w:ind w:left="484"/>
      </w:pPr>
      <w:r>
        <w:t>D.被剥夺政治权利的犯罪分子无选举权和被选举权</w:t>
      </w:r>
    </w:p>
    <w:p w14:paraId="550492DC">
      <w:pPr>
        <w:pStyle w:val="19"/>
        <w:spacing w:before="92" w:line="228" w:lineRule="auto"/>
        <w:ind w:left="484"/>
      </w:pPr>
      <w:r>
        <w:t>493.2017 年8 月，赵某与公司签订为期 3 年的劳动合同，被聘为办公室行政人员。2018 年 1 月，赵某接到人力资源部通知，要求其到销售部门担任销售员，赵某拒绝服从安排。公司以赵某不服从工作安排、违反劳动纪律为由，决定解除与赵某的劳动合同。下列说法正确的是（    ）。</w:t>
      </w:r>
    </w:p>
    <w:p w14:paraId="715893DD">
      <w:pPr>
        <w:pStyle w:val="19"/>
        <w:spacing w:before="92" w:line="228" w:lineRule="auto"/>
        <w:ind w:left="484"/>
      </w:pPr>
      <w:r>
        <w:t>A.公司有权解除与赵某的劳动合同，无须支付任何费用</w:t>
      </w:r>
    </w:p>
    <w:p w14:paraId="65FA5731">
      <w:pPr>
        <w:pStyle w:val="19"/>
        <w:spacing w:before="92" w:line="228" w:lineRule="auto"/>
        <w:ind w:left="484"/>
      </w:pPr>
      <w:r>
        <w:t>B.公司有权解除与赵某的劳动合同，但应付向赵某额外支付 1 个月工资</w:t>
      </w:r>
    </w:p>
    <w:p w14:paraId="5ACFA059">
      <w:pPr>
        <w:pStyle w:val="19"/>
        <w:spacing w:before="92" w:line="228" w:lineRule="auto"/>
        <w:ind w:left="484"/>
      </w:pPr>
      <w:r>
        <w:t>C.如果赵某同意与公司解除劳动合同，公司应当向赵某支付经济补偿</w:t>
      </w:r>
    </w:p>
    <w:p w14:paraId="7176E287">
      <w:pPr>
        <w:pStyle w:val="19"/>
        <w:spacing w:before="92" w:line="228" w:lineRule="auto"/>
        <w:ind w:left="484"/>
      </w:pPr>
      <w:r>
        <w:t>D.如果公司单方解除与赵某的合同违法，应当向赵某支付经济补偿和赔偿金</w:t>
      </w:r>
    </w:p>
    <w:p w14:paraId="60BD2299">
      <w:pPr>
        <w:pStyle w:val="19"/>
        <w:spacing w:before="92" w:line="228" w:lineRule="auto"/>
        <w:ind w:left="484"/>
      </w:pPr>
      <w:r>
        <w:t>494.2018 年 3 月 4 日至 5 月 30 日，大四学生刘某在某科技公司实习，因刘某表现优秀，5 月 30 日科技公司与其签订一份劳动合同，内定“刘某 2018 年 7 月毕业后到公司工作，合同期 2 年，任网络工程师一职。试用期 1 个月，月薪8000 元 ”。后刘某按照约定，7 月 10 日前往该公司办理入职手续。刘某与科技公司建立劳动关系的起始时间是（    ）。</w:t>
      </w:r>
    </w:p>
    <w:p w14:paraId="611F5B54">
      <w:pPr>
        <w:pStyle w:val="19"/>
        <w:spacing w:before="92" w:line="228" w:lineRule="auto"/>
        <w:ind w:left="484"/>
      </w:pPr>
      <w:r>
        <w:t>A.3 月 4 日                               B.5 月 30 日</w:t>
      </w:r>
    </w:p>
    <w:p w14:paraId="7D31FE5C">
      <w:pPr>
        <w:pStyle w:val="19"/>
        <w:spacing w:before="92" w:line="228" w:lineRule="auto"/>
        <w:ind w:left="484"/>
      </w:pPr>
      <w:r>
        <w:t>C.7 月 10 日                               D.8 月 10 日</w:t>
      </w:r>
    </w:p>
    <w:p w14:paraId="6D710F34">
      <w:pPr>
        <w:pStyle w:val="19"/>
        <w:spacing w:before="92" w:line="228" w:lineRule="auto"/>
        <w:ind w:left="484"/>
      </w:pPr>
      <w:r>
        <w:t>495.2019 年 3 月 15 日，十三届全国人大二次会议表决通过了 (   )</w:t>
      </w:r>
    </w:p>
    <w:p w14:paraId="61A726DE">
      <w:pPr>
        <w:pStyle w:val="19"/>
        <w:spacing w:before="92" w:line="228" w:lineRule="auto"/>
        <w:ind w:left="484"/>
      </w:pPr>
      <w:r>
        <w:t>A.《中华人民共和国外资企业法》          B.《中华人民共和国外商投资法》</w:t>
      </w:r>
    </w:p>
    <w:p w14:paraId="63D42200">
      <w:pPr>
        <w:pStyle w:val="19"/>
        <w:spacing w:before="92" w:line="228" w:lineRule="auto"/>
        <w:ind w:left="484"/>
      </w:pPr>
      <w:r>
        <w:t>C.《中华人民共和国外商经营法》          D.《中华人民共和国外资保护法》</w:t>
      </w:r>
    </w:p>
    <w:p w14:paraId="31F0779E">
      <w:pPr>
        <w:pStyle w:val="19"/>
        <w:spacing w:before="92" w:line="228" w:lineRule="auto"/>
        <w:ind w:left="484"/>
      </w:pPr>
      <w:r>
        <w:t>496.下列关于人事争议处理的说法，正确的是（    ）。</w:t>
      </w:r>
    </w:p>
    <w:p w14:paraId="4C11CCA2">
      <w:pPr>
        <w:pStyle w:val="19"/>
        <w:spacing w:before="92" w:line="228" w:lineRule="auto"/>
        <w:ind w:left="484"/>
      </w:pPr>
      <w:r>
        <w:t>A.人事争议必须经过仲裁才能提起诉讼</w:t>
      </w:r>
    </w:p>
    <w:p w14:paraId="42937BC4">
      <w:pPr>
        <w:pStyle w:val="19"/>
        <w:spacing w:before="92" w:line="228" w:lineRule="auto"/>
        <w:ind w:left="484"/>
      </w:pPr>
      <w:r>
        <w:t>B.人事争议协商是人事争议仲裁的前置程序</w:t>
      </w:r>
    </w:p>
    <w:p w14:paraId="318FBD50">
      <w:pPr>
        <w:pStyle w:val="19"/>
        <w:spacing w:before="92" w:line="228" w:lineRule="auto"/>
        <w:ind w:left="484"/>
      </w:pPr>
      <w:r>
        <w:t>C.人事争议的调解和诉讼所遵守的基本原则不同</w:t>
      </w:r>
    </w:p>
    <w:p w14:paraId="52ACE75D">
      <w:pPr>
        <w:pStyle w:val="19"/>
        <w:spacing w:before="92" w:line="228" w:lineRule="auto"/>
        <w:ind w:left="484"/>
      </w:pPr>
      <w:r>
        <w:t>D.当事人提出人事争议仲裁申请后，另一方不提交答辩书或不出庭将会影响仲裁程序的进行</w:t>
      </w:r>
    </w:p>
    <w:p w14:paraId="2A6ED330">
      <w:pPr>
        <w:pStyle w:val="19"/>
        <w:spacing w:before="92" w:line="228" w:lineRule="auto"/>
        <w:ind w:left="484"/>
      </w:pPr>
      <w:r>
        <w:t>497.下列关于法与道德关系的表述，错误的是（    ）。</w:t>
      </w:r>
    </w:p>
    <w:p w14:paraId="0D5F0CBF">
      <w:pPr>
        <w:pStyle w:val="19"/>
        <w:spacing w:before="92" w:line="228" w:lineRule="auto"/>
        <w:ind w:left="484"/>
      </w:pPr>
      <w:r>
        <w:t>A.法律是传播道德的有效手段</w:t>
      </w:r>
    </w:p>
    <w:p w14:paraId="17A74E7E">
      <w:pPr>
        <w:pStyle w:val="19"/>
        <w:spacing w:before="92" w:line="228" w:lineRule="auto"/>
        <w:ind w:left="484"/>
      </w:pPr>
      <w:r>
        <w:t>B.道德是法律的评价标准和推动力量</w:t>
      </w:r>
    </w:p>
    <w:p w14:paraId="5CC879E3">
      <w:pPr>
        <w:pStyle w:val="19"/>
        <w:spacing w:before="92" w:line="228" w:lineRule="auto"/>
        <w:ind w:left="484"/>
      </w:pPr>
      <w:r>
        <w:t>C.法与道德都是统治阶级意志的体现</w:t>
      </w:r>
    </w:p>
    <w:p w14:paraId="6EB78686">
      <w:pPr>
        <w:pStyle w:val="19"/>
        <w:spacing w:before="92" w:line="228" w:lineRule="auto"/>
        <w:ind w:left="484"/>
      </w:pPr>
      <w:r>
        <w:t>D.道德只有上升为法律，才能通过制裁或者奖励的方法获得推行</w:t>
      </w:r>
    </w:p>
    <w:p w14:paraId="0F4142B3">
      <w:pPr>
        <w:pStyle w:val="19"/>
        <w:spacing w:before="92" w:line="228" w:lineRule="auto"/>
        <w:ind w:left="484"/>
      </w:pPr>
      <w:r>
        <w:t>498.2018 年 6 月 1 日，张某入职某公司从事行政工作，直至 2019 年 10 月 25 日，张某申请劳动争议仲裁，双方仍未签订书面劳动合同。下列说法正确的是（    ）。</w:t>
      </w:r>
    </w:p>
    <w:p w14:paraId="49271321">
      <w:pPr>
        <w:pStyle w:val="19"/>
        <w:spacing w:before="92" w:line="228" w:lineRule="auto"/>
        <w:ind w:left="484"/>
      </w:pPr>
      <w:r>
        <w:t>A.公司应当向张某支付 2018 年 6 月 1 日至 2019 年 10 月 25 日期间两倍工资</w:t>
      </w:r>
    </w:p>
    <w:p w14:paraId="72AA0E8E">
      <w:pPr>
        <w:pStyle w:val="19"/>
        <w:spacing w:before="92" w:line="228" w:lineRule="auto"/>
        <w:ind w:left="484"/>
      </w:pPr>
      <w:r>
        <w:t>B.公司应当向张某支付 2018 年 7 月 1 日至 2019 年 10 月 25 日期间两倍工资</w:t>
      </w:r>
    </w:p>
    <w:p w14:paraId="4E9C6060">
      <w:pPr>
        <w:pStyle w:val="19"/>
        <w:spacing w:before="92" w:line="228" w:lineRule="auto"/>
        <w:ind w:left="484"/>
      </w:pPr>
      <w:r>
        <w:t>C. 自 2019 年6 月 1 日起，视为张某与公司订立无固定期限劳动合同</w:t>
      </w:r>
    </w:p>
    <w:p w14:paraId="09274ED8">
      <w:pPr>
        <w:pStyle w:val="19"/>
        <w:spacing w:before="92" w:line="228" w:lineRule="auto"/>
        <w:ind w:left="484"/>
      </w:pPr>
      <w:r>
        <w:t>D. 自申请劳动争议仲裁之日起，张某与公司建立劳动关系</w:t>
      </w:r>
    </w:p>
    <w:p w14:paraId="52DCE07B">
      <w:pPr>
        <w:pStyle w:val="19"/>
        <w:spacing w:before="92" w:line="228" w:lineRule="auto"/>
        <w:ind w:left="484"/>
      </w:pPr>
      <w:r>
        <w:t>499.下列关于支付经济补偿的说法，错误的是 (    )</w:t>
      </w:r>
    </w:p>
    <w:p w14:paraId="428A49BD">
      <w:pPr>
        <w:pStyle w:val="19"/>
        <w:spacing w:before="92" w:line="228" w:lineRule="auto"/>
        <w:ind w:left="484"/>
      </w:pPr>
      <w:r>
        <w:t>A.某空调设备安装公司向职工李某提出并协商一致解除劳动合同，李某有权获得经济补偿</w:t>
      </w:r>
    </w:p>
    <w:p w14:paraId="4CC55610">
      <w:pPr>
        <w:pStyle w:val="19"/>
        <w:spacing w:before="92" w:line="228" w:lineRule="auto"/>
        <w:ind w:left="484"/>
      </w:pPr>
      <w:r>
        <w:t>B.某瓷业公司未依法为职工陈某缴纳社会保险费，陈某可以单方面解除劳动合同，且有权获得经济补偿</w:t>
      </w:r>
    </w:p>
    <w:p w14:paraId="1A8BB23C">
      <w:pPr>
        <w:pStyle w:val="19"/>
        <w:spacing w:before="92" w:line="228" w:lineRule="auto"/>
        <w:ind w:left="484"/>
      </w:pPr>
      <w:r>
        <w:t>C.王某与公司的固定期限劳动合同到期后，公司通知王某不再续签，公司无需向王某支付经济补偿</w:t>
      </w:r>
    </w:p>
    <w:p w14:paraId="0BC40500">
      <w:pPr>
        <w:pStyle w:val="19"/>
        <w:spacing w:before="92" w:line="228" w:lineRule="auto"/>
        <w:ind w:left="484"/>
      </w:pPr>
      <w:r>
        <w:t>D.陆某患病，在医疗期结束后不能从事原工作和另行安排的工作，用人单位可以解除劳动合同，并应当支付经济补偿</w:t>
      </w:r>
    </w:p>
    <w:p w14:paraId="034906ED">
      <w:pPr>
        <w:pStyle w:val="19"/>
        <w:spacing w:before="92" w:line="228" w:lineRule="auto"/>
        <w:ind w:left="484"/>
      </w:pPr>
      <w:r>
        <w:t>500.下列关于集体合同的说法，错误的是 (    )</w:t>
      </w:r>
    </w:p>
    <w:p w14:paraId="5C767ECA">
      <w:pPr>
        <w:pStyle w:val="19"/>
        <w:spacing w:before="92" w:line="228" w:lineRule="auto"/>
        <w:ind w:left="484"/>
      </w:pPr>
      <w:r>
        <w:t>A.集体合同未报送劳动行政部门审查，合同不发生效力</w:t>
      </w:r>
    </w:p>
    <w:p w14:paraId="29FE94E7">
      <w:pPr>
        <w:pStyle w:val="19"/>
        <w:spacing w:before="92" w:line="228" w:lineRule="auto"/>
        <w:ind w:left="484"/>
      </w:pPr>
      <w:r>
        <w:t>B.集体合同草案应当提交职工代表大会或者全体职工讨论通过</w:t>
      </w:r>
    </w:p>
    <w:p w14:paraId="6818C915">
      <w:pPr>
        <w:pStyle w:val="19"/>
        <w:spacing w:before="92" w:line="228" w:lineRule="auto"/>
        <w:ind w:left="484"/>
      </w:pPr>
      <w:r>
        <w:t>C.依法签订的集体合同除有特别规定外，适用于全体职工，包括非工会会员</w:t>
      </w:r>
    </w:p>
    <w:p w14:paraId="19F9B594">
      <w:pPr>
        <w:pStyle w:val="19"/>
        <w:spacing w:before="92" w:line="228" w:lineRule="auto"/>
        <w:ind w:left="484"/>
      </w:pPr>
      <w:r>
        <w:t>D.用人单位与劳动者个人协商的劳动报酬标准可以低于集体合同规定的标准</w:t>
      </w:r>
    </w:p>
    <w:p w14:paraId="61F6E9D8">
      <w:pPr>
        <w:pStyle w:val="19"/>
        <w:spacing w:before="92" w:line="228" w:lineRule="auto"/>
        <w:ind w:left="484"/>
      </w:pPr>
      <w:r>
        <w:t>501.公民享有的各项政治自由中，必须经过申请登记才能合法的自由是（    ）。</w:t>
      </w:r>
    </w:p>
    <w:p w14:paraId="5EDA38EC">
      <w:pPr>
        <w:pStyle w:val="19"/>
        <w:spacing w:before="92" w:line="228" w:lineRule="auto"/>
        <w:ind w:left="484"/>
      </w:pPr>
      <w:r>
        <w:t>A.示威自由                               B.集会自由</w:t>
      </w:r>
    </w:p>
    <w:p w14:paraId="053CF7CF">
      <w:pPr>
        <w:pStyle w:val="19"/>
        <w:spacing w:before="92" w:line="228" w:lineRule="auto"/>
        <w:ind w:left="484"/>
      </w:pPr>
      <w:r>
        <w:t>C.结社自由                               D.游行自由</w:t>
      </w:r>
    </w:p>
    <w:p w14:paraId="5398CCDE">
      <w:pPr>
        <w:pStyle w:val="19"/>
        <w:spacing w:before="92" w:line="228" w:lineRule="auto"/>
        <w:ind w:left="484"/>
      </w:pPr>
      <w:r>
        <w:t>502.社会保险关系的各方主体是特定的，被保险人特定为（    ）。</w:t>
      </w:r>
    </w:p>
    <w:p w14:paraId="214AEBD3">
      <w:pPr>
        <w:pStyle w:val="19"/>
        <w:spacing w:before="92" w:line="228" w:lineRule="auto"/>
        <w:ind w:left="484"/>
      </w:pPr>
      <w:r>
        <w:t>A.职工                                   B.用人单位和职工</w:t>
      </w:r>
    </w:p>
    <w:p w14:paraId="6CD6D713">
      <w:pPr>
        <w:pStyle w:val="19"/>
        <w:spacing w:before="92" w:line="228" w:lineRule="auto"/>
        <w:ind w:left="484"/>
      </w:pPr>
      <w:r>
        <w:t>C.用人单位                               D.专门的保险机构</w:t>
      </w:r>
    </w:p>
    <w:p w14:paraId="0E1C51F9">
      <w:pPr>
        <w:pStyle w:val="19"/>
        <w:spacing w:before="92" w:line="228" w:lineRule="auto"/>
        <w:ind w:left="484"/>
      </w:pPr>
      <w:r>
        <w:t>503.甲乙两厂签订一份供货合同，双方约定，若厂长变更，该合同即解除。这属于（    ）。</w:t>
      </w:r>
    </w:p>
    <w:p w14:paraId="15584729">
      <w:pPr>
        <w:pStyle w:val="19"/>
        <w:spacing w:before="92" w:line="228" w:lineRule="auto"/>
        <w:ind w:left="484"/>
      </w:pPr>
      <w:r>
        <w:t>A.无效的民事行为                         B.附期限的民事法律行为</w:t>
      </w:r>
    </w:p>
    <w:p w14:paraId="367F0158">
      <w:pPr>
        <w:pStyle w:val="19"/>
        <w:spacing w:before="92" w:line="228" w:lineRule="auto"/>
        <w:ind w:left="484"/>
      </w:pPr>
      <w:r>
        <w:t>C.可撤销的民事行为                       D.附条件的民事法律行为</w:t>
      </w:r>
    </w:p>
    <w:p w14:paraId="7FB2AB6C">
      <w:pPr>
        <w:pStyle w:val="19"/>
        <w:spacing w:before="92" w:line="228" w:lineRule="auto"/>
        <w:ind w:left="484"/>
      </w:pPr>
      <w:r>
        <w:t>504.劳资双方建立劳动合同后，劳动者不可以随时通知用人单位解除劳动合同的情形是（    ）。</w:t>
      </w:r>
    </w:p>
    <w:p w14:paraId="759A3F93">
      <w:pPr>
        <w:pStyle w:val="19"/>
        <w:spacing w:before="92" w:line="228" w:lineRule="auto"/>
        <w:ind w:left="484"/>
      </w:pPr>
      <w:r>
        <w:t>A.在试用期内</w:t>
      </w:r>
    </w:p>
    <w:p w14:paraId="20792599">
      <w:pPr>
        <w:pStyle w:val="19"/>
        <w:spacing w:before="92" w:line="228" w:lineRule="auto"/>
        <w:ind w:left="484"/>
      </w:pPr>
      <w:r>
        <w:t>B.劳动者不满用人单位提供的劳动报酬</w:t>
      </w:r>
    </w:p>
    <w:p w14:paraId="0772F6A3">
      <w:pPr>
        <w:pStyle w:val="19"/>
        <w:spacing w:before="92" w:line="228" w:lineRule="auto"/>
        <w:ind w:left="484"/>
      </w:pPr>
      <w:r>
        <w:t>C.用人单位以暴力威胁或者非法限制人身自由的手段强迫劳动</w:t>
      </w:r>
    </w:p>
    <w:p w14:paraId="7C12B2BC">
      <w:pPr>
        <w:pStyle w:val="19"/>
        <w:spacing w:before="92" w:line="228" w:lineRule="auto"/>
        <w:ind w:left="484"/>
      </w:pPr>
      <w:r>
        <w:t>D.用人单位未按照劳动合同的约定支付劳动报酬或者提供劳动条件</w:t>
      </w:r>
    </w:p>
    <w:p w14:paraId="50A4138F">
      <w:pPr>
        <w:pStyle w:val="19"/>
        <w:spacing w:before="92" w:line="228" w:lineRule="auto"/>
        <w:ind w:left="484"/>
      </w:pPr>
      <w:r>
        <w:t>505.某私营企业的下列行为中，不属于违反《劳动法》规定的是（    ）。</w:t>
      </w:r>
    </w:p>
    <w:p w14:paraId="7F41DD62">
      <w:pPr>
        <w:pStyle w:val="19"/>
        <w:spacing w:before="92" w:line="228" w:lineRule="auto"/>
        <w:ind w:left="484"/>
      </w:pPr>
      <w:r>
        <w:t>A.招收 15 周岁的工人                      B.不同意职工组建工会</w:t>
      </w:r>
    </w:p>
    <w:p w14:paraId="30EF31FD">
      <w:pPr>
        <w:pStyle w:val="19"/>
        <w:spacing w:before="92" w:line="228" w:lineRule="auto"/>
        <w:ind w:left="484"/>
      </w:pPr>
      <w:r>
        <w:t>C.以女性为由拒绝招收女工                 D.辞退严重违反规章制度的怀孕女工</w:t>
      </w:r>
    </w:p>
    <w:p w14:paraId="7F49EC51">
      <w:pPr>
        <w:pStyle w:val="19"/>
        <w:spacing w:before="92" w:line="228" w:lineRule="auto"/>
        <w:ind w:left="484"/>
      </w:pPr>
      <w:r>
        <w:t>506.某景区门口，游客在微信群内以发红包的方式向导游支付购买门票的费用。苏某听到相关信息后，冒充游客加入微信群内，收取了两名游客的红包共计 400 元后退群离开。苏某的行为构成（    ）。</w:t>
      </w:r>
    </w:p>
    <w:p w14:paraId="50BCB6E2">
      <w:pPr>
        <w:pStyle w:val="19"/>
        <w:spacing w:before="92" w:line="228" w:lineRule="auto"/>
        <w:ind w:left="484"/>
      </w:pPr>
      <w:r>
        <w:t>A.诈骗                                  B.盗窃</w:t>
      </w:r>
    </w:p>
    <w:p w14:paraId="13C00B2C">
      <w:pPr>
        <w:pStyle w:val="19"/>
        <w:spacing w:before="92" w:line="228" w:lineRule="auto"/>
        <w:ind w:left="484"/>
      </w:pPr>
      <w:r>
        <w:t>C.侵占                                   D.抢夺</w:t>
      </w:r>
    </w:p>
    <w:p w14:paraId="34453E6D">
      <w:pPr>
        <w:pStyle w:val="19"/>
        <w:spacing w:before="92" w:line="228" w:lineRule="auto"/>
        <w:ind w:left="484"/>
      </w:pPr>
      <w:r>
        <w:t>507.在我国，驾驶机动车实行资格管理制度。下列说法错误的是（    ）。</w:t>
      </w:r>
    </w:p>
    <w:p w14:paraId="02AA84EB">
      <w:pPr>
        <w:pStyle w:val="19"/>
        <w:spacing w:before="92" w:line="228" w:lineRule="auto"/>
        <w:ind w:left="484"/>
      </w:pPr>
      <w:r>
        <w:t>A.小车司机甲驾驶机动车时应当随身携带机动车驾驶证</w:t>
      </w:r>
    </w:p>
    <w:p w14:paraId="4C6DA743">
      <w:pPr>
        <w:pStyle w:val="19"/>
        <w:spacing w:before="92" w:line="228" w:lineRule="auto"/>
        <w:ind w:left="484"/>
      </w:pPr>
      <w:r>
        <w:t>B.持有国外机动车驾驶证的乙可以直接在国内开车上路</w:t>
      </w:r>
    </w:p>
    <w:p w14:paraId="06DD13B0">
      <w:pPr>
        <w:pStyle w:val="19"/>
        <w:spacing w:before="92" w:line="228" w:lineRule="auto"/>
        <w:ind w:left="484"/>
      </w:pPr>
      <w:r>
        <w:t>C.货车司机丙应当按照驾驶证载明的准驾车型驾驶机动车</w:t>
      </w:r>
    </w:p>
    <w:p w14:paraId="532EADBE">
      <w:pPr>
        <w:pStyle w:val="19"/>
        <w:spacing w:before="92" w:line="228" w:lineRule="auto"/>
        <w:ind w:left="484"/>
      </w:pPr>
      <w:r>
        <w:t>D.公安机关交通管理部门依法定期对司机丁的驾驶证实施审验</w:t>
      </w:r>
    </w:p>
    <w:p w14:paraId="12E2F8B3">
      <w:pPr>
        <w:pStyle w:val="19"/>
        <w:spacing w:before="92" w:line="228" w:lineRule="auto"/>
        <w:ind w:left="484"/>
      </w:pPr>
      <w:r>
        <w:t>508.交警在执法过程中发现机动车驾驶人田某在一个记分周期内累积记分已满 12分，交警可以依法采取的措施是（    ）。</w:t>
      </w:r>
    </w:p>
    <w:p w14:paraId="63928055">
      <w:pPr>
        <w:pStyle w:val="19"/>
        <w:spacing w:before="92" w:line="228" w:lineRule="auto"/>
        <w:ind w:left="484"/>
      </w:pPr>
      <w:r>
        <w:t>A.扣留田某的机动车                      B.扣留田某的驾驶证</w:t>
      </w:r>
    </w:p>
    <w:p w14:paraId="0BB3CB6D">
      <w:pPr>
        <w:pStyle w:val="19"/>
        <w:spacing w:before="92" w:line="228" w:lineRule="auto"/>
        <w:ind w:left="484"/>
      </w:pPr>
      <w:r>
        <w:t>C.扣留机动车行驶证                      D.注销田某的驾驶证</w:t>
      </w:r>
    </w:p>
    <w:p w14:paraId="5428E585">
      <w:pPr>
        <w:pStyle w:val="19"/>
        <w:spacing w:before="92" w:line="228" w:lineRule="auto"/>
        <w:ind w:left="484"/>
      </w:pPr>
      <w:r>
        <w:t>509.关于事业单位聘用制度，下列说法错误的是 (    )</w:t>
      </w:r>
    </w:p>
    <w:p w14:paraId="07463AA0">
      <w:pPr>
        <w:pStyle w:val="19"/>
        <w:spacing w:before="92" w:line="228" w:lineRule="auto"/>
        <w:ind w:left="484"/>
      </w:pPr>
      <w:r>
        <w:t>A.小胡在某事业单位连续两年考核不合格，单位不能单方面解除聘用合同</w:t>
      </w:r>
    </w:p>
    <w:p w14:paraId="5C4621A9">
      <w:pPr>
        <w:pStyle w:val="19"/>
        <w:spacing w:before="92" w:line="228" w:lineRule="auto"/>
        <w:ind w:left="484"/>
      </w:pPr>
      <w:r>
        <w:t>B.小钱在某事业单位试用期内被举报且认定不符合聘用条件，单位将其解聘</w:t>
      </w:r>
    </w:p>
    <w:p w14:paraId="62AEE6EF">
      <w:pPr>
        <w:pStyle w:val="19"/>
        <w:spacing w:before="92" w:line="228" w:lineRule="auto"/>
        <w:ind w:left="484"/>
      </w:pPr>
      <w:r>
        <w:t>C.小王在某事业单位任职两年后被调至主管机关担任科长，可以解除原聘用合同</w:t>
      </w:r>
    </w:p>
    <w:p w14:paraId="64D65855">
      <w:pPr>
        <w:pStyle w:val="19"/>
        <w:spacing w:before="92" w:line="228" w:lineRule="auto"/>
        <w:ind w:left="484"/>
      </w:pPr>
      <w:r>
        <w:t>D.小张在某事业单位试用期内考虑到与妻子两地分居，提出解除聘用合同，单位同意</w:t>
      </w:r>
    </w:p>
    <w:p w14:paraId="24682DE3">
      <w:pPr>
        <w:pStyle w:val="19"/>
        <w:spacing w:before="92" w:line="228" w:lineRule="auto"/>
        <w:ind w:left="484"/>
      </w:pPr>
      <w:r>
        <w:t>510.下列关于事业单位人事管理制度的说法，错误的是（    ）。</w:t>
      </w:r>
    </w:p>
    <w:p w14:paraId="110E184A">
      <w:pPr>
        <w:pStyle w:val="19"/>
        <w:spacing w:before="92" w:line="228" w:lineRule="auto"/>
        <w:ind w:left="484"/>
      </w:pPr>
      <w:r>
        <w:t>A.国家建立激励与约束相结合的事业单位工资制度</w:t>
      </w:r>
    </w:p>
    <w:p w14:paraId="64FF503A">
      <w:pPr>
        <w:pStyle w:val="19"/>
        <w:spacing w:before="92" w:line="228" w:lineRule="auto"/>
        <w:ind w:left="484"/>
      </w:pPr>
      <w:r>
        <w:t>B.事业单位专业技术中级岗位分 3 个等级，即七至九级</w:t>
      </w:r>
    </w:p>
    <w:p w14:paraId="15394B60">
      <w:pPr>
        <w:pStyle w:val="19"/>
        <w:spacing w:before="92" w:line="228" w:lineRule="auto"/>
        <w:ind w:left="484"/>
      </w:pPr>
      <w:r>
        <w:t>C.事业单位拟订岗位设置方案，应当报人事综合管理部门备案</w:t>
      </w:r>
    </w:p>
    <w:p w14:paraId="3A5E72F9">
      <w:pPr>
        <w:pStyle w:val="19"/>
        <w:spacing w:before="92" w:line="228" w:lineRule="auto"/>
        <w:ind w:left="484"/>
      </w:pPr>
      <w:r>
        <w:t>D.事业单位公开招聘由用人单位根据招聘岗位的任职条件及要求，采取考试、考核的方法进行</w:t>
      </w:r>
    </w:p>
    <w:p w14:paraId="00E53C59">
      <w:pPr>
        <w:pStyle w:val="19"/>
        <w:spacing w:before="92" w:line="228" w:lineRule="auto"/>
        <w:ind w:left="484"/>
      </w:pPr>
      <w:r>
        <w:t>511.三年以上固定期限和无固定期限的劳动合同试用期不得超过（    ）个月。</w:t>
      </w:r>
    </w:p>
    <w:p w14:paraId="6827D033">
      <w:pPr>
        <w:pStyle w:val="19"/>
        <w:spacing w:before="92" w:line="228" w:lineRule="auto"/>
        <w:ind w:left="484"/>
      </w:pPr>
      <w:r>
        <w:t>A.1                                      B.3</w:t>
      </w:r>
    </w:p>
    <w:p w14:paraId="625E135C">
      <w:pPr>
        <w:pStyle w:val="19"/>
        <w:spacing w:before="92" w:line="228" w:lineRule="auto"/>
        <w:ind w:left="484"/>
      </w:pPr>
      <w:r>
        <w:t>C.6                                       D.9</w:t>
      </w:r>
    </w:p>
    <w:p w14:paraId="4C36281C">
      <w:pPr>
        <w:pStyle w:val="19"/>
        <w:spacing w:before="92" w:line="228" w:lineRule="auto"/>
        <w:ind w:left="484"/>
      </w:pPr>
      <w:r>
        <w:t>512.“法无明文规定不为罪，法无明文规定不处罚 ”体现出《刑法》的（    ）原则。</w:t>
      </w:r>
    </w:p>
    <w:p w14:paraId="0228EE02">
      <w:pPr>
        <w:pStyle w:val="19"/>
        <w:spacing w:before="92" w:line="228" w:lineRule="auto"/>
        <w:ind w:left="484"/>
      </w:pPr>
      <w:r>
        <w:t>A.罪刑法定                               B.罪刑相适应</w:t>
      </w:r>
    </w:p>
    <w:p w14:paraId="0EFB3606">
      <w:pPr>
        <w:pStyle w:val="19"/>
        <w:spacing w:before="92" w:line="228" w:lineRule="auto"/>
        <w:ind w:left="484"/>
      </w:pPr>
      <w:r>
        <w:t>C.法律面前人人平等                       D.从旧兼从轻</w:t>
      </w:r>
    </w:p>
    <w:p w14:paraId="7A3D52F1">
      <w:pPr>
        <w:pStyle w:val="19"/>
        <w:spacing w:before="92" w:line="228" w:lineRule="auto"/>
        <w:ind w:left="484"/>
      </w:pPr>
      <w:r>
        <w:t>513.《中华人民共和国宪法》于 1982 年 12 月 4 日由全国人民代表大会公告公布实施，至今通过了 (    )修正案。</w:t>
      </w:r>
    </w:p>
    <w:p w14:paraId="298D4F05">
      <w:pPr>
        <w:pStyle w:val="19"/>
        <w:spacing w:before="92" w:line="228" w:lineRule="auto"/>
        <w:ind w:left="484"/>
      </w:pPr>
      <w:r>
        <w:t>A.3 次                                     B.4 次</w:t>
      </w:r>
    </w:p>
    <w:p w14:paraId="636A5601">
      <w:pPr>
        <w:pStyle w:val="19"/>
        <w:spacing w:before="92" w:line="228" w:lineRule="auto"/>
        <w:ind w:left="484"/>
      </w:pPr>
      <w:r>
        <w:t>C.5 次                                     D.6 次</w:t>
      </w:r>
    </w:p>
    <w:p w14:paraId="65B19904">
      <w:pPr>
        <w:pStyle w:val="19"/>
        <w:spacing w:before="92" w:line="228" w:lineRule="auto"/>
        <w:ind w:left="484"/>
      </w:pPr>
      <w:r>
        <w:t>514.《中华人民共和国劳动法》规定，劳动合同可以约定试用期，试用期最长不得超过（    ）。</w:t>
      </w:r>
    </w:p>
    <w:p w14:paraId="31E7884A">
      <w:pPr>
        <w:pStyle w:val="19"/>
        <w:spacing w:before="92" w:line="228" w:lineRule="auto"/>
        <w:ind w:left="484"/>
      </w:pPr>
      <w:r>
        <w:t>A.一个月                                 B.三个月</w:t>
      </w:r>
    </w:p>
    <w:p w14:paraId="55C9AD60">
      <w:pPr>
        <w:pStyle w:val="19"/>
        <w:spacing w:before="92" w:line="228" w:lineRule="auto"/>
        <w:ind w:left="484"/>
      </w:pPr>
      <w:r>
        <w:t>C.六个月                                  D.一年</w:t>
      </w:r>
    </w:p>
    <w:p w14:paraId="600A1B60">
      <w:pPr>
        <w:pStyle w:val="19"/>
        <w:spacing w:before="92" w:line="228" w:lineRule="auto"/>
        <w:ind w:left="484"/>
      </w:pPr>
      <w:r>
        <w:t>515.我国刑罚分为主刑和附加刑，其中附加刑不包括（    ）。</w:t>
      </w:r>
    </w:p>
    <w:p w14:paraId="6FEC0C13">
      <w:pPr>
        <w:pStyle w:val="19"/>
        <w:spacing w:before="92" w:line="228" w:lineRule="auto"/>
        <w:ind w:left="484"/>
      </w:pPr>
      <w:r>
        <w:t>A.死刑                                   B.罚金</w:t>
      </w:r>
    </w:p>
    <w:p w14:paraId="2CBC191A">
      <w:pPr>
        <w:pStyle w:val="19"/>
        <w:spacing w:before="92" w:line="228" w:lineRule="auto"/>
        <w:ind w:left="484"/>
      </w:pPr>
      <w:r>
        <w:t>C.剥夺政治权利                           D.驱逐出境</w:t>
      </w:r>
    </w:p>
    <w:p w14:paraId="7AEC4D8E">
      <w:pPr>
        <w:pStyle w:val="19"/>
        <w:spacing w:before="92" w:line="228" w:lineRule="auto"/>
        <w:ind w:left="484"/>
      </w:pPr>
      <w:r>
        <w:t>516.甲乘坐出租车后，出租车司机要求甲支付车费， 甲对出租车司机使用暴力，迫使其放弃车费， 甲的行为（    ）。</w:t>
      </w:r>
    </w:p>
    <w:p w14:paraId="6FD984C4">
      <w:pPr>
        <w:pStyle w:val="19"/>
        <w:spacing w:before="92" w:line="228" w:lineRule="auto"/>
        <w:ind w:left="484"/>
      </w:pPr>
      <w:r>
        <w:t>A.成立抢劫罪                             B.成立抢夺罪</w:t>
      </w:r>
    </w:p>
    <w:p w14:paraId="642AE46C">
      <w:pPr>
        <w:pStyle w:val="19"/>
        <w:spacing w:before="92" w:line="228" w:lineRule="auto"/>
        <w:ind w:left="484"/>
      </w:pPr>
      <w:r>
        <w:t>C.成立敲诈勒索罪                         D.成立故意伤害罪</w:t>
      </w:r>
    </w:p>
    <w:p w14:paraId="709B36D2">
      <w:pPr>
        <w:pStyle w:val="19"/>
        <w:spacing w:before="92" w:line="228" w:lineRule="auto"/>
        <w:ind w:left="484"/>
      </w:pPr>
      <w:r>
        <w:t>517.故意捏造并散布虚构的事实，足以贬损他人人格，破坏他人名誉，情节严重的行为，构成 (    )</w:t>
      </w:r>
    </w:p>
    <w:p w14:paraId="2DECE0C9">
      <w:pPr>
        <w:pStyle w:val="19"/>
        <w:spacing w:before="92" w:line="228" w:lineRule="auto"/>
        <w:ind w:left="484"/>
      </w:pPr>
      <w:r>
        <w:t>A.妨害作证罪                             B.虚假诉讼罪</w:t>
      </w:r>
    </w:p>
    <w:p w14:paraId="09037856">
      <w:pPr>
        <w:pStyle w:val="19"/>
        <w:spacing w:before="92" w:line="228" w:lineRule="auto"/>
        <w:ind w:left="484"/>
      </w:pPr>
      <w:r>
        <w:t>C.诬告陷害罪                             D.诽谤罪</w:t>
      </w:r>
    </w:p>
    <w:p w14:paraId="62D53F6D">
      <w:pPr>
        <w:pStyle w:val="19"/>
        <w:spacing w:before="92" w:line="228" w:lineRule="auto"/>
        <w:ind w:left="484"/>
      </w:pPr>
      <w:r>
        <w:t>518.纳税人采取欺骗、隐藏手段进行虚假纳税申报或者不申报的行为，属于 (    )</w:t>
      </w:r>
    </w:p>
    <w:p w14:paraId="2184D4E0">
      <w:pPr>
        <w:pStyle w:val="19"/>
        <w:spacing w:before="92" w:line="228" w:lineRule="auto"/>
        <w:ind w:left="484"/>
      </w:pPr>
      <w:r>
        <w:t>A.骗税                                   B.避税</w:t>
      </w:r>
    </w:p>
    <w:p w14:paraId="4EEE3573">
      <w:pPr>
        <w:pStyle w:val="19"/>
        <w:spacing w:before="92" w:line="228" w:lineRule="auto"/>
        <w:ind w:left="484"/>
      </w:pPr>
      <w:r>
        <w:t>C.抗税                                    D.逃税</w:t>
      </w:r>
    </w:p>
    <w:p w14:paraId="1D2EBA0D">
      <w:pPr>
        <w:pStyle w:val="19"/>
        <w:spacing w:before="92" w:line="228" w:lineRule="auto"/>
        <w:ind w:left="484"/>
      </w:pPr>
      <w:r>
        <w:t>519.法律是公民权利的保护神，“不侵犯他人合法权利 ”是社会宽容的底线。这种权利，正如霍姆斯所言：就好比我可以挥动拳头，但是绝不能碰到另一个人的鼻子。这给我们的启示是（    ）。</w:t>
      </w:r>
    </w:p>
    <w:p w14:paraId="0A341A6E">
      <w:pPr>
        <w:pStyle w:val="19"/>
        <w:spacing w:before="92" w:line="228" w:lineRule="auto"/>
        <w:ind w:left="484"/>
      </w:pPr>
      <w:r>
        <w:t>A.公民在法律面前一律平等</w:t>
      </w:r>
    </w:p>
    <w:p w14:paraId="05897F90">
      <w:pPr>
        <w:pStyle w:val="19"/>
        <w:spacing w:before="92" w:line="228" w:lineRule="auto"/>
        <w:ind w:left="484"/>
      </w:pPr>
      <w:r>
        <w:t>B.有序的社会需要特定的规则</w:t>
      </w:r>
    </w:p>
    <w:p w14:paraId="34AD2217">
      <w:pPr>
        <w:pStyle w:val="19"/>
        <w:spacing w:before="92" w:line="228" w:lineRule="auto"/>
        <w:ind w:left="484"/>
      </w:pPr>
      <w:r>
        <w:t>C.公民在行使自己的权利时要尊重他人的权利</w:t>
      </w:r>
    </w:p>
    <w:p w14:paraId="10B303C7">
      <w:pPr>
        <w:pStyle w:val="19"/>
        <w:spacing w:before="92" w:line="228" w:lineRule="auto"/>
        <w:ind w:left="484"/>
      </w:pPr>
      <w:r>
        <w:t>D.公民要坚持个人利益与国家利益相结合的原则</w:t>
      </w:r>
    </w:p>
    <w:p w14:paraId="1AF79522">
      <w:pPr>
        <w:pStyle w:val="19"/>
        <w:spacing w:before="92" w:line="228" w:lineRule="auto"/>
        <w:ind w:left="484"/>
      </w:pPr>
      <w:r>
        <w:t>520.下列选项中不是表述我国选举制度基本原则的是（    ）。</w:t>
      </w:r>
    </w:p>
    <w:p w14:paraId="06E06778">
      <w:pPr>
        <w:pStyle w:val="19"/>
        <w:spacing w:before="92" w:line="228" w:lineRule="auto"/>
        <w:ind w:left="484"/>
      </w:pPr>
      <w:r>
        <w:t>A.公开投票的原则</w:t>
      </w:r>
    </w:p>
    <w:p w14:paraId="5FB92090">
      <w:pPr>
        <w:pStyle w:val="19"/>
        <w:spacing w:before="92" w:line="228" w:lineRule="auto"/>
        <w:ind w:left="484"/>
      </w:pPr>
      <w:r>
        <w:t>B.选举权的平等性原则</w:t>
      </w:r>
    </w:p>
    <w:p w14:paraId="7721A890">
      <w:pPr>
        <w:pStyle w:val="19"/>
        <w:spacing w:before="92" w:line="228" w:lineRule="auto"/>
        <w:ind w:left="484"/>
      </w:pPr>
      <w:r>
        <w:t>C.直接选举和间接选举并用原则</w:t>
      </w:r>
    </w:p>
    <w:p w14:paraId="02CC7276">
      <w:pPr>
        <w:pStyle w:val="19"/>
        <w:spacing w:before="92" w:line="228" w:lineRule="auto"/>
        <w:ind w:left="484"/>
      </w:pPr>
      <w:r>
        <w:t>D.从物质和法律上保障选民的选举权利</w:t>
      </w:r>
    </w:p>
    <w:p w14:paraId="50B85480">
      <w:pPr>
        <w:pStyle w:val="19"/>
        <w:spacing w:before="92" w:line="228" w:lineRule="auto"/>
        <w:ind w:left="484"/>
      </w:pPr>
      <w:r>
        <w:t>521.宪法效力是指宪法作为法律规范所具有的约束力与强制性。关于我国宪法效力，下列哪一选项不正确？ (    )</w:t>
      </w:r>
    </w:p>
    <w:p w14:paraId="5BA6267C">
      <w:pPr>
        <w:pStyle w:val="19"/>
        <w:spacing w:before="92" w:line="228" w:lineRule="auto"/>
        <w:ind w:left="484"/>
      </w:pPr>
      <w:r>
        <w:t>A.侨居国外的华侨受中国宪法保护</w:t>
      </w:r>
    </w:p>
    <w:p w14:paraId="6F1D58C4">
      <w:pPr>
        <w:pStyle w:val="19"/>
        <w:spacing w:before="92" w:line="228" w:lineRule="auto"/>
        <w:ind w:left="484"/>
      </w:pPr>
      <w:r>
        <w:t>B.宪法的效力及于中华人民共和国的所有领域</w:t>
      </w:r>
    </w:p>
    <w:p w14:paraId="183AD0D0">
      <w:pPr>
        <w:pStyle w:val="19"/>
        <w:spacing w:before="92" w:line="228" w:lineRule="auto"/>
        <w:ind w:left="484"/>
      </w:pPr>
      <w:r>
        <w:t>C.宪法的最高法律效力首先源于宪法的正当性</w:t>
      </w:r>
    </w:p>
    <w:p w14:paraId="676E4212">
      <w:pPr>
        <w:pStyle w:val="19"/>
        <w:spacing w:before="92" w:line="228" w:lineRule="auto"/>
        <w:ind w:left="484"/>
      </w:pPr>
      <w:r>
        <w:t>D.宪法对法院的审判活动没有约束力</w:t>
      </w:r>
    </w:p>
    <w:p w14:paraId="473F92AD">
      <w:pPr>
        <w:pStyle w:val="19"/>
        <w:spacing w:before="92" w:line="228" w:lineRule="auto"/>
        <w:ind w:left="484"/>
      </w:pPr>
      <w:r>
        <w:t>522.在实行直接选举的地方，代表候选人需要获得（    ）时，方能当选。</w:t>
      </w:r>
    </w:p>
    <w:p w14:paraId="005BB6BF">
      <w:pPr>
        <w:pStyle w:val="19"/>
        <w:spacing w:before="92" w:line="228" w:lineRule="auto"/>
        <w:ind w:left="484"/>
      </w:pPr>
      <w:r>
        <w:t>A.全体选民过半数的选票            B.全体选民 2/3 选票</w:t>
      </w:r>
    </w:p>
    <w:p w14:paraId="026B6832">
      <w:pPr>
        <w:pStyle w:val="19"/>
        <w:spacing w:before="92" w:line="228" w:lineRule="auto"/>
        <w:ind w:left="484"/>
      </w:pPr>
      <w:r>
        <w:t>C.参加投票的选民的过半数的选票    D.参加投票的选民的 2/3 选票</w:t>
      </w:r>
    </w:p>
    <w:p w14:paraId="3EA3469C">
      <w:pPr>
        <w:pStyle w:val="19"/>
        <w:spacing w:before="92" w:line="228" w:lineRule="auto"/>
        <w:ind w:left="484"/>
      </w:pPr>
      <w:r>
        <w:t>523.中华人民共和国成立后的第一部社会主义类型宪法是 (    )</w:t>
      </w:r>
    </w:p>
    <w:p w14:paraId="2FCE0881">
      <w:pPr>
        <w:pStyle w:val="19"/>
        <w:spacing w:before="92" w:line="228" w:lineRule="auto"/>
        <w:ind w:left="484"/>
      </w:pPr>
      <w:r>
        <w:t>A.1949 年《中国人民政治协商会议共同纲领》 B.1978 年《中华人民共和国宪法》</w:t>
      </w:r>
    </w:p>
    <w:p w14:paraId="7135EDD2">
      <w:pPr>
        <w:pStyle w:val="19"/>
        <w:spacing w:before="92" w:line="228" w:lineRule="auto"/>
        <w:ind w:left="484"/>
      </w:pPr>
      <w:r>
        <w:t>C.1954 年《中华人民共和国宪法》</w:t>
      </w:r>
    </w:p>
    <w:p w14:paraId="4E267470">
      <w:pPr>
        <w:pStyle w:val="19"/>
        <w:spacing w:before="92" w:line="228" w:lineRule="auto"/>
        <w:ind w:left="484"/>
      </w:pPr>
      <w:r>
        <w:t>D.1982 年《中华人民共和国宪法》</w:t>
      </w:r>
    </w:p>
    <w:p w14:paraId="1CFC84B3">
      <w:pPr>
        <w:pStyle w:val="19"/>
        <w:spacing w:before="92" w:line="228" w:lineRule="auto"/>
        <w:ind w:left="484"/>
      </w:pPr>
      <w:r>
        <w:t>524.M 市市场监管部门近期开展餐饮行业严查严处集中执法行动，对未能保持经营场所环境卫生整洁的小餐饮企业，第一次处罚责令改正，并罚款 1000 元，M 市市场监管部门采取的措施属于 (    )</w:t>
      </w:r>
    </w:p>
    <w:p w14:paraId="7E3E5FF1">
      <w:pPr>
        <w:pStyle w:val="19"/>
        <w:spacing w:before="92" w:line="228" w:lineRule="auto"/>
        <w:ind w:left="484"/>
      </w:pPr>
      <w:r>
        <w:t>A.行政处分                        B.行政处罚</w:t>
      </w:r>
    </w:p>
    <w:p w14:paraId="7039A451">
      <w:pPr>
        <w:pStyle w:val="19"/>
        <w:spacing w:before="92" w:line="228" w:lineRule="auto"/>
        <w:ind w:left="484"/>
      </w:pPr>
      <w:r>
        <w:t>C.行政强制                        D.行政许可</w:t>
      </w:r>
    </w:p>
    <w:p w14:paraId="171831A1">
      <w:pPr>
        <w:pStyle w:val="19"/>
        <w:spacing w:before="92" w:line="228" w:lineRule="auto"/>
        <w:ind w:left="484"/>
      </w:pPr>
      <w:r>
        <w:t>525.小红的父母在车祸中去世，下列有监护能力的人员中第一顺序监护人是小红的 (    )</w:t>
      </w:r>
    </w:p>
    <w:p w14:paraId="48547584">
      <w:pPr>
        <w:pStyle w:val="19"/>
        <w:spacing w:before="92" w:line="228" w:lineRule="auto"/>
        <w:ind w:left="484"/>
      </w:pPr>
      <w:r>
        <w:t>A.表姐                            B.爷爷</w:t>
      </w:r>
    </w:p>
    <w:p w14:paraId="712286A7">
      <w:pPr>
        <w:pStyle w:val="19"/>
        <w:spacing w:before="92" w:line="228" w:lineRule="auto"/>
        <w:ind w:left="484"/>
      </w:pPr>
      <w:r>
        <w:t>C.叔叔                             D.老师</w:t>
      </w:r>
    </w:p>
    <w:p w14:paraId="084BD2C5">
      <w:pPr>
        <w:pStyle w:val="19"/>
        <w:spacing w:before="92" w:line="228" w:lineRule="auto"/>
        <w:ind w:left="484"/>
      </w:pPr>
      <w:r>
        <w:t>526.某酒店将市场价 50 元的葡萄酒以 200 元的价格出售给消费者，该酒店的行为侵犯了消费者的 (    )</w:t>
      </w:r>
    </w:p>
    <w:p w14:paraId="623272E4">
      <w:pPr>
        <w:pStyle w:val="19"/>
        <w:spacing w:before="92" w:line="228" w:lineRule="auto"/>
        <w:ind w:left="484"/>
      </w:pPr>
      <w:r>
        <w:t>A.公平交易权                       B. 自主选择权</w:t>
      </w:r>
    </w:p>
    <w:p w14:paraId="03D8F3CF">
      <w:pPr>
        <w:pStyle w:val="19"/>
        <w:spacing w:before="92" w:line="228" w:lineRule="auto"/>
        <w:ind w:left="484"/>
      </w:pPr>
      <w:r>
        <w:t>C.安全保障权                      D.依法求偿权</w:t>
      </w:r>
    </w:p>
    <w:p w14:paraId="4535FCBB">
      <w:pPr>
        <w:pStyle w:val="19"/>
        <w:spacing w:before="92" w:line="228" w:lineRule="auto"/>
        <w:ind w:left="484"/>
      </w:pPr>
      <w:r>
        <w:t>527.甲是某国企投资项目工作人员，在招标过程中，私下收受投标人现金、财物等共计 10 万元。则甲的行为构成 (    )</w:t>
      </w:r>
    </w:p>
    <w:p w14:paraId="6A1458AE">
      <w:pPr>
        <w:pStyle w:val="19"/>
        <w:spacing w:before="92" w:line="228" w:lineRule="auto"/>
        <w:ind w:left="484"/>
      </w:pPr>
      <w:r>
        <w:t>A.职务侵占罪                      B.贪污罪</w:t>
      </w:r>
    </w:p>
    <w:p w14:paraId="09D1801C">
      <w:pPr>
        <w:pStyle w:val="19"/>
        <w:spacing w:before="92" w:line="228" w:lineRule="auto"/>
        <w:ind w:left="484"/>
      </w:pPr>
      <w:r>
        <w:t>C.渎职罪                          D.受贿罪</w:t>
      </w:r>
    </w:p>
    <w:p w14:paraId="35423E51">
      <w:pPr>
        <w:pStyle w:val="19"/>
        <w:spacing w:before="92" w:line="228" w:lineRule="auto"/>
        <w:ind w:left="484"/>
      </w:pPr>
      <w:r>
        <w:t>528.为了深化国家监察体制改革，加强对（    ）的监督，实现国家监察全面覆盖，深入开展反腐败工作，推进国家治理体系和治理能力现代化，根据宪法，制定《中华人民共和国监察法》。</w:t>
      </w:r>
    </w:p>
    <w:p w14:paraId="30D7814A">
      <w:pPr>
        <w:pStyle w:val="19"/>
        <w:spacing w:before="92" w:line="228" w:lineRule="auto"/>
        <w:ind w:left="484"/>
      </w:pPr>
      <w:r>
        <w:t>A.公务员                          B.全体党员</w:t>
      </w:r>
    </w:p>
    <w:p w14:paraId="3E5F4B31">
      <w:pPr>
        <w:pStyle w:val="19"/>
        <w:spacing w:before="92" w:line="228" w:lineRule="auto"/>
        <w:ind w:left="484"/>
      </w:pPr>
      <w:r>
        <w:t>C.领导干部                        D.所有行使公权力的公职人员</w:t>
      </w:r>
    </w:p>
    <w:p w14:paraId="20AD4568">
      <w:pPr>
        <w:pStyle w:val="19"/>
        <w:spacing w:before="92" w:line="228" w:lineRule="auto"/>
        <w:ind w:left="484"/>
      </w:pPr>
      <w:r>
        <w:t>529.张某居住在李某楼下，因李某晚上在家跳绳声响较大，严重影响张某睡眠，二人产生纠纷。张某不愿因此事打官司，则解决此纠纷的方式可以是 (    )</w:t>
      </w:r>
    </w:p>
    <w:p w14:paraId="3B427D7C">
      <w:pPr>
        <w:pStyle w:val="19"/>
        <w:spacing w:before="92" w:line="228" w:lineRule="auto"/>
        <w:ind w:left="484"/>
      </w:pPr>
      <w:r>
        <w:t>A.信访                            B.人民调解</w:t>
      </w:r>
    </w:p>
    <w:p w14:paraId="5B278174">
      <w:pPr>
        <w:pStyle w:val="19"/>
        <w:spacing w:before="92" w:line="228" w:lineRule="auto"/>
        <w:ind w:left="484"/>
      </w:pPr>
      <w:r>
        <w:t>C.行政诉讼                        D.行政复议</w:t>
      </w:r>
    </w:p>
    <w:p w14:paraId="330A06E2">
      <w:pPr>
        <w:pStyle w:val="19"/>
        <w:spacing w:before="92" w:line="228" w:lineRule="auto"/>
        <w:ind w:left="484"/>
      </w:pPr>
      <w:r>
        <w:t>530.根据《中华人民共和国消费者权益保护法》，下列商场标语合法的是 (    )</w:t>
      </w:r>
    </w:p>
    <w:p w14:paraId="784F8872">
      <w:pPr>
        <w:pStyle w:val="19"/>
        <w:spacing w:before="92" w:line="228" w:lineRule="auto"/>
        <w:ind w:left="484"/>
      </w:pPr>
      <w:r>
        <w:t>A.商品一经售出概不退换</w:t>
      </w:r>
    </w:p>
    <w:p w14:paraId="62C2531E">
      <w:pPr>
        <w:pStyle w:val="19"/>
        <w:spacing w:before="92" w:line="228" w:lineRule="auto"/>
        <w:ind w:left="484"/>
      </w:pPr>
      <w:r>
        <w:t>B.消费额不足 50 元者不开发票</w:t>
      </w:r>
    </w:p>
    <w:p w14:paraId="0CDD25CA">
      <w:pPr>
        <w:pStyle w:val="19"/>
        <w:spacing w:before="92" w:line="228" w:lineRule="auto"/>
        <w:ind w:left="484"/>
      </w:pPr>
      <w:r>
        <w:t>C.钱物请当面点清，否则后果自负</w:t>
      </w:r>
    </w:p>
    <w:p w14:paraId="65A6462C">
      <w:pPr>
        <w:pStyle w:val="19"/>
        <w:spacing w:before="92" w:line="228" w:lineRule="auto"/>
        <w:ind w:left="484"/>
      </w:pPr>
      <w:r>
        <w:t>D.如有假货，假一赔十</w:t>
      </w:r>
    </w:p>
    <w:p w14:paraId="5C33A654">
      <w:pPr>
        <w:pStyle w:val="19"/>
        <w:spacing w:before="92" w:line="228" w:lineRule="auto"/>
        <w:ind w:left="484"/>
      </w:pPr>
      <w:r>
        <w:t>531.《中华人民共和国监察法》规定，监察机关办理职务违法和职务犯罪案件，应当与审判机关、检察机关、执法部门（    ）。</w:t>
      </w:r>
    </w:p>
    <w:p w14:paraId="119231F0">
      <w:pPr>
        <w:pStyle w:val="19"/>
        <w:spacing w:before="92" w:line="228" w:lineRule="auto"/>
        <w:ind w:left="484"/>
      </w:pPr>
      <w:r>
        <w:t>A.互相帮助，互相配合               B.互相衔接，互相配合</w:t>
      </w:r>
    </w:p>
    <w:p w14:paraId="51B9A4E9">
      <w:pPr>
        <w:pStyle w:val="19"/>
        <w:spacing w:before="92" w:line="228" w:lineRule="auto"/>
        <w:ind w:left="484"/>
      </w:pPr>
      <w:r>
        <w:t>C.互相配合，互相制约               D.互相制约，互相完善</w:t>
      </w:r>
    </w:p>
    <w:p w14:paraId="2ABE8454">
      <w:pPr>
        <w:pStyle w:val="19"/>
        <w:spacing w:before="92" w:line="228" w:lineRule="auto"/>
        <w:ind w:left="484"/>
      </w:pPr>
      <w:r>
        <w:t>532.小丽于 5 月 20 日向某公司投递简历，该公司通知小丽已经录用，并让小丽于 6 月 5 日前往上班，当月领工资 2000 元。该公司同年 7 月 15 日与小丽签订劳动合同。请问小丽与该公司建立正式劳动关系的时间是？ (    )</w:t>
      </w:r>
    </w:p>
    <w:p w14:paraId="720FD237">
      <w:pPr>
        <w:pStyle w:val="19"/>
        <w:spacing w:before="92" w:line="228" w:lineRule="auto"/>
        <w:ind w:left="484"/>
      </w:pPr>
      <w:r>
        <w:t>A.5 月 20 日                        B.6 月 5 日</w:t>
      </w:r>
    </w:p>
    <w:p w14:paraId="0CCB4FF3">
      <w:pPr>
        <w:pStyle w:val="19"/>
        <w:spacing w:before="92" w:line="228" w:lineRule="auto"/>
        <w:ind w:left="484"/>
      </w:pPr>
      <w:r>
        <w:t>C.6 月 30 日                        D.7 月 15 日</w:t>
      </w:r>
    </w:p>
    <w:p w14:paraId="748B23A6">
      <w:pPr>
        <w:pStyle w:val="19"/>
        <w:spacing w:before="92" w:line="228" w:lineRule="auto"/>
        <w:ind w:left="484"/>
      </w:pPr>
      <w:r>
        <w:t>533.我国现行宪法规定劳动是公民的（    ）。</w:t>
      </w:r>
    </w:p>
    <w:p w14:paraId="5308BEED">
      <w:pPr>
        <w:pStyle w:val="19"/>
        <w:spacing w:before="92" w:line="228" w:lineRule="auto"/>
        <w:ind w:left="484"/>
      </w:pPr>
      <w:r>
        <w:t>A.权利                            B.义务</w:t>
      </w:r>
    </w:p>
    <w:p w14:paraId="56267D94">
      <w:pPr>
        <w:pStyle w:val="19"/>
        <w:spacing w:before="92" w:line="228" w:lineRule="auto"/>
        <w:ind w:left="484"/>
      </w:pPr>
      <w:r>
        <w:t>C.权利和义务                      D.职责</w:t>
      </w:r>
    </w:p>
    <w:p w14:paraId="016BA8FC">
      <w:pPr>
        <w:pStyle w:val="19"/>
        <w:spacing w:before="92" w:line="228" w:lineRule="auto"/>
        <w:ind w:left="484"/>
      </w:pPr>
      <w:r>
        <w:t>534.李某因超速开车将王某撞成重伤，为逃避法律制裁，便将王某偷偷扔在偏僻处，最终王某因未及时救治流血过多死亡。李某行为构成（    ）。</w:t>
      </w:r>
    </w:p>
    <w:p w14:paraId="7AA6BCFD">
      <w:pPr>
        <w:pStyle w:val="19"/>
        <w:spacing w:before="92" w:line="228" w:lineRule="auto"/>
        <w:ind w:left="484"/>
      </w:pPr>
      <w:r>
        <w:t>A.交通肇事罪                      B.过失致人死亡罪</w:t>
      </w:r>
    </w:p>
    <w:p w14:paraId="60A9E1DA">
      <w:pPr>
        <w:pStyle w:val="19"/>
        <w:spacing w:before="92" w:line="228" w:lineRule="auto"/>
        <w:ind w:left="484"/>
      </w:pPr>
      <w:r>
        <w:t>C.故意杀人罪                      D.故意伤害罪</w:t>
      </w:r>
    </w:p>
    <w:p w14:paraId="7C72C3C4">
      <w:pPr>
        <w:pStyle w:val="19"/>
        <w:spacing w:before="92" w:line="228" w:lineRule="auto"/>
        <w:ind w:left="484"/>
      </w:pPr>
      <w:r>
        <w:t>535.王刚驾驶车辆进入张羽的停车场，按照工作人员赵成的要求，留下车钥匙以便挪停车辆，赵成在挪停车时发生刮擦，造成损失。请问刮擦损失由谁承担？ (    )</w:t>
      </w:r>
    </w:p>
    <w:p w14:paraId="001AEF5F">
      <w:pPr>
        <w:pStyle w:val="19"/>
        <w:spacing w:before="92" w:line="228" w:lineRule="auto"/>
        <w:ind w:left="484"/>
      </w:pPr>
      <w:r>
        <w:t>A.王刚                            B.张羽</w:t>
      </w:r>
    </w:p>
    <w:p w14:paraId="2A831CEC">
      <w:pPr>
        <w:pStyle w:val="19"/>
        <w:spacing w:before="92" w:line="228" w:lineRule="auto"/>
        <w:ind w:left="484"/>
      </w:pPr>
      <w:r>
        <w:t>C.赵成                            D.赵成和张羽</w:t>
      </w:r>
    </w:p>
    <w:p w14:paraId="55C9E008">
      <w:pPr>
        <w:pStyle w:val="19"/>
        <w:spacing w:before="92" w:line="228" w:lineRule="auto"/>
        <w:ind w:left="484"/>
      </w:pPr>
      <w:r>
        <w:t>536.下列选项不属于行政处罚的是（    ）。</w:t>
      </w:r>
    </w:p>
    <w:p w14:paraId="4F74AC31">
      <w:pPr>
        <w:pStyle w:val="19"/>
        <w:spacing w:before="92" w:line="228" w:lineRule="auto"/>
        <w:ind w:left="484"/>
      </w:pPr>
      <w:r>
        <w:t>A.行政拘役                        B.警告</w:t>
      </w:r>
    </w:p>
    <w:p w14:paraId="24404A3B">
      <w:pPr>
        <w:pStyle w:val="19"/>
        <w:spacing w:before="92" w:line="228" w:lineRule="auto"/>
        <w:ind w:left="484"/>
      </w:pPr>
      <w:r>
        <w:t>C.吊销执照                        D.责令停产停业</w:t>
      </w:r>
    </w:p>
    <w:p w14:paraId="55DF7AAA">
      <w:pPr>
        <w:pStyle w:val="19"/>
        <w:spacing w:before="92" w:line="228" w:lineRule="auto"/>
        <w:ind w:left="484"/>
      </w:pPr>
      <w:r>
        <w:t>537.在法的溯及力上，我国现时期主要采取（    ）原则。</w:t>
      </w:r>
    </w:p>
    <w:p w14:paraId="178F3D54">
      <w:pPr>
        <w:pStyle w:val="19"/>
        <w:spacing w:before="92" w:line="228" w:lineRule="auto"/>
        <w:ind w:left="484"/>
      </w:pPr>
      <w:r>
        <w:t>A.从旧                            B.从轻</w:t>
      </w:r>
    </w:p>
    <w:p w14:paraId="33E0A68E">
      <w:pPr>
        <w:pStyle w:val="19"/>
        <w:spacing w:before="92" w:line="228" w:lineRule="auto"/>
        <w:ind w:left="484"/>
      </w:pPr>
      <w:r>
        <w:t>C.从新                            D.从旧兼从轻</w:t>
      </w:r>
    </w:p>
    <w:p w14:paraId="00810788">
      <w:pPr>
        <w:pStyle w:val="19"/>
        <w:spacing w:before="92" w:line="228" w:lineRule="auto"/>
        <w:ind w:left="484"/>
      </w:pPr>
      <w:r>
        <w:t>538.金某因欠钱，被强迫参加制毒，后因发现收入较高，积极参与，成为主要的领导人之一，金某属于(    )</w:t>
      </w:r>
    </w:p>
    <w:p w14:paraId="2F220957">
      <w:pPr>
        <w:pStyle w:val="19"/>
        <w:spacing w:before="92" w:line="228" w:lineRule="auto"/>
        <w:ind w:left="484"/>
      </w:pPr>
      <w:r>
        <w:t>A.教唆犯                          B.胁从犯</w:t>
      </w:r>
    </w:p>
    <w:p w14:paraId="583D7D3F">
      <w:pPr>
        <w:pStyle w:val="19"/>
        <w:spacing w:before="92" w:line="228" w:lineRule="auto"/>
        <w:ind w:left="484"/>
      </w:pPr>
      <w:r>
        <w:t>C.从犯                             D.主犯</w:t>
      </w:r>
    </w:p>
    <w:p w14:paraId="5D9B59EA">
      <w:pPr>
        <w:pStyle w:val="19"/>
        <w:spacing w:before="92" w:line="228" w:lineRule="auto"/>
        <w:ind w:left="484"/>
      </w:pPr>
      <w:r>
        <w:t>539.魏某欠陶某钱，并明确表示不还了，陶某挟持魏某，并向其家人电话说不还钱卸掉魏某一条胳膊，陶某的行为属于 (    )</w:t>
      </w:r>
    </w:p>
    <w:p w14:paraId="64B3EB7B">
      <w:pPr>
        <w:pStyle w:val="19"/>
        <w:spacing w:before="92" w:line="228" w:lineRule="auto"/>
        <w:ind w:left="484"/>
      </w:pPr>
      <w:r>
        <w:t>A.绑架罪                          B.非法拘禁</w:t>
      </w:r>
    </w:p>
    <w:p w14:paraId="7D5516A4">
      <w:pPr>
        <w:pStyle w:val="19"/>
        <w:spacing w:before="92" w:line="228" w:lineRule="auto"/>
        <w:ind w:left="484"/>
      </w:pPr>
      <w:r>
        <w:t>C.报复陷害                        D.强迫交易</w:t>
      </w:r>
    </w:p>
    <w:p w14:paraId="1525DFE0">
      <w:pPr>
        <w:pStyle w:val="19"/>
        <w:spacing w:before="92" w:line="228" w:lineRule="auto"/>
        <w:ind w:left="484"/>
      </w:pPr>
      <w:r>
        <w:t>540.张某趁工作人员不注意去偷手机，触发警报逃跑。张某的行为属于 (    )</w:t>
      </w:r>
    </w:p>
    <w:p w14:paraId="516125E5">
      <w:pPr>
        <w:pStyle w:val="19"/>
        <w:spacing w:before="92" w:line="228" w:lineRule="auto"/>
        <w:ind w:left="484"/>
      </w:pPr>
      <w:r>
        <w:t>A.犯罪准备                        B.不构成负罪</w:t>
      </w:r>
    </w:p>
    <w:p w14:paraId="7E459DD3">
      <w:pPr>
        <w:pStyle w:val="19"/>
        <w:spacing w:before="92" w:line="228" w:lineRule="auto"/>
        <w:ind w:left="484"/>
      </w:pPr>
      <w:r>
        <w:t>C.犯罪未遂                        D.犯罪中止</w:t>
      </w:r>
    </w:p>
    <w:p w14:paraId="203F95EF">
      <w:pPr>
        <w:pStyle w:val="19"/>
        <w:spacing w:before="92" w:line="228" w:lineRule="auto"/>
        <w:ind w:left="484"/>
      </w:pPr>
      <w:r>
        <w:t>541.戚某因犯罪被公安机关询问，下列表述正确的是 (    )</w:t>
      </w:r>
    </w:p>
    <w:p w14:paraId="331F83F1">
      <w:pPr>
        <w:pStyle w:val="19"/>
        <w:spacing w:before="92" w:line="228" w:lineRule="auto"/>
        <w:ind w:left="484"/>
      </w:pPr>
      <w:r>
        <w:t>A.只有在被逮捕后才能委托辩护人</w:t>
      </w:r>
    </w:p>
    <w:p w14:paraId="6D4AB26E">
      <w:pPr>
        <w:pStyle w:val="19"/>
        <w:spacing w:before="92" w:line="228" w:lineRule="auto"/>
        <w:ind w:left="484"/>
      </w:pPr>
      <w:r>
        <w:t>B.只能委托律师作为辩护人</w:t>
      </w:r>
    </w:p>
    <w:p w14:paraId="6683B7CC">
      <w:pPr>
        <w:pStyle w:val="19"/>
        <w:spacing w:before="92" w:line="228" w:lineRule="auto"/>
        <w:ind w:left="484"/>
      </w:pPr>
      <w:r>
        <w:t>C.可委托民间团体作为辩护</w:t>
      </w:r>
    </w:p>
    <w:p w14:paraId="419A296D">
      <w:pPr>
        <w:pStyle w:val="19"/>
        <w:spacing w:before="92" w:line="228" w:lineRule="auto"/>
        <w:ind w:left="484"/>
      </w:pPr>
      <w:r>
        <w:t>D.因经济困难无法委托辩护人，只能自己辩护</w:t>
      </w:r>
    </w:p>
    <w:p w14:paraId="6CBCE5FE">
      <w:pPr>
        <w:pStyle w:val="19"/>
        <w:spacing w:before="92" w:line="228" w:lineRule="auto"/>
        <w:ind w:left="484"/>
      </w:pPr>
      <w:r>
        <w:t>542.对应当逮捕的犯罪嫌疑人、被告人，如果是（    ），可以采取取保候审或者监视居住的方法。</w:t>
      </w:r>
    </w:p>
    <w:p w14:paraId="0E267A16">
      <w:pPr>
        <w:pStyle w:val="19"/>
        <w:spacing w:before="92" w:line="228" w:lineRule="auto"/>
        <w:ind w:left="484"/>
      </w:pPr>
      <w:r>
        <w:t>A.患支气管炎的谢某</w:t>
      </w:r>
    </w:p>
    <w:p w14:paraId="644619E5">
      <w:pPr>
        <w:pStyle w:val="19"/>
        <w:spacing w:before="92" w:line="228" w:lineRule="auto"/>
        <w:ind w:left="484"/>
      </w:pPr>
      <w:r>
        <w:t>B.妻子在哺乳期的小郭</w:t>
      </w:r>
    </w:p>
    <w:p w14:paraId="3B63B17F">
      <w:pPr>
        <w:pStyle w:val="19"/>
        <w:spacing w:before="92" w:line="228" w:lineRule="auto"/>
        <w:ind w:left="484"/>
      </w:pPr>
      <w:r>
        <w:t>C.独生子的小偷</w:t>
      </w:r>
    </w:p>
    <w:p w14:paraId="02F26967">
      <w:pPr>
        <w:pStyle w:val="19"/>
        <w:spacing w:before="92" w:line="228" w:lineRule="auto"/>
        <w:ind w:left="484"/>
      </w:pPr>
      <w:r>
        <w:t>D.符合取保候审的条件但是自己不能提出，征收人也无法缴纳保障金的老者</w:t>
      </w:r>
    </w:p>
    <w:p w14:paraId="0CBB2AC1">
      <w:pPr>
        <w:pStyle w:val="19"/>
        <w:spacing w:before="92" w:line="228" w:lineRule="auto"/>
        <w:ind w:left="484"/>
      </w:pPr>
      <w:r>
        <w:t>543.窦某被公安局抓捕后，供述了自己邻居姜某犯罪的事实，窦某交代姜某的犯罪事实属于 (    )</w:t>
      </w:r>
    </w:p>
    <w:p w14:paraId="60412579">
      <w:pPr>
        <w:pStyle w:val="19"/>
        <w:spacing w:before="92" w:line="228" w:lineRule="auto"/>
        <w:ind w:left="484"/>
      </w:pPr>
      <w:r>
        <w:t>A.证人证词                        B.犯罪嫌疑人供述</w:t>
      </w:r>
    </w:p>
    <w:p w14:paraId="7F86E0EE">
      <w:pPr>
        <w:pStyle w:val="19"/>
        <w:spacing w:before="92" w:line="228" w:lineRule="auto"/>
        <w:ind w:left="484"/>
      </w:pPr>
      <w:r>
        <w:t>C.辨认笔录                        D.犯罪嫌疑人辩解</w:t>
      </w:r>
    </w:p>
    <w:p w14:paraId="2B28257F">
      <w:pPr>
        <w:pStyle w:val="19"/>
        <w:spacing w:before="92" w:line="228" w:lineRule="auto"/>
        <w:ind w:left="484"/>
      </w:pPr>
      <w:r>
        <w:t>544.某医院医生云某骗取患者红包，报案后共同审查此案，应回避的是 (    )</w:t>
      </w:r>
    </w:p>
    <w:p w14:paraId="2C56F01E">
      <w:pPr>
        <w:pStyle w:val="19"/>
        <w:spacing w:before="92" w:line="228" w:lineRule="auto"/>
        <w:ind w:left="484"/>
      </w:pPr>
      <w:r>
        <w:t>A.在这个医院看过病的潘某</w:t>
      </w:r>
    </w:p>
    <w:p w14:paraId="0BA49A41">
      <w:pPr>
        <w:pStyle w:val="19"/>
        <w:spacing w:before="92" w:line="228" w:lineRule="auto"/>
        <w:ind w:left="484"/>
      </w:pPr>
      <w:r>
        <w:t>B.与云某有过一面之缘的苏某</w:t>
      </w:r>
    </w:p>
    <w:p w14:paraId="4BA63E71">
      <w:pPr>
        <w:pStyle w:val="19"/>
        <w:spacing w:before="92" w:line="228" w:lineRule="auto"/>
        <w:ind w:left="484"/>
      </w:pPr>
      <w:r>
        <w:t>C.与云某的姑姑是前后邻的葛某</w:t>
      </w:r>
    </w:p>
    <w:p w14:paraId="198E04F4">
      <w:pPr>
        <w:pStyle w:val="19"/>
        <w:spacing w:before="92" w:line="228" w:lineRule="auto"/>
        <w:ind w:left="484"/>
      </w:pPr>
      <w:r>
        <w:t>D.云某是范某父亲的主治医师，案发前经常联系</w:t>
      </w:r>
    </w:p>
    <w:p w14:paraId="18A7B52E">
      <w:pPr>
        <w:pStyle w:val="19"/>
        <w:spacing w:before="92" w:line="228" w:lineRule="auto"/>
        <w:ind w:left="484"/>
      </w:pPr>
      <w:r>
        <w:t>545.追星族郎某，因没有买到演唱会门票，在演唱会开始后，强行进入，并造成了混乱，公安机关对郎某的行为可进行 (    )</w:t>
      </w:r>
    </w:p>
    <w:p w14:paraId="5BF2ED6A">
      <w:pPr>
        <w:pStyle w:val="19"/>
        <w:spacing w:before="92" w:line="228" w:lineRule="auto"/>
        <w:ind w:left="484"/>
      </w:pPr>
      <w:r>
        <w:t>A.警告或 200 元以下罚款            B.五天以下拘留</w:t>
      </w:r>
    </w:p>
    <w:p w14:paraId="12A9DEF4">
      <w:pPr>
        <w:pStyle w:val="19"/>
        <w:spacing w:before="92" w:line="228" w:lineRule="auto"/>
        <w:ind w:left="484"/>
      </w:pPr>
      <w:r>
        <w:t>C.五天以上 10 天以下拘留           D.不予行政处罚</w:t>
      </w:r>
    </w:p>
    <w:p w14:paraId="5C615023">
      <w:pPr>
        <w:pStyle w:val="19"/>
        <w:spacing w:before="92" w:line="228" w:lineRule="auto"/>
        <w:ind w:left="484"/>
      </w:pPr>
      <w:r>
        <w:t>546.马某和苗某是好朋友，马某明知道苗某没有驾照的情况下，出于朋友关系，将车辆借给苗某。苗某在行驶过程中竟出现交通事故超出了保险正常赔付的范围后的费用应该由（    ）承担。</w:t>
      </w:r>
    </w:p>
    <w:p w14:paraId="6D87BE79">
      <w:pPr>
        <w:pStyle w:val="19"/>
        <w:spacing w:before="92" w:line="228" w:lineRule="auto"/>
        <w:ind w:left="484"/>
      </w:pPr>
      <w:r>
        <w:t>A.应由苗某承担全部损失            B.马某承担部分损失</w:t>
      </w:r>
    </w:p>
    <w:p w14:paraId="4844AEA5">
      <w:pPr>
        <w:pStyle w:val="19"/>
        <w:spacing w:before="92" w:line="228" w:lineRule="auto"/>
        <w:ind w:left="484"/>
      </w:pPr>
      <w:r>
        <w:t>C.应由马某承担全部损失            D.马某苗某共同承担损失</w:t>
      </w:r>
    </w:p>
    <w:p w14:paraId="10C10CD1">
      <w:pPr>
        <w:pStyle w:val="19"/>
        <w:spacing w:before="92" w:line="228" w:lineRule="auto"/>
        <w:ind w:left="484"/>
      </w:pPr>
      <w:r>
        <w:t>547.方某的父亲过世后，方某记得其父亲是 2019 年9 月 11 日去世的，医生记录为 9 月 10 日，死亡证明开具的为9 月 12 日，户口注销为9 月 13 日。方某父亲去世的时间为 (    )</w:t>
      </w:r>
    </w:p>
    <w:p w14:paraId="788D789B">
      <w:pPr>
        <w:pStyle w:val="19"/>
        <w:spacing w:before="92" w:line="228" w:lineRule="auto"/>
        <w:ind w:left="484"/>
      </w:pPr>
      <w:r>
        <w:t>A.2019 年 9 月 10 日                B.2019 年 9 月 11 日</w:t>
      </w:r>
    </w:p>
    <w:p w14:paraId="7408C67C">
      <w:pPr>
        <w:pStyle w:val="19"/>
        <w:spacing w:before="92" w:line="228" w:lineRule="auto"/>
        <w:ind w:left="484"/>
      </w:pPr>
      <w:r>
        <w:t>C.2019 年 9 月 12 日                 D.2019 年 9 月 13 日</w:t>
      </w:r>
    </w:p>
    <w:p w14:paraId="004E5512">
      <w:pPr>
        <w:pStyle w:val="19"/>
        <w:spacing w:before="92" w:line="228" w:lineRule="auto"/>
        <w:ind w:left="484"/>
      </w:pPr>
      <w:r>
        <w:t>548.俞某出车祸后，驾车逃逸，五天后受到良心的谴责，去公安机关投案，并如实供述自己的罪行，俞某的行为 (     )</w:t>
      </w:r>
    </w:p>
    <w:p w14:paraId="15B01356">
      <w:pPr>
        <w:pStyle w:val="19"/>
        <w:spacing w:before="92" w:line="228" w:lineRule="auto"/>
        <w:ind w:left="484"/>
      </w:pPr>
      <w:r>
        <w:t>A.不构成自首，因其肇事后逃逸</w:t>
      </w:r>
    </w:p>
    <w:p w14:paraId="169F0F2C">
      <w:pPr>
        <w:pStyle w:val="19"/>
        <w:spacing w:before="92" w:line="228" w:lineRule="auto"/>
        <w:ind w:left="484"/>
      </w:pPr>
      <w:r>
        <w:t>B.不构成自首，因自动投案是其法定义务</w:t>
      </w:r>
    </w:p>
    <w:p w14:paraId="4D4D4C04">
      <w:pPr>
        <w:pStyle w:val="19"/>
        <w:spacing w:before="92" w:line="228" w:lineRule="auto"/>
        <w:ind w:left="484"/>
      </w:pPr>
      <w:r>
        <w:t>C.不构成自首，因其投案是迫于压力，而非源于内心悔悟</w:t>
      </w:r>
    </w:p>
    <w:p w14:paraId="00DBCD15">
      <w:pPr>
        <w:pStyle w:val="19"/>
        <w:spacing w:before="92" w:line="228" w:lineRule="auto"/>
        <w:ind w:left="484"/>
      </w:pPr>
      <w:r>
        <w:t>D.构成自首，因其能够自动投案，并如实供述自己的罪行</w:t>
      </w:r>
    </w:p>
    <w:p w14:paraId="1E07BC82">
      <w:pPr>
        <w:pStyle w:val="19"/>
        <w:spacing w:before="92" w:line="228" w:lineRule="auto"/>
        <w:ind w:left="484"/>
      </w:pPr>
      <w:r>
        <w:t>549.任某醉驾被判刑，没有剥夺政治权利，这意味着任某在服刑期间 (    )</w:t>
      </w:r>
    </w:p>
    <w:p w14:paraId="38E2DB7C">
      <w:pPr>
        <w:pStyle w:val="19"/>
        <w:spacing w:before="92" w:line="228" w:lineRule="auto"/>
        <w:ind w:left="484"/>
      </w:pPr>
      <w:r>
        <w:t>A.没有选举权</w:t>
      </w:r>
    </w:p>
    <w:p w14:paraId="38191FB0">
      <w:pPr>
        <w:pStyle w:val="19"/>
        <w:spacing w:before="92" w:line="228" w:lineRule="auto"/>
        <w:ind w:left="484"/>
      </w:pPr>
      <w:r>
        <w:t>B.经过有关机关批准可以行使选举权</w:t>
      </w:r>
    </w:p>
    <w:p w14:paraId="68AFDA73">
      <w:pPr>
        <w:pStyle w:val="19"/>
        <w:spacing w:before="92" w:line="228" w:lineRule="auto"/>
        <w:ind w:left="484"/>
      </w:pPr>
      <w:r>
        <w:t>C.可以行使选举权</w:t>
      </w:r>
    </w:p>
    <w:p w14:paraId="4EEFDEFF">
      <w:pPr>
        <w:pStyle w:val="19"/>
        <w:spacing w:before="92" w:line="228" w:lineRule="auto"/>
        <w:ind w:left="484"/>
      </w:pPr>
      <w:r>
        <w:t>D.暂时被停止行使选举权</w:t>
      </w:r>
    </w:p>
    <w:p w14:paraId="21829517">
      <w:pPr>
        <w:pStyle w:val="19"/>
        <w:spacing w:before="92" w:line="228" w:lineRule="auto"/>
        <w:ind w:left="484"/>
      </w:pPr>
      <w:r>
        <w:t>550.袁某在柳某的唆使下将某超市电动车偷走，并卖给柳某获得 500 元，袁某从宽处罚的是 (    )</w:t>
      </w:r>
    </w:p>
    <w:p w14:paraId="4EFCFE18">
      <w:pPr>
        <w:pStyle w:val="19"/>
        <w:spacing w:before="92" w:line="228" w:lineRule="auto"/>
        <w:ind w:left="484"/>
      </w:pPr>
      <w:r>
        <w:t>A.袁某一年前曾因盗窃被判处刑罚</w:t>
      </w:r>
    </w:p>
    <w:p w14:paraId="43A6ABE0">
      <w:pPr>
        <w:pStyle w:val="19"/>
        <w:spacing w:before="92" w:line="228" w:lineRule="auto"/>
        <w:ind w:left="484"/>
      </w:pPr>
      <w:r>
        <w:t>B.袁某将盗窃所得的部分用于资助失学儿童</w:t>
      </w:r>
    </w:p>
    <w:p w14:paraId="351E7F7A">
      <w:pPr>
        <w:pStyle w:val="19"/>
        <w:spacing w:before="92" w:line="228" w:lineRule="auto"/>
        <w:ind w:left="484"/>
      </w:pPr>
      <w:r>
        <w:t>C.袁某盗窃的电动车已经被追缴回来并返还</w:t>
      </w:r>
    </w:p>
    <w:p w14:paraId="4D5F18D8">
      <w:pPr>
        <w:pStyle w:val="19"/>
        <w:spacing w:before="92" w:line="228" w:lineRule="auto"/>
        <w:ind w:left="484"/>
      </w:pPr>
      <w:r>
        <w:t>D.袁某拒不承认电瓶车是自己偷的</w:t>
      </w:r>
    </w:p>
    <w:p w14:paraId="61E90ED1">
      <w:pPr>
        <w:pStyle w:val="19"/>
        <w:spacing w:before="92" w:line="228" w:lineRule="auto"/>
        <w:ind w:left="484"/>
      </w:pPr>
      <w:r>
        <w:t>551.鲍某和史某是大学室友，史某透支鲍某的信用卡，没有及时还款。为此，银行将鲍某诉至法院，要求鲍某返还上述信用卡欠款。此案中，欠款应由（    ）偿还</w:t>
      </w:r>
    </w:p>
    <w:p w14:paraId="58E6F2B1">
      <w:pPr>
        <w:pStyle w:val="19"/>
        <w:spacing w:before="92" w:line="228" w:lineRule="auto"/>
        <w:ind w:left="484"/>
      </w:pPr>
      <w:r>
        <w:t>A.鲍某                            B.史某</w:t>
      </w:r>
    </w:p>
    <w:p w14:paraId="47C229AC">
      <w:pPr>
        <w:pStyle w:val="19"/>
        <w:spacing w:before="92" w:line="228" w:lineRule="auto"/>
        <w:ind w:left="484"/>
      </w:pPr>
      <w:r>
        <w:t>C.史某与鲍某共同                  D.银行</w:t>
      </w:r>
    </w:p>
    <w:p w14:paraId="4F943F38">
      <w:pPr>
        <w:pStyle w:val="19"/>
        <w:spacing w:before="92" w:line="228" w:lineRule="auto"/>
        <w:ind w:left="484"/>
      </w:pPr>
      <w:r>
        <w:t>552.宪法的基本原则不包括 (    )</w:t>
      </w:r>
    </w:p>
    <w:p w14:paraId="5822A31D">
      <w:pPr>
        <w:pStyle w:val="19"/>
        <w:spacing w:before="92" w:line="228" w:lineRule="auto"/>
        <w:ind w:left="484"/>
      </w:pPr>
      <w:r>
        <w:t>A.议会主权原则                    B.法治原则</w:t>
      </w:r>
    </w:p>
    <w:p w14:paraId="0D7DCD24">
      <w:pPr>
        <w:pStyle w:val="19"/>
        <w:spacing w:before="92" w:line="228" w:lineRule="auto"/>
        <w:ind w:left="484"/>
      </w:pPr>
      <w:r>
        <w:t>C.基本人权原则                    D.权力制衡原则</w:t>
      </w:r>
    </w:p>
    <w:p w14:paraId="636D9E99">
      <w:pPr>
        <w:pStyle w:val="19"/>
        <w:spacing w:before="92" w:line="228" w:lineRule="auto"/>
        <w:ind w:left="484"/>
      </w:pPr>
      <w:r>
        <w:t>553.萧某对李某做出承诺，只要李某把邻居家的小狗偷来，就付给他酬金 200 元。该行为属于 (    )</w:t>
      </w:r>
    </w:p>
    <w:p w14:paraId="0FFE8376">
      <w:pPr>
        <w:pStyle w:val="19"/>
        <w:spacing w:before="92" w:line="228" w:lineRule="auto"/>
        <w:ind w:left="484"/>
      </w:pPr>
      <w:r>
        <w:t>A.附条件的民事法律行为            B.无效的民事法律行为</w:t>
      </w:r>
    </w:p>
    <w:p w14:paraId="28C89CE9">
      <w:pPr>
        <w:pStyle w:val="19"/>
        <w:spacing w:before="92" w:line="228" w:lineRule="auto"/>
        <w:ind w:left="484"/>
      </w:pPr>
      <w:r>
        <w:t>C.可撤销的民事法律行为            D.犯罪行为</w:t>
      </w:r>
    </w:p>
    <w:p w14:paraId="1DCCD5F4">
      <w:pPr>
        <w:pStyle w:val="19"/>
        <w:spacing w:before="92" w:line="228" w:lineRule="auto"/>
        <w:ind w:left="484"/>
      </w:pPr>
      <w:r>
        <w:t>554.有关法律规范的效力问题，下列选项中说法正确的是（ ）。</w:t>
      </w:r>
    </w:p>
    <w:p w14:paraId="7CA15110">
      <w:pPr>
        <w:pStyle w:val="19"/>
        <w:spacing w:before="92" w:line="228" w:lineRule="auto"/>
        <w:ind w:left="484"/>
      </w:pPr>
      <w:r>
        <w:t>A.部门规章的效力高于地方性规章</w:t>
      </w:r>
    </w:p>
    <w:p w14:paraId="6553DB74">
      <w:pPr>
        <w:pStyle w:val="19"/>
        <w:spacing w:before="92" w:line="228" w:lineRule="auto"/>
        <w:ind w:left="484"/>
      </w:pPr>
      <w:r>
        <w:t>B.一般情况下，在法的实践效力上，实体法从旧，程序法从新</w:t>
      </w:r>
    </w:p>
    <w:p w14:paraId="78C99492">
      <w:pPr>
        <w:pStyle w:val="19"/>
        <w:spacing w:before="92" w:line="228" w:lineRule="auto"/>
        <w:ind w:left="484"/>
      </w:pPr>
      <w:r>
        <w:t>C.上位法优于下位法的意思是说在司法实践中总是优先适用上位法</w:t>
      </w:r>
    </w:p>
    <w:p w14:paraId="6881DC7F">
      <w:pPr>
        <w:pStyle w:val="19"/>
        <w:spacing w:before="92" w:line="228" w:lineRule="auto"/>
        <w:ind w:left="484"/>
      </w:pPr>
      <w:r>
        <w:t>D.天津市的地方性法规和北京市的地方性法规发生冲突时，由全国人大常委会裁决</w:t>
      </w:r>
    </w:p>
    <w:p w14:paraId="07E4F2DC">
      <w:pPr>
        <w:pStyle w:val="19"/>
        <w:spacing w:before="92" w:line="228" w:lineRule="auto"/>
        <w:ind w:left="484"/>
      </w:pPr>
      <w:r>
        <w:t>555.林语户口在天津市东丽区，近 3 年来，其一直居住在河东区。2019 年 5 月，林语与阳光房地产公司签订了商品房买卖合同，购买该公司在和平区开发的某住宅小区中的现房一套。阳光公司的注册地及主要经营地在河西区。入住后，林语发现该房存在重大质量问题，要求退房，而开发商只同意维修，双方难以协商达成一致，林语遂决定向法院起诉。下列法院中有管辖权的是（    ）。</w:t>
      </w:r>
    </w:p>
    <w:p w14:paraId="6BE86A86">
      <w:pPr>
        <w:pStyle w:val="19"/>
        <w:spacing w:before="92" w:line="228" w:lineRule="auto"/>
        <w:ind w:left="484"/>
      </w:pPr>
      <w:r>
        <w:t>A.东丽区法院                      B.河东区法院</w:t>
      </w:r>
    </w:p>
    <w:p w14:paraId="7D22FAC1">
      <w:pPr>
        <w:pStyle w:val="19"/>
        <w:spacing w:before="92" w:line="228" w:lineRule="auto"/>
        <w:ind w:left="484"/>
      </w:pPr>
      <w:r>
        <w:t>C.和平区法院                      D.河西区法院</w:t>
      </w:r>
    </w:p>
    <w:p w14:paraId="425C75F7">
      <w:pPr>
        <w:pStyle w:val="19"/>
        <w:spacing w:before="92" w:line="228" w:lineRule="auto"/>
        <w:ind w:left="484"/>
      </w:pPr>
      <w:r>
        <w:t>556.某人生前留下遗产，其中有自书遗书，有人员可以作证；有录音遗书，声音可以确定为本人；有公正遗书，在公证处有备案；有代书遗书。根据法律规定，可作为遗产依据的是（    ）。</w:t>
      </w:r>
    </w:p>
    <w:p w14:paraId="04A873F4">
      <w:pPr>
        <w:pStyle w:val="19"/>
        <w:spacing w:before="92" w:line="228" w:lineRule="auto"/>
        <w:ind w:left="484"/>
      </w:pPr>
      <w:r>
        <w:t>A. 自书遗书                         B.录音遗书</w:t>
      </w:r>
    </w:p>
    <w:p w14:paraId="13B93F6E">
      <w:pPr>
        <w:pStyle w:val="19"/>
        <w:spacing w:before="92" w:line="228" w:lineRule="auto"/>
        <w:ind w:left="484"/>
      </w:pPr>
      <w:r>
        <w:t>C.公证遗书                        D.代书遗书</w:t>
      </w:r>
    </w:p>
    <w:p w14:paraId="79DBBE13">
      <w:pPr>
        <w:pStyle w:val="19"/>
        <w:spacing w:before="92" w:line="228" w:lineRule="auto"/>
        <w:ind w:left="484"/>
      </w:pPr>
      <w:r>
        <w:t>557.张三开枪射击李四，第一枪未命中，张三在可以连续射击的情况下放弃射击。那么该行为构成（    ）。</w:t>
      </w:r>
    </w:p>
    <w:p w14:paraId="698F26E1">
      <w:pPr>
        <w:pStyle w:val="19"/>
        <w:spacing w:before="92" w:line="228" w:lineRule="auto"/>
        <w:ind w:left="484"/>
      </w:pPr>
      <w:r>
        <w:t>A.犯罪未遂                        B.犯罪既遂</w:t>
      </w:r>
    </w:p>
    <w:p w14:paraId="39186963">
      <w:pPr>
        <w:pStyle w:val="19"/>
        <w:spacing w:before="92" w:line="228" w:lineRule="auto"/>
        <w:ind w:left="484"/>
      </w:pPr>
      <w:r>
        <w:t>C.犯罪中止                        D.犯罪预备</w:t>
      </w:r>
    </w:p>
    <w:p w14:paraId="09D3C20A">
      <w:pPr>
        <w:pStyle w:val="19"/>
        <w:spacing w:before="92" w:line="228" w:lineRule="auto"/>
        <w:ind w:left="484"/>
      </w:pPr>
      <w:r>
        <w:t>558.甲是某医院医务人员，在明知乙贩毒的情况下，无偿为其提供咖啡因注射剂。 甲的行为应（    ）。</w:t>
      </w:r>
    </w:p>
    <w:p w14:paraId="44367BCA">
      <w:pPr>
        <w:pStyle w:val="19"/>
        <w:spacing w:before="92" w:line="228" w:lineRule="auto"/>
        <w:ind w:left="484"/>
      </w:pPr>
      <w:r>
        <w:t xml:space="preserve">A.以贩卖毒品罪定罪     资源公众号: 玉米资料库    </w:t>
      </w:r>
    </w:p>
    <w:p w14:paraId="09D5A813">
      <w:pPr>
        <w:pStyle w:val="19"/>
        <w:spacing w:before="92" w:line="228" w:lineRule="auto"/>
        <w:ind w:left="484"/>
      </w:pPr>
      <w:r>
        <w:t>B.以非法提供麻醉药品定罪</w:t>
      </w:r>
    </w:p>
    <w:p w14:paraId="68172820">
      <w:pPr>
        <w:pStyle w:val="19"/>
        <w:spacing w:before="92" w:line="228" w:lineRule="auto"/>
        <w:ind w:left="484"/>
      </w:pPr>
      <w:r>
        <w:t>C.以非法买卖制毒物品罪定罪</w:t>
      </w:r>
    </w:p>
    <w:p w14:paraId="354ACFA7">
      <w:pPr>
        <w:pStyle w:val="19"/>
        <w:spacing w:before="92" w:line="228" w:lineRule="auto"/>
        <w:ind w:left="484"/>
      </w:pPr>
      <w:r>
        <w:t>D.不构成犯罪</w:t>
      </w:r>
    </w:p>
    <w:p w14:paraId="5F784BAD">
      <w:pPr>
        <w:pStyle w:val="19"/>
        <w:spacing w:before="92" w:line="228" w:lineRule="auto"/>
        <w:ind w:left="484"/>
      </w:pPr>
      <w:r>
        <w:t>559.在我国，任何人都享有宪法和法律规定的权利，同时必须履行宪法和法律规定的义务。这是因为（    ）。 A.公民的权利和义务是按比例分配的</w:t>
      </w:r>
    </w:p>
    <w:p w14:paraId="212B36EB">
      <w:pPr>
        <w:pStyle w:val="19"/>
        <w:spacing w:before="92" w:line="228" w:lineRule="auto"/>
        <w:ind w:left="484"/>
      </w:pPr>
      <w:r>
        <w:t>B.权利和义务在法律关系上是相对应而存在的</w:t>
      </w:r>
    </w:p>
    <w:p w14:paraId="3C2348C2">
      <w:pPr>
        <w:pStyle w:val="19"/>
        <w:spacing w:before="92" w:line="228" w:lineRule="auto"/>
        <w:ind w:left="484"/>
      </w:pPr>
      <w:r>
        <w:t>C.权利也是义务，义务也是权利</w:t>
      </w:r>
    </w:p>
    <w:p w14:paraId="7BE3887A">
      <w:pPr>
        <w:pStyle w:val="19"/>
        <w:spacing w:before="92" w:line="228" w:lineRule="auto"/>
        <w:ind w:left="484"/>
      </w:pPr>
      <w:r>
        <w:t>D.公民的权利和义务是对立的</w:t>
      </w:r>
    </w:p>
    <w:p w14:paraId="0F31DED9">
      <w:pPr>
        <w:pStyle w:val="19"/>
        <w:spacing w:before="92" w:line="228" w:lineRule="auto"/>
        <w:ind w:left="484"/>
      </w:pPr>
      <w:r>
        <w:t>560.某市 A 区居民万某未经批准在 B 区非规划区内建房，被 B 区住建局勒令拆除。万某不予理睬。B 区住建局欲申请法院强制拆除，应向（    ）提出申请。</w:t>
      </w:r>
    </w:p>
    <w:p w14:paraId="7D9C2DE7">
      <w:pPr>
        <w:pStyle w:val="19"/>
        <w:spacing w:before="92" w:line="228" w:lineRule="auto"/>
        <w:ind w:left="484"/>
      </w:pPr>
      <w:r>
        <w:t>A.A 区人民法院</w:t>
      </w:r>
    </w:p>
    <w:p w14:paraId="54C4C3D0">
      <w:pPr>
        <w:pStyle w:val="19"/>
        <w:spacing w:before="92" w:line="228" w:lineRule="auto"/>
        <w:ind w:left="484"/>
      </w:pPr>
      <w:r>
        <w:t>B.B 区人民法院</w:t>
      </w:r>
    </w:p>
    <w:p w14:paraId="01271EA3">
      <w:pPr>
        <w:pStyle w:val="19"/>
        <w:spacing w:before="92" w:line="228" w:lineRule="auto"/>
        <w:ind w:left="484"/>
      </w:pPr>
      <w:r>
        <w:t>C.该市人民法院</w:t>
      </w:r>
    </w:p>
    <w:p w14:paraId="13E8BC21">
      <w:pPr>
        <w:pStyle w:val="19"/>
        <w:spacing w:before="92" w:line="228" w:lineRule="auto"/>
        <w:ind w:left="484"/>
      </w:pPr>
      <w:r>
        <w:t>D.A 区或 B 区人民法院</w:t>
      </w:r>
    </w:p>
    <w:p w14:paraId="71EA4A08">
      <w:pPr>
        <w:pStyle w:val="19"/>
        <w:spacing w:before="92" w:line="228" w:lineRule="auto"/>
        <w:ind w:left="484"/>
      </w:pPr>
      <w:r>
        <w:t>561.（    ）是我国宪法明确规定的社会主义法治的基本原则。</w:t>
      </w:r>
    </w:p>
    <w:p w14:paraId="69C35997">
      <w:pPr>
        <w:pStyle w:val="19"/>
        <w:spacing w:before="92" w:line="228" w:lineRule="auto"/>
        <w:ind w:left="484"/>
      </w:pPr>
      <w:r>
        <w:t>A.司法独立</w:t>
      </w:r>
    </w:p>
    <w:p w14:paraId="75A32A26">
      <w:pPr>
        <w:pStyle w:val="19"/>
        <w:spacing w:before="92" w:line="228" w:lineRule="auto"/>
        <w:ind w:left="484"/>
      </w:pPr>
      <w:r>
        <w:t>B.法律面前人人平等</w:t>
      </w:r>
    </w:p>
    <w:p w14:paraId="0A845167">
      <w:pPr>
        <w:pStyle w:val="19"/>
        <w:spacing w:before="92" w:line="228" w:lineRule="auto"/>
        <w:ind w:left="484"/>
      </w:pPr>
      <w:r>
        <w:t>C.树立和维护法律权威</w:t>
      </w:r>
    </w:p>
    <w:p w14:paraId="0F4C6338">
      <w:pPr>
        <w:pStyle w:val="19"/>
        <w:spacing w:before="92" w:line="228" w:lineRule="auto"/>
        <w:ind w:left="484"/>
      </w:pPr>
      <w:r>
        <w:t>D.严格依法办事</w:t>
      </w:r>
    </w:p>
    <w:p w14:paraId="63089288">
      <w:pPr>
        <w:pStyle w:val="19"/>
        <w:spacing w:before="92" w:line="228" w:lineRule="auto"/>
        <w:ind w:left="484"/>
      </w:pPr>
      <w:r>
        <w:t>562.在我国，既是公民基本的民主权利，又是公民参与管理国家和管理社会的基础和标志的是（    ）。</w:t>
      </w:r>
    </w:p>
    <w:p w14:paraId="09B8C233">
      <w:pPr>
        <w:pStyle w:val="19"/>
        <w:spacing w:before="92" w:line="228" w:lineRule="auto"/>
        <w:ind w:left="484"/>
      </w:pPr>
      <w:r>
        <w:t>A.生存权和劳动权</w:t>
      </w:r>
    </w:p>
    <w:p w14:paraId="303AEF5C">
      <w:pPr>
        <w:pStyle w:val="19"/>
        <w:spacing w:before="92" w:line="228" w:lineRule="auto"/>
        <w:ind w:left="484"/>
      </w:pPr>
      <w:r>
        <w:t>B.选举权和被选举权</w:t>
      </w:r>
    </w:p>
    <w:p w14:paraId="122D2BEC">
      <w:pPr>
        <w:pStyle w:val="19"/>
        <w:spacing w:before="92" w:line="228" w:lineRule="auto"/>
        <w:ind w:left="484"/>
      </w:pPr>
      <w:r>
        <w:t>C.言论、集会等自由权利</w:t>
      </w:r>
    </w:p>
    <w:p w14:paraId="7405ADB9">
      <w:pPr>
        <w:pStyle w:val="19"/>
        <w:spacing w:before="92" w:line="228" w:lineRule="auto"/>
        <w:ind w:left="484"/>
      </w:pPr>
      <w:r>
        <w:t>D.对国家机关及其工作人员的监督权</w:t>
      </w:r>
    </w:p>
    <w:p w14:paraId="0EA4AE04">
      <w:pPr>
        <w:pStyle w:val="19"/>
        <w:spacing w:before="92" w:line="228" w:lineRule="auto"/>
        <w:ind w:left="484"/>
      </w:pPr>
      <w:r>
        <w:t>563.根据《中华人民共和国刑法》规定，下列行为构成贪污罪的是 (    )</w:t>
      </w:r>
    </w:p>
    <w:p w14:paraId="7550237A">
      <w:pPr>
        <w:pStyle w:val="19"/>
        <w:spacing w:before="92" w:line="228" w:lineRule="auto"/>
        <w:ind w:left="484"/>
      </w:pPr>
      <w:r>
        <w:t>A.甲系非国家工作人员，受国有公司委托管理国有财产，期间甲采取窃取手段非法占有财物，价值 20 万元</w:t>
      </w:r>
    </w:p>
    <w:p w14:paraId="5B1A53B9">
      <w:pPr>
        <w:pStyle w:val="19"/>
        <w:spacing w:before="92" w:line="228" w:lineRule="auto"/>
        <w:ind w:left="484"/>
      </w:pPr>
      <w:r>
        <w:t>B.乙系某国家机关一把手，要求所属二级单位负责人为其购买轿车一辆，价值 30 万元</w:t>
      </w:r>
    </w:p>
    <w:p w14:paraId="632B0C7E">
      <w:pPr>
        <w:pStyle w:val="19"/>
        <w:spacing w:before="92" w:line="228" w:lineRule="auto"/>
        <w:ind w:left="484"/>
      </w:pPr>
      <w:r>
        <w:t>C.丙系某村村委会主任，利用管理村集体事务的职务便利，通过伪造合同方式非法占有村集体财产 15 万元</w:t>
      </w:r>
    </w:p>
    <w:p w14:paraId="2C7B6718">
      <w:pPr>
        <w:pStyle w:val="19"/>
        <w:spacing w:before="92" w:line="228" w:lineRule="auto"/>
        <w:ind w:left="484"/>
      </w:pPr>
      <w:r>
        <w:t>D.丁系某科技局局长，其在对专项扶持资金申请审核过程中未严格把关，致使原本不符合条件的企业获得专项扶持资金 300 万元</w:t>
      </w:r>
    </w:p>
    <w:p w14:paraId="64D75763">
      <w:pPr>
        <w:pStyle w:val="19"/>
        <w:spacing w:before="92" w:line="228" w:lineRule="auto"/>
        <w:ind w:left="484"/>
      </w:pPr>
      <w:r>
        <w:t>564.根据《中华人民共和国刑法》规定，下列行为构成盗窃罪的是 (    )</w:t>
      </w:r>
    </w:p>
    <w:p w14:paraId="2B994B15">
      <w:pPr>
        <w:pStyle w:val="19"/>
        <w:spacing w:before="92" w:line="228" w:lineRule="auto"/>
        <w:ind w:left="484"/>
      </w:pPr>
      <w:r>
        <w:t>A.盗窃信用卡并使用的</w:t>
      </w:r>
    </w:p>
    <w:p w14:paraId="38CE141E">
      <w:pPr>
        <w:pStyle w:val="19"/>
        <w:spacing w:before="92" w:line="228" w:lineRule="auto"/>
        <w:ind w:left="484"/>
      </w:pPr>
      <w:r>
        <w:t>B.盗窃他人尸体的</w:t>
      </w:r>
    </w:p>
    <w:p w14:paraId="43633240">
      <w:pPr>
        <w:pStyle w:val="19"/>
        <w:spacing w:before="92" w:line="228" w:lineRule="auto"/>
        <w:ind w:left="484"/>
      </w:pPr>
      <w:r>
        <w:t>C.多次偷开他人机动车，后将机动车放回原处未丢失的</w:t>
      </w:r>
    </w:p>
    <w:p w14:paraId="767AC68E">
      <w:pPr>
        <w:pStyle w:val="19"/>
        <w:spacing w:before="92" w:line="228" w:lineRule="auto"/>
        <w:ind w:left="484"/>
      </w:pPr>
      <w:r>
        <w:t>D.以出卖为目的，偷盗婴幼儿的</w:t>
      </w:r>
    </w:p>
    <w:p w14:paraId="7118FB8D">
      <w:pPr>
        <w:pStyle w:val="19"/>
        <w:spacing w:before="92" w:line="228" w:lineRule="auto"/>
        <w:ind w:left="484"/>
      </w:pPr>
      <w:r>
        <w:t>565.根据《中华人民共和国行政强制法》规定行政机关作出具体行政行为后，当事人在法定期限内不申请行政复议或者提起行政诉讼，又不履行行政决定的，没有行政强制执行权的行政机关可以自期限届满之日起（    ） 内， 申请人民法院强制执行。行政机关申请人民法院强制执行前，（    ）催告当事人履行义务。</w:t>
      </w:r>
    </w:p>
    <w:p w14:paraId="63FC3924">
      <w:pPr>
        <w:pStyle w:val="19"/>
        <w:spacing w:before="92" w:line="228" w:lineRule="auto"/>
        <w:ind w:left="484"/>
      </w:pPr>
      <w:r>
        <w:t>A.三个月  可以                     B.三个月  应当</w:t>
      </w:r>
    </w:p>
    <w:p w14:paraId="77B619B1">
      <w:pPr>
        <w:pStyle w:val="19"/>
        <w:spacing w:before="92" w:line="228" w:lineRule="auto"/>
        <w:ind w:left="484"/>
      </w:pPr>
      <w:r>
        <w:t>C.六个月  可以                     D.六个月  应当</w:t>
      </w:r>
    </w:p>
    <w:p w14:paraId="29EC5416">
      <w:pPr>
        <w:pStyle w:val="19"/>
        <w:spacing w:before="92" w:line="228" w:lineRule="auto"/>
        <w:ind w:left="484"/>
      </w:pPr>
      <w:r>
        <w:t>566.根据《中华人民共和国行政处罚法》规定，下列说法中不正确的是 (    )</w:t>
      </w:r>
    </w:p>
    <w:p w14:paraId="02819529">
      <w:pPr>
        <w:pStyle w:val="19"/>
        <w:spacing w:before="92" w:line="228" w:lineRule="auto"/>
        <w:ind w:left="484"/>
      </w:pPr>
      <w:r>
        <w:t>A.限制人身自由的行政处罚，只能由法律设定</w:t>
      </w:r>
    </w:p>
    <w:p w14:paraId="22D3D8DC">
      <w:pPr>
        <w:pStyle w:val="19"/>
        <w:spacing w:before="92" w:line="228" w:lineRule="auto"/>
        <w:ind w:left="484"/>
      </w:pPr>
      <w:r>
        <w:t>B.对当事人的同一个违法行为，不得给予两次以上罚款的行政处罚</w:t>
      </w:r>
    </w:p>
    <w:p w14:paraId="30FB491C">
      <w:pPr>
        <w:pStyle w:val="19"/>
        <w:spacing w:before="92" w:line="228" w:lineRule="auto"/>
        <w:ind w:left="484"/>
      </w:pPr>
      <w:r>
        <w:t>C.所有在二年内未被发现的违法行为，均不再给予行政处罚</w:t>
      </w:r>
    </w:p>
    <w:p w14:paraId="5B71E7AB">
      <w:pPr>
        <w:pStyle w:val="19"/>
        <w:spacing w:before="92" w:line="228" w:lineRule="auto"/>
        <w:ind w:left="484"/>
      </w:pPr>
      <w:r>
        <w:t>D.当事人对行政处罚决定不服申请行政复议或者提起行政诉讼的，原则上行政处罚不停止执行</w:t>
      </w:r>
    </w:p>
    <w:p w14:paraId="724A8AD1">
      <w:pPr>
        <w:pStyle w:val="19"/>
        <w:spacing w:before="92" w:line="228" w:lineRule="auto"/>
        <w:ind w:left="484"/>
      </w:pPr>
      <w:r>
        <w:t>567.根据《中华人民共和国宪法》规定，下列有关我国公民基本权利的说法，正确的是 (    )</w:t>
      </w:r>
    </w:p>
    <w:p w14:paraId="3CAD0859">
      <w:pPr>
        <w:pStyle w:val="19"/>
        <w:spacing w:before="92" w:line="228" w:lineRule="auto"/>
        <w:ind w:left="484"/>
      </w:pPr>
      <w:r>
        <w:t>A.公民有言论、出版、集会、结社、罢工和示威的自由</w:t>
      </w:r>
    </w:p>
    <w:p w14:paraId="25EA9DEC">
      <w:pPr>
        <w:pStyle w:val="19"/>
        <w:spacing w:before="92" w:line="228" w:lineRule="auto"/>
        <w:ind w:left="484"/>
      </w:pPr>
      <w:r>
        <w:t>B.公民的私有财产神圣不可侵犯</w:t>
      </w:r>
    </w:p>
    <w:p w14:paraId="6B9D0DA6">
      <w:pPr>
        <w:pStyle w:val="19"/>
        <w:spacing w:before="92" w:line="228" w:lineRule="auto"/>
        <w:ind w:left="484"/>
      </w:pPr>
      <w:r>
        <w:t>C.公民依法服兵役</w:t>
      </w:r>
    </w:p>
    <w:p w14:paraId="1ECDA90D">
      <w:pPr>
        <w:pStyle w:val="19"/>
        <w:spacing w:before="92" w:line="228" w:lineRule="auto"/>
        <w:ind w:left="484"/>
      </w:pPr>
      <w:r>
        <w:t>D.公民的通信自由和通信秘密受法律保护</w:t>
      </w:r>
    </w:p>
    <w:p w14:paraId="0EA4DBC6">
      <w:pPr>
        <w:pStyle w:val="19"/>
        <w:spacing w:before="92" w:line="228" w:lineRule="auto"/>
        <w:ind w:left="484"/>
      </w:pPr>
      <w:r>
        <w:t>568.在新冠肺炎疫情防控期间，市场急需大量口罩用于疫情防控。甲为了牟利， 自 2020 年 3 月，多次从某市口罩生产厂家购买了大量蓝色三层非医用一次性口罩。购买口罩后， 甲发现上述口罩包装无生产厂家、生产日期和产品合格证，仍以非医用口罩的名义对外销售，销售金额 30 万元，非法获利 10 万元。关于甲的行为性质，下列说法正确的是 (    )</w:t>
      </w:r>
    </w:p>
    <w:p w14:paraId="4FB72A76">
      <w:pPr>
        <w:pStyle w:val="19"/>
        <w:spacing w:before="92" w:line="228" w:lineRule="auto"/>
        <w:ind w:left="484"/>
      </w:pPr>
      <w:r>
        <w:t>A.销售不符合标准的医用器材罪      B.非法经营罪</w:t>
      </w:r>
    </w:p>
    <w:p w14:paraId="79D3A3FD">
      <w:pPr>
        <w:pStyle w:val="19"/>
        <w:spacing w:before="92" w:line="228" w:lineRule="auto"/>
        <w:ind w:left="484"/>
      </w:pPr>
      <w:r>
        <w:t>C.销售伪劣产品罪                  D.诈骗罪</w:t>
      </w:r>
    </w:p>
    <w:p w14:paraId="5C6C80D9">
      <w:pPr>
        <w:pStyle w:val="19"/>
        <w:spacing w:before="92" w:line="228" w:lineRule="auto"/>
        <w:ind w:left="484"/>
      </w:pPr>
      <w:r>
        <w:t>569.2020 年 7 月，中共中央正式施行《中国共产党基层组织选举工作条例》 。根据《条例》党的基层组织设立的委员会任期届满应按期进行换届选举。如需延期或提前进行换届选举，应报上级党组织批准。延长期限一般不超过 (    )</w:t>
      </w:r>
    </w:p>
    <w:p w14:paraId="0C3762F0">
      <w:pPr>
        <w:pStyle w:val="19"/>
        <w:spacing w:before="92" w:line="228" w:lineRule="auto"/>
        <w:ind w:left="484"/>
      </w:pPr>
      <w:r>
        <w:t>A.三个月                          B.半年</w:t>
      </w:r>
    </w:p>
    <w:p w14:paraId="34967699">
      <w:pPr>
        <w:pStyle w:val="19"/>
        <w:spacing w:before="92" w:line="228" w:lineRule="auto"/>
        <w:ind w:left="484"/>
      </w:pPr>
      <w:r>
        <w:t>C.一年                             D.两年</w:t>
      </w:r>
    </w:p>
    <w:p w14:paraId="3479C482">
      <w:pPr>
        <w:pStyle w:val="19"/>
        <w:spacing w:before="92" w:line="228" w:lineRule="auto"/>
        <w:ind w:left="484"/>
      </w:pPr>
      <w:r>
        <w:t>570.在我国，公民不论信教不信教，也不论信什么教都是公民自由选择的权利，谁也不得强行干涉。这表明我国（    ）。</w:t>
      </w:r>
    </w:p>
    <w:p w14:paraId="3F5D1FC5">
      <w:pPr>
        <w:pStyle w:val="19"/>
        <w:spacing w:before="92" w:line="228" w:lineRule="auto"/>
        <w:ind w:left="484"/>
      </w:pPr>
      <w:r>
        <w:t>A.实行宗教信仰自由政策</w:t>
      </w:r>
    </w:p>
    <w:p w14:paraId="1DE3EFDE">
      <w:pPr>
        <w:pStyle w:val="19"/>
        <w:spacing w:before="92" w:line="228" w:lineRule="auto"/>
        <w:ind w:left="484"/>
      </w:pPr>
      <w:r>
        <w:t>B.坚持宗教独立自主自办的原则</w:t>
      </w:r>
    </w:p>
    <w:p w14:paraId="31F5E6B9">
      <w:pPr>
        <w:pStyle w:val="19"/>
        <w:spacing w:before="92" w:line="228" w:lineRule="auto"/>
        <w:ind w:left="484"/>
      </w:pPr>
      <w:r>
        <w:t>C.依法加强对宗教事务的管理</w:t>
      </w:r>
    </w:p>
    <w:p w14:paraId="56592157">
      <w:pPr>
        <w:pStyle w:val="19"/>
        <w:spacing w:before="92" w:line="228" w:lineRule="auto"/>
        <w:ind w:left="484"/>
      </w:pPr>
      <w:r>
        <w:t>D.倡导宗教与社会主义社会相适应</w:t>
      </w:r>
    </w:p>
    <w:p w14:paraId="2E8A469D">
      <w:pPr>
        <w:pStyle w:val="19"/>
        <w:spacing w:before="92" w:line="228" w:lineRule="auto"/>
        <w:ind w:left="484"/>
      </w:pPr>
      <w:r>
        <w:t>571.全国人大常委会从属于全国人大，在全国人大闭会期间行使全国人大的部分职权。根据《宪法》，全国人大常委会无权任免 (    )</w:t>
      </w:r>
    </w:p>
    <w:p w14:paraId="0F2C169C">
      <w:pPr>
        <w:pStyle w:val="19"/>
        <w:spacing w:before="92" w:line="228" w:lineRule="auto"/>
        <w:ind w:left="484"/>
      </w:pPr>
      <w:r>
        <w:t>①国务委员                        ②最高人民检察院检察长</w:t>
      </w:r>
    </w:p>
    <w:p w14:paraId="63C8B586">
      <w:pPr>
        <w:pStyle w:val="19"/>
        <w:spacing w:before="92" w:line="228" w:lineRule="auto"/>
        <w:ind w:left="484"/>
      </w:pPr>
      <w:r>
        <w:t>③军事法院院长                    ④最高人民检察院副检察长</w:t>
      </w:r>
    </w:p>
    <w:p w14:paraId="6B4E5696">
      <w:pPr>
        <w:pStyle w:val="19"/>
        <w:spacing w:before="92" w:line="228" w:lineRule="auto"/>
        <w:ind w:left="484"/>
      </w:pPr>
      <w:r>
        <w:t>A.①②③                          B.①②</w:t>
      </w:r>
    </w:p>
    <w:p w14:paraId="74027183">
      <w:pPr>
        <w:pStyle w:val="19"/>
        <w:spacing w:before="92" w:line="228" w:lineRule="auto"/>
        <w:ind w:left="484"/>
      </w:pPr>
      <w:r>
        <w:t>C.①②③④                        D.①③④</w:t>
      </w:r>
    </w:p>
    <w:p w14:paraId="4F7D907B">
      <w:pPr>
        <w:pStyle w:val="19"/>
        <w:spacing w:before="92" w:line="228" w:lineRule="auto"/>
        <w:ind w:left="484"/>
      </w:pPr>
      <w:r>
        <w:t>572.根据《中华人民共和国传染病防治》第七十七条规定，单位和个人违反规定，导致传染病传播、流行，给他人人身、财产造成损害的，应当依法承担 (    )</w:t>
      </w:r>
    </w:p>
    <w:p w14:paraId="234BB075">
      <w:pPr>
        <w:pStyle w:val="19"/>
        <w:spacing w:before="92" w:line="228" w:lineRule="auto"/>
        <w:ind w:left="484"/>
      </w:pPr>
      <w:r>
        <w:t>A.行政处分                        B.降级处分</w:t>
      </w:r>
    </w:p>
    <w:p w14:paraId="0DFD600B">
      <w:pPr>
        <w:pStyle w:val="19"/>
        <w:spacing w:before="92" w:line="228" w:lineRule="auto"/>
        <w:ind w:left="484"/>
      </w:pPr>
      <w:r>
        <w:t>C.民事责任                        D.刑事责任</w:t>
      </w:r>
    </w:p>
    <w:p w14:paraId="3C8B9500">
      <w:pPr>
        <w:pStyle w:val="19"/>
        <w:spacing w:before="92" w:line="228" w:lineRule="auto"/>
        <w:ind w:left="484"/>
      </w:pPr>
      <w:r>
        <w:t>573.2020 年 5 月 28 日，十三届全国人大三次会议表决通过了（    ），这是新中国成立以来第一部以“法典 ”命名的法律，是新时代我国社会主义法治建设的重大成果。</w:t>
      </w:r>
    </w:p>
    <w:p w14:paraId="21AF53A6">
      <w:pPr>
        <w:pStyle w:val="19"/>
        <w:spacing w:before="92" w:line="228" w:lineRule="auto"/>
        <w:ind w:left="484"/>
      </w:pPr>
      <w:r>
        <w:t>A.《中华人房共和国宪法典》        B.《中华人民共和国民法典》</w:t>
      </w:r>
    </w:p>
    <w:p w14:paraId="52765775">
      <w:pPr>
        <w:pStyle w:val="19"/>
        <w:spacing w:before="92" w:line="228" w:lineRule="auto"/>
        <w:ind w:left="484"/>
      </w:pPr>
      <w:r>
        <w:t>C.《中华人民共和国刑法典》        D.《中华人民共和国行政法典》</w:t>
      </w:r>
    </w:p>
    <w:p w14:paraId="4AA990D1">
      <w:pPr>
        <w:pStyle w:val="19"/>
        <w:spacing w:before="92" w:line="228" w:lineRule="auto"/>
        <w:ind w:left="484"/>
      </w:pPr>
      <w:r>
        <w:t>574.全国人民代表大会常设机关是（    ）。</w:t>
      </w:r>
    </w:p>
    <w:p w14:paraId="24C4BC2A">
      <w:pPr>
        <w:pStyle w:val="19"/>
        <w:spacing w:before="92" w:line="228" w:lineRule="auto"/>
        <w:ind w:left="484"/>
      </w:pPr>
      <w:r>
        <w:t>A.全国人民代表大会常务委员会</w:t>
      </w:r>
    </w:p>
    <w:p w14:paraId="5B815932">
      <w:pPr>
        <w:pStyle w:val="19"/>
        <w:spacing w:before="92" w:line="228" w:lineRule="auto"/>
        <w:ind w:left="484"/>
      </w:pPr>
      <w:r>
        <w:t>B.国务院</w:t>
      </w:r>
    </w:p>
    <w:p w14:paraId="74AEF24D">
      <w:pPr>
        <w:pStyle w:val="19"/>
        <w:spacing w:before="92" w:line="228" w:lineRule="auto"/>
        <w:ind w:left="484"/>
      </w:pPr>
      <w:r>
        <w:t>C.国家主席</w:t>
      </w:r>
    </w:p>
    <w:p w14:paraId="210D6224">
      <w:pPr>
        <w:pStyle w:val="19"/>
        <w:spacing w:before="92" w:line="228" w:lineRule="auto"/>
        <w:ind w:left="484"/>
      </w:pPr>
      <w:r>
        <w:t>D.最高人民法院</w:t>
      </w:r>
    </w:p>
    <w:p w14:paraId="01BA5233">
      <w:pPr>
        <w:pStyle w:val="19"/>
        <w:spacing w:before="92" w:line="228" w:lineRule="auto"/>
        <w:ind w:left="484"/>
      </w:pPr>
      <w:r>
        <w:t>575.全国各族人民、一切国家机关和武装力量、各政党和各社会团体、各企业事业组织，都必须以 (    )为根本的活动准则。</w:t>
      </w:r>
    </w:p>
    <w:p w14:paraId="1D03DEF2">
      <w:pPr>
        <w:pStyle w:val="19"/>
        <w:spacing w:before="92" w:line="228" w:lineRule="auto"/>
        <w:ind w:left="484"/>
      </w:pPr>
      <w:r>
        <w:t>A.法规                            B.宪法</w:t>
      </w:r>
    </w:p>
    <w:p w14:paraId="466FD0C8">
      <w:pPr>
        <w:pStyle w:val="19"/>
        <w:spacing w:before="92" w:line="228" w:lineRule="auto"/>
        <w:ind w:left="484"/>
      </w:pPr>
      <w:r>
        <w:t>C.党章                             D.章程</w:t>
      </w:r>
    </w:p>
    <w:p w14:paraId="46FD5D28">
      <w:pPr>
        <w:pStyle w:val="19"/>
        <w:spacing w:before="92" w:line="228" w:lineRule="auto"/>
        <w:ind w:left="484"/>
      </w:pPr>
      <w:r>
        <w:t>576.下列选项中不是表述我国选举制度基本原则的是（    ）。</w:t>
      </w:r>
    </w:p>
    <w:p w14:paraId="0402C66B">
      <w:pPr>
        <w:pStyle w:val="19"/>
        <w:spacing w:before="92" w:line="228" w:lineRule="auto"/>
        <w:ind w:left="484"/>
      </w:pPr>
      <w:r>
        <w:t>A.直接选举和间接选举并用原则</w:t>
      </w:r>
    </w:p>
    <w:p w14:paraId="12E15A73">
      <w:pPr>
        <w:pStyle w:val="19"/>
        <w:spacing w:before="92" w:line="228" w:lineRule="auto"/>
        <w:ind w:left="484"/>
      </w:pPr>
      <w:r>
        <w:t>B.选举权的平等性原则</w:t>
      </w:r>
    </w:p>
    <w:p w14:paraId="1ADD0611">
      <w:pPr>
        <w:pStyle w:val="19"/>
        <w:spacing w:before="92" w:line="228" w:lineRule="auto"/>
        <w:ind w:left="484"/>
      </w:pPr>
      <w:r>
        <w:t>C.公开投票的原则</w:t>
      </w:r>
    </w:p>
    <w:p w14:paraId="40B6C5A0">
      <w:pPr>
        <w:pStyle w:val="19"/>
        <w:spacing w:before="92" w:line="228" w:lineRule="auto"/>
        <w:ind w:left="484"/>
      </w:pPr>
      <w:r>
        <w:t>D.从物质和法律上保障选民的选举权利</w:t>
      </w:r>
    </w:p>
    <w:p w14:paraId="5B358F40">
      <w:pPr>
        <w:pStyle w:val="19"/>
        <w:spacing w:before="92" w:line="228" w:lineRule="auto"/>
        <w:ind w:left="484"/>
      </w:pPr>
      <w:r>
        <w:t>577.权利和义务的根本区别在于（    ）。</w:t>
      </w:r>
    </w:p>
    <w:p w14:paraId="11FF2725">
      <w:pPr>
        <w:pStyle w:val="19"/>
        <w:spacing w:before="92" w:line="228" w:lineRule="auto"/>
        <w:ind w:left="484"/>
      </w:pPr>
      <w:r>
        <w:t>A.权利应当享有，义务可以放弃</w:t>
      </w:r>
    </w:p>
    <w:p w14:paraId="10CA6BF3">
      <w:pPr>
        <w:pStyle w:val="19"/>
        <w:spacing w:before="92" w:line="228" w:lineRule="auto"/>
        <w:ind w:left="484"/>
      </w:pPr>
      <w:r>
        <w:t>B.权利是与生俱来的，义务则是由法律规定的</w:t>
      </w:r>
    </w:p>
    <w:p w14:paraId="085390E1">
      <w:pPr>
        <w:pStyle w:val="19"/>
        <w:spacing w:before="92" w:line="228" w:lineRule="auto"/>
        <w:ind w:left="484"/>
      </w:pPr>
      <w:r>
        <w:t>C.权利对于一切人都是平等的，义务则因人而异</w:t>
      </w:r>
    </w:p>
    <w:p w14:paraId="5601AFCB">
      <w:pPr>
        <w:pStyle w:val="19"/>
        <w:spacing w:before="92" w:line="228" w:lineRule="auto"/>
        <w:ind w:left="484"/>
      </w:pPr>
      <w:r>
        <w:t>D.权利可以放弃，义务必须履行</w:t>
      </w:r>
    </w:p>
    <w:p w14:paraId="7CE155E8">
      <w:pPr>
        <w:pStyle w:val="19"/>
        <w:spacing w:before="92" w:line="228" w:lineRule="auto"/>
        <w:ind w:left="484"/>
      </w:pPr>
      <w:r>
        <w:t>578.根据民事诉讼法律制度的规定，下列当事人申请再审的情形中，人民法院可以受理的（    ）。</w:t>
      </w:r>
    </w:p>
    <w:p w14:paraId="7B2F468A">
      <w:pPr>
        <w:pStyle w:val="19"/>
        <w:spacing w:before="92" w:line="228" w:lineRule="auto"/>
        <w:ind w:left="484"/>
      </w:pPr>
      <w:r>
        <w:t>A.再审申请被驳回后再次提出申请的</w:t>
      </w:r>
    </w:p>
    <w:p w14:paraId="03FB283E">
      <w:pPr>
        <w:pStyle w:val="19"/>
        <w:spacing w:before="92" w:line="228" w:lineRule="auto"/>
        <w:ind w:left="484"/>
      </w:pPr>
      <w:r>
        <w:t>B.对再审判决提出申请的</w:t>
      </w:r>
    </w:p>
    <w:p w14:paraId="250CCF48">
      <w:pPr>
        <w:pStyle w:val="19"/>
        <w:spacing w:before="92" w:line="228" w:lineRule="auto"/>
        <w:ind w:left="484"/>
      </w:pPr>
      <w:r>
        <w:t>C.对再审裁定提出申请的</w:t>
      </w:r>
    </w:p>
    <w:p w14:paraId="4F08C146">
      <w:pPr>
        <w:pStyle w:val="19"/>
        <w:spacing w:before="92" w:line="228" w:lineRule="auto"/>
        <w:ind w:left="484"/>
      </w:pPr>
      <w:r>
        <w:t>D.在调解书发生法律效力后 6 个月内提出申请的</w:t>
      </w:r>
    </w:p>
    <w:p w14:paraId="3ABF3694">
      <w:pPr>
        <w:pStyle w:val="19"/>
        <w:spacing w:before="92" w:line="228" w:lineRule="auto"/>
        <w:ind w:left="484"/>
      </w:pPr>
      <w:r>
        <w:t>579.下列各项中，属于行政法规的是（    ）。</w:t>
      </w:r>
    </w:p>
    <w:p w14:paraId="3E7AD32D">
      <w:pPr>
        <w:pStyle w:val="19"/>
        <w:spacing w:before="92" w:line="228" w:lineRule="auto"/>
        <w:ind w:left="484"/>
      </w:pPr>
      <w:r>
        <w:t>A.财政制定的《会计从业资格管理办法》</w:t>
      </w:r>
    </w:p>
    <w:p w14:paraId="13FF330B">
      <w:pPr>
        <w:pStyle w:val="19"/>
        <w:spacing w:before="92" w:line="228" w:lineRule="auto"/>
        <w:ind w:left="484"/>
      </w:pPr>
      <w:r>
        <w:t>B.国务院制定的《中华人民共和国外汇管理条例》</w:t>
      </w:r>
    </w:p>
    <w:p w14:paraId="0B09B7DE">
      <w:pPr>
        <w:pStyle w:val="19"/>
        <w:spacing w:before="92" w:line="228" w:lineRule="auto"/>
        <w:ind w:left="484"/>
      </w:pPr>
      <w:r>
        <w:t>C.全国人民代表大会常务委员会制定的《华人民共和国矿产资源法》</w:t>
      </w:r>
    </w:p>
    <w:p w14:paraId="4E54C2BC">
      <w:pPr>
        <w:pStyle w:val="19"/>
        <w:spacing w:before="92" w:line="228" w:lineRule="auto"/>
        <w:ind w:left="484"/>
      </w:pPr>
      <w:r>
        <w:t>D.湖北省人民代表大会常务委员会制定的《湖北省消费者权益保护条例》</w:t>
      </w:r>
    </w:p>
    <w:p w14:paraId="02B825EE">
      <w:pPr>
        <w:pStyle w:val="19"/>
        <w:spacing w:before="92" w:line="228" w:lineRule="auto"/>
        <w:ind w:left="484"/>
      </w:pPr>
      <w:r>
        <w:t>580.下列案件中，不能适用民事诉讼法的是（    ）。</w:t>
      </w:r>
    </w:p>
    <w:p w14:paraId="5A08B112">
      <w:pPr>
        <w:pStyle w:val="19"/>
        <w:spacing w:before="92" w:line="228" w:lineRule="auto"/>
        <w:ind w:left="484"/>
      </w:pPr>
      <w:r>
        <w:t>A.公民隐私权纠纷案</w:t>
      </w:r>
    </w:p>
    <w:p w14:paraId="63D7296E">
      <w:pPr>
        <w:pStyle w:val="19"/>
        <w:spacing w:before="92" w:line="228" w:lineRule="auto"/>
        <w:ind w:left="484"/>
      </w:pPr>
      <w:r>
        <w:t>B.企业与银行因票据纠纷提起诉讼的案件</w:t>
      </w:r>
    </w:p>
    <w:p w14:paraId="4A2F045B">
      <w:pPr>
        <w:pStyle w:val="19"/>
        <w:spacing w:before="92" w:line="228" w:lineRule="auto"/>
        <w:ind w:left="484"/>
      </w:pPr>
      <w:r>
        <w:t>C.被贴罚单的司机与交警大队因行政处罚而提起诉讼的案件</w:t>
      </w:r>
    </w:p>
    <w:p w14:paraId="4CFC30A6">
      <w:pPr>
        <w:pStyle w:val="19"/>
        <w:spacing w:before="92" w:line="228" w:lineRule="auto"/>
        <w:ind w:left="484"/>
      </w:pPr>
      <w:r>
        <w:t>D.劳动者与用人单位因劳动合同纠纷提起诉讼的案件</w:t>
      </w:r>
    </w:p>
    <w:p w14:paraId="6553F40E">
      <w:pPr>
        <w:pStyle w:val="19"/>
        <w:spacing w:before="92" w:line="228" w:lineRule="auto"/>
        <w:ind w:left="484"/>
      </w:pPr>
      <w:r>
        <w:t>581.根据不同的标准，可以对法作不同的分类，成文法和不成文法的划分依据是（    ）。</w:t>
      </w:r>
    </w:p>
    <w:p w14:paraId="2B38158D">
      <w:pPr>
        <w:pStyle w:val="19"/>
        <w:spacing w:before="92" w:line="228" w:lineRule="auto"/>
        <w:ind w:left="484"/>
      </w:pPr>
      <w:r>
        <w:t>A.根据法的创制方式和发布形式所作的分类</w:t>
      </w:r>
    </w:p>
    <w:p w14:paraId="3B905BBF">
      <w:pPr>
        <w:pStyle w:val="19"/>
        <w:spacing w:before="92" w:line="228" w:lineRule="auto"/>
        <w:ind w:left="484"/>
      </w:pPr>
      <w:r>
        <w:t>B.根据法的内容、效力和制定程序所作的分类</w:t>
      </w:r>
    </w:p>
    <w:p w14:paraId="40642A23">
      <w:pPr>
        <w:pStyle w:val="19"/>
        <w:spacing w:before="92" w:line="228" w:lineRule="auto"/>
        <w:ind w:left="484"/>
      </w:pPr>
      <w:r>
        <w:t>C.根据法的空间效力、时间效力或对人的效力所作的分类</w:t>
      </w:r>
    </w:p>
    <w:p w14:paraId="4B6E53F4">
      <w:pPr>
        <w:pStyle w:val="19"/>
        <w:spacing w:before="92" w:line="228" w:lineRule="auto"/>
        <w:ind w:left="484"/>
      </w:pPr>
      <w:r>
        <w:t>D.根据法的内容所作的分类</w:t>
      </w:r>
    </w:p>
    <w:p w14:paraId="0485F6FE">
      <w:pPr>
        <w:pStyle w:val="19"/>
        <w:spacing w:before="92" w:line="228" w:lineRule="auto"/>
        <w:ind w:left="484"/>
      </w:pPr>
      <w:r>
        <w:t>582.以下选项中有权确认劳动合同效力的部门是（    ）。</w:t>
      </w:r>
    </w:p>
    <w:p w14:paraId="48580548">
      <w:pPr>
        <w:pStyle w:val="19"/>
        <w:spacing w:before="92" w:line="228" w:lineRule="auto"/>
        <w:ind w:left="484"/>
      </w:pPr>
      <w:r>
        <w:t>A.企业劳动争议调解委员会             B.企业工会</w:t>
      </w:r>
    </w:p>
    <w:p w14:paraId="37269726">
      <w:pPr>
        <w:pStyle w:val="19"/>
        <w:spacing w:before="92" w:line="228" w:lineRule="auto"/>
        <w:ind w:left="484"/>
      </w:pPr>
      <w:r>
        <w:t>C.劳动争议仲裁委员会                 D.教育局</w:t>
      </w:r>
    </w:p>
    <w:p w14:paraId="65971EEE">
      <w:pPr>
        <w:pStyle w:val="19"/>
        <w:spacing w:before="92" w:line="228" w:lineRule="auto"/>
        <w:ind w:left="484"/>
      </w:pPr>
      <w:r>
        <w:t>583.中华人民共和国第一部以“法典 ”命名的法律于 2020 年 5 月 28 日通过， 自（    ）起施行。</w:t>
      </w:r>
    </w:p>
    <w:p w14:paraId="63F8B664">
      <w:pPr>
        <w:pStyle w:val="19"/>
        <w:spacing w:before="92" w:line="228" w:lineRule="auto"/>
        <w:ind w:left="484"/>
      </w:pPr>
      <w:r>
        <w:t>A.2020 年 6 月 1 日                      B.2021 年 1 月 1 日</w:t>
      </w:r>
    </w:p>
    <w:p w14:paraId="76B94A5A">
      <w:pPr>
        <w:pStyle w:val="19"/>
        <w:spacing w:before="92" w:line="228" w:lineRule="auto"/>
        <w:ind w:left="484"/>
      </w:pPr>
      <w:r>
        <w:t>C.2021 年 5 月 28 日                     D.2020 年 10 月 1 日</w:t>
      </w:r>
    </w:p>
    <w:p w14:paraId="71AF199B">
      <w:pPr>
        <w:pStyle w:val="19"/>
        <w:spacing w:before="92" w:line="228" w:lineRule="auto"/>
        <w:ind w:left="484"/>
      </w:pPr>
      <w:r>
        <w:t>584.不仅仅是用人单位，劳动者也有权解除劳动合同。以下选项中劳动者无权解除劳动合同的是（    ）。 A.用人单位未及时足额支付劳动报酬的</w:t>
      </w:r>
    </w:p>
    <w:p w14:paraId="1D71B10F">
      <w:pPr>
        <w:pStyle w:val="19"/>
        <w:spacing w:before="92" w:line="228" w:lineRule="auto"/>
        <w:ind w:left="484"/>
      </w:pPr>
      <w:r>
        <w:t>B.用人单位未依法为劳动者缴纳社会保险费的</w:t>
      </w:r>
    </w:p>
    <w:p w14:paraId="617DA65C">
      <w:pPr>
        <w:pStyle w:val="19"/>
        <w:spacing w:before="92" w:line="228" w:lineRule="auto"/>
        <w:ind w:left="484"/>
      </w:pPr>
      <w:r>
        <w:t>C.劳动者在试用期间被证明不符合录用条件的</w:t>
      </w:r>
    </w:p>
    <w:p w14:paraId="5295786F">
      <w:pPr>
        <w:pStyle w:val="19"/>
        <w:spacing w:before="92" w:line="228" w:lineRule="auto"/>
        <w:ind w:left="484"/>
      </w:pPr>
      <w:r>
        <w:t>D.用人单位未按劳动合同的约定提供劳动保护</w:t>
      </w:r>
    </w:p>
    <w:p w14:paraId="364F87A1">
      <w:pPr>
        <w:pStyle w:val="19"/>
        <w:spacing w:before="92" w:line="228" w:lineRule="auto"/>
        <w:ind w:left="484"/>
      </w:pPr>
      <w:r>
        <w:t>585.2020 年年初，凌医生在抗疫过程中不慎感染肺炎，因抢救无效离世。当地政府给予其妻子抚恤金。此抚恤金的性质属于 (    )</w:t>
      </w:r>
    </w:p>
    <w:p w14:paraId="52F3ADDE">
      <w:pPr>
        <w:pStyle w:val="19"/>
        <w:spacing w:before="92" w:line="228" w:lineRule="auto"/>
        <w:ind w:left="484"/>
      </w:pPr>
      <w:r>
        <w:t>A.行政给付                       B.损失</w:t>
      </w:r>
    </w:p>
    <w:p w14:paraId="6FDDFAF0">
      <w:pPr>
        <w:pStyle w:val="19"/>
        <w:spacing w:before="92" w:line="228" w:lineRule="auto"/>
        <w:ind w:left="484"/>
      </w:pPr>
      <w:r>
        <w:t>C.奖励                            D.赔偿</w:t>
      </w:r>
    </w:p>
    <w:p w14:paraId="472CB338">
      <w:pPr>
        <w:pStyle w:val="19"/>
        <w:spacing w:before="92" w:line="228" w:lineRule="auto"/>
        <w:ind w:left="484"/>
      </w:pPr>
      <w:r>
        <w:t>586.“望湖村经过村民（组）、村民代表大会讨论通过将本村内的宅基地发给×× × , 并签订本协议。 ”村民（组）签订的这一合同属于（    ）。</w:t>
      </w:r>
    </w:p>
    <w:p w14:paraId="5C67E1F3">
      <w:pPr>
        <w:pStyle w:val="19"/>
        <w:spacing w:before="92" w:line="228" w:lineRule="auto"/>
        <w:ind w:left="484"/>
      </w:pPr>
      <w:r>
        <w:t>A.农村工程承包合同               B.国有土地使用权出让合同</w:t>
      </w:r>
    </w:p>
    <w:p w14:paraId="04483DF8">
      <w:pPr>
        <w:pStyle w:val="19"/>
        <w:spacing w:before="92" w:line="228" w:lineRule="auto"/>
        <w:ind w:left="484"/>
      </w:pPr>
      <w:r>
        <w:t>C.土地使用权合同                 D.农村土地承包合同</w:t>
      </w:r>
    </w:p>
    <w:p w14:paraId="6321BAA6">
      <w:pPr>
        <w:pStyle w:val="19"/>
        <w:spacing w:before="92" w:line="228" w:lineRule="auto"/>
        <w:ind w:left="484"/>
      </w:pPr>
      <w:r>
        <w:t>587.在我国，任何人都享有宪法和法律规定的权利， 同时也必须履行宪法和法律规定的义务。这是因为(    ) 。</w:t>
      </w:r>
    </w:p>
    <w:p w14:paraId="2911356E">
      <w:pPr>
        <w:pStyle w:val="19"/>
        <w:spacing w:before="92" w:line="228" w:lineRule="auto"/>
        <w:ind w:left="484"/>
      </w:pPr>
      <w:r>
        <w:t>A.公民的权利和义务是按照比例分配的</w:t>
      </w:r>
    </w:p>
    <w:p w14:paraId="621C2E8F">
      <w:pPr>
        <w:pStyle w:val="19"/>
        <w:spacing w:before="92" w:line="228" w:lineRule="auto"/>
        <w:ind w:left="484"/>
      </w:pPr>
      <w:r>
        <w:t>B.权利和义务在法律关系中是相对应存在的</w:t>
      </w:r>
    </w:p>
    <w:p w14:paraId="4CB3E4BE">
      <w:pPr>
        <w:pStyle w:val="19"/>
        <w:spacing w:before="92" w:line="228" w:lineRule="auto"/>
        <w:ind w:left="484"/>
      </w:pPr>
      <w:r>
        <w:t>C.权利也是义务，义务也是权利</w:t>
      </w:r>
    </w:p>
    <w:p w14:paraId="6F341738">
      <w:pPr>
        <w:pStyle w:val="19"/>
        <w:spacing w:before="92" w:line="228" w:lineRule="auto"/>
        <w:ind w:left="484"/>
      </w:pPr>
      <w:r>
        <w:t>D.公民的权利和义务是对立的</w:t>
      </w:r>
    </w:p>
    <w:p w14:paraId="08DE5E1A">
      <w:pPr>
        <w:pStyle w:val="19"/>
        <w:spacing w:before="92" w:line="228" w:lineRule="auto"/>
        <w:ind w:left="484"/>
      </w:pPr>
      <w:r>
        <w:t>588.某村有年满 18 周岁以上村民 300 人，其中有 60 名村民联名提出罢免村委会主任。经村民会议投票表决，则罢免被通过至少需要 (    )</w:t>
      </w:r>
    </w:p>
    <w:p w14:paraId="063339D1">
      <w:pPr>
        <w:pStyle w:val="19"/>
        <w:spacing w:before="92" w:line="228" w:lineRule="auto"/>
        <w:ind w:left="484"/>
      </w:pPr>
      <w:r>
        <w:t>A.75 人同意                       B.76 人同意</w:t>
      </w:r>
    </w:p>
    <w:p w14:paraId="634B4A12">
      <w:pPr>
        <w:pStyle w:val="19"/>
        <w:spacing w:before="92" w:line="228" w:lineRule="auto"/>
        <w:ind w:left="484"/>
      </w:pPr>
      <w:r>
        <w:t>C.150 人同意                      D.151 人同意</w:t>
      </w:r>
    </w:p>
    <w:p w14:paraId="77447852">
      <w:pPr>
        <w:pStyle w:val="19"/>
        <w:spacing w:before="92" w:line="228" w:lineRule="auto"/>
        <w:ind w:left="484"/>
      </w:pPr>
      <w:r>
        <w:t>589.甲、乙两村相邻，乙村的用水取自流经甲村的小河，多年来两村常因用水问题发生冲突，于是县政府决定将这条小河的水流交给乡水管站统一调配。但甲村人认为，小河历史上就属于甲村所有，县政府无权将这条河的水流交给乡水管站统一调配。根据现行宪法和法律，下列说法正确的是（    ）。</w:t>
      </w:r>
    </w:p>
    <w:p w14:paraId="257FC4AA">
      <w:pPr>
        <w:pStyle w:val="19"/>
        <w:spacing w:before="92" w:line="228" w:lineRule="auto"/>
        <w:ind w:left="484"/>
      </w:pPr>
      <w:r>
        <w:t>A.甲村人有理，因为水流属于村民集体所有，政府无权收归国有</w:t>
      </w:r>
    </w:p>
    <w:p w14:paraId="38C188E6">
      <w:pPr>
        <w:pStyle w:val="19"/>
        <w:spacing w:before="92" w:line="228" w:lineRule="auto"/>
        <w:ind w:left="484"/>
      </w:pPr>
      <w:r>
        <w:t>B.甲村人有理，因为这条小河的河床属于甲村集体所有，水流应由村民集体支配</w:t>
      </w:r>
    </w:p>
    <w:p w14:paraId="197EA2B5">
      <w:pPr>
        <w:pStyle w:val="19"/>
        <w:spacing w:before="92" w:line="228" w:lineRule="auto"/>
        <w:ind w:left="484"/>
      </w:pPr>
      <w:r>
        <w:t>C.县政府的决定合理，因为水流属于国家所有，政府有权调配河水的供应</w:t>
      </w:r>
    </w:p>
    <w:p w14:paraId="598B9EB0">
      <w:pPr>
        <w:pStyle w:val="19"/>
        <w:spacing w:before="92" w:line="228" w:lineRule="auto"/>
        <w:ind w:left="484"/>
      </w:pPr>
      <w:r>
        <w:t>D.县政府的决定合理，因为水流虽然属于甲村所有，但乙村人也应享有喝水用水的权利，为解决乙村用水问题，政府可以将水流供应统一调配</w:t>
      </w:r>
    </w:p>
    <w:p w14:paraId="0686E340">
      <w:pPr>
        <w:pStyle w:val="19"/>
        <w:spacing w:before="92" w:line="228" w:lineRule="auto"/>
        <w:ind w:left="484"/>
      </w:pPr>
      <w:r>
        <w:t>590.由国务院总理、副总理、国务委员、各部部长、各委员会主任、审计长、秘书长组成的是（    ）。</w:t>
      </w:r>
    </w:p>
    <w:p w14:paraId="72417A61">
      <w:pPr>
        <w:pStyle w:val="19"/>
        <w:spacing w:before="92" w:line="228" w:lineRule="auto"/>
        <w:ind w:left="484"/>
      </w:pPr>
      <w:r>
        <w:t>A.国务院首脑会议                  B.国务院首长会议</w:t>
      </w:r>
    </w:p>
    <w:p w14:paraId="5D82AE4B">
      <w:pPr>
        <w:pStyle w:val="19"/>
        <w:spacing w:before="92" w:line="228" w:lineRule="auto"/>
        <w:ind w:left="484"/>
      </w:pPr>
      <w:r>
        <w:t>C.国务院全体会议                  D.国务院办公会议</w:t>
      </w:r>
    </w:p>
    <w:p w14:paraId="3D59FAA9">
      <w:pPr>
        <w:pStyle w:val="19"/>
        <w:spacing w:before="92" w:line="228" w:lineRule="auto"/>
        <w:ind w:left="484"/>
      </w:pPr>
      <w:r>
        <w:t>591.卢梭曾说过，一切法律中最重要的法律，既不是刻在大理石上，也不是刻在铜表上，而是铭刻在公民的内心里。这句话强调的是（    ）。</w:t>
      </w:r>
    </w:p>
    <w:p w14:paraId="61C8F197">
      <w:pPr>
        <w:pStyle w:val="19"/>
        <w:spacing w:before="92" w:line="228" w:lineRule="auto"/>
        <w:ind w:left="484"/>
      </w:pPr>
      <w:r>
        <w:t>A.依法治国的主体是全体公民</w:t>
      </w:r>
    </w:p>
    <w:p w14:paraId="6A9D6BAB">
      <w:pPr>
        <w:pStyle w:val="19"/>
        <w:spacing w:before="92" w:line="228" w:lineRule="auto"/>
        <w:ind w:left="484"/>
      </w:pPr>
      <w:r>
        <w:t>B.公民对法律的认同是法治的力量之源</w:t>
      </w:r>
    </w:p>
    <w:p w14:paraId="0F4E351C">
      <w:pPr>
        <w:pStyle w:val="19"/>
        <w:spacing w:before="92" w:line="228" w:lineRule="auto"/>
        <w:ind w:left="484"/>
      </w:pPr>
      <w:r>
        <w:t>C.法律是人民意志的直接反映和载体</w:t>
      </w:r>
    </w:p>
    <w:p w14:paraId="2588D90D">
      <w:pPr>
        <w:pStyle w:val="19"/>
        <w:spacing w:before="92" w:line="228" w:lineRule="auto"/>
        <w:ind w:left="484"/>
      </w:pPr>
      <w:r>
        <w:t>D.依法治国是治国理政的基本方针</w:t>
      </w:r>
    </w:p>
    <w:p w14:paraId="66CA6BE1">
      <w:pPr>
        <w:pStyle w:val="19"/>
        <w:spacing w:before="92" w:line="228" w:lineRule="auto"/>
        <w:ind w:left="484"/>
      </w:pPr>
      <w:r>
        <w:t>592.古罗马法学家盖尤斯曾记述过一个案例：一个人因砍伐邻居家的葡萄树被告上法庭，原告虽提供了确凿的证据，却因在法庭辩论中将“葡萄树 ”说成“葡萄 ”而输掉了官司。原因是《十二铜表法》 中只规定了非法砍伐他人“树木 ”应处以罚金。该案例说明当时在罗马（    ）。</w:t>
      </w:r>
    </w:p>
    <w:p w14:paraId="77825891">
      <w:pPr>
        <w:pStyle w:val="19"/>
        <w:spacing w:before="92" w:line="228" w:lineRule="auto"/>
        <w:ind w:left="484"/>
      </w:pPr>
      <w:r>
        <w:t>A.不重视私有财产的保护</w:t>
      </w:r>
    </w:p>
    <w:p w14:paraId="260BDBD2">
      <w:pPr>
        <w:pStyle w:val="19"/>
        <w:spacing w:before="92" w:line="228" w:lineRule="auto"/>
        <w:ind w:left="484"/>
      </w:pPr>
      <w:r>
        <w:t>B.法律具有形式主义特征</w:t>
      </w:r>
    </w:p>
    <w:p w14:paraId="6E171471">
      <w:pPr>
        <w:pStyle w:val="19"/>
        <w:spacing w:before="92" w:line="228" w:lineRule="auto"/>
        <w:ind w:left="484"/>
      </w:pPr>
      <w:r>
        <w:t>C.审判程序缺乏公正性</w:t>
      </w:r>
    </w:p>
    <w:p w14:paraId="4BE92D46">
      <w:pPr>
        <w:pStyle w:val="19"/>
        <w:spacing w:before="92" w:line="228" w:lineRule="auto"/>
        <w:ind w:left="484"/>
      </w:pPr>
      <w:r>
        <w:t>D.审判结果取决于对法律的解释</w:t>
      </w:r>
    </w:p>
    <w:p w14:paraId="2683A94B">
      <w:pPr>
        <w:pStyle w:val="19"/>
        <w:spacing w:before="92" w:line="228" w:lineRule="auto"/>
        <w:ind w:left="484"/>
      </w:pPr>
      <w:r>
        <w:t>593.根据我国刑法规定，刑罚分为主刑和附加刑。附加刑的种类不包括 (    )</w:t>
      </w:r>
    </w:p>
    <w:p w14:paraId="76710F58">
      <w:pPr>
        <w:pStyle w:val="19"/>
        <w:spacing w:before="92" w:line="228" w:lineRule="auto"/>
        <w:ind w:left="484"/>
      </w:pPr>
      <w:r>
        <w:t>A.没收财产                        B.管制</w:t>
      </w:r>
    </w:p>
    <w:p w14:paraId="177A5040">
      <w:pPr>
        <w:pStyle w:val="19"/>
        <w:spacing w:before="92" w:line="228" w:lineRule="auto"/>
        <w:ind w:left="484"/>
      </w:pPr>
      <w:r>
        <w:t>C.剥夺政治权利                    D.罚金</w:t>
      </w:r>
    </w:p>
    <w:p w14:paraId="0A9146C2">
      <w:pPr>
        <w:pStyle w:val="19"/>
        <w:spacing w:before="92" w:line="228" w:lineRule="auto"/>
        <w:ind w:left="484"/>
      </w:pPr>
      <w:r>
        <w:t>594.醉驾是指因饮酒而完全丧失或部分丧失个人意志的状态下驾驶机动车的行为。每百毫升血液酒精含量大于或者等于 80 毫克即构成醉驾。 目前，我国已经把醉驾纳入刑法定罪量刑范围，其罪名是 (    )</w:t>
      </w:r>
    </w:p>
    <w:p w14:paraId="5B5BF1A3">
      <w:pPr>
        <w:pStyle w:val="19"/>
        <w:spacing w:before="92" w:line="228" w:lineRule="auto"/>
        <w:ind w:left="484"/>
      </w:pPr>
      <w:r>
        <w:t>A.非法驾驶罪                      B.危险驾驶罪</w:t>
      </w:r>
    </w:p>
    <w:p w14:paraId="29CD02B2">
      <w:pPr>
        <w:pStyle w:val="19"/>
        <w:spacing w:before="92" w:line="228" w:lineRule="auto"/>
        <w:ind w:left="484"/>
      </w:pPr>
      <w:r>
        <w:t>C.危害人身安全罪                  D.危害社会安全罪</w:t>
      </w:r>
    </w:p>
    <w:p w14:paraId="6513AE7E">
      <w:pPr>
        <w:pStyle w:val="19"/>
        <w:spacing w:before="92" w:line="228" w:lineRule="auto"/>
        <w:ind w:left="484"/>
      </w:pPr>
      <w:r>
        <w:t>595.甲投入全部资金承包了一个快递点，但后期运营也急需用钱，却求借无门。乙趁机表示愿意借给甲 10万元，但后半年甲需要三倍返还，甲同意。甲、乙之间的行为（    ）。</w:t>
      </w:r>
    </w:p>
    <w:p w14:paraId="243852CE">
      <w:pPr>
        <w:pStyle w:val="19"/>
        <w:spacing w:before="92" w:line="228" w:lineRule="auto"/>
        <w:ind w:left="484"/>
      </w:pPr>
      <w:r>
        <w:t>A.因乙乘人之危而可撤销</w:t>
      </w:r>
    </w:p>
    <w:p w14:paraId="38217D95">
      <w:pPr>
        <w:pStyle w:val="19"/>
        <w:spacing w:before="92" w:line="228" w:lineRule="auto"/>
        <w:ind w:left="484"/>
      </w:pPr>
      <w:r>
        <w:t>B.因乙乘人之危而无效</w:t>
      </w:r>
    </w:p>
    <w:p w14:paraId="2DAA6F28">
      <w:pPr>
        <w:pStyle w:val="19"/>
        <w:spacing w:before="92" w:line="228" w:lineRule="auto"/>
        <w:ind w:left="484"/>
      </w:pPr>
      <w:r>
        <w:t>C.因乙欺诈而撤销</w:t>
      </w:r>
    </w:p>
    <w:p w14:paraId="61C48626">
      <w:pPr>
        <w:pStyle w:val="19"/>
        <w:spacing w:before="92" w:line="228" w:lineRule="auto"/>
        <w:ind w:left="484"/>
      </w:pPr>
      <w:r>
        <w:t>D.因乙欺诈而无效</w:t>
      </w:r>
    </w:p>
    <w:p w14:paraId="11F2C450">
      <w:pPr>
        <w:pStyle w:val="19"/>
        <w:spacing w:before="92" w:line="228" w:lineRule="auto"/>
        <w:ind w:left="484"/>
      </w:pPr>
      <w:r>
        <w:t>596.A 地的甲与 B 地的乙因C 地的一处房产归属问题发生纠纷，甲欲提起不动产诉讼。根据民事诉讼法的规定，该诉讼的管辖方应为 (    )</w:t>
      </w:r>
    </w:p>
    <w:p w14:paraId="58E5B49E">
      <w:pPr>
        <w:pStyle w:val="19"/>
        <w:spacing w:before="92" w:line="228" w:lineRule="auto"/>
        <w:ind w:left="484"/>
      </w:pPr>
      <w:r>
        <w:t>A.A 地法院                        B.B 地法院</w:t>
      </w:r>
    </w:p>
    <w:p w14:paraId="011DD674">
      <w:pPr>
        <w:pStyle w:val="19"/>
        <w:spacing w:before="92" w:line="228" w:lineRule="auto"/>
        <w:ind w:left="484"/>
      </w:pPr>
      <w:r>
        <w:t>C.C 地法院                        D.甲乙两人协商确定的法院</w:t>
      </w:r>
    </w:p>
    <w:p w14:paraId="0BC9F7E3">
      <w:pPr>
        <w:pStyle w:val="19"/>
        <w:spacing w:before="92" w:line="228" w:lineRule="auto"/>
        <w:ind w:left="484"/>
      </w:pPr>
      <w:r>
        <w:t>597.甲将一辆古董汽车转让给了乙。根据个人所得税法律制度的规定，甲这一行为所得适用的税目是(    )</w:t>
      </w:r>
    </w:p>
    <w:p w14:paraId="69002B27">
      <w:pPr>
        <w:pStyle w:val="19"/>
        <w:spacing w:before="92" w:line="228" w:lineRule="auto"/>
        <w:ind w:left="484"/>
      </w:pPr>
      <w:r>
        <w:t>A.特许权使用费所得               B.偶然所得</w:t>
      </w:r>
    </w:p>
    <w:p w14:paraId="7FFC968C">
      <w:pPr>
        <w:pStyle w:val="19"/>
        <w:spacing w:before="92" w:line="228" w:lineRule="auto"/>
        <w:ind w:left="484"/>
      </w:pPr>
      <w:r>
        <w:t>C.股息红利所得                   D.财产转让所得</w:t>
      </w:r>
    </w:p>
    <w:p w14:paraId="1FE70FDC">
      <w:pPr>
        <w:pStyle w:val="19"/>
        <w:spacing w:before="92" w:line="228" w:lineRule="auto"/>
        <w:ind w:left="484"/>
      </w:pPr>
      <w:r>
        <w:t>598.宪法修正案增写了一句： “ 中国共产党领导是中国特色社会主义最本质的特征。 ”此举的主要意义不包括（    ）。</w:t>
      </w:r>
    </w:p>
    <w:p w14:paraId="1B9D3C5C">
      <w:pPr>
        <w:pStyle w:val="19"/>
        <w:spacing w:before="92" w:line="228" w:lineRule="auto"/>
        <w:ind w:left="484"/>
      </w:pPr>
      <w:r>
        <w:t>A.有利于正确把握国际形势的深刻变化</w:t>
      </w:r>
    </w:p>
    <w:p w14:paraId="64E7E91D">
      <w:pPr>
        <w:pStyle w:val="19"/>
        <w:spacing w:before="92" w:line="228" w:lineRule="auto"/>
        <w:ind w:left="484"/>
      </w:pPr>
      <w:r>
        <w:t>B.有利于在全体人民中强化党的领导意识</w:t>
      </w:r>
    </w:p>
    <w:p w14:paraId="7936A3BD">
      <w:pPr>
        <w:pStyle w:val="19"/>
        <w:spacing w:before="92" w:line="228" w:lineRule="auto"/>
        <w:ind w:left="484"/>
      </w:pPr>
      <w:r>
        <w:t>C.能有效把党的领导落实到国家工作全过程和各方面</w:t>
      </w:r>
    </w:p>
    <w:p w14:paraId="5040A8A0">
      <w:pPr>
        <w:pStyle w:val="19"/>
        <w:spacing w:before="92" w:line="228" w:lineRule="auto"/>
        <w:ind w:left="484"/>
      </w:pPr>
      <w:r>
        <w:t>D.确保党和国家事业始终沿着正确方向前进</w:t>
      </w:r>
    </w:p>
    <w:p w14:paraId="14DB67C5">
      <w:pPr>
        <w:pStyle w:val="19"/>
        <w:spacing w:before="92" w:line="228" w:lineRule="auto"/>
        <w:ind w:left="484"/>
      </w:pPr>
      <w:r>
        <w:t>599.甲和乙结婚后育有一子丙，后甲与乙离婚，乙与丁再婚并有一女戊。数年间， 甲、乙、丙相继去世，丙去世时未结婚。据此，下列对丙的财产不享有继承权的是（    ）。</w:t>
      </w:r>
    </w:p>
    <w:p w14:paraId="6451E44A">
      <w:pPr>
        <w:pStyle w:val="19"/>
        <w:spacing w:before="92" w:line="228" w:lineRule="auto"/>
        <w:ind w:left="484"/>
      </w:pPr>
      <w:r>
        <w:t>A.甲的父母                              B.乙的父母</w:t>
      </w:r>
    </w:p>
    <w:p w14:paraId="16AABAF9">
      <w:pPr>
        <w:pStyle w:val="19"/>
        <w:spacing w:before="92" w:line="228" w:lineRule="auto"/>
        <w:ind w:left="484"/>
      </w:pPr>
      <w:r>
        <w:t>C.丁                                     D.戊</w:t>
      </w:r>
    </w:p>
    <w:p w14:paraId="7842BDBE">
      <w:pPr>
        <w:pStyle w:val="19"/>
        <w:spacing w:before="92" w:line="228" w:lineRule="auto"/>
        <w:ind w:left="484"/>
      </w:pPr>
      <w:r>
        <w:t>（备注：《中华人民共和国民法典》自 2021年 1 月 1 日起施行，《中华人民共和国继承法》同时废止。《中华人民共和国民法典》中相关法条内容没有修改。）</w:t>
      </w:r>
    </w:p>
    <w:p w14:paraId="566B6B51">
      <w:pPr>
        <w:pStyle w:val="19"/>
        <w:spacing w:before="92" w:line="228" w:lineRule="auto"/>
        <w:ind w:left="484"/>
      </w:pPr>
      <w:r>
        <w:t>600.甲市乙县市场监管部门发现李某违法经营，遂对相关物品进行扣押，制作了扣押清单。据此，乙县市场监管部门所依照的规范性文件不可能是（    ）。</w:t>
      </w:r>
    </w:p>
    <w:p w14:paraId="16A0BDD2">
      <w:pPr>
        <w:pStyle w:val="19"/>
        <w:spacing w:before="92" w:line="228" w:lineRule="auto"/>
        <w:ind w:left="484"/>
      </w:pPr>
      <w:r>
        <w:t>A.法律                                  B.行政法规</w:t>
      </w:r>
    </w:p>
    <w:p w14:paraId="5C987CF2">
      <w:pPr>
        <w:pStyle w:val="19"/>
        <w:spacing w:before="92" w:line="228" w:lineRule="auto"/>
        <w:ind w:left="484"/>
      </w:pPr>
      <w:r>
        <w:t>C.地方性法规                            D.部门规章</w:t>
      </w:r>
    </w:p>
    <w:p w14:paraId="562C2D8C">
      <w:pPr>
        <w:pStyle w:val="19"/>
        <w:spacing w:before="92" w:line="228" w:lineRule="auto"/>
        <w:ind w:left="484"/>
      </w:pPr>
      <w:r>
        <w:t>601.2019 年 4 月某日下午，被告人彭某的母亲王某以某园林负责人李某在某公路上挖槽布水管侵占自家未征收土地为由，阻止李某等人施工。在阻工过程中，李某阻止王某靠近挖机，推搡王某致其倒地。随后，彭某与其父亲闻讯赶来，因王某向两人诉说被李某殴打，彭某与李某发生口角，继而扭打起来。其间，彭某手握石头砸向李某，致使李某鼻部骨折，经市司法鉴定中心鉴定，李某的伤情为轻伤二级。彭某的行为构成（    ）。</w:t>
      </w:r>
    </w:p>
    <w:p w14:paraId="148A7F25">
      <w:pPr>
        <w:pStyle w:val="19"/>
        <w:spacing w:before="92" w:line="228" w:lineRule="auto"/>
        <w:ind w:left="484"/>
      </w:pPr>
      <w:r>
        <w:t>A.寻衅滋事罪                            B.故意伤害罪</w:t>
      </w:r>
    </w:p>
    <w:p w14:paraId="2ED72756">
      <w:pPr>
        <w:pStyle w:val="19"/>
        <w:spacing w:before="92" w:line="228" w:lineRule="auto"/>
        <w:ind w:left="484"/>
      </w:pPr>
      <w:r>
        <w:t>C.故意杀人罪                            D.过失致人重伤罪</w:t>
      </w:r>
    </w:p>
    <w:p w14:paraId="5DCED028">
      <w:pPr>
        <w:pStyle w:val="19"/>
        <w:spacing w:before="92" w:line="228" w:lineRule="auto"/>
        <w:ind w:left="484"/>
      </w:pPr>
      <w:r>
        <w:t>602.甲公司（甲方）从美国的乙公司（乙方）购进的一批生产原料在运输过程中遭到严重损毁，但双方事前并没有相关约定。根据国际货物买卖合同公约的规定，该损失原则上应由（    ）。</w:t>
      </w:r>
    </w:p>
    <w:p w14:paraId="4488CA31">
      <w:pPr>
        <w:pStyle w:val="19"/>
        <w:spacing w:before="92" w:line="228" w:lineRule="auto"/>
        <w:ind w:left="484"/>
      </w:pPr>
      <w:r>
        <w:t>A.甲、乙双方共同承担              B.甲方承担</w:t>
      </w:r>
    </w:p>
    <w:p w14:paraId="0A194BBB">
      <w:pPr>
        <w:pStyle w:val="19"/>
        <w:spacing w:before="92" w:line="228" w:lineRule="auto"/>
        <w:ind w:left="484"/>
      </w:pPr>
      <w:r>
        <w:t>C.乙方承担                        D.甲方或乙方承担</w:t>
      </w:r>
    </w:p>
    <w:p w14:paraId="75B13982">
      <w:pPr>
        <w:pStyle w:val="19"/>
        <w:spacing w:before="92" w:line="228" w:lineRule="auto"/>
        <w:ind w:left="484"/>
      </w:pPr>
      <w:r>
        <w:t>603.下列行为中不属于妨害公务罪的是（    ）。</w:t>
      </w:r>
    </w:p>
    <w:p w14:paraId="5C865254">
      <w:pPr>
        <w:pStyle w:val="19"/>
        <w:spacing w:before="92" w:line="228" w:lineRule="auto"/>
        <w:ind w:left="484"/>
      </w:pPr>
      <w:r>
        <w:t>A.甲以暴力、威胁方法阻碍工商行政管理机关工作人员依法查处伪劣商品的行为</w:t>
      </w:r>
    </w:p>
    <w:p w14:paraId="513DC084">
      <w:pPr>
        <w:pStyle w:val="19"/>
        <w:spacing w:before="92" w:line="228" w:lineRule="auto"/>
        <w:ind w:left="484"/>
      </w:pPr>
      <w:r>
        <w:t>B.乙以暴力、威胁方法阻碍市人大代表依法执行代表职务的行为</w:t>
      </w:r>
    </w:p>
    <w:p w14:paraId="4187A453">
      <w:pPr>
        <w:pStyle w:val="19"/>
        <w:spacing w:before="92" w:line="228" w:lineRule="auto"/>
        <w:ind w:left="484"/>
      </w:pPr>
      <w:r>
        <w:t>C.丙以暴力、威胁方法阻碍国有公司经理依法履行组织生产经营职责的行为</w:t>
      </w:r>
    </w:p>
    <w:p w14:paraId="3CB638BE">
      <w:pPr>
        <w:pStyle w:val="19"/>
        <w:spacing w:before="92" w:line="228" w:lineRule="auto"/>
        <w:ind w:left="484"/>
      </w:pPr>
      <w:r>
        <w:t>D.在发生重大地震时，丁以暴力、威胁方法阻碍红十字会工作人员依法履行防疫职责的</w:t>
      </w:r>
    </w:p>
    <w:p w14:paraId="4F93C950">
      <w:pPr>
        <w:pStyle w:val="19"/>
        <w:spacing w:before="92" w:line="228" w:lineRule="auto"/>
        <w:ind w:left="484"/>
      </w:pPr>
      <w:r>
        <w:t>604.甲在游历月牙泉时，拍摄了一张照片，事后将此照片冲洗出来送给了好友乙，则该照片的著作权（    ）。</w:t>
      </w:r>
    </w:p>
    <w:p w14:paraId="0ACAC686">
      <w:pPr>
        <w:pStyle w:val="19"/>
        <w:spacing w:before="92" w:line="228" w:lineRule="auto"/>
        <w:ind w:left="484"/>
      </w:pPr>
      <w:r>
        <w:t>A.归甲所有                         B.归乙所有</w:t>
      </w:r>
    </w:p>
    <w:p w14:paraId="1328F161">
      <w:pPr>
        <w:pStyle w:val="19"/>
        <w:spacing w:before="92" w:line="228" w:lineRule="auto"/>
        <w:ind w:left="484"/>
      </w:pPr>
      <w:r>
        <w:t>C.甲、乙两人共同所有               D.甲、乙两人协商决定</w:t>
      </w:r>
    </w:p>
    <w:p w14:paraId="5CDCC702">
      <w:pPr>
        <w:pStyle w:val="19"/>
        <w:spacing w:before="92" w:line="228" w:lineRule="auto"/>
        <w:ind w:left="484"/>
      </w:pPr>
      <w:r>
        <w:t>605.国家结构形式一般分为单一制和复合制两种，复合国家是由两个或两个以上的成员单位（如共和国等）联合组成的联盟国家或国家联盟。以下选项中国家结构形式是复合制的是（    ）。</w:t>
      </w:r>
    </w:p>
    <w:p w14:paraId="72F78976">
      <w:pPr>
        <w:pStyle w:val="19"/>
        <w:spacing w:before="92" w:line="228" w:lineRule="auto"/>
        <w:ind w:left="484"/>
      </w:pPr>
      <w:r>
        <w:t>A.中国                     B.美国</w:t>
      </w:r>
    </w:p>
    <w:p w14:paraId="304D64DB">
      <w:pPr>
        <w:pStyle w:val="19"/>
        <w:spacing w:before="92" w:line="228" w:lineRule="auto"/>
        <w:ind w:left="484"/>
      </w:pPr>
      <w:r>
        <w:t>C.法国                      D.英国</w:t>
      </w:r>
    </w:p>
    <w:p w14:paraId="1C0F3B07">
      <w:pPr>
        <w:pStyle w:val="19"/>
        <w:spacing w:before="92" w:line="228" w:lineRule="auto"/>
        <w:ind w:left="484"/>
      </w:pPr>
      <w:r>
        <w:t>606.今年两会期间，最高检发布报告显示，1999 年至 2019 年，（    ）取代盗窃成我国第一刑事犯罪。</w:t>
      </w:r>
    </w:p>
    <w:p w14:paraId="0E916B12">
      <w:pPr>
        <w:pStyle w:val="19"/>
        <w:spacing w:before="92" w:line="228" w:lineRule="auto"/>
        <w:ind w:left="484"/>
      </w:pPr>
      <w:r>
        <w:t>A.走私                            B.醉驾</w:t>
      </w:r>
    </w:p>
    <w:p w14:paraId="43A672A2">
      <w:pPr>
        <w:pStyle w:val="19"/>
        <w:spacing w:before="92" w:line="228" w:lineRule="auto"/>
        <w:ind w:left="484"/>
      </w:pPr>
      <w:r>
        <w:t>C.贪污贿赂                        D.诈骗</w:t>
      </w:r>
    </w:p>
    <w:p w14:paraId="72FBF1F4">
      <w:pPr>
        <w:pStyle w:val="19"/>
        <w:spacing w:before="92" w:line="228" w:lineRule="auto"/>
        <w:ind w:left="484"/>
      </w:pPr>
      <w:r>
        <w:t>607.王某有一栋可以眺望江景的房子，当他得知有一栋大楼将修建，从此不能眺望江景时，王某将该房子卖给想眺望的李某。王某的行为违背了民法的（    ）原则。</w:t>
      </w:r>
    </w:p>
    <w:p w14:paraId="3713D284">
      <w:pPr>
        <w:pStyle w:val="19"/>
        <w:spacing w:before="92" w:line="228" w:lineRule="auto"/>
        <w:ind w:left="484"/>
      </w:pPr>
      <w:r>
        <w:t>A.诚实信用                        B.公平</w:t>
      </w:r>
    </w:p>
    <w:p w14:paraId="4574993B">
      <w:pPr>
        <w:pStyle w:val="19"/>
        <w:spacing w:before="92" w:line="228" w:lineRule="auto"/>
        <w:ind w:left="484"/>
      </w:pPr>
      <w:r>
        <w:t>C.等价有偿                         D. 自愿</w:t>
      </w:r>
    </w:p>
    <w:p w14:paraId="40A7B5E8">
      <w:pPr>
        <w:pStyle w:val="19"/>
        <w:spacing w:before="92" w:line="228" w:lineRule="auto"/>
        <w:ind w:left="484"/>
      </w:pPr>
      <w:r>
        <w:t>608.下列属于限制人身自由的行为是 (    )</w:t>
      </w:r>
    </w:p>
    <w:p w14:paraId="778EFE8C">
      <w:pPr>
        <w:pStyle w:val="19"/>
        <w:spacing w:before="92" w:line="228" w:lineRule="auto"/>
        <w:ind w:left="484"/>
      </w:pPr>
      <w:r>
        <w:t>A.为防止精神病人行凶伤人而将其隔离</w:t>
      </w:r>
    </w:p>
    <w:p w14:paraId="0BDA0786">
      <w:pPr>
        <w:pStyle w:val="19"/>
        <w:spacing w:before="92" w:line="228" w:lineRule="auto"/>
        <w:ind w:left="484"/>
      </w:pPr>
      <w:r>
        <w:t>B.人民群众对正在实行犯罪或者犯罪后即时被发现的犯罪嫌疑人扭送到公安机关</w:t>
      </w:r>
    </w:p>
    <w:p w14:paraId="160A310E">
      <w:pPr>
        <w:pStyle w:val="19"/>
        <w:spacing w:before="92" w:line="228" w:lineRule="auto"/>
        <w:ind w:left="484"/>
      </w:pPr>
      <w:r>
        <w:t>C.实行正当防卫而将犯罪嫌疑人捆绑并押送司法机关</w:t>
      </w:r>
    </w:p>
    <w:p w14:paraId="69176B9B">
      <w:pPr>
        <w:pStyle w:val="19"/>
        <w:spacing w:before="92" w:line="228" w:lineRule="auto"/>
        <w:ind w:left="484"/>
      </w:pPr>
      <w:r>
        <w:t>D.为防止上访人员无理取闹，为其办“学习班 ”，强制学习</w:t>
      </w:r>
    </w:p>
    <w:p w14:paraId="5CDA3B60">
      <w:pPr>
        <w:pStyle w:val="19"/>
        <w:spacing w:before="92" w:line="228" w:lineRule="auto"/>
        <w:ind w:left="484"/>
      </w:pPr>
      <w:r>
        <w:t>609.甲承诺给乙 20 万元让乙杀丙，先支付了 10 万元。在乙杀人前 3 小时， 甲后悔，打电话告诉乙不要杀丙，乙说了一声“知道了 ”，就挂断了电话。3 小时后，乙杀死了丙，关于本案，下列说法正确的是 (    ) A.甲、乙不构成故意杀人罪共犯</w:t>
      </w:r>
    </w:p>
    <w:p w14:paraId="4B111CAA">
      <w:pPr>
        <w:pStyle w:val="19"/>
        <w:spacing w:before="92" w:line="228" w:lineRule="auto"/>
        <w:ind w:left="484"/>
      </w:pPr>
      <w:r>
        <w:t>B.甲构成故意杀人罪（中止）</w:t>
      </w:r>
    </w:p>
    <w:p w14:paraId="76EABDAB">
      <w:pPr>
        <w:pStyle w:val="19"/>
        <w:spacing w:before="92" w:line="228" w:lineRule="auto"/>
        <w:ind w:left="484"/>
      </w:pPr>
      <w:r>
        <w:t>C.甲构成故意杀人罪（既遂）</w:t>
      </w:r>
    </w:p>
    <w:p w14:paraId="27EDA604">
      <w:pPr>
        <w:pStyle w:val="19"/>
        <w:spacing w:before="92" w:line="228" w:lineRule="auto"/>
        <w:ind w:left="484"/>
      </w:pPr>
      <w:r>
        <w:t>D.本案丙的死亡应当由乙独自承担</w:t>
      </w:r>
    </w:p>
    <w:p w14:paraId="5A61ECD3">
      <w:pPr>
        <w:pStyle w:val="19"/>
        <w:spacing w:before="92" w:line="228" w:lineRule="auto"/>
        <w:ind w:left="484"/>
      </w:pPr>
      <w:r>
        <w:t>610.下列属于应当收缴的物品的是 (    )</w:t>
      </w:r>
    </w:p>
    <w:p w14:paraId="005159FD">
      <w:pPr>
        <w:pStyle w:val="19"/>
        <w:spacing w:before="92" w:line="228" w:lineRule="auto"/>
        <w:ind w:left="484"/>
      </w:pPr>
      <w:r>
        <w:t>A.注射毒品的用具</w:t>
      </w:r>
    </w:p>
    <w:p w14:paraId="338B2FEE">
      <w:pPr>
        <w:pStyle w:val="19"/>
        <w:spacing w:before="92" w:line="228" w:lineRule="auto"/>
        <w:ind w:left="484"/>
      </w:pPr>
      <w:r>
        <w:t>B.违反治安管理行为人借来的工具</w:t>
      </w:r>
    </w:p>
    <w:p w14:paraId="76564AE3">
      <w:pPr>
        <w:pStyle w:val="19"/>
        <w:spacing w:before="92" w:line="228" w:lineRule="auto"/>
        <w:ind w:left="484"/>
      </w:pPr>
      <w:r>
        <w:t>C.违反治安管理行为人偷来的工具</w:t>
      </w:r>
    </w:p>
    <w:p w14:paraId="4689FAC7">
      <w:pPr>
        <w:pStyle w:val="19"/>
        <w:spacing w:before="92" w:line="228" w:lineRule="auto"/>
        <w:ind w:left="484"/>
      </w:pPr>
      <w:r>
        <w:t>D.赌博行为人在实施赌博的过程中偶然使用的交通工具、通讯工具</w:t>
      </w:r>
    </w:p>
    <w:p w14:paraId="17040137">
      <w:pPr>
        <w:pStyle w:val="19"/>
        <w:spacing w:before="92" w:line="228" w:lineRule="auto"/>
        <w:ind w:left="484"/>
      </w:pPr>
      <w:r>
        <w:t>611.刘某，某高校毕业生，24 周岁，未就业。根据实法和法律规定，有关其权利和义务，下列选项正确的是 (    )</w:t>
      </w:r>
    </w:p>
    <w:p w14:paraId="0E5BDB87">
      <w:pPr>
        <w:pStyle w:val="19"/>
        <w:spacing w:before="92" w:line="228" w:lineRule="auto"/>
        <w:ind w:left="484"/>
      </w:pPr>
      <w:r>
        <w:t>A.有选举权和被选举权              B.不得被征集服现役</w:t>
      </w:r>
    </w:p>
    <w:p w14:paraId="0007BAF7">
      <w:pPr>
        <w:pStyle w:val="19"/>
        <w:spacing w:before="92" w:line="228" w:lineRule="auto"/>
        <w:ind w:left="484"/>
      </w:pPr>
      <w:r>
        <w:t>C.有休息权                        D.无须承担纳税义务</w:t>
      </w:r>
    </w:p>
    <w:p w14:paraId="0281A384">
      <w:pPr>
        <w:pStyle w:val="19"/>
        <w:spacing w:before="92" w:line="228" w:lineRule="auto"/>
        <w:ind w:left="484"/>
      </w:pPr>
      <w:r>
        <w:t>612.国家对食品生产经营实行许可制度，从事食品生产、食品流通、餐饮服务，应当依法取得许可，但是下列情形中，不需要取得许可的是 (    )</w:t>
      </w:r>
    </w:p>
    <w:p w14:paraId="20A0F98F">
      <w:pPr>
        <w:pStyle w:val="19"/>
        <w:spacing w:before="92" w:line="228" w:lineRule="auto"/>
        <w:ind w:left="484"/>
      </w:pPr>
      <w:r>
        <w:t>A.乳制品生产</w:t>
      </w:r>
    </w:p>
    <w:p w14:paraId="0571D1ED">
      <w:pPr>
        <w:pStyle w:val="19"/>
        <w:spacing w:before="92" w:line="228" w:lineRule="auto"/>
        <w:ind w:left="484"/>
      </w:pPr>
      <w:r>
        <w:t>B.生猪屠宰</w:t>
      </w:r>
    </w:p>
    <w:p w14:paraId="0659EB1F">
      <w:pPr>
        <w:pStyle w:val="19"/>
        <w:spacing w:before="92" w:line="228" w:lineRule="auto"/>
        <w:ind w:left="484"/>
      </w:pPr>
      <w:r>
        <w:t>C.个体餐饮</w:t>
      </w:r>
    </w:p>
    <w:p w14:paraId="3773FE7F">
      <w:pPr>
        <w:pStyle w:val="19"/>
        <w:spacing w:before="92" w:line="228" w:lineRule="auto"/>
        <w:ind w:left="484"/>
      </w:pPr>
      <w:r>
        <w:t>D.农民个人销售其自产的食用农产品</w:t>
      </w:r>
    </w:p>
    <w:p w14:paraId="0F776019">
      <w:pPr>
        <w:pStyle w:val="19"/>
        <w:spacing w:before="92" w:line="228" w:lineRule="auto"/>
        <w:ind w:left="484"/>
      </w:pPr>
      <w:r>
        <w:t>613.要约和承诺是（    ）要经过的两个主要步骤。</w:t>
      </w:r>
    </w:p>
    <w:p w14:paraId="318A7433">
      <w:pPr>
        <w:pStyle w:val="19"/>
        <w:spacing w:before="92" w:line="228" w:lineRule="auto"/>
        <w:ind w:left="484"/>
      </w:pPr>
      <w:r>
        <w:t>A.履行债务                        B.订立合同</w:t>
      </w:r>
    </w:p>
    <w:p w14:paraId="645C9C50">
      <w:pPr>
        <w:pStyle w:val="19"/>
        <w:spacing w:before="92" w:line="228" w:lineRule="auto"/>
        <w:ind w:left="484"/>
      </w:pPr>
      <w:r>
        <w:t>C.申请专利                        D.注册商标</w:t>
      </w:r>
    </w:p>
    <w:p w14:paraId="0EB94AED">
      <w:pPr>
        <w:pStyle w:val="19"/>
        <w:spacing w:before="92" w:line="228" w:lineRule="auto"/>
        <w:ind w:left="484"/>
      </w:pPr>
      <w:r>
        <w:t>614.2021年 1 月 28 日凌晨，徐某酒后驾驶小车途经某饭店门口段时，碰撞横过马路的行人丁某，造成丁某受伤，事发后徐某驾车驶离现场。当日早上，徐某经民警电话传唤到案，随后民警将其带至医院抽取血样。经鉴定，抽取的徐某血样中检出乙醇成分，其含量为 126.71mg/100ml。徐某属醉酒驾驶机动车。徐某到案后，如实交代所犯罪行，系（    ）。</w:t>
      </w:r>
    </w:p>
    <w:p w14:paraId="7B88672F">
      <w:pPr>
        <w:pStyle w:val="19"/>
        <w:spacing w:before="92" w:line="228" w:lineRule="auto"/>
        <w:ind w:left="484"/>
      </w:pPr>
      <w:r>
        <w:t>A. 自首</w:t>
      </w:r>
    </w:p>
    <w:p w14:paraId="127A9618">
      <w:pPr>
        <w:pStyle w:val="19"/>
        <w:spacing w:before="92" w:line="228" w:lineRule="auto"/>
        <w:ind w:left="484"/>
      </w:pPr>
      <w:r>
        <w:t>B.坦白</w:t>
      </w:r>
    </w:p>
    <w:p w14:paraId="39903B5C">
      <w:pPr>
        <w:pStyle w:val="19"/>
        <w:spacing w:before="92" w:line="228" w:lineRule="auto"/>
        <w:ind w:left="484"/>
      </w:pPr>
      <w:r>
        <w:t>C.立功</w:t>
      </w:r>
    </w:p>
    <w:p w14:paraId="2B5007D3">
      <w:pPr>
        <w:pStyle w:val="19"/>
        <w:spacing w:before="92" w:line="228" w:lineRule="auto"/>
        <w:ind w:left="484"/>
      </w:pPr>
      <w:r>
        <w:t>D.悔过</w:t>
      </w:r>
    </w:p>
    <w:p w14:paraId="654BACEC">
      <w:pPr>
        <w:pStyle w:val="19"/>
        <w:spacing w:before="92" w:line="228" w:lineRule="auto"/>
        <w:ind w:left="484"/>
      </w:pPr>
      <w:r>
        <w:t>615.2020 年 10 月 1 日晚 22 时许，叶某酒后与妻子李某坐朋友车经过某灯饰广场，二人因琐事发生争执，在某灯饰广场门口下车，叶某对李某实施殴打，并用牙齿咬伤李某脸部、背部等处。同年 10 月 20 日，经公安司法鉴定中心鉴定，李某因外伤致全身多处软组织挫伤、四根肋骨骨折，其损伤程度为轻伤二级。本案中，叶某的行为构成 (    )</w:t>
      </w:r>
    </w:p>
    <w:p w14:paraId="1430BC50">
      <w:pPr>
        <w:pStyle w:val="19"/>
        <w:spacing w:before="92" w:line="228" w:lineRule="auto"/>
        <w:ind w:left="484"/>
      </w:pPr>
      <w:r>
        <w:t>A 故意伤害罪</w:t>
      </w:r>
    </w:p>
    <w:p w14:paraId="51417253">
      <w:pPr>
        <w:pStyle w:val="19"/>
        <w:spacing w:before="92" w:line="228" w:lineRule="auto"/>
        <w:ind w:left="484"/>
      </w:pPr>
      <w:r>
        <w:t>B.寻滋事罪</w:t>
      </w:r>
    </w:p>
    <w:p w14:paraId="336E2620">
      <w:pPr>
        <w:pStyle w:val="19"/>
        <w:spacing w:before="92" w:line="228" w:lineRule="auto"/>
        <w:ind w:left="484"/>
      </w:pPr>
      <w:r>
        <w:t>C.聚众斗罪</w:t>
      </w:r>
    </w:p>
    <w:p w14:paraId="57271116">
      <w:pPr>
        <w:pStyle w:val="19"/>
        <w:spacing w:before="92" w:line="228" w:lineRule="auto"/>
        <w:ind w:left="484"/>
      </w:pPr>
      <w:r>
        <w:t>D.防卫过当</w:t>
      </w:r>
    </w:p>
    <w:p w14:paraId="156B890E">
      <w:pPr>
        <w:pStyle w:val="19"/>
        <w:spacing w:before="92" w:line="228" w:lineRule="auto"/>
        <w:ind w:left="484"/>
      </w:pPr>
      <w:r>
        <w:t>616.根据我国《宪法》，下列表述不正确的是（    ）。</w:t>
      </w:r>
    </w:p>
    <w:p w14:paraId="4F34731D">
      <w:pPr>
        <w:pStyle w:val="19"/>
        <w:spacing w:before="92" w:line="228" w:lineRule="auto"/>
        <w:ind w:left="484"/>
      </w:pPr>
      <w:r>
        <w:t>A 社会主义的公共财产神圣不可侵犯</w:t>
      </w:r>
    </w:p>
    <w:p w14:paraId="568D2E53">
      <w:pPr>
        <w:pStyle w:val="19"/>
        <w:spacing w:before="92" w:line="228" w:lineRule="auto"/>
        <w:ind w:left="484"/>
      </w:pPr>
      <w:r>
        <w:t>B.国有经济，即社会主义全民所有制经济，是国民经济中的主导力量</w:t>
      </w:r>
    </w:p>
    <w:p w14:paraId="6A860560">
      <w:pPr>
        <w:pStyle w:val="19"/>
        <w:spacing w:before="92" w:line="228" w:lineRule="auto"/>
        <w:ind w:left="484"/>
      </w:pPr>
      <w:r>
        <w:t>C.国家保障各少数民族的合法的权利和利益，维护和发展各民族的平等团结民主和谐关系</w:t>
      </w:r>
    </w:p>
    <w:p w14:paraId="1EBC2FE3">
      <w:pPr>
        <w:pStyle w:val="19"/>
        <w:spacing w:before="92" w:line="228" w:lineRule="auto"/>
        <w:ind w:left="484"/>
      </w:pPr>
      <w:r>
        <w:t>D.国家保护和改善生活环境和生态环境，防治污染和其他公害</w:t>
      </w:r>
    </w:p>
    <w:p w14:paraId="2B5DE171">
      <w:pPr>
        <w:pStyle w:val="19"/>
        <w:spacing w:before="92" w:line="228" w:lineRule="auto"/>
        <w:ind w:left="484"/>
      </w:pPr>
      <w:r>
        <w:t>617.根据我国《民法典》，下列表述错误的是（    ）。</w:t>
      </w:r>
    </w:p>
    <w:p w14:paraId="4534E7AC">
      <w:pPr>
        <w:pStyle w:val="19"/>
        <w:spacing w:before="92" w:line="228" w:lineRule="auto"/>
        <w:ind w:left="484"/>
      </w:pPr>
      <w:r>
        <w:t>A. 自然人的出生时间和死亡时间，以出生证明、死亡证明记载的时间为准</w:t>
      </w:r>
    </w:p>
    <w:p w14:paraId="411E9296">
      <w:pPr>
        <w:pStyle w:val="19"/>
        <w:spacing w:before="92" w:line="228" w:lineRule="auto"/>
        <w:ind w:left="484"/>
      </w:pPr>
      <w:r>
        <w:t>B.胎儿娩出时为死体的，其民事权利能力自始不存在</w:t>
      </w:r>
    </w:p>
    <w:p w14:paraId="64DCF16C">
      <w:pPr>
        <w:pStyle w:val="19"/>
        <w:spacing w:before="92" w:line="228" w:lineRule="auto"/>
        <w:ind w:left="484"/>
      </w:pPr>
      <w:r>
        <w:t>C.经常居所与住所不一致的，经常居所视为住所</w:t>
      </w:r>
    </w:p>
    <w:p w14:paraId="5B19ED05">
      <w:pPr>
        <w:pStyle w:val="19"/>
        <w:spacing w:before="92" w:line="228" w:lineRule="auto"/>
        <w:ind w:left="484"/>
      </w:pPr>
      <w:r>
        <w:t>D.民事主体从事民事活动，应当遵循公平原则，按照自己的意思设立、变更、终止民事法律关系</w:t>
      </w:r>
    </w:p>
    <w:p w14:paraId="27B99490">
      <w:pPr>
        <w:pStyle w:val="19"/>
        <w:spacing w:before="92" w:line="228" w:lineRule="auto"/>
        <w:ind w:left="484"/>
      </w:pPr>
      <w:r>
        <w:t>618.凌凌在深夜准备撬开叶丽华家院子大门时，叶丽华家中的狗狂叫，凌凌被咬，仓皇而逃。凌凌的这种行为是（    ）。</w:t>
      </w:r>
    </w:p>
    <w:p w14:paraId="7F296624">
      <w:pPr>
        <w:pStyle w:val="19"/>
        <w:spacing w:before="92" w:line="228" w:lineRule="auto"/>
        <w:ind w:left="484"/>
      </w:pPr>
      <w:r>
        <w:t>A.犯罪预备                     B.不构成犯罪</w:t>
      </w:r>
    </w:p>
    <w:p w14:paraId="40598534">
      <w:pPr>
        <w:pStyle w:val="19"/>
        <w:spacing w:before="92" w:line="228" w:lineRule="auto"/>
        <w:ind w:left="484"/>
      </w:pPr>
      <w:r>
        <w:t>C.犯罪未遂                     D.犯罪中止</w:t>
      </w:r>
    </w:p>
    <w:p w14:paraId="1B4DDE4B">
      <w:pPr>
        <w:pStyle w:val="19"/>
        <w:spacing w:before="92" w:line="228" w:lineRule="auto"/>
        <w:ind w:left="484"/>
      </w:pPr>
      <w:r>
        <w:t>619.某日，余某来到某百货商场自选超市区，背着小包转了一圈，什么都没买就出去了。余某刚走出商场大门，商场内追出两名工作人员强制对余某搜身，但没有查出什么来，便对余某放行。其间也有很多群众围观，余某觉得很委屈。余某可以以什么权被侵犯进行起诉？ (    )</w:t>
      </w:r>
    </w:p>
    <w:p w14:paraId="00C370B7">
      <w:pPr>
        <w:pStyle w:val="19"/>
        <w:spacing w:before="92" w:line="228" w:lineRule="auto"/>
        <w:ind w:left="484"/>
      </w:pPr>
      <w:r>
        <w:t>A.身体权                      B.荣誉权</w:t>
      </w:r>
    </w:p>
    <w:p w14:paraId="7F3B2C8A">
      <w:pPr>
        <w:pStyle w:val="19"/>
        <w:spacing w:before="92" w:line="228" w:lineRule="auto"/>
        <w:ind w:left="484"/>
      </w:pPr>
      <w:r>
        <w:t>C.人身自由权                  D.健康权</w:t>
      </w:r>
    </w:p>
    <w:p w14:paraId="068BB254">
      <w:pPr>
        <w:pStyle w:val="19"/>
        <w:spacing w:before="92" w:line="228" w:lineRule="auto"/>
        <w:ind w:left="484"/>
      </w:pPr>
      <w:r>
        <w:t>620.下列各项中，针对外国人特有的刑事责任形式是（    ）。</w:t>
      </w:r>
    </w:p>
    <w:p w14:paraId="6D946666">
      <w:pPr>
        <w:pStyle w:val="19"/>
        <w:spacing w:before="92" w:line="228" w:lineRule="auto"/>
        <w:ind w:left="484"/>
      </w:pPr>
      <w:r>
        <w:t>A.有期徒刑</w:t>
      </w:r>
    </w:p>
    <w:p w14:paraId="7E0AA261">
      <w:pPr>
        <w:pStyle w:val="19"/>
        <w:spacing w:before="92" w:line="228" w:lineRule="auto"/>
        <w:ind w:left="484"/>
      </w:pPr>
      <w:r>
        <w:t>B.剥夺政治权利</w:t>
      </w:r>
    </w:p>
    <w:p w14:paraId="5FD05399">
      <w:pPr>
        <w:pStyle w:val="19"/>
        <w:spacing w:before="92" w:line="228" w:lineRule="auto"/>
        <w:ind w:left="484"/>
      </w:pPr>
      <w:r>
        <w:t>C.驱逐出境</w:t>
      </w:r>
    </w:p>
    <w:p w14:paraId="2DC343F4">
      <w:pPr>
        <w:pStyle w:val="19"/>
        <w:spacing w:before="92" w:line="228" w:lineRule="auto"/>
        <w:ind w:left="484"/>
      </w:pPr>
      <w:r>
        <w:t>D.没收非法财物</w:t>
      </w:r>
    </w:p>
    <w:p w14:paraId="5D3EDD06">
      <w:pPr>
        <w:pStyle w:val="19"/>
        <w:spacing w:before="92" w:line="228" w:lineRule="auto"/>
        <w:ind w:left="484"/>
      </w:pPr>
      <w:r>
        <w:t>621.根据《行政强制法》规定，下列属于行政强制措施的是 (    )</w:t>
      </w:r>
    </w:p>
    <w:p w14:paraId="6053DFA0">
      <w:pPr>
        <w:pStyle w:val="19"/>
        <w:spacing w:before="92" w:line="228" w:lineRule="auto"/>
        <w:ind w:left="484"/>
      </w:pPr>
      <w:r>
        <w:t>A.行政拘留                        B.吊销许可证、执照</w:t>
      </w:r>
    </w:p>
    <w:p w14:paraId="3D1D3A7F">
      <w:pPr>
        <w:pStyle w:val="19"/>
        <w:spacing w:before="92" w:line="228" w:lineRule="auto"/>
        <w:ind w:left="484"/>
      </w:pPr>
      <w:r>
        <w:t>C.冻结存款、汇款                  D.责令停产停业</w:t>
      </w:r>
    </w:p>
    <w:p w14:paraId="10E97BC3">
      <w:pPr>
        <w:pStyle w:val="19"/>
        <w:spacing w:before="92" w:line="228" w:lineRule="auto"/>
        <w:ind w:left="484"/>
      </w:pPr>
      <w:r>
        <w:t>622.2020 年 5 月，第十三届全国人民代表大会第三次会议通过的《民法典》将限制民事行为能力人的最低年龄降低为 ( )</w:t>
      </w:r>
    </w:p>
    <w:p w14:paraId="718F1226">
      <w:pPr>
        <w:pStyle w:val="19"/>
        <w:spacing w:before="92" w:line="228" w:lineRule="auto"/>
        <w:ind w:left="484"/>
      </w:pPr>
      <w:r>
        <w:t>A.六周岁                          B.七周岁</w:t>
      </w:r>
    </w:p>
    <w:p w14:paraId="3C62E979">
      <w:pPr>
        <w:pStyle w:val="19"/>
        <w:spacing w:before="92" w:line="228" w:lineRule="auto"/>
        <w:ind w:left="484"/>
      </w:pPr>
      <w:r>
        <w:t>C.八周岁                          D.九周岁</w:t>
      </w:r>
    </w:p>
    <w:p w14:paraId="4E9CD4AF">
      <w:pPr>
        <w:pStyle w:val="19"/>
        <w:spacing w:before="92" w:line="228" w:lineRule="auto"/>
        <w:ind w:left="484"/>
      </w:pPr>
      <w:r>
        <w:t>623.某市电视台《交通进行时》栏目报道了一起交通事故，如果当事人认为该报道侵犯了自己的权利，他可以 (     )</w:t>
      </w:r>
    </w:p>
    <w:p w14:paraId="7E861619">
      <w:pPr>
        <w:pStyle w:val="19"/>
        <w:spacing w:before="92" w:line="228" w:lineRule="auto"/>
        <w:ind w:left="484"/>
      </w:pPr>
      <w:r>
        <w:t>A.以该市电视台为被告向法院提起民事诉讼</w:t>
      </w:r>
    </w:p>
    <w:p w14:paraId="0F814E24">
      <w:pPr>
        <w:pStyle w:val="19"/>
        <w:spacing w:before="92" w:line="228" w:lineRule="auto"/>
        <w:ind w:left="484"/>
      </w:pPr>
      <w:r>
        <w:t>B.以该市公安局交警支队为被告向法院提起民事诉讼</w:t>
      </w:r>
    </w:p>
    <w:p w14:paraId="1DA38C78">
      <w:pPr>
        <w:pStyle w:val="19"/>
        <w:spacing w:before="92" w:line="228" w:lineRule="auto"/>
        <w:ind w:left="484"/>
      </w:pPr>
      <w:r>
        <w:t>C.以该市公安局交警支队为被告向法院提起行政诉讼</w:t>
      </w:r>
    </w:p>
    <w:p w14:paraId="21C2096F">
      <w:pPr>
        <w:pStyle w:val="19"/>
        <w:spacing w:before="92" w:line="228" w:lineRule="auto"/>
        <w:ind w:left="484"/>
      </w:pPr>
      <w:r>
        <w:t>D.以该市电视台为被告向法院提起行政诉讼</w:t>
      </w:r>
    </w:p>
    <w:p w14:paraId="4F4A01A6">
      <w:pPr>
        <w:pStyle w:val="19"/>
        <w:spacing w:before="92" w:line="228" w:lineRule="auto"/>
        <w:ind w:left="484"/>
      </w:pPr>
      <w:r>
        <w:t>624.张三和李四合谋， 由张三将邻居家的小孩骗到距家较远的植物园游玩，之后由李四给小孩的父亲打电话，声称已经“绑架 ”了小孩，借此向小孩的家属索要赎金。张三、李四二人的行为构成（    ）。</w:t>
      </w:r>
    </w:p>
    <w:p w14:paraId="71A20167">
      <w:pPr>
        <w:pStyle w:val="19"/>
        <w:spacing w:before="92" w:line="228" w:lineRule="auto"/>
        <w:ind w:left="484"/>
      </w:pPr>
      <w:r>
        <w:t>A.诈骗罪                          B.敲诈勒索罪</w:t>
      </w:r>
    </w:p>
    <w:p w14:paraId="75AD17A4">
      <w:pPr>
        <w:pStyle w:val="19"/>
        <w:spacing w:before="92" w:line="228" w:lineRule="auto"/>
        <w:ind w:left="484"/>
      </w:pPr>
      <w:r>
        <w:t>C.绑架罪                          D.非法拘禁罪</w:t>
      </w:r>
    </w:p>
    <w:p w14:paraId="5A7DF777">
      <w:pPr>
        <w:pStyle w:val="19"/>
        <w:spacing w:before="92" w:line="228" w:lineRule="auto"/>
        <w:ind w:left="484"/>
      </w:pPr>
      <w:r>
        <w:t>625.小胖在商场偷得李四的银行信用卡一张，之后便在商场刷卡消费。根据我国刑法的规定，盗窃信用卡并使用的（    ）。</w:t>
      </w:r>
    </w:p>
    <w:p w14:paraId="7B791990">
      <w:pPr>
        <w:pStyle w:val="19"/>
        <w:spacing w:before="92" w:line="228" w:lineRule="auto"/>
        <w:ind w:left="484"/>
      </w:pPr>
      <w:r>
        <w:t>A.应当以信用卡诈骗罪定罪处罚</w:t>
      </w:r>
    </w:p>
    <w:p w14:paraId="5DC4D5B7">
      <w:pPr>
        <w:pStyle w:val="19"/>
        <w:spacing w:before="92" w:line="228" w:lineRule="auto"/>
        <w:ind w:left="484"/>
      </w:pPr>
      <w:r>
        <w:t>B.应当以信用卡诈骗定罪，从重处罚</w:t>
      </w:r>
    </w:p>
    <w:p w14:paraId="602613DC">
      <w:pPr>
        <w:pStyle w:val="19"/>
        <w:spacing w:before="92" w:line="228" w:lineRule="auto"/>
        <w:ind w:left="484"/>
      </w:pPr>
      <w:r>
        <w:t>C.应当以盗窃罪定罪处罚</w:t>
      </w:r>
    </w:p>
    <w:p w14:paraId="3FA1026B">
      <w:pPr>
        <w:pStyle w:val="19"/>
        <w:spacing w:before="92" w:line="228" w:lineRule="auto"/>
        <w:ind w:left="484"/>
      </w:pPr>
      <w:r>
        <w:t>D.应当以盗窃罪定罪，从重处罚</w:t>
      </w:r>
    </w:p>
    <w:p w14:paraId="7D4D1A43">
      <w:pPr>
        <w:pStyle w:val="19"/>
        <w:spacing w:before="92" w:line="228" w:lineRule="auto"/>
        <w:ind w:left="484"/>
      </w:pPr>
      <w:r>
        <w:t>626.人民行使国家权力的机关是全国人民代表大会和（    ）。</w:t>
      </w:r>
    </w:p>
    <w:p w14:paraId="5E8CEC5A">
      <w:pPr>
        <w:pStyle w:val="19"/>
        <w:spacing w:before="92" w:line="228" w:lineRule="auto"/>
        <w:ind w:left="484"/>
      </w:pPr>
      <w:r>
        <w:t>A.国务院                          B.地方各级人民政府</w:t>
      </w:r>
    </w:p>
    <w:p w14:paraId="7E46DB0A">
      <w:pPr>
        <w:pStyle w:val="19"/>
        <w:spacing w:before="92" w:line="228" w:lineRule="auto"/>
        <w:ind w:left="484"/>
      </w:pPr>
      <w:r>
        <w:t>C.地方各级人民代表大会            D.各级政治协商会议</w:t>
      </w:r>
    </w:p>
    <w:p w14:paraId="4955623B">
      <w:pPr>
        <w:pStyle w:val="19"/>
        <w:spacing w:before="92" w:line="228" w:lineRule="auto"/>
        <w:ind w:left="484"/>
      </w:pPr>
      <w:r>
        <w:t>627.全国人民代表大会会议每年举行一次，由（    ）召集。</w:t>
      </w:r>
    </w:p>
    <w:p w14:paraId="0534B1EA">
      <w:pPr>
        <w:pStyle w:val="19"/>
        <w:spacing w:before="92" w:line="228" w:lineRule="auto"/>
        <w:ind w:left="484"/>
      </w:pPr>
      <w:r>
        <w:t>A.委员长                          B.全国人大主席团</w:t>
      </w:r>
    </w:p>
    <w:p w14:paraId="7AC9D6B6">
      <w:pPr>
        <w:pStyle w:val="19"/>
        <w:spacing w:before="92" w:line="228" w:lineRule="auto"/>
        <w:ind w:left="484"/>
      </w:pPr>
      <w:r>
        <w:t>C.全国人民代表大会常务委员会      D.委员长会议</w:t>
      </w:r>
    </w:p>
    <w:p w14:paraId="7687B67D">
      <w:pPr>
        <w:pStyle w:val="19"/>
        <w:spacing w:before="92" w:line="228" w:lineRule="auto"/>
        <w:ind w:left="484"/>
      </w:pPr>
      <w:r>
        <w:t>628.根据《中华人民共和国国家安全法》的规定，（    ）依照宪法规定，决定战争状态的宣布，决定全国总动员或者局部动员，决定全国或者个别省、 自治区、直辖市进入紧急状态，行使宪法规定的和全国人民代表大会授予的涉及国家安全的其他职权。宪法</w:t>
      </w:r>
    </w:p>
    <w:p w14:paraId="242533DD">
      <w:pPr>
        <w:pStyle w:val="19"/>
        <w:spacing w:before="92" w:line="228" w:lineRule="auto"/>
        <w:ind w:left="484"/>
      </w:pPr>
      <w:r>
        <w:t>A.中央军事委员会                  B.全国人民代表大会常务委员会</w:t>
      </w:r>
    </w:p>
    <w:p w14:paraId="0F1327E3">
      <w:pPr>
        <w:pStyle w:val="19"/>
        <w:spacing w:before="92" w:line="228" w:lineRule="auto"/>
        <w:ind w:left="484"/>
      </w:pPr>
      <w:r>
        <w:t>C.中华人民共和国主席              D.国务院</w:t>
      </w:r>
    </w:p>
    <w:p w14:paraId="5BC0A7DF">
      <w:pPr>
        <w:pStyle w:val="19"/>
        <w:spacing w:before="92" w:line="228" w:lineRule="auto"/>
        <w:ind w:left="484"/>
      </w:pPr>
      <w:r>
        <w:t>629.我国现行宪法自颁布后，共进行了（    ）次修改。</w:t>
      </w:r>
    </w:p>
    <w:p w14:paraId="761B3B3F">
      <w:pPr>
        <w:pStyle w:val="19"/>
        <w:spacing w:before="92" w:line="228" w:lineRule="auto"/>
        <w:ind w:left="484"/>
      </w:pPr>
      <w:r>
        <w:t>A.2                               B.3</w:t>
      </w:r>
    </w:p>
    <w:p w14:paraId="75D84754">
      <w:pPr>
        <w:pStyle w:val="19"/>
        <w:spacing w:before="92" w:line="228" w:lineRule="auto"/>
        <w:ind w:left="484"/>
      </w:pPr>
      <w:r>
        <w:t>C.4                                D.5</w:t>
      </w:r>
    </w:p>
    <w:p w14:paraId="5E91CE62">
      <w:pPr>
        <w:pStyle w:val="19"/>
        <w:spacing w:before="92" w:line="228" w:lineRule="auto"/>
        <w:ind w:left="484"/>
      </w:pPr>
      <w:r>
        <w:t>630.在我国，有权发布通缉令的是（     ）。</w:t>
      </w:r>
    </w:p>
    <w:p w14:paraId="0D81931A">
      <w:pPr>
        <w:pStyle w:val="19"/>
        <w:spacing w:before="92" w:line="228" w:lineRule="auto"/>
        <w:ind w:left="484"/>
      </w:pPr>
      <w:r>
        <w:t>A.监察部                          B.公安机关</w:t>
      </w:r>
    </w:p>
    <w:p w14:paraId="7FAE4626">
      <w:pPr>
        <w:pStyle w:val="19"/>
        <w:spacing w:before="92" w:line="228" w:lineRule="auto"/>
        <w:ind w:left="484"/>
      </w:pPr>
      <w:r>
        <w:t>C.人民检察院                      D.人民法院</w:t>
      </w:r>
    </w:p>
    <w:p w14:paraId="500CDBF8">
      <w:pPr>
        <w:pStyle w:val="19"/>
        <w:spacing w:before="92" w:line="228" w:lineRule="auto"/>
        <w:ind w:left="484"/>
      </w:pPr>
      <w:r>
        <w:t>631.根据《中华人民共和国宪法》的规定，下列选项中既是公民的基本权利又是公民的基本义务的是（    ）。</w:t>
      </w:r>
    </w:p>
    <w:p w14:paraId="12354E33">
      <w:pPr>
        <w:pStyle w:val="19"/>
        <w:spacing w:before="92" w:line="228" w:lineRule="auto"/>
        <w:ind w:left="484"/>
      </w:pPr>
      <w:r>
        <w:t>A.服兵役                          B.监督权</w:t>
      </w:r>
    </w:p>
    <w:p w14:paraId="37EDA665">
      <w:pPr>
        <w:pStyle w:val="19"/>
        <w:spacing w:before="92" w:line="228" w:lineRule="auto"/>
        <w:ind w:left="484"/>
      </w:pPr>
      <w:r>
        <w:t>C.劳动                            D.赡养老人</w:t>
      </w:r>
    </w:p>
    <w:p w14:paraId="7D57B7F9">
      <w:pPr>
        <w:pStyle w:val="19"/>
        <w:spacing w:before="92" w:line="228" w:lineRule="auto"/>
        <w:ind w:left="484"/>
      </w:pPr>
      <w:r>
        <w:t>632.《中共中央国务院关于实施乡村振兴战略的意见》指出，完善农民闲置宅基地和闲置农房政策，探索宅基地所有权、资格权、 (    )“三权分置 ”。</w:t>
      </w:r>
    </w:p>
    <w:p w14:paraId="6E04F17E">
      <w:pPr>
        <w:pStyle w:val="19"/>
        <w:spacing w:before="92" w:line="228" w:lineRule="auto"/>
        <w:ind w:left="484"/>
      </w:pPr>
      <w:r>
        <w:t>A. 占有权                            B.经营权</w:t>
      </w:r>
    </w:p>
    <w:p w14:paraId="5C9FF511">
      <w:pPr>
        <w:pStyle w:val="19"/>
        <w:spacing w:before="92" w:line="228" w:lineRule="auto"/>
        <w:ind w:left="484"/>
      </w:pPr>
      <w:r>
        <w:t>C.使用权                           D.支配权</w:t>
      </w:r>
    </w:p>
    <w:p w14:paraId="106B3F98">
      <w:pPr>
        <w:pStyle w:val="19"/>
        <w:spacing w:before="92" w:line="228" w:lineRule="auto"/>
        <w:ind w:left="484"/>
      </w:pPr>
      <w:r>
        <w:t>633.关于我国的纪律检查委员会和监察委员会，下列说法错误的是（    ）。</w:t>
      </w:r>
    </w:p>
    <w:p w14:paraId="3046A74C">
      <w:pPr>
        <w:pStyle w:val="19"/>
        <w:spacing w:before="92" w:line="228" w:lineRule="auto"/>
        <w:ind w:left="484"/>
      </w:pPr>
      <w:r>
        <w:t>A.监察委员会是行使国家监察职能的专责机关</w:t>
      </w:r>
    </w:p>
    <w:p w14:paraId="000CCDE2">
      <w:pPr>
        <w:pStyle w:val="19"/>
        <w:spacing w:before="92" w:line="228" w:lineRule="auto"/>
        <w:ind w:left="484"/>
      </w:pPr>
      <w:r>
        <w:t>B.纪律检查委员会是行政监督的专责机关</w:t>
      </w:r>
    </w:p>
    <w:p w14:paraId="62533639">
      <w:pPr>
        <w:pStyle w:val="19"/>
        <w:spacing w:before="92" w:line="228" w:lineRule="auto"/>
        <w:ind w:left="484"/>
      </w:pPr>
      <w:r>
        <w:t>C.监察委员会的职责是监督、调查、处置</w:t>
      </w:r>
    </w:p>
    <w:p w14:paraId="619221B6">
      <w:pPr>
        <w:pStyle w:val="19"/>
        <w:spacing w:before="92" w:line="228" w:lineRule="auto"/>
        <w:ind w:left="484"/>
      </w:pPr>
      <w:r>
        <w:t>D.纪律检查委员会的职责是监督、执纪、问责</w:t>
      </w:r>
    </w:p>
    <w:p w14:paraId="723D09EB">
      <w:pPr>
        <w:pStyle w:val="19"/>
        <w:spacing w:before="92" w:line="228" w:lineRule="auto"/>
        <w:ind w:left="484"/>
      </w:pPr>
      <w:r>
        <w:t>634.党纪处分决定作出后，应当在（    ）内向受处分党员所在党的基层组织中的全体党员及其本人宣布，并按照干部管理权限和组织关系将处分决定材料归入受处分者档案。</w:t>
      </w:r>
    </w:p>
    <w:p w14:paraId="761DACC9">
      <w:pPr>
        <w:pStyle w:val="19"/>
        <w:spacing w:before="92" w:line="228" w:lineRule="auto"/>
        <w:ind w:left="484"/>
      </w:pPr>
      <w:r>
        <w:t>A.一周                             B.十个工作日</w:t>
      </w:r>
    </w:p>
    <w:p w14:paraId="0C9B26A7">
      <w:pPr>
        <w:pStyle w:val="19"/>
        <w:spacing w:before="92" w:line="228" w:lineRule="auto"/>
        <w:ind w:left="484"/>
      </w:pPr>
      <w:r>
        <w:t>C.一个月                           D.两个月</w:t>
      </w:r>
    </w:p>
    <w:p w14:paraId="1EBD15EA">
      <w:pPr>
        <w:pStyle w:val="19"/>
        <w:spacing w:before="92" w:line="228" w:lineRule="auto"/>
        <w:ind w:left="484"/>
      </w:pPr>
      <w:r>
        <w:t>635.下列关于中外法律史的说法，错误的是（    ）。</w:t>
      </w:r>
    </w:p>
    <w:p w14:paraId="2DB49602">
      <w:pPr>
        <w:pStyle w:val="19"/>
        <w:spacing w:before="92" w:line="228" w:lineRule="auto"/>
        <w:ind w:left="484"/>
      </w:pPr>
      <w:r>
        <w:t>A.《中华人民共和国民法典》是中华人民共和国成立以来第一部以“法典 ”命名的法律</w:t>
      </w:r>
    </w:p>
    <w:p w14:paraId="4BD03B83">
      <w:pPr>
        <w:pStyle w:val="19"/>
        <w:spacing w:before="92" w:line="228" w:lineRule="auto"/>
        <w:ind w:left="484"/>
      </w:pPr>
      <w:r>
        <w:t>B.《中华人民共和国网络安全法》是我国第一部全面规范网络空间安全管理方面问题的基础性法律</w:t>
      </w:r>
    </w:p>
    <w:p w14:paraId="10F23AE6">
      <w:pPr>
        <w:pStyle w:val="19"/>
        <w:spacing w:before="92" w:line="228" w:lineRule="auto"/>
        <w:ind w:left="484"/>
      </w:pPr>
      <w:r>
        <w:t>C.《十二铜表法》是世界上最早的一部较为完整的成文法典</w:t>
      </w:r>
    </w:p>
    <w:p w14:paraId="70056570">
      <w:pPr>
        <w:pStyle w:val="19"/>
        <w:spacing w:before="92" w:line="228" w:lineRule="auto"/>
        <w:ind w:left="484"/>
      </w:pPr>
      <w:r>
        <w:t>D.《大宪章》是英国宪法的组成部分之一</w:t>
      </w:r>
    </w:p>
    <w:p w14:paraId="7B49C6CA">
      <w:pPr>
        <w:pStyle w:val="19"/>
        <w:spacing w:before="92" w:line="228" w:lineRule="auto"/>
        <w:ind w:left="484"/>
      </w:pPr>
      <w:r>
        <w:t>636.根据经济和社会发展的需要，某市拟将所管辖的一个县变为市辖区。根据宪法规定，上述改变应由(    ) 批准。</w:t>
      </w:r>
    </w:p>
    <w:p w14:paraId="14D5C54E">
      <w:pPr>
        <w:pStyle w:val="19"/>
        <w:spacing w:before="92" w:line="228" w:lineRule="auto"/>
        <w:ind w:left="484"/>
      </w:pPr>
      <w:r>
        <w:t>A.国务院</w:t>
      </w:r>
    </w:p>
    <w:p w14:paraId="5B04DD01">
      <w:pPr>
        <w:pStyle w:val="19"/>
        <w:spacing w:before="92" w:line="228" w:lineRule="auto"/>
        <w:ind w:left="484"/>
      </w:pPr>
      <w:r>
        <w:t>B.全国人民代表大会</w:t>
      </w:r>
    </w:p>
    <w:p w14:paraId="2505F173">
      <w:pPr>
        <w:pStyle w:val="19"/>
        <w:spacing w:before="92" w:line="228" w:lineRule="auto"/>
        <w:ind w:left="484"/>
      </w:pPr>
      <w:r>
        <w:t>C.全国人民代表大会常务委员会</w:t>
      </w:r>
    </w:p>
    <w:p w14:paraId="414EF6F9">
      <w:pPr>
        <w:pStyle w:val="19"/>
        <w:spacing w:before="92" w:line="228" w:lineRule="auto"/>
        <w:ind w:left="484"/>
      </w:pPr>
      <w:r>
        <w:t>D.所在的省人民代表大会常务委员会</w:t>
      </w:r>
    </w:p>
    <w:p w14:paraId="4D4C0721">
      <w:pPr>
        <w:pStyle w:val="19"/>
        <w:spacing w:before="92" w:line="228" w:lineRule="auto"/>
        <w:ind w:left="484"/>
      </w:pPr>
      <w:r>
        <w:t>637.某市高新区人民政府决定将其管理的国有电缆厂出售，该厂的承包人张某以侵犯其经营自主权为由提出行政复议。张某可以提请行政复议的机关是（    ）。</w:t>
      </w:r>
    </w:p>
    <w:p w14:paraId="5C547F16">
      <w:pPr>
        <w:pStyle w:val="19"/>
        <w:spacing w:before="92" w:line="228" w:lineRule="auto"/>
        <w:ind w:left="484"/>
      </w:pPr>
      <w:r>
        <w:t>A.某市高新区人民政府              B.某市高新区国资委</w:t>
      </w:r>
    </w:p>
    <w:p w14:paraId="624C7A32">
      <w:pPr>
        <w:pStyle w:val="19"/>
        <w:spacing w:before="92" w:line="228" w:lineRule="auto"/>
        <w:ind w:left="484"/>
      </w:pPr>
      <w:r>
        <w:t>C.某市人民政府                    D.某市国资委</w:t>
      </w:r>
    </w:p>
    <w:p w14:paraId="1E6DFF4A">
      <w:pPr>
        <w:pStyle w:val="19"/>
        <w:spacing w:before="92" w:line="228" w:lineRule="auto"/>
        <w:ind w:left="484"/>
      </w:pPr>
      <w:r>
        <w:t>638.习近平同志在谈论依法治国问题时， 曾引用英国哲学家培根的一段话： “一次不公平的审判，其恶果甚至超过十次犯罪。因为犯罪虽是无视法律好比污染了水流，而不公正的审判则毁坏法律—好比污染了水源。 ”这句话强调了（    ）的重要性。政治</w:t>
      </w:r>
    </w:p>
    <w:p w14:paraId="7F993370">
      <w:pPr>
        <w:pStyle w:val="19"/>
        <w:spacing w:before="92" w:line="228" w:lineRule="auto"/>
        <w:ind w:left="484"/>
      </w:pPr>
      <w:r>
        <w:t>A.完善监督制度                    B.确保立法科学性</w:t>
      </w:r>
    </w:p>
    <w:p w14:paraId="42013326">
      <w:pPr>
        <w:pStyle w:val="19"/>
        <w:spacing w:before="92" w:line="228" w:lineRule="auto"/>
        <w:ind w:left="484"/>
      </w:pPr>
      <w:r>
        <w:t>C.提升司法公信力                  D.防止权力滥用</w:t>
      </w:r>
    </w:p>
    <w:p w14:paraId="676459CA">
      <w:pPr>
        <w:pStyle w:val="19"/>
        <w:spacing w:before="92" w:line="228" w:lineRule="auto"/>
        <w:ind w:left="484"/>
      </w:pPr>
      <w:r>
        <w:t>639.社会上有些商家会列出一些“霸王条款 ”损害消费者的利益。下列商家声明不属于“霸王条款 ”的是(    ) 。</w:t>
      </w:r>
    </w:p>
    <w:p w14:paraId="36738000">
      <w:pPr>
        <w:pStyle w:val="19"/>
        <w:spacing w:before="92" w:line="228" w:lineRule="auto"/>
        <w:ind w:left="484"/>
      </w:pPr>
      <w:r>
        <w:t>A.售出的商品只能退换一次          B.已经戴过的帽子概不退货</w:t>
      </w:r>
    </w:p>
    <w:p w14:paraId="744B47CE">
      <w:pPr>
        <w:pStyle w:val="19"/>
        <w:spacing w:before="92" w:line="228" w:lineRule="auto"/>
        <w:ind w:left="484"/>
      </w:pPr>
      <w:r>
        <w:t>C.打折商品概不退换                D.退换商品必须凭购货小票</w:t>
      </w:r>
    </w:p>
    <w:p w14:paraId="50527451">
      <w:pPr>
        <w:pStyle w:val="19"/>
        <w:spacing w:before="92" w:line="228" w:lineRule="auto"/>
        <w:ind w:left="484"/>
      </w:pPr>
      <w:r>
        <w:t>640.下列关于我国国家制度的表述不正确的是（    ）。</w:t>
      </w:r>
    </w:p>
    <w:p w14:paraId="4A088C4D">
      <w:pPr>
        <w:pStyle w:val="19"/>
        <w:spacing w:before="92" w:line="228" w:lineRule="auto"/>
        <w:ind w:left="484"/>
      </w:pPr>
      <w:r>
        <w:t>A.我国是人民民主专政的社会主义国家</w:t>
      </w:r>
    </w:p>
    <w:p w14:paraId="22FC4483">
      <w:pPr>
        <w:pStyle w:val="19"/>
        <w:spacing w:before="92" w:line="228" w:lineRule="auto"/>
        <w:ind w:left="484"/>
      </w:pPr>
      <w:r>
        <w:t>B.我国的国家机构实行民主集中制原则</w:t>
      </w:r>
    </w:p>
    <w:p w14:paraId="4E706406">
      <w:pPr>
        <w:pStyle w:val="19"/>
        <w:spacing w:before="92" w:line="228" w:lineRule="auto"/>
        <w:ind w:left="484"/>
      </w:pPr>
      <w:r>
        <w:t>C.人民代表大会制度是我国的基本政治制度</w:t>
      </w:r>
    </w:p>
    <w:p w14:paraId="75278F2D">
      <w:pPr>
        <w:pStyle w:val="19"/>
        <w:spacing w:before="92" w:line="228" w:lineRule="auto"/>
        <w:ind w:left="484"/>
      </w:pPr>
      <w:r>
        <w:t>D.我国坚持公有制为主体、多种所有制经济共同发展的基本经济制度</w:t>
      </w:r>
    </w:p>
    <w:p w14:paraId="068DF284">
      <w:pPr>
        <w:pStyle w:val="19"/>
        <w:spacing w:before="92" w:line="228" w:lineRule="auto"/>
        <w:ind w:left="484"/>
      </w:pPr>
      <w:r>
        <w:t xml:space="preserve">641.我国宪法规定，如果遇到不能进行选举的非常情况，全国人大常委会以全体组成人员的（    ）以上的多数通过，可以推迟选举，延长本届全国人民代表大会的任期。   资源公众号: 玉米资料库    </w:t>
      </w:r>
    </w:p>
    <w:p w14:paraId="4D17F625">
      <w:pPr>
        <w:pStyle w:val="19"/>
        <w:spacing w:before="92" w:line="228" w:lineRule="auto"/>
        <w:ind w:left="484"/>
      </w:pPr>
      <w:r>
        <w:t>A.1/2                             B.2/3</w:t>
      </w:r>
    </w:p>
    <w:p w14:paraId="07C1A7FD">
      <w:pPr>
        <w:pStyle w:val="19"/>
        <w:spacing w:before="92" w:line="228" w:lineRule="auto"/>
        <w:ind w:left="484"/>
      </w:pPr>
      <w:r>
        <w:t>C.3/4                              D.4/5</w:t>
      </w:r>
    </w:p>
    <w:p w14:paraId="11DA9317">
      <w:pPr>
        <w:pStyle w:val="19"/>
        <w:spacing w:before="92" w:line="228" w:lineRule="auto"/>
        <w:ind w:left="484"/>
      </w:pPr>
      <w:r>
        <w:t>642.我国民法典规定，16 周岁以上的未成年人以自己的劳动收入为主要生活来源的，视为（    ）。</w:t>
      </w:r>
    </w:p>
    <w:p w14:paraId="1CA4D384">
      <w:pPr>
        <w:pStyle w:val="19"/>
        <w:spacing w:before="92" w:line="228" w:lineRule="auto"/>
        <w:ind w:left="484"/>
      </w:pPr>
      <w:r>
        <w:t>A.限制民事行为能力人              B.无民事行为能力人</w:t>
      </w:r>
    </w:p>
    <w:p w14:paraId="24C2A437">
      <w:pPr>
        <w:pStyle w:val="19"/>
        <w:spacing w:before="92" w:line="228" w:lineRule="auto"/>
        <w:ind w:left="484"/>
      </w:pPr>
      <w:r>
        <w:t>C.完全民事行为能力人              D.部分限制民事行为能力人</w:t>
      </w:r>
    </w:p>
    <w:p w14:paraId="711A2C22">
      <w:pPr>
        <w:pStyle w:val="19"/>
        <w:spacing w:before="92" w:line="228" w:lineRule="auto"/>
        <w:ind w:left="484"/>
      </w:pPr>
      <w:r>
        <w:t>643.在我国基层治理结构中，镇人民政府与该镇某村民委员会是（    ）。</w:t>
      </w:r>
    </w:p>
    <w:p w14:paraId="586FE1CC">
      <w:pPr>
        <w:pStyle w:val="19"/>
        <w:spacing w:before="92" w:line="228" w:lineRule="auto"/>
        <w:ind w:left="484"/>
      </w:pPr>
      <w:r>
        <w:t>A.领导与被领导关系                B.委托与被委托关系</w:t>
      </w:r>
    </w:p>
    <w:p w14:paraId="2268B451">
      <w:pPr>
        <w:pStyle w:val="19"/>
        <w:spacing w:before="92" w:line="228" w:lineRule="auto"/>
        <w:ind w:left="484"/>
      </w:pPr>
      <w:r>
        <w:t>C.监督与被监督关系                D.指导与被指导关系</w:t>
      </w:r>
    </w:p>
    <w:p w14:paraId="2CF7E2BF">
      <w:pPr>
        <w:pStyle w:val="19"/>
        <w:spacing w:before="92" w:line="228" w:lineRule="auto"/>
        <w:ind w:left="484"/>
      </w:pPr>
      <w:r>
        <w:t>644.我国行政复议法规定，对省人民政府做出的具体行政行为不服的，向该省人民政府申请行政复议。对行政复议决定不服的，（    ）。</w:t>
      </w:r>
    </w:p>
    <w:p w14:paraId="2C35633B">
      <w:pPr>
        <w:pStyle w:val="19"/>
        <w:spacing w:before="92" w:line="228" w:lineRule="auto"/>
        <w:ind w:left="484"/>
      </w:pPr>
      <w:r>
        <w:t>A.向该省人民政府申请再复议</w:t>
      </w:r>
    </w:p>
    <w:p w14:paraId="4CAF7203">
      <w:pPr>
        <w:pStyle w:val="19"/>
        <w:spacing w:before="92" w:line="228" w:lineRule="auto"/>
        <w:ind w:left="484"/>
      </w:pPr>
      <w:r>
        <w:t>B.只能向人民法院提起行政诉讼</w:t>
      </w:r>
    </w:p>
    <w:p w14:paraId="60CF0561">
      <w:pPr>
        <w:pStyle w:val="19"/>
        <w:spacing w:before="92" w:line="228" w:lineRule="auto"/>
        <w:ind w:left="484"/>
      </w:pPr>
      <w:r>
        <w:t>C.只能向国务院申请裁决</w:t>
      </w:r>
    </w:p>
    <w:p w14:paraId="0C63B037">
      <w:pPr>
        <w:pStyle w:val="19"/>
        <w:spacing w:before="92" w:line="228" w:lineRule="auto"/>
        <w:ind w:left="484"/>
      </w:pPr>
      <w:r>
        <w:t>D.可以向人民法院提起行政诉讼，也可以向国务院申请裁决</w:t>
      </w:r>
    </w:p>
    <w:p w14:paraId="779F3E91">
      <w:pPr>
        <w:pStyle w:val="19"/>
        <w:spacing w:before="92" w:line="228" w:lineRule="auto"/>
        <w:ind w:left="484"/>
      </w:pPr>
      <w:r>
        <w:t>645.我国民法典规定，法人应具备的条件不包括（    ）。</w:t>
      </w:r>
    </w:p>
    <w:p w14:paraId="6F24FB42">
      <w:pPr>
        <w:pStyle w:val="19"/>
        <w:spacing w:before="92" w:line="228" w:lineRule="auto"/>
        <w:ind w:left="484"/>
      </w:pPr>
      <w:r>
        <w:t>A.有主管机关或挂靠部门</w:t>
      </w:r>
    </w:p>
    <w:p w14:paraId="2372B7A5">
      <w:pPr>
        <w:pStyle w:val="19"/>
        <w:spacing w:before="92" w:line="228" w:lineRule="auto"/>
        <w:ind w:left="484"/>
      </w:pPr>
      <w:r>
        <w:t>B.有自己的名称、组织机构和场所市公</w:t>
      </w:r>
    </w:p>
    <w:p w14:paraId="097D58A8">
      <w:pPr>
        <w:pStyle w:val="19"/>
        <w:spacing w:before="92" w:line="228" w:lineRule="auto"/>
        <w:ind w:left="484"/>
      </w:pPr>
      <w:r>
        <w:t>C.依法成立，并有必要的财产或经费</w:t>
      </w:r>
    </w:p>
    <w:p w14:paraId="4AA0E4B9">
      <w:pPr>
        <w:pStyle w:val="19"/>
        <w:spacing w:before="92" w:line="228" w:lineRule="auto"/>
        <w:ind w:left="484"/>
      </w:pPr>
      <w:r>
        <w:t>D.能独立承担民事义务</w:t>
      </w:r>
    </w:p>
    <w:p w14:paraId="09C1DE77">
      <w:pPr>
        <w:pStyle w:val="19"/>
        <w:spacing w:before="92" w:line="228" w:lineRule="auto"/>
        <w:ind w:left="484"/>
      </w:pPr>
      <w:r>
        <w:t>646.我国民法典规定，限制民事行为能力人订立的除纯获利益及与其年龄、智力、精神健康状况相适应的合同外的合同，应经法定代理人追认，相对人可以催告法定代理人在收到通知之日起（    ）内予以追认。</w:t>
      </w:r>
    </w:p>
    <w:p w14:paraId="21ED2343">
      <w:pPr>
        <w:pStyle w:val="19"/>
        <w:spacing w:before="92" w:line="228" w:lineRule="auto"/>
        <w:ind w:left="484"/>
      </w:pPr>
      <w:r>
        <w:t>A.7 日                              B.15 日</w:t>
      </w:r>
    </w:p>
    <w:p w14:paraId="5BF2B540">
      <w:pPr>
        <w:pStyle w:val="19"/>
        <w:spacing w:before="92" w:line="228" w:lineRule="auto"/>
        <w:ind w:left="484"/>
      </w:pPr>
      <w:r>
        <w:t>C.30 日                             D.60 日</w:t>
      </w:r>
    </w:p>
    <w:p w14:paraId="3ABAB528">
      <w:pPr>
        <w:pStyle w:val="19"/>
        <w:spacing w:before="92" w:line="228" w:lineRule="auto"/>
        <w:ind w:left="484"/>
      </w:pPr>
      <w:r>
        <w:t>647.我国民法典规定，合同双方约定交付定金的，定金数额由当事人约定，但不得超过主合同标的额的(    ) 。</w:t>
      </w:r>
    </w:p>
    <w:p w14:paraId="73D47B22">
      <w:pPr>
        <w:pStyle w:val="19"/>
        <w:spacing w:before="92" w:line="228" w:lineRule="auto"/>
        <w:ind w:left="484"/>
      </w:pPr>
      <w:r>
        <w:t>A.5％                             B.10%</w:t>
      </w:r>
    </w:p>
    <w:p w14:paraId="64A471C3">
      <w:pPr>
        <w:pStyle w:val="19"/>
        <w:spacing w:before="92" w:line="228" w:lineRule="auto"/>
        <w:ind w:left="484"/>
      </w:pPr>
      <w:r>
        <w:t>C.15％                              D.20%</w:t>
      </w:r>
    </w:p>
    <w:p w14:paraId="1A1AFDFF">
      <w:pPr>
        <w:pStyle w:val="19"/>
        <w:spacing w:before="92" w:line="228" w:lineRule="auto"/>
        <w:ind w:left="484"/>
      </w:pPr>
      <w:r>
        <w:t>648.根据我国宪法的规定，下列规范性法律文件中，全国人民代表大会常务委员会有权进行部分修改的有(    ) 。</w:t>
      </w:r>
    </w:p>
    <w:p w14:paraId="54B27DB1">
      <w:pPr>
        <w:pStyle w:val="19"/>
        <w:spacing w:before="92" w:line="228" w:lineRule="auto"/>
        <w:ind w:left="484"/>
      </w:pPr>
      <w:r>
        <w:t>A.宪法                            B.行政法</w:t>
      </w:r>
    </w:p>
    <w:p w14:paraId="1B3EF744">
      <w:pPr>
        <w:pStyle w:val="19"/>
        <w:spacing w:before="92" w:line="228" w:lineRule="auto"/>
        <w:ind w:left="484"/>
      </w:pPr>
      <w:r>
        <w:t>C.刑法                            D.国际条约</w:t>
      </w:r>
    </w:p>
    <w:p w14:paraId="12C5658F">
      <w:pPr>
        <w:pStyle w:val="19"/>
        <w:spacing w:before="92" w:line="228" w:lineRule="auto"/>
        <w:ind w:left="484"/>
      </w:pPr>
      <w:r>
        <w:t>649.我国宪法规定，决定全国或者个别省、 自治区、直辖市进入紧急状态的权力属于（    ）。</w:t>
      </w:r>
    </w:p>
    <w:p w14:paraId="66EDF54B">
      <w:pPr>
        <w:pStyle w:val="19"/>
        <w:spacing w:before="92" w:line="228" w:lineRule="auto"/>
        <w:ind w:left="484"/>
      </w:pPr>
      <w:r>
        <w:t>A.国家主席建设动                   B.全国人民代表大会常务委员会</w:t>
      </w:r>
    </w:p>
    <w:p w14:paraId="116BECC3">
      <w:pPr>
        <w:pStyle w:val="19"/>
        <w:spacing w:before="92" w:line="228" w:lineRule="auto"/>
        <w:ind w:left="484"/>
      </w:pPr>
      <w:r>
        <w:t>C.国务院业                         D.中央军事委员会</w:t>
      </w:r>
    </w:p>
    <w:p w14:paraId="0042CE0F">
      <w:pPr>
        <w:pStyle w:val="19"/>
        <w:spacing w:before="92" w:line="228" w:lineRule="auto"/>
        <w:ind w:left="484"/>
      </w:pPr>
      <w:r>
        <w:t>650.我国宪法规定，中华人民共和国社会主义经济制度的基础是（    ）。</w:t>
      </w:r>
    </w:p>
    <w:p w14:paraId="45C7C593">
      <w:pPr>
        <w:pStyle w:val="19"/>
        <w:spacing w:before="92" w:line="228" w:lineRule="auto"/>
        <w:ind w:left="484"/>
      </w:pPr>
      <w:r>
        <w:t>A.国有企业</w:t>
      </w:r>
    </w:p>
    <w:p w14:paraId="035D7645">
      <w:pPr>
        <w:pStyle w:val="19"/>
        <w:spacing w:before="92" w:line="228" w:lineRule="auto"/>
        <w:ind w:left="484"/>
      </w:pPr>
      <w:r>
        <w:t>B.民营企业</w:t>
      </w:r>
    </w:p>
    <w:p w14:paraId="71B79988">
      <w:pPr>
        <w:pStyle w:val="19"/>
        <w:spacing w:before="92" w:line="228" w:lineRule="auto"/>
        <w:ind w:left="484"/>
      </w:pPr>
      <w:r>
        <w:t>C.生产资料的社会主义公有制</w:t>
      </w:r>
    </w:p>
    <w:p w14:paraId="374B30F6">
      <w:pPr>
        <w:pStyle w:val="19"/>
        <w:spacing w:before="92" w:line="228" w:lineRule="auto"/>
        <w:ind w:left="484"/>
      </w:pPr>
      <w:r>
        <w:t>D.以公有制为主体的多种经济形式</w:t>
      </w:r>
    </w:p>
    <w:p w14:paraId="6641ABB9">
      <w:pPr>
        <w:pStyle w:val="19"/>
        <w:spacing w:before="92" w:line="228" w:lineRule="auto"/>
        <w:ind w:left="484"/>
      </w:pPr>
      <w:r>
        <w:t>651.我国行政处罚法规定，行政机关应当在宣告行政处罚决定书后将其当场交付当事人；当事人不在场的，行政机关应当在（    ）内将行政处罚决定书送达当事人。</w:t>
      </w:r>
    </w:p>
    <w:p w14:paraId="59541FA6">
      <w:pPr>
        <w:pStyle w:val="19"/>
        <w:spacing w:before="92" w:line="228" w:lineRule="auto"/>
        <w:ind w:left="484"/>
      </w:pPr>
      <w:r>
        <w:t>A.5 日                               B.7 日</w:t>
      </w:r>
    </w:p>
    <w:p w14:paraId="01790FF0">
      <w:pPr>
        <w:pStyle w:val="19"/>
        <w:spacing w:before="92" w:line="228" w:lineRule="auto"/>
        <w:ind w:left="484"/>
      </w:pPr>
      <w:r>
        <w:t>C.10 日                              D.15 日</w:t>
      </w:r>
    </w:p>
    <w:p w14:paraId="709BAD05">
      <w:pPr>
        <w:pStyle w:val="19"/>
        <w:spacing w:before="92" w:line="228" w:lineRule="auto"/>
        <w:ind w:left="484"/>
      </w:pPr>
      <w:r>
        <w:t>652.张三向李四借款，王五将自己所有的房屋抵押给李四，作为张三向李四履行债务的担保。在这一抵押法律关系中抵押人是（    ）。</w:t>
      </w:r>
    </w:p>
    <w:p w14:paraId="3FA6D779">
      <w:pPr>
        <w:pStyle w:val="19"/>
        <w:spacing w:before="92" w:line="228" w:lineRule="auto"/>
        <w:ind w:left="484"/>
      </w:pPr>
      <w:r>
        <w:t>A.张三                             B.李四</w:t>
      </w:r>
    </w:p>
    <w:p w14:paraId="6AB98A5E">
      <w:pPr>
        <w:pStyle w:val="19"/>
        <w:spacing w:before="92" w:line="228" w:lineRule="auto"/>
        <w:ind w:left="484"/>
      </w:pPr>
      <w:r>
        <w:t>C.王五                             D.张三和王五</w:t>
      </w:r>
    </w:p>
    <w:p w14:paraId="6A53D6EF">
      <w:pPr>
        <w:pStyle w:val="19"/>
        <w:spacing w:before="92" w:line="228" w:lineRule="auto"/>
        <w:ind w:left="484"/>
      </w:pPr>
      <w:r>
        <w:t>653.我国公司法规定，公司可以设立分公司。下列关于分公司的说法，正确的是（    ）。</w:t>
      </w:r>
    </w:p>
    <w:p w14:paraId="738B9A08">
      <w:pPr>
        <w:pStyle w:val="19"/>
        <w:spacing w:before="92" w:line="228" w:lineRule="auto"/>
        <w:ind w:left="484"/>
      </w:pPr>
      <w:r>
        <w:t>A.分公司具有法人资格</w:t>
      </w:r>
    </w:p>
    <w:p w14:paraId="04FF5022">
      <w:pPr>
        <w:pStyle w:val="19"/>
        <w:spacing w:before="92" w:line="228" w:lineRule="auto"/>
        <w:ind w:left="484"/>
      </w:pPr>
      <w:r>
        <w:t>B.分公司依法独立承担民事责任</w:t>
      </w:r>
    </w:p>
    <w:p w14:paraId="487530C1">
      <w:pPr>
        <w:pStyle w:val="19"/>
        <w:spacing w:before="92" w:line="228" w:lineRule="auto"/>
        <w:ind w:left="484"/>
      </w:pPr>
      <w:r>
        <w:t>C.分公司与子公司无异</w:t>
      </w:r>
    </w:p>
    <w:p w14:paraId="0E07F256">
      <w:pPr>
        <w:pStyle w:val="19"/>
        <w:spacing w:before="92" w:line="228" w:lineRule="auto"/>
        <w:ind w:left="484"/>
      </w:pPr>
      <w:r>
        <w:t>D.分公司不具有法人资格</w:t>
      </w:r>
    </w:p>
    <w:p w14:paraId="4EC14B56">
      <w:pPr>
        <w:pStyle w:val="19"/>
        <w:spacing w:before="92" w:line="228" w:lineRule="auto"/>
        <w:ind w:left="484"/>
      </w:pPr>
      <w:r>
        <w:t>654.在我国，（    ）是国家审判机关。</w:t>
      </w:r>
    </w:p>
    <w:p w14:paraId="75DFA65D">
      <w:pPr>
        <w:pStyle w:val="19"/>
        <w:spacing w:before="92" w:line="228" w:lineRule="auto"/>
        <w:ind w:left="484"/>
      </w:pPr>
      <w:r>
        <w:t>A.人民政府                        B.人民法院</w:t>
      </w:r>
    </w:p>
    <w:p w14:paraId="6FDD097C">
      <w:pPr>
        <w:pStyle w:val="19"/>
        <w:spacing w:before="92" w:line="228" w:lineRule="auto"/>
        <w:ind w:left="484"/>
      </w:pPr>
      <w:r>
        <w:t>C.人大常委会                      D.人民代表大会</w:t>
      </w:r>
    </w:p>
    <w:p w14:paraId="55855BDD">
      <w:pPr>
        <w:pStyle w:val="19"/>
        <w:spacing w:before="92" w:line="228" w:lineRule="auto"/>
        <w:ind w:left="484"/>
      </w:pPr>
      <w:r>
        <w:t>655.代表国家行使行政执法权的必须是（    ）。</w:t>
      </w:r>
    </w:p>
    <w:p w14:paraId="59957CBF">
      <w:pPr>
        <w:pStyle w:val="19"/>
        <w:spacing w:before="92" w:line="228" w:lineRule="auto"/>
        <w:ind w:left="484"/>
      </w:pPr>
      <w:r>
        <w:t>A.行政机构                        B.行政机关</w:t>
      </w:r>
    </w:p>
    <w:p w14:paraId="784F6C06">
      <w:pPr>
        <w:pStyle w:val="19"/>
        <w:spacing w:before="92" w:line="228" w:lineRule="auto"/>
        <w:ind w:left="484"/>
      </w:pPr>
      <w:r>
        <w:t>C.行政组织                        D.行政主体</w:t>
      </w:r>
    </w:p>
    <w:p w14:paraId="28287141">
      <w:pPr>
        <w:pStyle w:val="19"/>
        <w:spacing w:before="92" w:line="228" w:lineRule="auto"/>
        <w:ind w:left="484"/>
      </w:pPr>
      <w:r>
        <w:t>656.根据我国宪法及其他相关法律规定，下列构成违宪违法的是（    ）。</w:t>
      </w:r>
    </w:p>
    <w:p w14:paraId="6CCD997B">
      <w:pPr>
        <w:pStyle w:val="19"/>
        <w:spacing w:before="92" w:line="228" w:lineRule="auto"/>
        <w:ind w:left="484"/>
      </w:pPr>
      <w:r>
        <w:t>A. 自治州人民代表大会常务委员会制定本自治州的自治条例B.18 周岁且未被剥夺政治权利的中国公民参加选举视频讲解</w:t>
      </w:r>
    </w:p>
    <w:p w14:paraId="2A26A01B">
      <w:pPr>
        <w:pStyle w:val="19"/>
        <w:spacing w:before="92" w:line="228" w:lineRule="auto"/>
        <w:ind w:left="484"/>
      </w:pPr>
      <w:r>
        <w:t>C.全国人民代表大会常务委员会有权解释宪法</w:t>
      </w:r>
    </w:p>
    <w:p w14:paraId="3AC6CB74">
      <w:pPr>
        <w:pStyle w:val="19"/>
        <w:spacing w:before="92" w:line="228" w:lineRule="auto"/>
        <w:ind w:left="484"/>
      </w:pPr>
      <w:r>
        <w:t>D.国务院对储蓄存款利息所得减征个人所得税</w:t>
      </w:r>
    </w:p>
    <w:p w14:paraId="51A4CFE4">
      <w:pPr>
        <w:pStyle w:val="19"/>
        <w:spacing w:before="92" w:line="228" w:lineRule="auto"/>
        <w:ind w:left="484"/>
      </w:pPr>
      <w:r>
        <w:t>657.下列关于人身保险的说法，哪一项是正确的？ (    )</w:t>
      </w:r>
    </w:p>
    <w:p w14:paraId="036C7A18">
      <w:pPr>
        <w:pStyle w:val="19"/>
        <w:spacing w:before="92" w:line="228" w:lineRule="auto"/>
        <w:ind w:left="484"/>
      </w:pPr>
      <w:r>
        <w:t>A.人身保险通常为不定额保险</w:t>
      </w:r>
    </w:p>
    <w:p w14:paraId="59BB6EE3">
      <w:pPr>
        <w:pStyle w:val="19"/>
        <w:spacing w:before="92" w:line="228" w:lineRule="auto"/>
        <w:ind w:left="484"/>
      </w:pPr>
      <w:r>
        <w:t>B.法人可以成为投保人</w:t>
      </w:r>
    </w:p>
    <w:p w14:paraId="67D6A3A2">
      <w:pPr>
        <w:pStyle w:val="19"/>
        <w:spacing w:before="92" w:line="228" w:lineRule="auto"/>
        <w:ind w:left="484"/>
      </w:pPr>
      <w:r>
        <w:t>C.人身保险指的就是人身意外伤害保险</w:t>
      </w:r>
    </w:p>
    <w:p w14:paraId="4458E4C4">
      <w:pPr>
        <w:pStyle w:val="19"/>
        <w:spacing w:before="92" w:line="228" w:lineRule="auto"/>
        <w:ind w:left="484"/>
      </w:pPr>
      <w:r>
        <w:t>D.未出生的胎儿可以成为被保险人</w:t>
      </w:r>
    </w:p>
    <w:p w14:paraId="2429FC70">
      <w:pPr>
        <w:pStyle w:val="19"/>
        <w:spacing w:before="92" w:line="228" w:lineRule="auto"/>
        <w:ind w:left="484"/>
      </w:pPr>
      <w:r>
        <w:t>658.根据《中华人民共和国刑事诉讼法》第五十条的规定，下列哪项不属于证据？ (    )</w:t>
      </w:r>
    </w:p>
    <w:p w14:paraId="43168481">
      <w:pPr>
        <w:pStyle w:val="19"/>
        <w:spacing w:before="92" w:line="228" w:lineRule="auto"/>
        <w:ind w:left="484"/>
      </w:pPr>
      <w:r>
        <w:t>A.被害人陈述                      B.证人证言</w:t>
      </w:r>
    </w:p>
    <w:p w14:paraId="36E6BFC3">
      <w:pPr>
        <w:pStyle w:val="19"/>
        <w:spacing w:before="92" w:line="228" w:lineRule="auto"/>
        <w:ind w:left="484"/>
      </w:pPr>
      <w:r>
        <w:t>C.心理测试结论                    D.犯罪嫌疑人被告人供述和辩解</w:t>
      </w:r>
    </w:p>
    <w:p w14:paraId="0372C143">
      <w:pPr>
        <w:pStyle w:val="19"/>
        <w:spacing w:before="92" w:line="228" w:lineRule="auto"/>
        <w:ind w:left="484"/>
      </w:pPr>
      <w:r>
        <w:t>659.在土地纠纷案件中，当事人申请证据保全的，农村土地承包仲裁委员会应当将当事人的申请提交证据所在地的（    ）。</w:t>
      </w:r>
    </w:p>
    <w:p w14:paraId="03A056DB">
      <w:pPr>
        <w:pStyle w:val="19"/>
        <w:spacing w:before="92" w:line="228" w:lineRule="auto"/>
        <w:ind w:left="484"/>
      </w:pPr>
      <w:r>
        <w:t>A.基层政府                        B.基层司法部门</w:t>
      </w:r>
    </w:p>
    <w:p w14:paraId="1FDA9344">
      <w:pPr>
        <w:pStyle w:val="19"/>
        <w:spacing w:before="92" w:line="228" w:lineRule="auto"/>
        <w:ind w:left="484"/>
      </w:pPr>
      <w:r>
        <w:t>C.基层人民法院                    D.基层农业主管部门</w:t>
      </w:r>
    </w:p>
    <w:p w14:paraId="236BB027">
      <w:pPr>
        <w:pStyle w:val="19"/>
        <w:spacing w:before="92" w:line="228" w:lineRule="auto"/>
        <w:ind w:left="484"/>
      </w:pPr>
      <w:r>
        <w:t>660.对“人民法庭 ”的理解，正确的是（    ）。</w:t>
      </w:r>
    </w:p>
    <w:p w14:paraId="5DDACE17">
      <w:pPr>
        <w:pStyle w:val="19"/>
        <w:spacing w:before="92" w:line="228" w:lineRule="auto"/>
        <w:ind w:left="484"/>
      </w:pPr>
      <w:r>
        <w:t>A．各级人民法院可以根据需要设立人民法庭  B．人民法庭领导人民调解委员会的工作</w:t>
      </w:r>
    </w:p>
    <w:p w14:paraId="735DC764">
      <w:pPr>
        <w:pStyle w:val="19"/>
        <w:spacing w:before="92" w:line="228" w:lineRule="auto"/>
        <w:ind w:left="484"/>
      </w:pPr>
      <w:r>
        <w:t>C．人民法庭可以审理民事、刑事和行政案件  D．人民法庭是基层人民法院的派出机构</w:t>
      </w:r>
    </w:p>
    <w:p w14:paraId="6366901A">
      <w:pPr>
        <w:pStyle w:val="19"/>
        <w:spacing w:before="92" w:line="228" w:lineRule="auto"/>
        <w:ind w:left="484"/>
      </w:pPr>
      <w:r>
        <w:t>661.决定法律本质的是（    ）。</w:t>
      </w:r>
    </w:p>
    <w:p w14:paraId="579660E1">
      <w:pPr>
        <w:pStyle w:val="19"/>
        <w:spacing w:before="92" w:line="228" w:lineRule="auto"/>
        <w:ind w:left="484"/>
      </w:pPr>
      <w:r>
        <w:t>A．社会生产力水平           B．社会经济基础</w:t>
      </w:r>
    </w:p>
    <w:p w14:paraId="53794AEE">
      <w:pPr>
        <w:pStyle w:val="19"/>
        <w:spacing w:before="92" w:line="228" w:lineRule="auto"/>
        <w:ind w:left="484"/>
      </w:pPr>
      <w:r>
        <w:t>C．全体社会成员的共同意志   D．执政党的基础</w:t>
      </w:r>
    </w:p>
    <w:p w14:paraId="49385CF4">
      <w:pPr>
        <w:pStyle w:val="19"/>
        <w:spacing w:before="92" w:line="228" w:lineRule="auto"/>
        <w:ind w:left="484"/>
      </w:pPr>
      <w:r>
        <w:t>662.法制与法治的区别表现在（    ）。</w:t>
      </w:r>
    </w:p>
    <w:p w14:paraId="0C3B7E8C">
      <w:pPr>
        <w:pStyle w:val="19"/>
        <w:spacing w:before="92" w:line="228" w:lineRule="auto"/>
        <w:ind w:left="484"/>
      </w:pPr>
      <w:r>
        <w:t>A．有国家就有法制，也就有了法治    B．有国家就有法治，而不一定有法制</w:t>
      </w:r>
    </w:p>
    <w:p w14:paraId="407F29BB">
      <w:pPr>
        <w:pStyle w:val="19"/>
        <w:spacing w:before="92" w:line="228" w:lineRule="auto"/>
        <w:ind w:left="484"/>
      </w:pPr>
      <w:r>
        <w:t>C．有了法制而不一定实现了法治      D．有了法制就一定实现了法治</w:t>
      </w:r>
    </w:p>
    <w:p w14:paraId="0AB7098B">
      <w:pPr>
        <w:pStyle w:val="19"/>
        <w:spacing w:before="92" w:line="228" w:lineRule="auto"/>
        <w:ind w:left="484"/>
      </w:pPr>
      <w:r>
        <w:t>663.关于法律概念、法律原则、法律规则的说法正确的是（    ）。</w:t>
      </w:r>
    </w:p>
    <w:p w14:paraId="28056633">
      <w:pPr>
        <w:pStyle w:val="19"/>
        <w:spacing w:before="92" w:line="228" w:lineRule="auto"/>
        <w:ind w:left="484"/>
      </w:pPr>
      <w:r>
        <w:t>A．法律原则最大程度的实现法律的确定性和可预测性</w:t>
      </w:r>
    </w:p>
    <w:p w14:paraId="35A118F7">
      <w:pPr>
        <w:pStyle w:val="19"/>
        <w:spacing w:before="92" w:line="228" w:lineRule="auto"/>
        <w:ind w:left="484"/>
      </w:pPr>
      <w:r>
        <w:t>B．所有法律条文都规定法律规则</w:t>
      </w:r>
    </w:p>
    <w:p w14:paraId="75C278E3">
      <w:pPr>
        <w:pStyle w:val="19"/>
        <w:spacing w:before="92" w:line="228" w:lineRule="auto"/>
        <w:ind w:left="484"/>
      </w:pPr>
      <w:r>
        <w:t>C．法律概念可以单独使用来解决法律问题</w:t>
      </w:r>
    </w:p>
    <w:p w14:paraId="7B096B3E">
      <w:pPr>
        <w:pStyle w:val="19"/>
        <w:spacing w:before="92" w:line="228" w:lineRule="auto"/>
        <w:ind w:left="484"/>
      </w:pPr>
      <w:r>
        <w:t>D．法律规则并不都是法律条文来表述</w:t>
      </w:r>
    </w:p>
    <w:p w14:paraId="670E4BEA">
      <w:pPr>
        <w:pStyle w:val="19"/>
        <w:spacing w:before="92" w:line="228" w:lineRule="auto"/>
        <w:ind w:left="484"/>
      </w:pPr>
      <w:r>
        <w:t>664.对“法不强人所难 ”这一格言的理解正确的是（    ）。</w:t>
      </w:r>
    </w:p>
    <w:p w14:paraId="03073BEA">
      <w:pPr>
        <w:pStyle w:val="19"/>
        <w:spacing w:before="92" w:line="228" w:lineRule="auto"/>
        <w:ind w:left="484"/>
      </w:pPr>
      <w:r>
        <w:t>A．人能做的即是法律要求的</w:t>
      </w:r>
    </w:p>
    <w:p w14:paraId="46502EDE">
      <w:pPr>
        <w:pStyle w:val="19"/>
        <w:spacing w:before="92" w:line="228" w:lineRule="auto"/>
        <w:ind w:left="484"/>
      </w:pPr>
      <w:r>
        <w:t>B．人不知的法律不得规定为义务</w:t>
      </w:r>
    </w:p>
    <w:p w14:paraId="48C89802">
      <w:pPr>
        <w:pStyle w:val="19"/>
        <w:spacing w:before="92" w:line="228" w:lineRule="auto"/>
        <w:ind w:left="484"/>
      </w:pPr>
      <w:r>
        <w:t>C．根据法律规定，不能预见的事项不承担过错责任</w:t>
      </w:r>
    </w:p>
    <w:p w14:paraId="147D9AF8">
      <w:pPr>
        <w:pStyle w:val="19"/>
        <w:spacing w:before="92" w:line="228" w:lineRule="auto"/>
        <w:ind w:left="484"/>
      </w:pPr>
      <w:r>
        <w:t>D．天灾人不能控制，也不能是法律强调的事项</w:t>
      </w:r>
    </w:p>
    <w:p w14:paraId="2564706A">
      <w:pPr>
        <w:pStyle w:val="19"/>
        <w:spacing w:before="92" w:line="228" w:lineRule="auto"/>
        <w:ind w:left="484"/>
      </w:pPr>
      <w:r>
        <w:t>665.根据社会主义法治理念的内涵，我国社会主义法治的价值追求是（    ）。</w:t>
      </w:r>
    </w:p>
    <w:p w14:paraId="4C9A28AB">
      <w:pPr>
        <w:pStyle w:val="19"/>
        <w:spacing w:before="92" w:line="228" w:lineRule="auto"/>
        <w:ind w:left="484"/>
      </w:pPr>
      <w:r>
        <w:t>A.依法治国    B.公平正义    C.执法为民    D.服务大局</w:t>
      </w:r>
    </w:p>
    <w:p w14:paraId="1C1E80ED">
      <w:pPr>
        <w:pStyle w:val="19"/>
        <w:spacing w:before="92" w:line="228" w:lineRule="auto"/>
        <w:ind w:left="484"/>
      </w:pPr>
      <w:r>
        <w:t>666.下列属于当代中国法的正式渊源是（    ）。</w:t>
      </w:r>
    </w:p>
    <w:p w14:paraId="3E2707C9">
      <w:pPr>
        <w:pStyle w:val="19"/>
        <w:spacing w:before="92" w:line="228" w:lineRule="auto"/>
        <w:ind w:left="484"/>
      </w:pPr>
      <w:r>
        <w:t>A.习惯    B.法理学说    C.制定法    D.判例</w:t>
      </w:r>
    </w:p>
    <w:p w14:paraId="528F2352">
      <w:pPr>
        <w:pStyle w:val="19"/>
        <w:spacing w:before="92" w:line="228" w:lineRule="auto"/>
        <w:ind w:left="484"/>
      </w:pPr>
      <w:r>
        <w:t>667.在法学上，一般认为，划分法律部门的主要依据是（    ）。</w:t>
      </w:r>
    </w:p>
    <w:p w14:paraId="050996ED">
      <w:pPr>
        <w:pStyle w:val="19"/>
        <w:spacing w:before="92" w:line="228" w:lineRule="auto"/>
        <w:ind w:left="484"/>
      </w:pPr>
      <w:r>
        <w:t>A．法律调整的效率    B．法律调整的对象和方法</w:t>
      </w:r>
    </w:p>
    <w:p w14:paraId="0108BAF3">
      <w:pPr>
        <w:pStyle w:val="19"/>
        <w:spacing w:before="92" w:line="228" w:lineRule="auto"/>
        <w:ind w:left="484"/>
      </w:pPr>
      <w:r>
        <w:t>C．法律规范的数量    D．法律调整后果</w:t>
      </w:r>
    </w:p>
    <w:p w14:paraId="64D94A86">
      <w:pPr>
        <w:pStyle w:val="19"/>
        <w:spacing w:before="92" w:line="228" w:lineRule="auto"/>
        <w:ind w:left="484"/>
      </w:pPr>
      <w:r>
        <w:t>668.法律有广义和狭义之分。在我国，狭义的法律是指（    ）。</w:t>
      </w:r>
    </w:p>
    <w:p w14:paraId="7B63CEF2">
      <w:pPr>
        <w:pStyle w:val="19"/>
        <w:spacing w:before="92" w:line="228" w:lineRule="auto"/>
        <w:ind w:left="484"/>
      </w:pPr>
      <w:r>
        <w:t>A．最高行政机关制定的规范性法律文件     B．最高司法机关公布的解释性法律文件</w:t>
      </w:r>
    </w:p>
    <w:p w14:paraId="27D6AC17">
      <w:pPr>
        <w:pStyle w:val="19"/>
        <w:spacing w:before="92" w:line="228" w:lineRule="auto"/>
        <w:ind w:left="484"/>
      </w:pPr>
      <w:r>
        <w:t>C．地方立法机关制定的规范性法律文件     D．全国人大及其常委会制定的规范性法律文件</w:t>
      </w:r>
    </w:p>
    <w:p w14:paraId="2A798C36">
      <w:pPr>
        <w:pStyle w:val="19"/>
        <w:spacing w:before="92" w:line="228" w:lineRule="auto"/>
        <w:ind w:left="484"/>
      </w:pPr>
      <w:r>
        <w:t>669.《中华人民共和国精神卫生法》属于我国法律体系中的（    ）。</w:t>
      </w:r>
    </w:p>
    <w:p w14:paraId="7E4A8F12">
      <w:pPr>
        <w:pStyle w:val="19"/>
        <w:spacing w:before="92" w:line="228" w:lineRule="auto"/>
        <w:ind w:left="484"/>
      </w:pPr>
      <w:r>
        <w:t>A.刑法    B.社会法    C.行政法     D.民法</w:t>
      </w:r>
    </w:p>
    <w:p w14:paraId="7C2FAFF7">
      <w:pPr>
        <w:pStyle w:val="19"/>
        <w:spacing w:before="92" w:line="228" w:lineRule="auto"/>
        <w:ind w:left="484"/>
      </w:pPr>
      <w:r>
        <w:t>670.下列属于我国基本法的是（    ）。</w:t>
      </w:r>
    </w:p>
    <w:p w14:paraId="2F19F407">
      <w:pPr>
        <w:pStyle w:val="19"/>
        <w:spacing w:before="92" w:line="228" w:lineRule="auto"/>
        <w:ind w:left="484"/>
      </w:pPr>
      <w:r>
        <w:t>A.文物保护法    B.商标法    C.行政复议法     D.选举法</w:t>
      </w:r>
    </w:p>
    <w:p w14:paraId="55D7558F">
      <w:pPr>
        <w:pStyle w:val="19"/>
        <w:spacing w:before="92" w:line="228" w:lineRule="auto"/>
        <w:ind w:left="484"/>
      </w:pPr>
      <w:r>
        <w:t>671.构成一国法律体系的最基本组成单位是（    ）。</w:t>
      </w:r>
    </w:p>
    <w:p w14:paraId="1660DA34">
      <w:pPr>
        <w:pStyle w:val="19"/>
        <w:spacing w:before="92" w:line="228" w:lineRule="auto"/>
        <w:ind w:left="484"/>
      </w:pPr>
      <w:r>
        <w:t>A.法律制度    B.法律规范    C.法律部门      D.法律条文</w:t>
      </w:r>
    </w:p>
    <w:p w14:paraId="5186A998">
      <w:pPr>
        <w:pStyle w:val="19"/>
        <w:spacing w:before="92" w:line="228" w:lineRule="auto"/>
        <w:ind w:left="484"/>
      </w:pPr>
      <w:r>
        <w:t>672.法律实施的最主要保证是（    ）。</w:t>
      </w:r>
    </w:p>
    <w:p w14:paraId="02EF4032">
      <w:pPr>
        <w:pStyle w:val="19"/>
        <w:spacing w:before="92" w:line="228" w:lineRule="auto"/>
        <w:ind w:left="484"/>
      </w:pPr>
      <w:r>
        <w:t>A.社会舆论    B.传统力量    C.人的自觉遵守    D.国家强制力</w:t>
      </w:r>
    </w:p>
    <w:p w14:paraId="4599326F">
      <w:pPr>
        <w:pStyle w:val="19"/>
        <w:spacing w:before="92" w:line="228" w:lineRule="auto"/>
        <w:ind w:left="484"/>
      </w:pPr>
      <w:r>
        <w:t>673.“设定和实施行政许可，应当依照法定的权限、范围、条件和程序。 ”这一法律条文表述的是（  ）。 A．法律宗旨    B．法律规则    C．法律概念    D．法律原则</w:t>
      </w:r>
    </w:p>
    <w:p w14:paraId="28D0710E">
      <w:pPr>
        <w:pStyle w:val="19"/>
        <w:spacing w:before="92" w:line="228" w:lineRule="auto"/>
        <w:ind w:left="484"/>
      </w:pPr>
      <w:r>
        <w:t>674.根据我国宪法和有关法律，下列国家机关的哪一做法不符合规定？ (    )</w:t>
      </w:r>
    </w:p>
    <w:p w14:paraId="409C4D62">
      <w:pPr>
        <w:pStyle w:val="19"/>
        <w:spacing w:before="92" w:line="228" w:lineRule="auto"/>
        <w:ind w:left="484"/>
      </w:pPr>
      <w:r>
        <w:t>A.某市监察委员会决定对涉嫌行贿的某公司法定代表人实行留置</w:t>
      </w:r>
    </w:p>
    <w:p w14:paraId="3C62FCBC">
      <w:pPr>
        <w:pStyle w:val="19"/>
        <w:spacing w:before="92" w:line="228" w:lineRule="auto"/>
        <w:ind w:left="484"/>
      </w:pPr>
      <w:r>
        <w:t>B.某自治州人民代表大会常务委员会制定城市环境管理的地方性法规</w:t>
      </w:r>
    </w:p>
    <w:p w14:paraId="4FEE73DE">
      <w:pPr>
        <w:pStyle w:val="19"/>
        <w:spacing w:before="92" w:line="228" w:lineRule="auto"/>
        <w:ind w:left="484"/>
      </w:pPr>
      <w:r>
        <w:t>C.中国证券监督管理委员会依法制定有关上市公司的监管规章</w:t>
      </w:r>
    </w:p>
    <w:p w14:paraId="19C24331">
      <w:pPr>
        <w:pStyle w:val="19"/>
        <w:spacing w:before="92" w:line="228" w:lineRule="auto"/>
        <w:ind w:left="484"/>
      </w:pPr>
      <w:r>
        <w:t>D.某县人民法院执行民事案件时要求被执行人提供手机微信记录</w:t>
      </w:r>
    </w:p>
    <w:p w14:paraId="39B0FDEC">
      <w:pPr>
        <w:pStyle w:val="19"/>
        <w:spacing w:before="92" w:line="228" w:lineRule="auto"/>
        <w:ind w:left="484"/>
      </w:pPr>
      <w:r>
        <w:t>675.“法律不能是模糊不清的，否则人们会无所适从。 ”这句话主要强调法律应该是（    ）。</w:t>
      </w:r>
    </w:p>
    <w:p w14:paraId="3B00C1D6">
      <w:pPr>
        <w:pStyle w:val="19"/>
        <w:spacing w:before="92" w:line="228" w:lineRule="auto"/>
        <w:ind w:left="484"/>
      </w:pPr>
      <w:r>
        <w:t>A.稳定的    B.可预测的    C.公开的    D.确定的</w:t>
      </w:r>
    </w:p>
    <w:p w14:paraId="16EDD555">
      <w:pPr>
        <w:pStyle w:val="19"/>
        <w:spacing w:before="92" w:line="228" w:lineRule="auto"/>
        <w:ind w:left="484"/>
      </w:pPr>
      <w:r>
        <w:t>676.下列关于法治的说法，错误的是（    ）。</w:t>
      </w:r>
    </w:p>
    <w:p w14:paraId="5745B225">
      <w:pPr>
        <w:pStyle w:val="19"/>
        <w:spacing w:before="92" w:line="228" w:lineRule="auto"/>
        <w:ind w:left="484"/>
      </w:pPr>
      <w:r>
        <w:t>A.法治就是指依法办事</w:t>
      </w:r>
    </w:p>
    <w:p w14:paraId="055F9724">
      <w:pPr>
        <w:pStyle w:val="19"/>
        <w:spacing w:before="92" w:line="228" w:lineRule="auto"/>
        <w:ind w:left="484"/>
      </w:pPr>
      <w:r>
        <w:t>B.有法制不一定有法治，法治是良法之治</w:t>
      </w:r>
    </w:p>
    <w:p w14:paraId="5904BD65">
      <w:pPr>
        <w:pStyle w:val="19"/>
        <w:spacing w:before="92" w:line="228" w:lineRule="auto"/>
        <w:ind w:left="484"/>
      </w:pPr>
      <w:r>
        <w:t>C.在国家治理方式上，法治是相对于人治而言的</w:t>
      </w:r>
    </w:p>
    <w:p w14:paraId="53AABBA4">
      <w:pPr>
        <w:pStyle w:val="19"/>
        <w:spacing w:before="92" w:line="228" w:lineRule="auto"/>
        <w:ind w:left="484"/>
      </w:pPr>
      <w:r>
        <w:t>D.法治是一种理想的社会治理状态</w:t>
      </w:r>
    </w:p>
    <w:p w14:paraId="0A9D377C">
      <w:pPr>
        <w:pStyle w:val="19"/>
        <w:spacing w:before="92" w:line="228" w:lineRule="auto"/>
        <w:ind w:left="484"/>
      </w:pPr>
      <w:r>
        <w:t>677.法律规范与法律条文的关系是（    ）。</w:t>
      </w:r>
    </w:p>
    <w:p w14:paraId="0CF338F4">
      <w:pPr>
        <w:pStyle w:val="19"/>
        <w:spacing w:before="92" w:line="228" w:lineRule="auto"/>
        <w:ind w:left="484"/>
      </w:pPr>
      <w:r>
        <w:t>A.法律条文由法律规范体现出来</w:t>
      </w:r>
    </w:p>
    <w:p w14:paraId="2B030C47">
      <w:pPr>
        <w:pStyle w:val="19"/>
        <w:spacing w:before="92" w:line="228" w:lineRule="auto"/>
        <w:ind w:left="484"/>
      </w:pPr>
      <w:r>
        <w:t>B.一个法律规范就等于一个法律条文</w:t>
      </w:r>
    </w:p>
    <w:p w14:paraId="2ECB916A">
      <w:pPr>
        <w:pStyle w:val="19"/>
        <w:spacing w:before="92" w:line="228" w:lineRule="auto"/>
        <w:ind w:left="484"/>
      </w:pPr>
      <w:r>
        <w:t>C.一个法律规范不能包括在几个法律条文中</w:t>
      </w:r>
    </w:p>
    <w:p w14:paraId="630D36A6">
      <w:pPr>
        <w:pStyle w:val="19"/>
        <w:spacing w:before="92" w:line="228" w:lineRule="auto"/>
        <w:ind w:left="484"/>
      </w:pPr>
      <w:r>
        <w:t>D.一个法律条文可以包括几个法律规范在内</w:t>
      </w:r>
    </w:p>
    <w:p w14:paraId="1AC12923">
      <w:pPr>
        <w:pStyle w:val="19"/>
        <w:spacing w:before="92" w:line="228" w:lineRule="auto"/>
        <w:ind w:left="484"/>
      </w:pPr>
      <w:r>
        <w:t>678.凡是能直接引起法律关系产生、变更和消灭的条件或根据，称为（    ）。</w:t>
      </w:r>
    </w:p>
    <w:p w14:paraId="437DD4A9">
      <w:pPr>
        <w:pStyle w:val="19"/>
        <w:spacing w:before="92" w:line="228" w:lineRule="auto"/>
        <w:ind w:left="484"/>
      </w:pPr>
      <w:r>
        <w:t>A.法律关系主体    B.法律关系客体    C.法律事实    D.法律关系内容</w:t>
      </w:r>
    </w:p>
    <w:p w14:paraId="6B10090C">
      <w:pPr>
        <w:pStyle w:val="19"/>
        <w:spacing w:before="92" w:line="228" w:lineRule="auto"/>
        <w:ind w:left="484"/>
      </w:pPr>
      <w:r>
        <w:t>679.地方性行政法规，应由（    ）制发。</w:t>
      </w:r>
    </w:p>
    <w:p w14:paraId="68DD24D1">
      <w:pPr>
        <w:pStyle w:val="19"/>
        <w:spacing w:before="92" w:line="228" w:lineRule="auto"/>
        <w:ind w:left="484"/>
      </w:pPr>
      <w:r>
        <w:t>A.国家主席            B.国务院</w:t>
      </w:r>
    </w:p>
    <w:p w14:paraId="0C6D37AA">
      <w:pPr>
        <w:pStyle w:val="19"/>
        <w:spacing w:before="92" w:line="228" w:lineRule="auto"/>
        <w:ind w:left="484"/>
      </w:pPr>
      <w:r>
        <w:t>C.全国人民代表大会    D.地方人民代表大会</w:t>
      </w:r>
    </w:p>
    <w:p w14:paraId="37016191">
      <w:pPr>
        <w:pStyle w:val="19"/>
        <w:spacing w:before="92" w:line="228" w:lineRule="auto"/>
        <w:ind w:left="484"/>
      </w:pPr>
      <w:r>
        <w:t>680.划分部门法的主要依据是（    ）。</w:t>
      </w:r>
    </w:p>
    <w:p w14:paraId="5CD59B7F">
      <w:pPr>
        <w:pStyle w:val="19"/>
        <w:spacing w:before="92" w:line="228" w:lineRule="auto"/>
        <w:ind w:left="484"/>
      </w:pPr>
      <w:r>
        <w:t>A.法律调整的范围    B．.法律调整的对象和方法</w:t>
      </w:r>
    </w:p>
    <w:p w14:paraId="3857C9B6">
      <w:pPr>
        <w:pStyle w:val="19"/>
        <w:spacing w:before="92" w:line="228" w:lineRule="auto"/>
        <w:ind w:left="484"/>
      </w:pPr>
      <w:r>
        <w:t>C.法律规范的数量    D.法律调整的后果</w:t>
      </w:r>
    </w:p>
    <w:p w14:paraId="01E33A78">
      <w:pPr>
        <w:pStyle w:val="19"/>
        <w:spacing w:before="92" w:line="228" w:lineRule="auto"/>
        <w:ind w:left="484"/>
      </w:pPr>
      <w:r>
        <w:t>681.下列对司法俗语说明错误的是（    ）。</w:t>
      </w:r>
    </w:p>
    <w:p w14:paraId="08C92042">
      <w:pPr>
        <w:pStyle w:val="19"/>
        <w:spacing w:before="92" w:line="228" w:lineRule="auto"/>
        <w:ind w:left="484"/>
      </w:pPr>
      <w:r>
        <w:t>A.案结事了——司法解决的根本性    B.有告必理——司法解决的普遍性</w:t>
      </w:r>
    </w:p>
    <w:p w14:paraId="36225C0B">
      <w:pPr>
        <w:pStyle w:val="19"/>
        <w:spacing w:before="92" w:line="228" w:lineRule="auto"/>
        <w:ind w:left="484"/>
      </w:pPr>
      <w:r>
        <w:t>C.不告不理——司法活动的被动性    D.一事不再理——司法程序的终结性</w:t>
      </w:r>
    </w:p>
    <w:p w14:paraId="07F3871C">
      <w:pPr>
        <w:pStyle w:val="19"/>
        <w:spacing w:before="92" w:line="228" w:lineRule="auto"/>
        <w:ind w:left="484"/>
      </w:pPr>
      <w:r>
        <w:t>682.最高人民法院和最高人民检察院对具体适用法律问题的解释有原则性分歧时，有权作出解释或决定的机关是（  ）。</w:t>
      </w:r>
    </w:p>
    <w:p w14:paraId="7EDA60F5">
      <w:pPr>
        <w:pStyle w:val="19"/>
        <w:spacing w:before="92" w:line="228" w:lineRule="auto"/>
        <w:ind w:left="484"/>
      </w:pPr>
      <w:r>
        <w:t>A.全国人民代表大会    B.全国人民代表大会常务委员会</w:t>
      </w:r>
    </w:p>
    <w:p w14:paraId="4493CE07">
      <w:pPr>
        <w:pStyle w:val="19"/>
        <w:spacing w:before="92" w:line="228" w:lineRule="auto"/>
        <w:ind w:left="484"/>
      </w:pPr>
      <w:r>
        <w:t>C.国务院              D.中央政法委员会</w:t>
      </w:r>
    </w:p>
    <w:p w14:paraId="0B8BE074">
      <w:pPr>
        <w:pStyle w:val="19"/>
        <w:spacing w:before="92" w:line="228" w:lineRule="auto"/>
        <w:ind w:left="484"/>
      </w:pPr>
      <w:r>
        <w:t>683.关于法律解释的说法正确的是（    ）。</w:t>
      </w:r>
    </w:p>
    <w:p w14:paraId="126C15D2">
      <w:pPr>
        <w:pStyle w:val="19"/>
        <w:spacing w:before="92" w:line="228" w:lineRule="auto"/>
        <w:ind w:left="484"/>
      </w:pPr>
      <w:r>
        <w:t>A.法律解释的方法只能用一种</w:t>
      </w:r>
    </w:p>
    <w:p w14:paraId="29AF246B">
      <w:pPr>
        <w:pStyle w:val="19"/>
        <w:spacing w:before="92" w:line="228" w:lineRule="auto"/>
        <w:ind w:left="484"/>
      </w:pPr>
      <w:r>
        <w:t>B.法律解释是主观活动，不具有客观性</w:t>
      </w:r>
    </w:p>
    <w:p w14:paraId="12532932">
      <w:pPr>
        <w:pStyle w:val="19"/>
        <w:spacing w:before="92" w:line="228" w:lineRule="auto"/>
        <w:ind w:left="484"/>
      </w:pPr>
      <w:r>
        <w:t>C.法律解释不是可有可无，必然存在于法律适用中</w:t>
      </w:r>
    </w:p>
    <w:p w14:paraId="35F3611D">
      <w:pPr>
        <w:pStyle w:val="19"/>
        <w:spacing w:before="92" w:line="228" w:lineRule="auto"/>
        <w:ind w:left="484"/>
      </w:pPr>
      <w:r>
        <w:t>D.法律解释在不同国家，其标准没有什么不同</w:t>
      </w:r>
    </w:p>
    <w:p w14:paraId="56765906">
      <w:pPr>
        <w:pStyle w:val="19"/>
        <w:spacing w:before="92" w:line="228" w:lineRule="auto"/>
        <w:ind w:left="484"/>
      </w:pPr>
      <w:r>
        <w:t>684.从违法行为的构成要素看，判断某一行为是否违法的关键因素是（    ）。</w:t>
      </w:r>
    </w:p>
    <w:p w14:paraId="0CC056FE">
      <w:pPr>
        <w:pStyle w:val="19"/>
        <w:spacing w:before="92" w:line="228" w:lineRule="auto"/>
        <w:ind w:left="484"/>
      </w:pPr>
      <w:r>
        <w:t>A.该行为在法律上被确认违法</w:t>
      </w:r>
    </w:p>
    <w:p w14:paraId="4EE26669">
      <w:pPr>
        <w:pStyle w:val="19"/>
        <w:spacing w:before="92" w:line="228" w:lineRule="auto"/>
        <w:ind w:left="484"/>
      </w:pPr>
      <w:r>
        <w:t>B.该行为有故意或有过失的过错</w:t>
      </w:r>
    </w:p>
    <w:p w14:paraId="51384E11">
      <w:pPr>
        <w:pStyle w:val="19"/>
        <w:spacing w:before="92" w:line="228" w:lineRule="auto"/>
        <w:ind w:left="484"/>
      </w:pPr>
      <w:r>
        <w:t>C.该行为由具有责任能力的主体作出</w:t>
      </w:r>
    </w:p>
    <w:p w14:paraId="646C5BE1">
      <w:pPr>
        <w:pStyle w:val="19"/>
        <w:spacing w:before="92" w:line="228" w:lineRule="auto"/>
        <w:ind w:left="484"/>
      </w:pPr>
      <w:r>
        <w:t>D.该行为侵犯了法律所保护的某种社会关系和社会利益</w:t>
      </w:r>
    </w:p>
    <w:p w14:paraId="5A6C3680">
      <w:pPr>
        <w:pStyle w:val="19"/>
        <w:spacing w:before="92" w:line="228" w:lineRule="auto"/>
        <w:ind w:left="484"/>
      </w:pPr>
      <w:r>
        <w:t>685.法律终止生效是法律时间效力的一个重要问题。在以默示废止方式终止法律生效时，主要一般应当适用于（    ）。</w:t>
      </w:r>
    </w:p>
    <w:p w14:paraId="4EBEC3DC">
      <w:pPr>
        <w:pStyle w:val="19"/>
        <w:spacing w:before="92" w:line="228" w:lineRule="auto"/>
        <w:ind w:left="484"/>
      </w:pPr>
      <w:r>
        <w:t>A.特别法优于一般法则原则    B.国际法优于国内法原则</w:t>
      </w:r>
    </w:p>
    <w:p w14:paraId="61B7F8A8">
      <w:pPr>
        <w:pStyle w:val="19"/>
        <w:spacing w:before="92" w:line="228" w:lineRule="auto"/>
        <w:ind w:left="484"/>
      </w:pPr>
      <w:r>
        <w:t>C.后法优于前法原则          D.法律优于行政法原则</w:t>
      </w:r>
    </w:p>
    <w:p w14:paraId="65A68B3D">
      <w:pPr>
        <w:pStyle w:val="19"/>
        <w:spacing w:before="92" w:line="228" w:lineRule="auto"/>
        <w:ind w:left="484"/>
      </w:pPr>
      <w:r>
        <w:t>686.法律形式又称（    ）。</w:t>
      </w:r>
    </w:p>
    <w:p w14:paraId="02AD3164">
      <w:pPr>
        <w:pStyle w:val="19"/>
        <w:spacing w:before="92" w:line="228" w:lineRule="auto"/>
        <w:ind w:left="484"/>
      </w:pPr>
      <w:r>
        <w:t>A.法律规定    B.法律渊源    C.法律条文    D.法律文件</w:t>
      </w:r>
    </w:p>
    <w:p w14:paraId="03281E0A">
      <w:pPr>
        <w:pStyle w:val="19"/>
        <w:spacing w:before="92" w:line="228" w:lineRule="auto"/>
        <w:ind w:left="484"/>
      </w:pPr>
      <w:r>
        <w:t>687.对法律与商品经济关系的表述错误的是（    ）。</w:t>
      </w:r>
    </w:p>
    <w:p w14:paraId="48186721">
      <w:pPr>
        <w:pStyle w:val="19"/>
        <w:spacing w:before="92" w:line="228" w:lineRule="auto"/>
        <w:ind w:left="484"/>
      </w:pPr>
      <w:r>
        <w:t>A.法律保证商品生产和流通</w:t>
      </w:r>
    </w:p>
    <w:p w14:paraId="65DA005A">
      <w:pPr>
        <w:pStyle w:val="19"/>
        <w:spacing w:before="92" w:line="228" w:lineRule="auto"/>
        <w:ind w:left="484"/>
      </w:pPr>
      <w:r>
        <w:t>B.商品经济越发展，社会对法律的需求就越多</w:t>
      </w:r>
    </w:p>
    <w:p w14:paraId="22087B6F">
      <w:pPr>
        <w:pStyle w:val="19"/>
        <w:spacing w:before="92" w:line="228" w:lineRule="auto"/>
        <w:ind w:left="484"/>
      </w:pPr>
      <w:r>
        <w:t>C.商品经济发展，经济手段日益重要，法律因为其稳定性而使自身作用大为削减</w:t>
      </w:r>
    </w:p>
    <w:p w14:paraId="36753A60">
      <w:pPr>
        <w:pStyle w:val="19"/>
        <w:spacing w:before="92" w:line="228" w:lineRule="auto"/>
        <w:ind w:left="484"/>
      </w:pPr>
      <w:r>
        <w:t>D.商品经济越发展，政府对经济的干预增强，法律作为一种重要手段，其作用也日益增强</w:t>
      </w:r>
    </w:p>
    <w:p w14:paraId="7F4C9D99">
      <w:pPr>
        <w:pStyle w:val="19"/>
        <w:spacing w:before="92" w:line="228" w:lineRule="auto"/>
        <w:ind w:left="484"/>
      </w:pPr>
      <w:r>
        <w:t>688.以下不属于政府派出机构的是 (    )</w:t>
      </w:r>
    </w:p>
    <w:p w14:paraId="4E08F5B7">
      <w:pPr>
        <w:pStyle w:val="19"/>
        <w:spacing w:before="92" w:line="228" w:lineRule="auto"/>
        <w:ind w:left="484"/>
      </w:pPr>
      <w:r>
        <w:t>A.浙江省公安厅  B 杭州市民政局  C.浙江省驻京办  D.宁波市党委办</w:t>
      </w:r>
    </w:p>
    <w:p w14:paraId="0630AA58">
      <w:pPr>
        <w:pStyle w:val="19"/>
        <w:spacing w:before="92" w:line="228" w:lineRule="auto"/>
        <w:ind w:left="484"/>
      </w:pPr>
      <w:r>
        <w:t>689.下列行政机关，不属于派出机关的是（    ）。</w:t>
      </w:r>
    </w:p>
    <w:p w14:paraId="1EDF2C01">
      <w:pPr>
        <w:pStyle w:val="19"/>
        <w:spacing w:before="92" w:line="228" w:lineRule="auto"/>
        <w:ind w:left="484"/>
      </w:pPr>
      <w:r>
        <w:t>A.治安派出所                      B.街道办事处</w:t>
      </w:r>
    </w:p>
    <w:p w14:paraId="7880508A">
      <w:pPr>
        <w:pStyle w:val="19"/>
        <w:spacing w:before="92" w:line="228" w:lineRule="auto"/>
        <w:ind w:left="484"/>
      </w:pPr>
      <w:r>
        <w:t>C.区公所                          D.地区行政公署</w:t>
      </w:r>
    </w:p>
    <w:p w14:paraId="5E6FCB10">
      <w:pPr>
        <w:pStyle w:val="19"/>
        <w:spacing w:before="92" w:line="228" w:lineRule="auto"/>
        <w:ind w:left="484"/>
      </w:pPr>
      <w:r>
        <w:t>690.王某是国有企业会计，他私自动用了一笔数额较大的公款给某网红主播打赏，一个月后被单位发现。其行为属于（    ）。</w:t>
      </w:r>
    </w:p>
    <w:p w14:paraId="3969CB86">
      <w:pPr>
        <w:pStyle w:val="19"/>
        <w:spacing w:before="92" w:line="228" w:lineRule="auto"/>
        <w:ind w:left="484"/>
      </w:pPr>
      <w:r>
        <w:t>A.贪污罪                          B.挪用公款罪</w:t>
      </w:r>
    </w:p>
    <w:p w14:paraId="50AD1DA8">
      <w:pPr>
        <w:pStyle w:val="19"/>
        <w:spacing w:before="92" w:line="228" w:lineRule="auto"/>
        <w:ind w:left="484"/>
      </w:pPr>
      <w:r>
        <w:t>C.滥用职权罪                      D.职务侵占罪</w:t>
      </w:r>
    </w:p>
    <w:p w14:paraId="3BFAB5CA">
      <w:pPr>
        <w:pStyle w:val="19"/>
        <w:spacing w:before="92" w:line="228" w:lineRule="auto"/>
        <w:ind w:left="484"/>
      </w:pPr>
      <w:r>
        <w:t>691.李某去赵某家偷东西的路上，遭遇了车祸后被送去医院。其行为构成（    ）。</w:t>
      </w:r>
    </w:p>
    <w:p w14:paraId="3CE1810A">
      <w:pPr>
        <w:pStyle w:val="19"/>
        <w:spacing w:before="92" w:line="228" w:lineRule="auto"/>
        <w:ind w:left="484"/>
      </w:pPr>
      <w:r>
        <w:t>A.犯罪预备                        B.犯罪中止</w:t>
      </w:r>
    </w:p>
    <w:p w14:paraId="3C2C3E43">
      <w:pPr>
        <w:pStyle w:val="19"/>
        <w:spacing w:before="92" w:line="228" w:lineRule="auto"/>
        <w:ind w:left="484"/>
      </w:pPr>
      <w:r>
        <w:t>C.犯罪既遂视频讲解                D.犯罪未遂</w:t>
      </w:r>
    </w:p>
    <w:p w14:paraId="633F2C25">
      <w:pPr>
        <w:pStyle w:val="19"/>
        <w:spacing w:before="92" w:line="228" w:lineRule="auto"/>
        <w:ind w:left="484"/>
      </w:pPr>
      <w:r>
        <w:t>692.孙某冒充首长与各地党政干部电话联系，高价卖出所谓的“ 内部信息 ”，共谋得 50 万元以上的收入。法院应给孙某定罪为（    ）。</w:t>
      </w:r>
    </w:p>
    <w:p w14:paraId="1E4364E2">
      <w:pPr>
        <w:pStyle w:val="19"/>
        <w:spacing w:before="92" w:line="228" w:lineRule="auto"/>
        <w:ind w:left="484"/>
      </w:pPr>
      <w:r>
        <w:t>A.敲诈勒索罪                      B.抢劫罪</w:t>
      </w:r>
    </w:p>
    <w:p w14:paraId="22B0C6DC">
      <w:pPr>
        <w:pStyle w:val="19"/>
        <w:spacing w:before="92" w:line="228" w:lineRule="auto"/>
        <w:ind w:left="484"/>
      </w:pPr>
      <w:r>
        <w:t>C.诈骗罪                          D.侵犯名誉罪</w:t>
      </w:r>
    </w:p>
    <w:p w14:paraId="1D602643">
      <w:pPr>
        <w:pStyle w:val="19"/>
        <w:spacing w:before="92" w:line="228" w:lineRule="auto"/>
        <w:ind w:left="484"/>
      </w:pPr>
      <w:r>
        <w:t>693.因不动产提起的行政诉讼，有管辖权的人民法院是（    ）。</w:t>
      </w:r>
    </w:p>
    <w:p w14:paraId="67D543EA">
      <w:pPr>
        <w:pStyle w:val="19"/>
        <w:spacing w:before="92" w:line="228" w:lineRule="auto"/>
        <w:ind w:left="484"/>
      </w:pPr>
      <w:r>
        <w:t>A.原告所在地人民法院</w:t>
      </w:r>
    </w:p>
    <w:p w14:paraId="451683DF">
      <w:pPr>
        <w:pStyle w:val="19"/>
        <w:spacing w:before="92" w:line="228" w:lineRule="auto"/>
        <w:ind w:left="484"/>
      </w:pPr>
      <w:r>
        <w:t>B.被告所在地人民法院</w:t>
      </w:r>
    </w:p>
    <w:p w14:paraId="23648317">
      <w:pPr>
        <w:pStyle w:val="19"/>
        <w:spacing w:before="92" w:line="228" w:lineRule="auto"/>
        <w:ind w:left="484"/>
      </w:pPr>
      <w:r>
        <w:t>C.不动产所在地人民法院</w:t>
      </w:r>
    </w:p>
    <w:p w14:paraId="27A9F2E2">
      <w:pPr>
        <w:pStyle w:val="19"/>
        <w:spacing w:before="92" w:line="228" w:lineRule="auto"/>
        <w:ind w:left="484"/>
      </w:pPr>
      <w:r>
        <w:t>D.被告所在地人民法院或者不动产所在地人民法院</w:t>
      </w:r>
    </w:p>
    <w:p w14:paraId="2C8D2536">
      <w:pPr>
        <w:pStyle w:val="19"/>
        <w:spacing w:before="92" w:line="228" w:lineRule="auto"/>
        <w:ind w:left="484"/>
      </w:pPr>
      <w:r>
        <w:t>694.中华人民共和国公民对于国家机关和国家工作人员的违法失职行为，有向有关国家机关（    ）。</w:t>
      </w:r>
    </w:p>
    <w:p w14:paraId="7414A78C">
      <w:pPr>
        <w:pStyle w:val="19"/>
        <w:spacing w:before="92" w:line="228" w:lineRule="auto"/>
        <w:ind w:left="484"/>
      </w:pPr>
      <w:r>
        <w:t>A.提出批评和建议的权利</w:t>
      </w:r>
    </w:p>
    <w:p w14:paraId="0064D391">
      <w:pPr>
        <w:pStyle w:val="19"/>
        <w:spacing w:before="92" w:line="228" w:lineRule="auto"/>
        <w:ind w:left="484"/>
      </w:pPr>
      <w:r>
        <w:t>B.提出申诉控告或者检举的权利</w:t>
      </w:r>
    </w:p>
    <w:p w14:paraId="155C3737">
      <w:pPr>
        <w:pStyle w:val="19"/>
        <w:spacing w:before="92" w:line="228" w:lineRule="auto"/>
        <w:ind w:left="484"/>
      </w:pPr>
      <w:r>
        <w:t>C.取得赔偿的权利</w:t>
      </w:r>
    </w:p>
    <w:p w14:paraId="1FE89ECD">
      <w:pPr>
        <w:pStyle w:val="19"/>
        <w:spacing w:before="92" w:line="228" w:lineRule="auto"/>
        <w:ind w:left="484"/>
      </w:pPr>
      <w:r>
        <w:t>D.提出追究机关或者责任人的法律责任的权利</w:t>
      </w:r>
    </w:p>
    <w:p w14:paraId="0C6C52CD">
      <w:pPr>
        <w:pStyle w:val="19"/>
        <w:spacing w:before="92" w:line="228" w:lineRule="auto"/>
        <w:ind w:left="484"/>
      </w:pPr>
      <w:r>
        <w:t>695.我国劳动监督检查制度的主要内容不包括（    ）。</w:t>
      </w:r>
    </w:p>
    <w:p w14:paraId="6E45D48C">
      <w:pPr>
        <w:pStyle w:val="19"/>
        <w:spacing w:before="92" w:line="228" w:lineRule="auto"/>
        <w:ind w:left="484"/>
      </w:pPr>
      <w:r>
        <w:t>A.纠正违反劳动法的行为和现象      B.检查企业的社会保险缴费情</w:t>
      </w:r>
    </w:p>
    <w:p w14:paraId="4A678EED">
      <w:pPr>
        <w:pStyle w:val="19"/>
        <w:spacing w:before="92" w:line="228" w:lineRule="auto"/>
        <w:ind w:left="484"/>
      </w:pPr>
      <w:r>
        <w:t>C.检查企业的劳动安全卫生条件      D.调查和解决企业工资差距问</w:t>
      </w:r>
    </w:p>
    <w:p w14:paraId="2352576C">
      <w:pPr>
        <w:pStyle w:val="19"/>
        <w:spacing w:before="92" w:line="228" w:lineRule="auto"/>
        <w:ind w:left="484"/>
      </w:pPr>
      <w:r>
        <w:t>696.李强是某工商行政管理局的工作人员，在执行公务过程中作出具体行政处罚行为，其（    ）。</w:t>
      </w:r>
    </w:p>
    <w:p w14:paraId="6C43C0D3">
      <w:pPr>
        <w:pStyle w:val="19"/>
        <w:spacing w:before="92" w:line="228" w:lineRule="auto"/>
        <w:ind w:left="484"/>
      </w:pPr>
      <w:r>
        <w:t>A.可以成为行政诉讼的共同被告</w:t>
      </w:r>
    </w:p>
    <w:p w14:paraId="2D5C7B2C">
      <w:pPr>
        <w:pStyle w:val="19"/>
        <w:spacing w:before="92" w:line="228" w:lineRule="auto"/>
        <w:ind w:left="484"/>
      </w:pPr>
      <w:r>
        <w:t>B.可以成为行政诉讼的被告</w:t>
      </w:r>
    </w:p>
    <w:p w14:paraId="5719EFB6">
      <w:pPr>
        <w:pStyle w:val="19"/>
        <w:spacing w:before="92" w:line="228" w:lineRule="auto"/>
        <w:ind w:left="484"/>
      </w:pPr>
      <w:r>
        <w:t>C.不能成为行政诉讼第三人</w:t>
      </w:r>
    </w:p>
    <w:p w14:paraId="1846C220">
      <w:pPr>
        <w:pStyle w:val="19"/>
        <w:spacing w:before="92" w:line="228" w:lineRule="auto"/>
        <w:ind w:left="484"/>
      </w:pPr>
      <w:r>
        <w:t>D.不能成为行政诉讼的被告</w:t>
      </w:r>
    </w:p>
    <w:p w14:paraId="1D6F136B">
      <w:pPr>
        <w:pStyle w:val="19"/>
        <w:spacing w:before="92" w:line="228" w:lineRule="auto"/>
        <w:ind w:left="484"/>
      </w:pPr>
      <w:r>
        <w:t>697.行政诉讼法中，人民法院对诉讼案件当庭宣判的，应当在（    ） 日内发送判决书。</w:t>
      </w:r>
    </w:p>
    <w:p w14:paraId="78AF9569">
      <w:pPr>
        <w:pStyle w:val="19"/>
        <w:spacing w:before="92" w:line="228" w:lineRule="auto"/>
        <w:ind w:left="484"/>
      </w:pPr>
      <w:r>
        <w:t>A.五                              B.七</w:t>
      </w:r>
    </w:p>
    <w:p w14:paraId="4CC12421">
      <w:pPr>
        <w:pStyle w:val="19"/>
        <w:spacing w:before="92" w:line="228" w:lineRule="auto"/>
        <w:ind w:left="484"/>
      </w:pPr>
      <w:r>
        <w:t>C.十                               D.十五</w:t>
      </w:r>
    </w:p>
    <w:p w14:paraId="6FC6A5DF">
      <w:pPr>
        <w:pStyle w:val="19"/>
        <w:spacing w:before="92" w:line="228" w:lineRule="auto"/>
        <w:ind w:left="484"/>
      </w:pPr>
      <w:r>
        <w:t>698.在纪律审查中发现党的领导干部严重违纪涉嫌违法犯罪的，原则上应当先（    ）。</w:t>
      </w:r>
    </w:p>
    <w:p w14:paraId="1F83A10C">
      <w:pPr>
        <w:pStyle w:val="19"/>
        <w:spacing w:before="92" w:line="228" w:lineRule="auto"/>
        <w:ind w:left="484"/>
      </w:pPr>
      <w:r>
        <w:t>A.作出党纪处分决定，再移送行政机关、司法机关处理</w:t>
      </w:r>
    </w:p>
    <w:p w14:paraId="7B6E3EEB">
      <w:pPr>
        <w:pStyle w:val="19"/>
        <w:spacing w:before="92" w:line="228" w:lineRule="auto"/>
        <w:ind w:left="484"/>
      </w:pPr>
      <w:r>
        <w:t>B.移送行政机关、司法机关处理，再作出党纪处分决定</w:t>
      </w:r>
    </w:p>
    <w:p w14:paraId="1F1A452E">
      <w:pPr>
        <w:pStyle w:val="19"/>
        <w:spacing w:before="92" w:line="228" w:lineRule="auto"/>
        <w:ind w:left="484"/>
      </w:pPr>
      <w:r>
        <w:t>C.函询问责，让领导干部讲清楚，再作出党纪处分决定</w:t>
      </w:r>
    </w:p>
    <w:p w14:paraId="14677FC3">
      <w:pPr>
        <w:pStyle w:val="19"/>
        <w:spacing w:before="92" w:line="228" w:lineRule="auto"/>
        <w:ind w:left="484"/>
      </w:pPr>
      <w:r>
        <w:t>D.函询问责，让领导干部讲清楚，再移送行政机关、司法机关处理</w:t>
      </w:r>
    </w:p>
    <w:p w14:paraId="4C6C52D0">
      <w:pPr>
        <w:pStyle w:val="19"/>
        <w:spacing w:before="92" w:line="228" w:lineRule="auto"/>
        <w:ind w:left="484"/>
      </w:pPr>
      <w:r>
        <w:t>699.对党组织的问责方式包括（    ）。</w:t>
      </w:r>
    </w:p>
    <w:p w14:paraId="67B3B4DC">
      <w:pPr>
        <w:pStyle w:val="19"/>
        <w:spacing w:before="92" w:line="228" w:lineRule="auto"/>
        <w:ind w:left="484"/>
      </w:pPr>
      <w:r>
        <w:t>A.检查                             B.通报</w:t>
      </w:r>
    </w:p>
    <w:p w14:paraId="11F15E0A">
      <w:pPr>
        <w:pStyle w:val="19"/>
        <w:spacing w:before="92" w:line="228" w:lineRule="auto"/>
        <w:ind w:left="484"/>
      </w:pPr>
      <w:r>
        <w:t>C.批评                              D.改组</w:t>
      </w:r>
    </w:p>
    <w:p w14:paraId="47879A46">
      <w:pPr>
        <w:pStyle w:val="19"/>
        <w:spacing w:before="92" w:line="228" w:lineRule="auto"/>
        <w:ind w:left="484"/>
      </w:pPr>
      <w:r>
        <w:t>700.根据《中华人民共和国国家安全法》规定，公民和组织因支持、协助国家安全工作导致财产损失的，按照国家有关规定给予（    ）。</w:t>
      </w:r>
    </w:p>
    <w:p w14:paraId="621DE873">
      <w:pPr>
        <w:pStyle w:val="19"/>
        <w:spacing w:before="92" w:line="228" w:lineRule="auto"/>
        <w:ind w:left="484"/>
      </w:pPr>
      <w:r>
        <w:t>A.补偿                            B.赔偿</w:t>
      </w:r>
    </w:p>
    <w:p w14:paraId="4B36DACE">
      <w:pPr>
        <w:pStyle w:val="19"/>
        <w:spacing w:before="92" w:line="228" w:lineRule="auto"/>
        <w:ind w:left="484"/>
      </w:pPr>
      <w:r>
        <w:t>C.补助                             D.奖励</w:t>
      </w:r>
    </w:p>
    <w:p w14:paraId="0F97D16D">
      <w:pPr>
        <w:pStyle w:val="19"/>
        <w:spacing w:before="92" w:line="228" w:lineRule="auto"/>
        <w:ind w:left="484"/>
      </w:pPr>
      <w:r>
        <w:t>701.企业违反（    ），侵犯职工劳动权益的，工会可以依法要求（    ）承担责任。</w:t>
      </w:r>
    </w:p>
    <w:p w14:paraId="0566A6CD">
      <w:pPr>
        <w:pStyle w:val="19"/>
        <w:spacing w:before="92" w:line="228" w:lineRule="auto"/>
        <w:ind w:left="484"/>
      </w:pPr>
      <w:r>
        <w:t>A.劳动合同 企业                   B.集体合同 企业</w:t>
      </w:r>
    </w:p>
    <w:p w14:paraId="1A0D6F57">
      <w:pPr>
        <w:pStyle w:val="19"/>
        <w:spacing w:before="92" w:line="228" w:lineRule="auto"/>
        <w:ind w:left="484"/>
      </w:pPr>
      <w:r>
        <w:t>C.集体合同 侵权者                 D.劳动合同 侵权者</w:t>
      </w:r>
    </w:p>
    <w:p w14:paraId="4052C2F5">
      <w:pPr>
        <w:pStyle w:val="19"/>
        <w:spacing w:before="92" w:line="228" w:lineRule="auto"/>
        <w:ind w:left="484"/>
      </w:pPr>
      <w:r>
        <w:t>702.在中华人民共和国境内，从事食品生产活动，应当依法取得（    ）。</w:t>
      </w:r>
    </w:p>
    <w:p w14:paraId="5E05620B">
      <w:pPr>
        <w:pStyle w:val="19"/>
        <w:spacing w:before="92" w:line="228" w:lineRule="auto"/>
        <w:ind w:left="484"/>
      </w:pPr>
      <w:r>
        <w:t>A.食品生产许可                    B.食品流通许可</w:t>
      </w:r>
    </w:p>
    <w:p w14:paraId="5F89127E">
      <w:pPr>
        <w:pStyle w:val="19"/>
        <w:spacing w:before="92" w:line="228" w:lineRule="auto"/>
        <w:ind w:left="484"/>
      </w:pPr>
      <w:r>
        <w:t>C.餐饮服务许可                    D.餐饮经营许可</w:t>
      </w:r>
    </w:p>
    <w:p w14:paraId="5ABE04B4">
      <w:pPr>
        <w:pStyle w:val="19"/>
        <w:spacing w:before="92" w:line="228" w:lineRule="auto"/>
        <w:ind w:left="484"/>
      </w:pPr>
      <w:r>
        <w:t>703.我国第一部《中华人民共和国宪法》诞生于（    ）年。</w:t>
      </w:r>
    </w:p>
    <w:p w14:paraId="443D361B">
      <w:pPr>
        <w:pStyle w:val="19"/>
        <w:spacing w:before="92" w:line="228" w:lineRule="auto"/>
        <w:ind w:left="484"/>
      </w:pPr>
      <w:r>
        <w:t>A.1949                            B.1954</w:t>
      </w:r>
    </w:p>
    <w:p w14:paraId="628A9817">
      <w:pPr>
        <w:pStyle w:val="19"/>
        <w:spacing w:before="92" w:line="228" w:lineRule="auto"/>
        <w:ind w:left="484"/>
      </w:pPr>
      <w:r>
        <w:t>C.1960                            D.1982</w:t>
      </w:r>
    </w:p>
    <w:p w14:paraId="02D1B2F0">
      <w:pPr>
        <w:pStyle w:val="19"/>
        <w:spacing w:before="92" w:line="228" w:lineRule="auto"/>
        <w:ind w:left="484"/>
      </w:pPr>
      <w:r>
        <w:t>704.《中华人民共和国宪法》规定，中华人民共和国公民拥有（    ）的自由。</w:t>
      </w:r>
    </w:p>
    <w:p w14:paraId="48657748">
      <w:pPr>
        <w:pStyle w:val="19"/>
        <w:spacing w:before="92" w:line="228" w:lineRule="auto"/>
        <w:ind w:left="484"/>
      </w:pPr>
      <w:r>
        <w:t>A.罢工                            B.传教</w:t>
      </w:r>
    </w:p>
    <w:p w14:paraId="469BA143">
      <w:pPr>
        <w:pStyle w:val="19"/>
        <w:spacing w:before="92" w:line="228" w:lineRule="auto"/>
        <w:ind w:left="484"/>
      </w:pPr>
      <w:r>
        <w:t>C.示威                             D.抗议</w:t>
      </w:r>
    </w:p>
    <w:p w14:paraId="5BFE28B8">
      <w:pPr>
        <w:pStyle w:val="19"/>
        <w:spacing w:before="92" w:line="228" w:lineRule="auto"/>
        <w:ind w:left="484"/>
      </w:pPr>
      <w:r>
        <w:t>705. 自然人、法人或者其他组织在生产经营活动中，其商品或者服务需要取得商标专用权的，应当向商标局申请商标注册。不以使用为目的的恶意商标注册申请，应当（    ）。</w:t>
      </w:r>
    </w:p>
    <w:p w14:paraId="2C84E269">
      <w:pPr>
        <w:pStyle w:val="19"/>
        <w:spacing w:before="92" w:line="228" w:lineRule="auto"/>
        <w:ind w:left="484"/>
      </w:pPr>
      <w:r>
        <w:t>A.不予受理                        B.受理</w:t>
      </w:r>
    </w:p>
    <w:p w14:paraId="198B04E2">
      <w:pPr>
        <w:pStyle w:val="19"/>
        <w:spacing w:before="92" w:line="228" w:lineRule="auto"/>
        <w:ind w:left="484"/>
      </w:pPr>
      <w:r>
        <w:t>C.予以驳回                        D.予以处罚</w:t>
      </w:r>
    </w:p>
    <w:p w14:paraId="7B78E5BB">
      <w:pPr>
        <w:pStyle w:val="19"/>
        <w:spacing w:before="92" w:line="228" w:lineRule="auto"/>
        <w:ind w:left="484"/>
      </w:pPr>
      <w:r>
        <w:t>706.乘客张三因在公交车上打瞌睡错过了一站，便找司机李四理论，要求在人群喧闹的闹市区停车。此时公交车未行至规定的车站站点，司机李四拒绝了张三的无理要求。张三恼羞成怒，直接抢夺李四的方向盘，导致公交车失控，撞伤了 5 名行人后又将沿路的 1 根电线杆撞断。请问张三的行为触犯了我国刑法的何罪？ (    )</w:t>
      </w:r>
    </w:p>
    <w:p w14:paraId="6E3573C3">
      <w:pPr>
        <w:pStyle w:val="19"/>
        <w:spacing w:before="92" w:line="228" w:lineRule="auto"/>
        <w:ind w:left="484"/>
      </w:pPr>
      <w:r>
        <w:t>A.故意杀人罪</w:t>
      </w:r>
    </w:p>
    <w:p w14:paraId="5E247625">
      <w:pPr>
        <w:pStyle w:val="19"/>
        <w:spacing w:before="92" w:line="228" w:lineRule="auto"/>
        <w:ind w:left="484"/>
      </w:pPr>
      <w:r>
        <w:t>B.以危险方法危害公共安全罪</w:t>
      </w:r>
    </w:p>
    <w:p w14:paraId="6843FA44">
      <w:pPr>
        <w:pStyle w:val="19"/>
        <w:spacing w:before="92" w:line="228" w:lineRule="auto"/>
        <w:ind w:left="484"/>
      </w:pPr>
      <w:r>
        <w:t>C.交通肇事罪</w:t>
      </w:r>
    </w:p>
    <w:p w14:paraId="238A0152">
      <w:pPr>
        <w:pStyle w:val="19"/>
        <w:spacing w:before="92" w:line="228" w:lineRule="auto"/>
        <w:ind w:left="484"/>
      </w:pPr>
      <w:r>
        <w:t>D.投放危险物质罪</w:t>
      </w:r>
    </w:p>
    <w:p w14:paraId="00BF0769">
      <w:pPr>
        <w:pStyle w:val="19"/>
        <w:spacing w:before="92" w:line="228" w:lineRule="auto"/>
        <w:ind w:left="484"/>
      </w:pPr>
      <w:r>
        <w:t>707.所有权的基本职能包括占有、使用、收益、处分，其中（    ）是带有根本性的一项权能。</w:t>
      </w:r>
    </w:p>
    <w:p w14:paraId="754547FB">
      <w:pPr>
        <w:pStyle w:val="19"/>
        <w:spacing w:before="92" w:line="228" w:lineRule="auto"/>
        <w:ind w:left="484"/>
      </w:pPr>
      <w:r>
        <w:t>A. 占有                 B.处分</w:t>
      </w:r>
    </w:p>
    <w:p w14:paraId="61C5B60B">
      <w:pPr>
        <w:pStyle w:val="19"/>
        <w:spacing w:before="92" w:line="228" w:lineRule="auto"/>
        <w:ind w:left="484"/>
      </w:pPr>
      <w:r>
        <w:t>C.收益                 D.使用</w:t>
      </w:r>
    </w:p>
    <w:p w14:paraId="5F736E20">
      <w:pPr>
        <w:pStyle w:val="19"/>
        <w:spacing w:before="92" w:line="228" w:lineRule="auto"/>
        <w:ind w:left="484"/>
      </w:pPr>
      <w:r>
        <w:t>708.劳动合同法规定，劳动者提前（    ）以（    ）形式通知用人单位，可以解除劳动合同。</w:t>
      </w:r>
    </w:p>
    <w:p w14:paraId="61BEA7A9">
      <w:pPr>
        <w:pStyle w:val="19"/>
        <w:spacing w:before="92" w:line="228" w:lineRule="auto"/>
        <w:ind w:left="484"/>
      </w:pPr>
      <w:r>
        <w:t>A.30 日书面                 B.30 日口头</w:t>
      </w:r>
    </w:p>
    <w:p w14:paraId="2C13CEF5">
      <w:pPr>
        <w:pStyle w:val="19"/>
        <w:spacing w:before="92" w:line="228" w:lineRule="auto"/>
        <w:ind w:left="484"/>
      </w:pPr>
      <w:r>
        <w:t>C.60 日书面                 D.60 日口头</w:t>
      </w:r>
    </w:p>
    <w:p w14:paraId="3872590F">
      <w:pPr>
        <w:pStyle w:val="19"/>
        <w:spacing w:before="92" w:line="228" w:lineRule="auto"/>
        <w:ind w:left="484"/>
      </w:pPr>
      <w:r>
        <w:t>709.法律溯及力又称法的溯及既往的效力，我国立法法确定了（    ）。</w:t>
      </w:r>
    </w:p>
    <w:p w14:paraId="02BFEDDC">
      <w:pPr>
        <w:pStyle w:val="19"/>
        <w:spacing w:before="92" w:line="228" w:lineRule="auto"/>
        <w:ind w:left="484"/>
      </w:pPr>
      <w:r>
        <w:t>A.从新原则 B.从旧原则</w:t>
      </w:r>
    </w:p>
    <w:p w14:paraId="6B19E849">
      <w:pPr>
        <w:pStyle w:val="19"/>
        <w:spacing w:before="92" w:line="228" w:lineRule="auto"/>
        <w:ind w:left="484"/>
      </w:pPr>
      <w:r>
        <w:t>C.从旧兼有利原则 D.从轻原则</w:t>
      </w:r>
    </w:p>
    <w:p w14:paraId="7915CFF1">
      <w:pPr>
        <w:pStyle w:val="19"/>
        <w:spacing w:before="92" w:line="228" w:lineRule="auto"/>
        <w:ind w:left="484"/>
      </w:pPr>
      <w:r>
        <w:t>710.法律监督体系是由一个国家各种形式的法律监督构成的有机联系的系统。（    ）在整个法律监督体系中居于主导地位。</w:t>
      </w:r>
    </w:p>
    <w:p w14:paraId="41AD1538">
      <w:pPr>
        <w:pStyle w:val="19"/>
        <w:spacing w:before="92" w:line="228" w:lineRule="auto"/>
        <w:ind w:left="484"/>
      </w:pPr>
      <w:r>
        <w:t>A.国家监察委员会</w:t>
      </w:r>
    </w:p>
    <w:p w14:paraId="69509614">
      <w:pPr>
        <w:pStyle w:val="19"/>
        <w:spacing w:before="92" w:line="228" w:lineRule="auto"/>
        <w:ind w:left="484"/>
      </w:pPr>
      <w:r>
        <w:t>B.全国人民代表大会及其常务委员会</w:t>
      </w:r>
    </w:p>
    <w:p w14:paraId="5D328EC1">
      <w:pPr>
        <w:pStyle w:val="19"/>
        <w:spacing w:before="92" w:line="228" w:lineRule="auto"/>
        <w:ind w:left="484"/>
      </w:pPr>
      <w:r>
        <w:t>C.权力机关</w:t>
      </w:r>
    </w:p>
    <w:p w14:paraId="052A9C7D">
      <w:pPr>
        <w:pStyle w:val="19"/>
        <w:spacing w:before="92" w:line="228" w:lineRule="auto"/>
        <w:ind w:left="484"/>
      </w:pPr>
      <w:r>
        <w:t>D.最高人民检察院</w:t>
      </w:r>
    </w:p>
    <w:p w14:paraId="38A1AB63">
      <w:pPr>
        <w:pStyle w:val="19"/>
        <w:spacing w:before="92" w:line="228" w:lineRule="auto"/>
        <w:ind w:left="484"/>
      </w:pPr>
      <w:r>
        <w:t>711.我国监察法规定，监察委员会依照法律规定独立行使监察权，不受（    ）的干涉。</w:t>
      </w:r>
    </w:p>
    <w:p w14:paraId="059E9719">
      <w:pPr>
        <w:pStyle w:val="19"/>
        <w:spacing w:before="92" w:line="228" w:lineRule="auto"/>
        <w:ind w:left="484"/>
      </w:pPr>
      <w:r>
        <w:t>A.行政机关、社会团体、个人</w:t>
      </w:r>
    </w:p>
    <w:p w14:paraId="5E79F463">
      <w:pPr>
        <w:pStyle w:val="19"/>
        <w:spacing w:before="92" w:line="228" w:lineRule="auto"/>
        <w:ind w:left="484"/>
      </w:pPr>
      <w:r>
        <w:t>B.司法机关、行政机关、社会团体</w:t>
      </w:r>
    </w:p>
    <w:p w14:paraId="3127FFFE">
      <w:pPr>
        <w:pStyle w:val="19"/>
        <w:spacing w:before="92" w:line="228" w:lineRule="auto"/>
        <w:ind w:left="484"/>
      </w:pPr>
      <w:r>
        <w:t>C.党政机关、行政机关、个人</w:t>
      </w:r>
    </w:p>
    <w:p w14:paraId="52C34547">
      <w:pPr>
        <w:pStyle w:val="19"/>
        <w:spacing w:before="92" w:line="228" w:lineRule="auto"/>
        <w:ind w:left="484"/>
      </w:pPr>
      <w:r>
        <w:t>D.审判机关、社会团体、个人</w:t>
      </w:r>
    </w:p>
    <w:p w14:paraId="736F0ED9">
      <w:pPr>
        <w:pStyle w:val="19"/>
        <w:spacing w:before="92" w:line="228" w:lineRule="auto"/>
        <w:ind w:left="484"/>
      </w:pPr>
      <w:r>
        <w:t>712.我国宪法规定，凡是（    ），都是中华人民共和国公民。</w:t>
      </w:r>
    </w:p>
    <w:p w14:paraId="5F476152">
      <w:pPr>
        <w:pStyle w:val="19"/>
        <w:spacing w:before="92" w:line="228" w:lineRule="auto"/>
        <w:ind w:left="484"/>
      </w:pPr>
      <w:r>
        <w:t>A.年满 18 周岁并具有中华人民共和国国籍的人</w:t>
      </w:r>
    </w:p>
    <w:p w14:paraId="595AFA64">
      <w:pPr>
        <w:pStyle w:val="19"/>
        <w:spacing w:before="92" w:line="228" w:lineRule="auto"/>
        <w:ind w:left="484"/>
      </w:pPr>
      <w:r>
        <w:t>B.具有中华人民共和国国籍，没有被依法剥夺政治权利的人</w:t>
      </w:r>
    </w:p>
    <w:p w14:paraId="6E41D9B3">
      <w:pPr>
        <w:pStyle w:val="19"/>
        <w:spacing w:before="92" w:line="228" w:lineRule="auto"/>
        <w:ind w:left="484"/>
      </w:pPr>
      <w:r>
        <w:t>C.具有中华人民共和国国籍的人</w:t>
      </w:r>
    </w:p>
    <w:p w14:paraId="698BFD9E">
      <w:pPr>
        <w:pStyle w:val="19"/>
        <w:spacing w:before="92" w:line="228" w:lineRule="auto"/>
        <w:ind w:left="484"/>
      </w:pPr>
      <w:r>
        <w:t>D.具有中华人民共和国国籍并且具备完全行为能力的人</w:t>
      </w:r>
    </w:p>
    <w:p w14:paraId="1F7697DD">
      <w:pPr>
        <w:pStyle w:val="19"/>
        <w:spacing w:before="92" w:line="228" w:lineRule="auto"/>
        <w:ind w:left="484"/>
      </w:pPr>
      <w:r>
        <w:t>713.《中国共产党章程》总纲规定，党必须在（    ）的范围内活动。</w:t>
      </w:r>
    </w:p>
    <w:p w14:paraId="6C029366">
      <w:pPr>
        <w:pStyle w:val="19"/>
        <w:spacing w:before="92" w:line="228" w:lineRule="auto"/>
        <w:ind w:left="484"/>
      </w:pPr>
      <w:r>
        <w:t>A.宪法和法律</w:t>
      </w:r>
    </w:p>
    <w:p w14:paraId="232A327B">
      <w:pPr>
        <w:pStyle w:val="19"/>
        <w:spacing w:before="92" w:line="228" w:lineRule="auto"/>
        <w:ind w:left="484"/>
      </w:pPr>
      <w:r>
        <w:t>B.党章</w:t>
      </w:r>
    </w:p>
    <w:p w14:paraId="3A9140E2">
      <w:pPr>
        <w:pStyle w:val="19"/>
        <w:spacing w:before="92" w:line="228" w:lineRule="auto"/>
        <w:ind w:left="484"/>
      </w:pPr>
      <w:r>
        <w:t>C.国家法律</w:t>
      </w:r>
    </w:p>
    <w:p w14:paraId="368DD9F0">
      <w:pPr>
        <w:pStyle w:val="19"/>
        <w:spacing w:before="92" w:line="228" w:lineRule="auto"/>
        <w:ind w:left="484"/>
      </w:pPr>
      <w:r>
        <w:t>D.党的纪律允许</w:t>
      </w:r>
    </w:p>
    <w:p w14:paraId="669567FA">
      <w:pPr>
        <w:pStyle w:val="19"/>
        <w:spacing w:before="92" w:line="228" w:lineRule="auto"/>
        <w:ind w:left="484"/>
      </w:pPr>
      <w:r>
        <w:t>714.社会主义法治理念是社会主义法治实践的指导原则，包括依法治国、执法为民、公平正义、服务大局和党的领导五个方面。其价值追求是（    ）。</w:t>
      </w:r>
    </w:p>
    <w:p w14:paraId="41FE2654">
      <w:pPr>
        <w:pStyle w:val="19"/>
        <w:spacing w:before="92" w:line="228" w:lineRule="auto"/>
        <w:ind w:left="484"/>
      </w:pPr>
      <w:r>
        <w:t>A.依法治国 B.执法为民</w:t>
      </w:r>
    </w:p>
    <w:p w14:paraId="266780FA">
      <w:pPr>
        <w:pStyle w:val="19"/>
        <w:spacing w:before="92" w:line="228" w:lineRule="auto"/>
        <w:ind w:left="484"/>
      </w:pPr>
      <w:r>
        <w:t>C.公平正义 D.服务大局</w:t>
      </w:r>
    </w:p>
    <w:p w14:paraId="4AD5B566">
      <w:pPr>
        <w:pStyle w:val="19"/>
        <w:spacing w:before="92" w:line="228" w:lineRule="auto"/>
        <w:ind w:left="484"/>
      </w:pPr>
      <w:r>
        <w:t>715.人格权是指民事主体给予其法律人格而享受的，以人格利益为客体，为维护其独立人格所必需的权利。以下不属于人格权的是（    ）。</w:t>
      </w:r>
    </w:p>
    <w:p w14:paraId="362AD652">
      <w:pPr>
        <w:pStyle w:val="19"/>
        <w:spacing w:before="92" w:line="228" w:lineRule="auto"/>
        <w:ind w:left="484"/>
      </w:pPr>
      <w:r>
        <w:t>A.生命权 B.健康权</w:t>
      </w:r>
    </w:p>
    <w:p w14:paraId="27A0903F">
      <w:pPr>
        <w:pStyle w:val="19"/>
        <w:spacing w:before="92" w:line="228" w:lineRule="auto"/>
        <w:ind w:left="484"/>
      </w:pPr>
      <w:r>
        <w:t>C.肖像权 D.财产权</w:t>
      </w:r>
    </w:p>
    <w:p w14:paraId="32A893EB">
      <w:pPr>
        <w:pStyle w:val="19"/>
        <w:spacing w:before="92" w:line="228" w:lineRule="auto"/>
        <w:ind w:left="484"/>
      </w:pPr>
      <w:r>
        <w:t>716.下列选项中，属于行政责任的有（    ）。</w:t>
      </w:r>
    </w:p>
    <w:p w14:paraId="1F2928E3">
      <w:pPr>
        <w:pStyle w:val="19"/>
        <w:spacing w:before="92" w:line="228" w:lineRule="auto"/>
        <w:ind w:left="484"/>
      </w:pPr>
      <w:r>
        <w:t>A.甲市人民法院判决要求张某召开新闻发布会对侵犯某明星隐私权案赔礼道歉</w:t>
      </w:r>
    </w:p>
    <w:p w14:paraId="18CC108D">
      <w:pPr>
        <w:pStyle w:val="19"/>
        <w:spacing w:before="92" w:line="228" w:lineRule="auto"/>
        <w:ind w:left="484"/>
      </w:pPr>
      <w:r>
        <w:t>B.乙市公安局对非法种植罂粟的郝某处以拘留 10 天</w:t>
      </w:r>
    </w:p>
    <w:p w14:paraId="715FD902">
      <w:pPr>
        <w:pStyle w:val="19"/>
        <w:spacing w:before="92" w:line="228" w:lineRule="auto"/>
        <w:ind w:left="484"/>
      </w:pPr>
      <w:r>
        <w:t>C.丙市人民法院判处李某向梁某支付违约金 20 万元</w:t>
      </w:r>
    </w:p>
    <w:p w14:paraId="44735E56">
      <w:pPr>
        <w:pStyle w:val="19"/>
        <w:spacing w:before="92" w:line="228" w:lineRule="auto"/>
        <w:ind w:left="484"/>
      </w:pPr>
      <w:r>
        <w:t>D.丁市人民法院判处吴某无期徒刑并剥夺政治权利终身</w:t>
      </w:r>
    </w:p>
    <w:p w14:paraId="715601BA">
      <w:pPr>
        <w:pStyle w:val="19"/>
        <w:spacing w:before="92" w:line="228" w:lineRule="auto"/>
        <w:ind w:left="484"/>
      </w:pPr>
      <w:r>
        <w:t>717.下列争议解决方式中，适用于平等民事主体之间解决争议的方式是（    ）。</w:t>
      </w:r>
    </w:p>
    <w:p w14:paraId="12A76EC7">
      <w:pPr>
        <w:pStyle w:val="19"/>
        <w:spacing w:before="92" w:line="228" w:lineRule="auto"/>
        <w:ind w:left="484"/>
      </w:pPr>
      <w:r>
        <w:t>A.刑事诉讼                        B.行政复议</w:t>
      </w:r>
    </w:p>
    <w:p w14:paraId="6C2305FF">
      <w:pPr>
        <w:pStyle w:val="19"/>
        <w:spacing w:before="92" w:line="228" w:lineRule="auto"/>
        <w:ind w:left="484"/>
      </w:pPr>
      <w:r>
        <w:t>C.民事诉讼                        D.行政诉讼</w:t>
      </w:r>
    </w:p>
    <w:p w14:paraId="4A676003">
      <w:pPr>
        <w:pStyle w:val="19"/>
        <w:spacing w:before="92" w:line="228" w:lineRule="auto"/>
        <w:ind w:left="484"/>
      </w:pPr>
      <w:r>
        <w:t>718.在我国，公务员在执行公务时，涉及本人利害关系的、涉及与本人有亲属关系人员的利害关系的、其他可能影响公正执行公务的，必须回避。这种回避被称为（    ）。</w:t>
      </w:r>
    </w:p>
    <w:p w14:paraId="29818672">
      <w:pPr>
        <w:pStyle w:val="19"/>
        <w:spacing w:before="92" w:line="228" w:lineRule="auto"/>
        <w:ind w:left="484"/>
      </w:pPr>
      <w:r>
        <w:t>A.职务回避                        B.亲属回避</w:t>
      </w:r>
    </w:p>
    <w:p w14:paraId="5E0DCC87">
      <w:pPr>
        <w:pStyle w:val="19"/>
        <w:spacing w:before="92" w:line="228" w:lineRule="auto"/>
        <w:ind w:left="484"/>
      </w:pPr>
      <w:r>
        <w:t>C.公务回避                        D.地域回避</w:t>
      </w:r>
    </w:p>
    <w:p w14:paraId="50ED313B">
      <w:pPr>
        <w:pStyle w:val="19"/>
        <w:spacing w:before="92" w:line="228" w:lineRule="auto"/>
        <w:ind w:left="484"/>
      </w:pPr>
      <w:r>
        <w:t>719.公务员考试录用的职务范围不包括（    ）。</w:t>
      </w:r>
    </w:p>
    <w:p w14:paraId="65E5131E">
      <w:pPr>
        <w:pStyle w:val="19"/>
        <w:spacing w:before="92" w:line="228" w:lineRule="auto"/>
        <w:ind w:left="484"/>
      </w:pPr>
      <w:r>
        <w:t>A.一级科员                        B.二级主任科员</w:t>
      </w:r>
    </w:p>
    <w:p w14:paraId="66D40B9F">
      <w:pPr>
        <w:pStyle w:val="19"/>
        <w:spacing w:before="92" w:line="228" w:lineRule="auto"/>
        <w:ind w:left="484"/>
      </w:pPr>
      <w:r>
        <w:t>C.二级科员                        D.二级调研员</w:t>
      </w:r>
    </w:p>
    <w:p w14:paraId="647E490B">
      <w:pPr>
        <w:pStyle w:val="19"/>
        <w:spacing w:before="92" w:line="228" w:lineRule="auto"/>
        <w:ind w:left="484"/>
      </w:pPr>
      <w:r>
        <w:t>720.政务公开主要是指行政机关公开其行政事务，强调的是行政机关主要公开其执法依据、执法程序和执法结果，属于办事制度层面的公开。国家按照（    ）。</w:t>
      </w:r>
    </w:p>
    <w:p w14:paraId="151C930E">
      <w:pPr>
        <w:pStyle w:val="19"/>
        <w:spacing w:before="92" w:line="228" w:lineRule="auto"/>
        <w:ind w:left="484"/>
      </w:pPr>
      <w:r>
        <w:t>A.统筹规划、资源共享</w:t>
      </w:r>
    </w:p>
    <w:p w14:paraId="28A99906">
      <w:pPr>
        <w:pStyle w:val="19"/>
        <w:spacing w:before="92" w:line="228" w:lineRule="auto"/>
        <w:ind w:left="484"/>
      </w:pPr>
      <w:r>
        <w:t>B.公开为原则，不公开为例外</w:t>
      </w:r>
    </w:p>
    <w:p w14:paraId="076D9BE6">
      <w:pPr>
        <w:pStyle w:val="19"/>
        <w:spacing w:before="92" w:line="228" w:lineRule="auto"/>
        <w:ind w:left="484"/>
      </w:pPr>
      <w:r>
        <w:t>C.涉公信息一律公开</w:t>
      </w:r>
    </w:p>
    <w:p w14:paraId="5B373949">
      <w:pPr>
        <w:pStyle w:val="19"/>
        <w:spacing w:before="92" w:line="228" w:lineRule="auto"/>
        <w:ind w:left="484"/>
      </w:pPr>
      <w:r>
        <w:t>D.最小范围公开</w:t>
      </w:r>
    </w:p>
    <w:p w14:paraId="42DDB948">
      <w:pPr>
        <w:pStyle w:val="19"/>
        <w:spacing w:before="92" w:line="228" w:lineRule="auto"/>
        <w:ind w:left="484"/>
      </w:pPr>
      <w:r>
        <w:t>721.行政组织法是有关行政组织的规范，其内容主要是关于（    ）。</w:t>
      </w:r>
    </w:p>
    <w:p w14:paraId="0C3E485F">
      <w:pPr>
        <w:pStyle w:val="19"/>
        <w:spacing w:before="92" w:line="228" w:lineRule="auto"/>
        <w:ind w:left="484"/>
      </w:pPr>
      <w:r>
        <w:t>A.规范行政机关在行政管理过程中与行政相对人发生的权利与义务关系</w:t>
      </w:r>
    </w:p>
    <w:p w14:paraId="1419F535">
      <w:pPr>
        <w:pStyle w:val="19"/>
        <w:spacing w:before="92" w:line="228" w:lineRule="auto"/>
        <w:ind w:left="484"/>
      </w:pPr>
      <w:r>
        <w:t>B.规范行政机关设置、编制、职权、职责、活动的程序</w:t>
      </w:r>
    </w:p>
    <w:p w14:paraId="6241ACBA">
      <w:pPr>
        <w:pStyle w:val="19"/>
        <w:spacing w:before="92" w:line="228" w:lineRule="auto"/>
        <w:ind w:left="484"/>
      </w:pPr>
      <w:r>
        <w:t>C.规范国家行政机关与其公务员双方权利与义务的关系</w:t>
      </w:r>
    </w:p>
    <w:p w14:paraId="3BEEF67E">
      <w:pPr>
        <w:pStyle w:val="19"/>
        <w:spacing w:before="92" w:line="228" w:lineRule="auto"/>
        <w:ind w:left="484"/>
      </w:pPr>
      <w:r>
        <w:t>D.规范对行政行为有异议或认为其权利受到侵犯时给予救济的法律</w:t>
      </w:r>
    </w:p>
    <w:p w14:paraId="7FD210D0">
      <w:pPr>
        <w:pStyle w:val="19"/>
        <w:spacing w:before="92" w:line="228" w:lineRule="auto"/>
        <w:ind w:left="484"/>
      </w:pPr>
      <w:r>
        <w:t>722.行政许可的前提是（    ）。</w:t>
      </w:r>
    </w:p>
    <w:p w14:paraId="20AC2747">
      <w:pPr>
        <w:pStyle w:val="19"/>
        <w:spacing w:before="92" w:line="228" w:lineRule="auto"/>
        <w:ind w:left="484"/>
      </w:pPr>
      <w:r>
        <w:t>A.法律的一般禁止                  B.法律的普遍允许</w:t>
      </w:r>
    </w:p>
    <w:p w14:paraId="27D09F5E">
      <w:pPr>
        <w:pStyle w:val="19"/>
        <w:spacing w:before="92" w:line="228" w:lineRule="auto"/>
        <w:ind w:left="484"/>
      </w:pPr>
      <w:r>
        <w:t>C.法律的不干预                    D.法律的绝对禁止</w:t>
      </w:r>
    </w:p>
    <w:p w14:paraId="166BE659">
      <w:pPr>
        <w:pStyle w:val="19"/>
        <w:spacing w:before="92" w:line="228" w:lineRule="auto"/>
        <w:ind w:left="484"/>
      </w:pPr>
      <w:r>
        <w:t>723.2017 年 9 月 1 日，中华人民共和国第十二届全国人大常委会审议通过《中华人民共和国国歌法》，并于 2017 年 10 月 1 日起正式施行。这体现了全国人大常委会在行使（    ）。</w:t>
      </w:r>
    </w:p>
    <w:p w14:paraId="6859640B">
      <w:pPr>
        <w:pStyle w:val="19"/>
        <w:spacing w:before="92" w:line="228" w:lineRule="auto"/>
        <w:ind w:left="484"/>
      </w:pPr>
      <w:r>
        <w:t>A.立法权                          B.监督权</w:t>
      </w:r>
    </w:p>
    <w:p w14:paraId="5586D004">
      <w:pPr>
        <w:pStyle w:val="19"/>
        <w:spacing w:before="92" w:line="228" w:lineRule="auto"/>
        <w:ind w:left="484"/>
      </w:pPr>
      <w:r>
        <w:t>C.决定权                          D.审议权</w:t>
      </w:r>
    </w:p>
    <w:p w14:paraId="6972CCD0">
      <w:pPr>
        <w:pStyle w:val="19"/>
        <w:spacing w:before="92" w:line="228" w:lineRule="auto"/>
        <w:ind w:left="484"/>
      </w:pPr>
      <w:r>
        <w:t>724.近年来我国国家安全形势总体稳定向好，但考验与挑战也无处不在，坚持和发展中国特色社会主义，保证国家安全是头等大事，必须坚持总体国家安全观。为此，作为公民必须（    ）。</w:t>
      </w:r>
    </w:p>
    <w:p w14:paraId="026C6FB7">
      <w:pPr>
        <w:pStyle w:val="19"/>
        <w:spacing w:before="92" w:line="228" w:lineRule="auto"/>
        <w:ind w:left="484"/>
      </w:pPr>
      <w:r>
        <w:t>A.行使选举权和被选举权</w:t>
      </w:r>
    </w:p>
    <w:p w14:paraId="20FB2CA2">
      <w:pPr>
        <w:pStyle w:val="19"/>
        <w:spacing w:before="92" w:line="228" w:lineRule="auto"/>
        <w:ind w:left="484"/>
      </w:pPr>
      <w:r>
        <w:t>B. 自觉地履行维护国家统一和民族团结的义务</w:t>
      </w:r>
    </w:p>
    <w:p w14:paraId="1B7D929F">
      <w:pPr>
        <w:pStyle w:val="19"/>
        <w:spacing w:before="92" w:line="228" w:lineRule="auto"/>
        <w:ind w:left="484"/>
      </w:pPr>
      <w:r>
        <w:t>C.保障人民民主和维护国家长治久安</w:t>
      </w:r>
    </w:p>
    <w:p w14:paraId="2F181EB4">
      <w:pPr>
        <w:pStyle w:val="19"/>
        <w:spacing w:before="92" w:line="228" w:lineRule="auto"/>
        <w:ind w:left="484"/>
      </w:pPr>
      <w:r>
        <w:t>D. 自觉行使各项政治权利和自由</w:t>
      </w:r>
    </w:p>
    <w:p w14:paraId="0D41A2BB">
      <w:pPr>
        <w:pStyle w:val="19"/>
        <w:spacing w:before="92" w:line="228" w:lineRule="auto"/>
        <w:ind w:left="484"/>
      </w:pPr>
      <w:r>
        <w:t>三、多项选择题</w:t>
      </w:r>
    </w:p>
    <w:p w14:paraId="6EC0A4B3">
      <w:pPr>
        <w:pStyle w:val="19"/>
        <w:spacing w:before="92" w:line="228" w:lineRule="auto"/>
        <w:ind w:left="484"/>
      </w:pPr>
      <w:r>
        <w:t>1.下列各项中，既是我国公民的基本权利，也是我国公民的基本义务的有（    ）。</w:t>
      </w:r>
    </w:p>
    <w:p w14:paraId="3E3C6F03">
      <w:pPr>
        <w:pStyle w:val="19"/>
        <w:spacing w:before="92" w:line="228" w:lineRule="auto"/>
        <w:ind w:left="484"/>
      </w:pPr>
      <w:r>
        <w:t>A.选举权</w:t>
      </w:r>
    </w:p>
    <w:p w14:paraId="2F97A8A7">
      <w:pPr>
        <w:pStyle w:val="19"/>
        <w:spacing w:before="92" w:line="228" w:lineRule="auto"/>
        <w:ind w:left="484"/>
      </w:pPr>
      <w:r>
        <w:t>B.劳动权</w:t>
      </w:r>
    </w:p>
    <w:p w14:paraId="2129F7EA">
      <w:pPr>
        <w:pStyle w:val="19"/>
        <w:spacing w:before="92" w:line="228" w:lineRule="auto"/>
        <w:ind w:left="484"/>
      </w:pPr>
      <w:r>
        <w:t>C.受教育权</w:t>
      </w:r>
    </w:p>
    <w:p w14:paraId="447FA47C">
      <w:pPr>
        <w:pStyle w:val="19"/>
        <w:spacing w:before="92" w:line="228" w:lineRule="auto"/>
        <w:ind w:left="484"/>
      </w:pPr>
      <w:r>
        <w:t>D.批评和建议权</w:t>
      </w:r>
    </w:p>
    <w:p w14:paraId="7FE17094">
      <w:pPr>
        <w:pStyle w:val="19"/>
        <w:spacing w:before="92" w:line="228" w:lineRule="auto"/>
        <w:ind w:left="484"/>
      </w:pPr>
      <w:r>
        <w:t>2.下列选项中，属于行政责任的有（    ）。</w:t>
      </w:r>
    </w:p>
    <w:p w14:paraId="5A9DCA21">
      <w:pPr>
        <w:pStyle w:val="19"/>
        <w:spacing w:before="92" w:line="228" w:lineRule="auto"/>
        <w:ind w:left="484"/>
      </w:pPr>
      <w:r>
        <w:t>A.甲市人民法院判决要求张某召开新闻发布会对侵犯某明星隐私权案赔礼道歉</w:t>
      </w:r>
    </w:p>
    <w:p w14:paraId="71F6B863">
      <w:pPr>
        <w:pStyle w:val="19"/>
        <w:spacing w:before="92" w:line="228" w:lineRule="auto"/>
        <w:ind w:left="484"/>
      </w:pPr>
      <w:r>
        <w:t>B.乙市公安局对非法种植罂粟的郝某处以拘留 10 天</w:t>
      </w:r>
    </w:p>
    <w:p w14:paraId="72655C36">
      <w:pPr>
        <w:pStyle w:val="19"/>
        <w:spacing w:before="92" w:line="228" w:lineRule="auto"/>
        <w:ind w:left="484"/>
      </w:pPr>
      <w:r>
        <w:t>C.丙市税务局对逃避税款的 A 公司处以罚款 10000 元</w:t>
      </w:r>
    </w:p>
    <w:p w14:paraId="65016D36">
      <w:pPr>
        <w:pStyle w:val="19"/>
        <w:spacing w:before="92" w:line="228" w:lineRule="auto"/>
        <w:ind w:left="484"/>
      </w:pPr>
      <w:r>
        <w:t>D.丁市人民法院判处吴某无期徒刑并剥夺政治权利终身</w:t>
      </w:r>
    </w:p>
    <w:p w14:paraId="594CA5B4">
      <w:pPr>
        <w:pStyle w:val="19"/>
        <w:spacing w:before="92" w:line="228" w:lineRule="auto"/>
        <w:ind w:left="484"/>
      </w:pPr>
      <w:r>
        <w:t>3.小王是某市某局办公室工作人员，平时会接触到和处理一些涉密信息和涉密文件，下列哪些行为是违反保密工作要求的？ (    )</w:t>
      </w:r>
    </w:p>
    <w:p w14:paraId="2749CCBB">
      <w:pPr>
        <w:pStyle w:val="19"/>
        <w:spacing w:before="92" w:line="228" w:lineRule="auto"/>
        <w:ind w:left="484"/>
      </w:pPr>
      <w:r>
        <w:t>A.为了迅速传递一个重要文件，小王打电话给顺丰快递寄发涉密文件资料</w:t>
      </w:r>
    </w:p>
    <w:p w14:paraId="61376C46">
      <w:pPr>
        <w:pStyle w:val="19"/>
        <w:spacing w:before="92" w:line="228" w:lineRule="auto"/>
        <w:ind w:left="484"/>
      </w:pPr>
      <w:r>
        <w:t>B.办公室工作电脑配置较低，小王用自带的私人笔记本电脑连接内网</w:t>
      </w:r>
    </w:p>
    <w:p w14:paraId="28E4B35A">
      <w:pPr>
        <w:pStyle w:val="19"/>
        <w:spacing w:before="92" w:line="228" w:lineRule="auto"/>
        <w:ind w:left="484"/>
      </w:pPr>
      <w:r>
        <w:t>C.单位开展工会活动后聚餐，小王携带涉密文件参加</w:t>
      </w:r>
    </w:p>
    <w:p w14:paraId="5BA75BBC">
      <w:pPr>
        <w:pStyle w:val="19"/>
        <w:spacing w:before="92" w:line="228" w:lineRule="auto"/>
        <w:ind w:left="484"/>
      </w:pPr>
      <w:r>
        <w:t>D.小王用办公室外网电脑通过 QQ 群给同事传送涉密文件</w:t>
      </w:r>
    </w:p>
    <w:p w14:paraId="0A6D2876">
      <w:pPr>
        <w:pStyle w:val="19"/>
        <w:spacing w:before="92" w:line="228" w:lineRule="auto"/>
        <w:ind w:left="484"/>
      </w:pPr>
      <w:r>
        <w:t>4.根据仲裁法的规定，下列情形中，属于仲裁员审理案件时必须回避的情形有（    ）。</w:t>
      </w:r>
    </w:p>
    <w:p w14:paraId="1D1E09EE">
      <w:pPr>
        <w:pStyle w:val="19"/>
        <w:spacing w:before="92" w:line="228" w:lineRule="auto"/>
        <w:ind w:left="484"/>
      </w:pPr>
      <w:r>
        <w:t>A.是本案的当事人</w:t>
      </w:r>
    </w:p>
    <w:p w14:paraId="296558DA">
      <w:pPr>
        <w:pStyle w:val="19"/>
        <w:spacing w:before="92" w:line="228" w:lineRule="auto"/>
        <w:ind w:left="484"/>
      </w:pPr>
      <w:r>
        <w:t>B.与本案有利害关系</w:t>
      </w:r>
    </w:p>
    <w:p w14:paraId="2D27B525">
      <w:pPr>
        <w:pStyle w:val="19"/>
        <w:spacing w:before="92" w:line="228" w:lineRule="auto"/>
        <w:ind w:left="484"/>
      </w:pPr>
      <w:r>
        <w:t>C.是本案当事人的近亲属</w:t>
      </w:r>
    </w:p>
    <w:p w14:paraId="069EB8BC">
      <w:pPr>
        <w:pStyle w:val="19"/>
        <w:spacing w:before="92" w:line="228" w:lineRule="auto"/>
        <w:ind w:left="484"/>
      </w:pPr>
      <w:r>
        <w:t>D.接受当事人的宴请</w:t>
      </w:r>
    </w:p>
    <w:p w14:paraId="0B0B0C72">
      <w:pPr>
        <w:pStyle w:val="19"/>
        <w:spacing w:before="92" w:line="228" w:lineRule="auto"/>
        <w:ind w:left="484"/>
      </w:pPr>
      <w:r>
        <w:t>5.根据宪法规定，以下属于我国公民基本义务的有（    ）。</w:t>
      </w:r>
    </w:p>
    <w:p w14:paraId="73850A75">
      <w:pPr>
        <w:pStyle w:val="19"/>
        <w:spacing w:before="92" w:line="228" w:lineRule="auto"/>
        <w:ind w:left="484"/>
      </w:pPr>
      <w:r>
        <w:t>A.维护民族团结</w:t>
      </w:r>
    </w:p>
    <w:p w14:paraId="76C2BBA5">
      <w:pPr>
        <w:pStyle w:val="19"/>
        <w:spacing w:before="92" w:line="228" w:lineRule="auto"/>
        <w:ind w:left="484"/>
      </w:pPr>
      <w:r>
        <w:t>B.遵守宪法和法律</w:t>
      </w:r>
    </w:p>
    <w:p w14:paraId="4DCF0898">
      <w:pPr>
        <w:pStyle w:val="19"/>
        <w:spacing w:before="92" w:line="228" w:lineRule="auto"/>
        <w:ind w:left="484"/>
      </w:pPr>
      <w:r>
        <w:t>C.服兵役</w:t>
      </w:r>
    </w:p>
    <w:p w14:paraId="319F75EF">
      <w:pPr>
        <w:pStyle w:val="19"/>
        <w:spacing w:before="92" w:line="228" w:lineRule="auto"/>
        <w:ind w:left="484"/>
      </w:pPr>
      <w:r>
        <w:t>D.纳税</w:t>
      </w:r>
    </w:p>
    <w:p w14:paraId="6769061D">
      <w:pPr>
        <w:pStyle w:val="19"/>
        <w:spacing w:before="92" w:line="228" w:lineRule="auto"/>
        <w:ind w:left="484"/>
      </w:pPr>
      <w:r>
        <w:t>6.下列选项中不属于行政处罚的是（    ）。</w:t>
      </w:r>
    </w:p>
    <w:p w14:paraId="427C7BD5">
      <w:pPr>
        <w:pStyle w:val="19"/>
        <w:spacing w:before="92" w:line="228" w:lineRule="auto"/>
        <w:ind w:left="484"/>
      </w:pPr>
      <w:r>
        <w:t>A.某招商局对玩忽职守的工作人员给予行政处分</w:t>
      </w:r>
    </w:p>
    <w:p w14:paraId="4255B679">
      <w:pPr>
        <w:pStyle w:val="19"/>
        <w:spacing w:before="92" w:line="228" w:lineRule="auto"/>
        <w:ind w:left="484"/>
      </w:pPr>
      <w:r>
        <w:t>B.某生态环境局对排污超标的某企业作出罚款 2000 元的决定</w:t>
      </w:r>
    </w:p>
    <w:p w14:paraId="1F0F9632">
      <w:pPr>
        <w:pStyle w:val="19"/>
        <w:spacing w:before="92" w:line="228" w:lineRule="auto"/>
        <w:ind w:left="484"/>
      </w:pPr>
      <w:r>
        <w:t>C.某市场监管局对某企业销售的假冒伪劣产品进行当场查封扣押</w:t>
      </w:r>
    </w:p>
    <w:p w14:paraId="27933D81">
      <w:pPr>
        <w:pStyle w:val="19"/>
        <w:spacing w:before="92" w:line="228" w:lineRule="auto"/>
        <w:ind w:left="484"/>
      </w:pPr>
      <w:r>
        <w:t>D.某市场监管局责令该地某企业召回已上市销售的不符合药品安全标准的药品</w:t>
      </w:r>
    </w:p>
    <w:p w14:paraId="18C8748F">
      <w:pPr>
        <w:pStyle w:val="19"/>
        <w:spacing w:before="92" w:line="228" w:lineRule="auto"/>
        <w:ind w:left="484"/>
      </w:pPr>
      <w:r>
        <w:t>7.突发事件的应急管理中，预警级别一般分为四级：一级（特别严重）、二级（严重）、三级（较重）、四级（一般），并用相应的颜色表示级别，其中黄色表示（    ）。</w:t>
      </w:r>
    </w:p>
    <w:p w14:paraId="6B5C77DA">
      <w:pPr>
        <w:pStyle w:val="19"/>
        <w:spacing w:before="92" w:line="228" w:lineRule="auto"/>
        <w:ind w:left="484"/>
      </w:pPr>
      <w:r>
        <w:t>A.一级（特别严重）                B.二级（严重）</w:t>
      </w:r>
    </w:p>
    <w:p w14:paraId="0422C729">
      <w:pPr>
        <w:pStyle w:val="19"/>
        <w:spacing w:before="92" w:line="228" w:lineRule="auto"/>
        <w:ind w:left="484"/>
      </w:pPr>
      <w:r>
        <w:t>C.三级（较重）                    D.四级（一般）</w:t>
      </w:r>
    </w:p>
    <w:p w14:paraId="0C0C144C">
      <w:pPr>
        <w:pStyle w:val="19"/>
        <w:spacing w:before="92" w:line="228" w:lineRule="auto"/>
        <w:ind w:left="484"/>
      </w:pPr>
      <w:r>
        <w:t>8.根据宪法的相关规定，下列公民享有向国家社会获取物质帮助的权利的有 (    )</w:t>
      </w:r>
    </w:p>
    <w:p w14:paraId="608FC1E0">
      <w:pPr>
        <w:pStyle w:val="19"/>
        <w:spacing w:before="92" w:line="228" w:lineRule="auto"/>
        <w:ind w:left="484"/>
      </w:pPr>
      <w:r>
        <w:t>A.家庭特别贫困的大学生张某</w:t>
      </w:r>
    </w:p>
    <w:p w14:paraId="35033341">
      <w:pPr>
        <w:pStyle w:val="19"/>
        <w:spacing w:before="92" w:line="228" w:lineRule="auto"/>
        <w:ind w:left="484"/>
      </w:pPr>
      <w:r>
        <w:t>B.先天失聪的李某</w:t>
      </w:r>
    </w:p>
    <w:p w14:paraId="0EF7489D">
      <w:pPr>
        <w:pStyle w:val="19"/>
        <w:spacing w:before="92" w:line="228" w:lineRule="auto"/>
        <w:ind w:left="484"/>
      </w:pPr>
      <w:r>
        <w:t>C.地震受灾者岳某</w:t>
      </w:r>
    </w:p>
    <w:p w14:paraId="3FA74AB0">
      <w:pPr>
        <w:pStyle w:val="19"/>
        <w:spacing w:before="92" w:line="228" w:lineRule="auto"/>
        <w:ind w:left="484"/>
      </w:pPr>
      <w:r>
        <w:t>D.80 岁的退休老人谢某</w:t>
      </w:r>
    </w:p>
    <w:p w14:paraId="48295B11">
      <w:pPr>
        <w:pStyle w:val="19"/>
        <w:spacing w:before="92" w:line="228" w:lineRule="auto"/>
        <w:ind w:left="484"/>
      </w:pPr>
      <w:r>
        <w:t>9.死刑是刑法学中的重要概念之一，也作为一种刑罚普遍存在于各国刑法体系中。因为生命的宝贵性和不可再生性，死刑成为刑罚体系中最为严厉的刑罚方法，故又被称为极刑。在中国，下列选项中，哪几类人不适用死刑？ (    )</w:t>
      </w:r>
    </w:p>
    <w:p w14:paraId="78265C0F">
      <w:pPr>
        <w:pStyle w:val="19"/>
        <w:spacing w:before="92" w:line="228" w:lineRule="auto"/>
        <w:ind w:left="484"/>
      </w:pPr>
      <w:r>
        <w:t>A.孕妇</w:t>
      </w:r>
    </w:p>
    <w:p w14:paraId="0D052323">
      <w:pPr>
        <w:pStyle w:val="19"/>
        <w:spacing w:before="92" w:line="228" w:lineRule="auto"/>
        <w:ind w:left="484"/>
      </w:pPr>
      <w:r>
        <w:t>B.不满 18 周岁的人</w:t>
      </w:r>
    </w:p>
    <w:p w14:paraId="0BE35749">
      <w:pPr>
        <w:pStyle w:val="19"/>
        <w:spacing w:before="92" w:line="228" w:lineRule="auto"/>
        <w:ind w:left="484"/>
      </w:pPr>
      <w:r>
        <w:t>C.年满 75 周岁的人，特别残忍手段致人死亡的除外</w:t>
      </w:r>
    </w:p>
    <w:p w14:paraId="647CBC80">
      <w:pPr>
        <w:pStyle w:val="19"/>
        <w:spacing w:before="92" w:line="228" w:lineRule="auto"/>
        <w:ind w:left="484"/>
      </w:pPr>
      <w:r>
        <w:t>D.不满 24 周岁的人</w:t>
      </w:r>
    </w:p>
    <w:p w14:paraId="631B3980">
      <w:pPr>
        <w:pStyle w:val="19"/>
        <w:spacing w:before="92" w:line="228" w:lineRule="auto"/>
        <w:ind w:left="484"/>
      </w:pPr>
      <w:r>
        <w:t>10.《中华人民共和国民法典》被称为“社会生活的百科全书 ”。根据该法典的规定，法人应当有自己的（    ）。</w:t>
      </w:r>
    </w:p>
    <w:p w14:paraId="44786592">
      <w:pPr>
        <w:pStyle w:val="19"/>
        <w:spacing w:before="92" w:line="228" w:lineRule="auto"/>
        <w:ind w:left="484"/>
      </w:pPr>
      <w:r>
        <w:t>A.名称                            B.组织机构</w:t>
      </w:r>
    </w:p>
    <w:p w14:paraId="514DAA84">
      <w:pPr>
        <w:pStyle w:val="19"/>
        <w:spacing w:before="92" w:line="228" w:lineRule="auto"/>
        <w:ind w:left="484"/>
      </w:pPr>
      <w:r>
        <w:t>C.住所                            D.财产或者经费</w:t>
      </w:r>
    </w:p>
    <w:p w14:paraId="00C85613">
      <w:pPr>
        <w:pStyle w:val="19"/>
        <w:spacing w:before="92" w:line="228" w:lineRule="auto"/>
        <w:ind w:left="484"/>
      </w:pPr>
      <w:r>
        <w:t>11.小王和小李出资五万元合伙经营一家餐厅，后因经营管理不善，负债二十五万元。小王与小李对该债务应承担（    ）。</w:t>
      </w:r>
    </w:p>
    <w:p w14:paraId="336B56E8">
      <w:pPr>
        <w:pStyle w:val="19"/>
        <w:spacing w:before="92" w:line="228" w:lineRule="auto"/>
        <w:ind w:left="484"/>
      </w:pPr>
      <w:r>
        <w:t>A.有限责任                        B.无限连带责任</w:t>
      </w:r>
    </w:p>
    <w:p w14:paraId="5FD34313">
      <w:pPr>
        <w:pStyle w:val="19"/>
        <w:spacing w:before="92" w:line="228" w:lineRule="auto"/>
        <w:ind w:left="484"/>
      </w:pPr>
      <w:r>
        <w:t>C.侵权责任                        D.对内按份责任</w:t>
      </w:r>
    </w:p>
    <w:p w14:paraId="0E8FA758">
      <w:pPr>
        <w:pStyle w:val="19"/>
        <w:spacing w:before="92" w:line="228" w:lineRule="auto"/>
        <w:ind w:left="484"/>
      </w:pPr>
      <w:r>
        <w:t>12.根据《中华人民共和国行政诉讼法》的规定，法院会受理下列情形中的（    ）。</w:t>
      </w:r>
    </w:p>
    <w:p w14:paraId="432A033C">
      <w:pPr>
        <w:pStyle w:val="19"/>
        <w:spacing w:before="92" w:line="228" w:lineRule="auto"/>
        <w:ind w:left="484"/>
      </w:pPr>
      <w:r>
        <w:t>A.赵某认为行政机关违法拆迁其建筑，对拆迁行为不服</w:t>
      </w:r>
    </w:p>
    <w:p w14:paraId="06BB7634">
      <w:pPr>
        <w:pStyle w:val="19"/>
        <w:spacing w:before="92" w:line="228" w:lineRule="auto"/>
        <w:ind w:left="484"/>
      </w:pPr>
      <w:r>
        <w:t>B.钱某认为行政机关侵犯其农村土地承包经营权</w:t>
      </w:r>
    </w:p>
    <w:p w14:paraId="1831B8FC">
      <w:pPr>
        <w:pStyle w:val="19"/>
        <w:spacing w:before="92" w:line="228" w:lineRule="auto"/>
        <w:ind w:left="484"/>
      </w:pPr>
      <w:r>
        <w:t>C.孙某认为市场监督管理局对其违章经营的罚款决定有误</w:t>
      </w:r>
    </w:p>
    <w:p w14:paraId="5AF48C10">
      <w:pPr>
        <w:pStyle w:val="19"/>
        <w:spacing w:before="92" w:line="228" w:lineRule="auto"/>
        <w:ind w:left="484"/>
      </w:pPr>
      <w:r>
        <w:t>D.李某认为单位不合理地免除了自己的行政职务而提起诉讼</w:t>
      </w:r>
    </w:p>
    <w:p w14:paraId="17BAD42B">
      <w:pPr>
        <w:pStyle w:val="19"/>
        <w:spacing w:before="92" w:line="228" w:lineRule="auto"/>
        <w:ind w:left="484"/>
      </w:pPr>
      <w:r>
        <w:t>13.在行政诉讼过程中，被告及其诉讼代理人不得自行向（    ）收集证据。</w:t>
      </w:r>
    </w:p>
    <w:p w14:paraId="574DEDA5">
      <w:pPr>
        <w:pStyle w:val="19"/>
        <w:spacing w:before="92" w:line="228" w:lineRule="auto"/>
        <w:ind w:left="484"/>
      </w:pPr>
      <w:r>
        <w:t>A.原告                            B.第三人</w:t>
      </w:r>
    </w:p>
    <w:p w14:paraId="0B19F4CD">
      <w:pPr>
        <w:pStyle w:val="19"/>
        <w:spacing w:before="92" w:line="228" w:lineRule="auto"/>
        <w:ind w:left="484"/>
      </w:pPr>
      <w:r>
        <w:t>C.下级机关                        D.证人</w:t>
      </w:r>
    </w:p>
    <w:p w14:paraId="5DB5F041">
      <w:pPr>
        <w:pStyle w:val="19"/>
        <w:spacing w:before="92" w:line="228" w:lineRule="auto"/>
        <w:ind w:left="484"/>
      </w:pPr>
      <w:r>
        <w:t>14.抢劫罪和抢夺罪的区别有（    ）。</w:t>
      </w:r>
    </w:p>
    <w:p w14:paraId="67786B1E">
      <w:pPr>
        <w:pStyle w:val="19"/>
        <w:spacing w:before="92" w:line="228" w:lineRule="auto"/>
        <w:ind w:left="484"/>
      </w:pPr>
      <w:r>
        <w:t>A.抢劫罪没有侵犯人身权利</w:t>
      </w:r>
    </w:p>
    <w:p w14:paraId="3F9531F8">
      <w:pPr>
        <w:pStyle w:val="19"/>
        <w:spacing w:before="92" w:line="228" w:lineRule="auto"/>
        <w:ind w:left="484"/>
      </w:pPr>
      <w:r>
        <w:t>B.抢夺罪侵犯公私财产所有权</w:t>
      </w:r>
    </w:p>
    <w:p w14:paraId="36397AE2">
      <w:pPr>
        <w:pStyle w:val="19"/>
        <w:spacing w:before="92" w:line="228" w:lineRule="auto"/>
        <w:ind w:left="484"/>
      </w:pPr>
      <w:r>
        <w:t>C.抢劫罪侵犯的是复杂客体</w:t>
      </w:r>
    </w:p>
    <w:p w14:paraId="0E775BA5">
      <w:pPr>
        <w:pStyle w:val="19"/>
        <w:spacing w:before="92" w:line="228" w:lineRule="auto"/>
        <w:ind w:left="484"/>
      </w:pPr>
      <w:r>
        <w:t>D.抢夺罪不采用暴力等强制方法</w:t>
      </w:r>
    </w:p>
    <w:p w14:paraId="7BB44AB0">
      <w:pPr>
        <w:pStyle w:val="19"/>
        <w:spacing w:before="92" w:line="228" w:lineRule="auto"/>
        <w:ind w:left="484"/>
      </w:pPr>
      <w:r>
        <w:t>15.中华人民共和国的国家机构包括（    ）。</w:t>
      </w:r>
    </w:p>
    <w:p w14:paraId="4CAB40A6">
      <w:pPr>
        <w:pStyle w:val="19"/>
        <w:spacing w:before="92" w:line="228" w:lineRule="auto"/>
        <w:ind w:left="484"/>
      </w:pPr>
      <w:r>
        <w:t>A.中国人民政治协商会议</w:t>
      </w:r>
    </w:p>
    <w:p w14:paraId="0C5A717C">
      <w:pPr>
        <w:pStyle w:val="19"/>
        <w:spacing w:before="92" w:line="228" w:lineRule="auto"/>
        <w:ind w:left="484"/>
      </w:pPr>
      <w:r>
        <w:t>B.全国人民代表大会</w:t>
      </w:r>
    </w:p>
    <w:p w14:paraId="77567267">
      <w:pPr>
        <w:pStyle w:val="19"/>
        <w:spacing w:before="92" w:line="228" w:lineRule="auto"/>
        <w:ind w:left="484"/>
      </w:pPr>
      <w:r>
        <w:t>C.中华人民共和国主席</w:t>
      </w:r>
    </w:p>
    <w:p w14:paraId="271E6946">
      <w:pPr>
        <w:pStyle w:val="19"/>
        <w:spacing w:before="92" w:line="228" w:lineRule="auto"/>
        <w:ind w:left="484"/>
      </w:pPr>
      <w:r>
        <w:t>D.国家监察委员会</w:t>
      </w:r>
    </w:p>
    <w:p w14:paraId="7FCA1AD3">
      <w:pPr>
        <w:pStyle w:val="19"/>
        <w:spacing w:before="92" w:line="228" w:lineRule="auto"/>
        <w:ind w:left="484"/>
      </w:pPr>
      <w:r>
        <w:t>16.根据我国《刑法》，下列表述正确的有 ()</w:t>
      </w:r>
    </w:p>
    <w:p w14:paraId="4C78C97B">
      <w:pPr>
        <w:pStyle w:val="19"/>
        <w:spacing w:before="92" w:line="228" w:lineRule="auto"/>
        <w:ind w:left="484"/>
      </w:pPr>
      <w:r>
        <w:t>A 外国人的刑事责任，通过外交途径解决</w:t>
      </w:r>
    </w:p>
    <w:p w14:paraId="20FE4EC2">
      <w:pPr>
        <w:pStyle w:val="19"/>
        <w:spacing w:before="92" w:line="228" w:lineRule="auto"/>
        <w:ind w:left="484"/>
      </w:pPr>
      <w:r>
        <w:t>B.对于中止犯，没有造成损害的，应当免除处罚；造成损害的，应当减轻处罚</w:t>
      </w:r>
    </w:p>
    <w:p w14:paraId="71ED72FF">
      <w:pPr>
        <w:pStyle w:val="19"/>
        <w:spacing w:before="92" w:line="228" w:lineRule="auto"/>
        <w:ind w:left="484"/>
      </w:pPr>
      <w:r>
        <w:t>C.如果被教的人没有犯被教的罪，对于教犯，可以从轻或者减轻处罚</w:t>
      </w:r>
    </w:p>
    <w:p w14:paraId="6D5A7A78">
      <w:pPr>
        <w:pStyle w:val="19"/>
        <w:spacing w:before="92" w:line="228" w:lineRule="auto"/>
        <w:ind w:left="484"/>
      </w:pPr>
      <w:r>
        <w:t>D.对判处管制的犯罪分子，依法实行社区矫正</w:t>
      </w:r>
    </w:p>
    <w:p w14:paraId="3A0FF8BB">
      <w:pPr>
        <w:pStyle w:val="19"/>
        <w:spacing w:before="92" w:line="228" w:lineRule="auto"/>
        <w:ind w:left="484"/>
      </w:pPr>
      <w:r>
        <w:t>17.根据我国《劳动法》，下列表述正确的有 (    )</w:t>
      </w:r>
    </w:p>
    <w:p w14:paraId="499487AC">
      <w:pPr>
        <w:pStyle w:val="19"/>
        <w:spacing w:before="92" w:line="228" w:lineRule="auto"/>
        <w:ind w:left="484"/>
      </w:pPr>
      <w:r>
        <w:t>A.文艺、体育和特种工艺事业单位招用未满十八周岁的未成年人，必须遵守国家有关规定，并保障其接受义务教育的权利</w:t>
      </w:r>
    </w:p>
    <w:p w14:paraId="0F24010B">
      <w:pPr>
        <w:pStyle w:val="19"/>
        <w:spacing w:before="92" w:line="228" w:lineRule="auto"/>
        <w:ind w:left="484"/>
      </w:pPr>
      <w:r>
        <w:t>B.劳动合同可以约定试用期，试用期最长不得超过三个月</w:t>
      </w:r>
    </w:p>
    <w:p w14:paraId="3A296B4A">
      <w:pPr>
        <w:pStyle w:val="19"/>
        <w:spacing w:before="92" w:line="228" w:lineRule="auto"/>
        <w:ind w:left="484"/>
      </w:pPr>
      <w:r>
        <w:t>C.用人单位应当保证劳动者每周至少休息一日</w:t>
      </w:r>
    </w:p>
    <w:p w14:paraId="18CBC9D6">
      <w:pPr>
        <w:pStyle w:val="19"/>
        <w:spacing w:before="92" w:line="228" w:lineRule="auto"/>
        <w:ind w:left="484"/>
      </w:pPr>
      <w:r>
        <w:t>D.女职工生育享受不少于九十天的产假</w:t>
      </w:r>
    </w:p>
    <w:p w14:paraId="7DE8BA48">
      <w:pPr>
        <w:pStyle w:val="19"/>
        <w:spacing w:before="92" w:line="228" w:lineRule="auto"/>
        <w:ind w:left="484"/>
      </w:pPr>
      <w:r>
        <w:t>18.根据我国《行政诉讼法》，下列表述正确的有（    ）。</w:t>
      </w:r>
    </w:p>
    <w:p w14:paraId="740DDF44">
      <w:pPr>
        <w:pStyle w:val="19"/>
        <w:spacing w:before="92" w:line="228" w:lineRule="auto"/>
        <w:ind w:left="484"/>
      </w:pPr>
      <w:r>
        <w:t>A.基层人民法院管辖第一审行政案件</w:t>
      </w:r>
    </w:p>
    <w:p w14:paraId="240E47A5">
      <w:pPr>
        <w:pStyle w:val="19"/>
        <w:spacing w:before="92" w:line="228" w:lineRule="auto"/>
        <w:ind w:left="484"/>
      </w:pPr>
      <w:r>
        <w:t>B.有权提起诉讼的公民死亡，其近亲属可以提起诉讼</w:t>
      </w:r>
    </w:p>
    <w:p w14:paraId="499FE47B">
      <w:pPr>
        <w:pStyle w:val="19"/>
        <w:spacing w:before="92" w:line="228" w:lineRule="auto"/>
        <w:ind w:left="484"/>
      </w:pPr>
      <w:r>
        <w:t>C.行政机关委托的组织所作的行政行为，委托的行政机关是被告</w:t>
      </w:r>
    </w:p>
    <w:p w14:paraId="6D7774C9">
      <w:pPr>
        <w:pStyle w:val="19"/>
        <w:spacing w:before="92" w:line="228" w:lineRule="auto"/>
        <w:ind w:left="484"/>
      </w:pPr>
      <w:r>
        <w:t>D.在诉讼过程中，被告及其诉讼代理人不得自行向原告、第三人和证人搜集证据</w:t>
      </w:r>
    </w:p>
    <w:p w14:paraId="2457D7DF">
      <w:pPr>
        <w:pStyle w:val="19"/>
        <w:spacing w:before="92" w:line="228" w:lineRule="auto"/>
        <w:ind w:left="484"/>
      </w:pPr>
      <w:r>
        <w:t>19.某县政府依李某申请，做出行政复议决定，撤销县房管局对李某房屋的错误登记，并责令县房管局在一定期限内重新登记。若县房管局拒不执行该行政复议决定，则关于李某依法可以采取的措施的说法中错误的有（    ）。</w:t>
      </w:r>
    </w:p>
    <w:p w14:paraId="3694FD44">
      <w:pPr>
        <w:pStyle w:val="19"/>
        <w:spacing w:before="92" w:line="228" w:lineRule="auto"/>
        <w:ind w:left="484"/>
      </w:pPr>
      <w:r>
        <w:t>A.要求县政府责令县房管局限期履行</w:t>
      </w:r>
    </w:p>
    <w:p w14:paraId="65742092">
      <w:pPr>
        <w:pStyle w:val="19"/>
        <w:spacing w:before="92" w:line="228" w:lineRule="auto"/>
        <w:ind w:left="484"/>
      </w:pPr>
      <w:r>
        <w:t>B.申请县政府强制执行</w:t>
      </w:r>
    </w:p>
    <w:p w14:paraId="5DD6FD8E">
      <w:pPr>
        <w:pStyle w:val="19"/>
        <w:spacing w:before="92" w:line="228" w:lineRule="auto"/>
        <w:ind w:left="484"/>
      </w:pPr>
      <w:r>
        <w:t>C.申请人民法院强制执行</w:t>
      </w:r>
    </w:p>
    <w:p w14:paraId="03EE7700">
      <w:pPr>
        <w:pStyle w:val="19"/>
        <w:spacing w:before="92" w:line="228" w:lineRule="auto"/>
        <w:ind w:left="484"/>
      </w:pPr>
      <w:r>
        <w:t>D.对房管局不作为再次申请行政复议</w:t>
      </w:r>
    </w:p>
    <w:p w14:paraId="07053AC7">
      <w:pPr>
        <w:pStyle w:val="19"/>
        <w:spacing w:before="92" w:line="228" w:lineRule="auto"/>
        <w:ind w:left="484"/>
      </w:pPr>
      <w:r>
        <w:t>20.农基层民主是我国社会主义民主法治建设和政治体制改革的一项重要内容。农村基层民主发展的优劣对国家政治层面的民主构建有着直接的影响为了推进我国农村基层民主建设，应采取的措施有（    ）。</w:t>
      </w:r>
    </w:p>
    <w:p w14:paraId="6DBFD450">
      <w:pPr>
        <w:pStyle w:val="19"/>
        <w:spacing w:before="92" w:line="228" w:lineRule="auto"/>
        <w:ind w:left="484"/>
      </w:pPr>
      <w:r>
        <w:t>A.实行村委会定期报告工作等制度以约束村干部的行为</w:t>
      </w:r>
    </w:p>
    <w:p w14:paraId="1D4F477C">
      <w:pPr>
        <w:pStyle w:val="19"/>
        <w:spacing w:before="92" w:line="228" w:lineRule="auto"/>
        <w:ind w:left="484"/>
      </w:pPr>
      <w:r>
        <w:t>B.向上级政府请求分派大学生村主任参加村务管理</w:t>
      </w:r>
    </w:p>
    <w:p w14:paraId="34D5D433">
      <w:pPr>
        <w:pStyle w:val="19"/>
        <w:spacing w:before="92" w:line="228" w:lineRule="auto"/>
        <w:ind w:left="484"/>
      </w:pPr>
      <w:r>
        <w:t>C.用村自治章程与村规民约来规范村干部的行为</w:t>
      </w:r>
    </w:p>
    <w:p w14:paraId="5A612C18">
      <w:pPr>
        <w:pStyle w:val="19"/>
        <w:spacing w:before="92" w:line="228" w:lineRule="auto"/>
        <w:ind w:left="484"/>
      </w:pPr>
      <w:r>
        <w:t>D.通过村委会会议等形式决定涉及全村村民利益的重大事情</w:t>
      </w:r>
    </w:p>
    <w:p w14:paraId="646361B6">
      <w:pPr>
        <w:pStyle w:val="19"/>
        <w:spacing w:before="92" w:line="228" w:lineRule="auto"/>
        <w:ind w:left="484"/>
      </w:pPr>
      <w:r>
        <w:t>21.根据《中华人民共和国全国人民代表大会和地方各级人民代表大会选举法》的规定，下列组织机构中可以主持人民代表大会代表选举工作的有（    ）。</w:t>
      </w:r>
    </w:p>
    <w:p w14:paraId="0F9E9E8A">
      <w:pPr>
        <w:pStyle w:val="19"/>
        <w:spacing w:before="92" w:line="228" w:lineRule="auto"/>
        <w:ind w:left="484"/>
      </w:pPr>
      <w:r>
        <w:t>A.全国人大常委会</w:t>
      </w:r>
    </w:p>
    <w:p w14:paraId="5093737A">
      <w:pPr>
        <w:pStyle w:val="19"/>
        <w:spacing w:before="92" w:line="228" w:lineRule="auto"/>
        <w:ind w:left="484"/>
      </w:pPr>
      <w:r>
        <w:t>B.内蒙古自治区人大常委会</w:t>
      </w:r>
    </w:p>
    <w:p w14:paraId="2EB0B99D">
      <w:pPr>
        <w:pStyle w:val="19"/>
        <w:spacing w:before="92" w:line="228" w:lineRule="auto"/>
        <w:ind w:left="484"/>
      </w:pPr>
      <w:r>
        <w:t>C.呼和浩特市人大常委会</w:t>
      </w:r>
    </w:p>
    <w:p w14:paraId="09696FA8">
      <w:pPr>
        <w:pStyle w:val="19"/>
        <w:spacing w:before="92" w:line="228" w:lineRule="auto"/>
        <w:ind w:left="484"/>
      </w:pPr>
      <w:r>
        <w:t>D.丰镇市（县级市）人大常委会</w:t>
      </w:r>
    </w:p>
    <w:p w14:paraId="26EB1E71">
      <w:pPr>
        <w:pStyle w:val="19"/>
        <w:spacing w:before="92" w:line="228" w:lineRule="auto"/>
        <w:ind w:left="484"/>
      </w:pPr>
      <w:r>
        <w:t>22.下列情形中，公民、法人或者其他组织可以申请行政复议的有（    ）。</w:t>
      </w:r>
    </w:p>
    <w:p w14:paraId="24D1414D">
      <w:pPr>
        <w:pStyle w:val="19"/>
        <w:spacing w:before="92" w:line="228" w:lineRule="auto"/>
        <w:ind w:left="484"/>
      </w:pPr>
      <w:r>
        <w:t>A.对行政机关变更或者废止农业承包合同不服的</w:t>
      </w:r>
    </w:p>
    <w:p w14:paraId="0DE61942">
      <w:pPr>
        <w:pStyle w:val="19"/>
        <w:spacing w:before="92" w:line="228" w:lineRule="auto"/>
        <w:ind w:left="484"/>
      </w:pPr>
      <w:r>
        <w:t>B.公务员周某对单位做出的撤职处分不服</w:t>
      </w:r>
    </w:p>
    <w:p w14:paraId="3D56CF24">
      <w:pPr>
        <w:pStyle w:val="19"/>
        <w:spacing w:before="92" w:line="228" w:lineRule="auto"/>
        <w:ind w:left="484"/>
      </w:pPr>
      <w:r>
        <w:t>C.对行政机关做出的限制人身自由或者查封扣押、冻结财产等行政强制措施决定不服的</w:t>
      </w:r>
    </w:p>
    <w:p w14:paraId="29F7808B">
      <w:pPr>
        <w:pStyle w:val="19"/>
        <w:spacing w:before="92" w:line="228" w:lineRule="auto"/>
        <w:ind w:left="484"/>
      </w:pPr>
      <w:r>
        <w:t>D.对行政机关做出的警告、罚款、没收违法所得、没收非法财物、责令停产停业、暂扣或者吊销许可证、暂扣或者吊销执照、行政拘留等行政处罚决定不服的</w:t>
      </w:r>
    </w:p>
    <w:p w14:paraId="0B424CB8">
      <w:pPr>
        <w:pStyle w:val="19"/>
        <w:spacing w:before="92" w:line="228" w:lineRule="auto"/>
        <w:ind w:left="484"/>
      </w:pPr>
      <w:r>
        <w:t>23.甲死后留有房屋 1 套、存款 3 万元和古画 1 幅。甲生前立有遗嘱，将房屋分给儿子乙，存款分给女儿丙，古画赠给好友丁，并要求丁帮丙找份工作。对此，下列说法正确的有（    ）。</w:t>
      </w:r>
    </w:p>
    <w:p w14:paraId="01A60DA2">
      <w:pPr>
        <w:pStyle w:val="19"/>
        <w:spacing w:before="92" w:line="228" w:lineRule="auto"/>
        <w:ind w:left="484"/>
      </w:pPr>
      <w:r>
        <w:t>A.甲的遗嘱部分有效</w:t>
      </w:r>
    </w:p>
    <w:p w14:paraId="4274A2D5">
      <w:pPr>
        <w:pStyle w:val="19"/>
        <w:spacing w:before="92" w:line="228" w:lineRule="auto"/>
        <w:ind w:left="484"/>
      </w:pPr>
      <w:r>
        <w:t>B.如果丁在做出了接受遗赠的意思表示后死亡，则其接受遗赠的权利归于消灭</w:t>
      </w:r>
    </w:p>
    <w:p w14:paraId="4AB7F540">
      <w:pPr>
        <w:pStyle w:val="19"/>
        <w:spacing w:before="92" w:line="228" w:lineRule="auto"/>
        <w:ind w:left="484"/>
      </w:pPr>
      <w:r>
        <w:t>C.如果丁在知道受遗赠后 2 个月内没有做出接受遗赠的意思表示，视为放弃受遗赠</w:t>
      </w:r>
    </w:p>
    <w:p w14:paraId="3C7F7160">
      <w:pPr>
        <w:pStyle w:val="19"/>
        <w:spacing w:before="92" w:line="228" w:lineRule="auto"/>
        <w:ind w:left="484"/>
      </w:pPr>
      <w:r>
        <w:t>D.如果古画在交付给丁之前由乙代为保管，若保管期间意外灭失，丁无权要求乙赔偿</w:t>
      </w:r>
    </w:p>
    <w:p w14:paraId="7357EB0B">
      <w:pPr>
        <w:pStyle w:val="19"/>
        <w:spacing w:before="92" w:line="228" w:lineRule="auto"/>
        <w:ind w:left="484"/>
      </w:pPr>
      <w:r>
        <w:t>24.根据《中华人民共和国香港特别行政区基本法》和《中华人民共和国澳门特别行政区基本法》的规定，中央对特别行政区行使的权利包括（    ）。</w:t>
      </w:r>
    </w:p>
    <w:p w14:paraId="12C37A3C">
      <w:pPr>
        <w:pStyle w:val="19"/>
        <w:spacing w:before="92" w:line="228" w:lineRule="auto"/>
        <w:ind w:left="484"/>
      </w:pPr>
      <w:r>
        <w:t>A.决定特别行政区进入紧急状态</w:t>
      </w:r>
    </w:p>
    <w:p w14:paraId="613A2F7C">
      <w:pPr>
        <w:pStyle w:val="19"/>
        <w:spacing w:before="92" w:line="228" w:lineRule="auto"/>
        <w:ind w:left="484"/>
      </w:pPr>
      <w:r>
        <w:t>B.修改特别行政区基本法</w:t>
      </w:r>
    </w:p>
    <w:p w14:paraId="12B44A9A">
      <w:pPr>
        <w:pStyle w:val="19"/>
        <w:spacing w:before="92" w:line="228" w:lineRule="auto"/>
        <w:ind w:left="484"/>
      </w:pPr>
      <w:r>
        <w:t>C.制定适用于特别行政区的法律</w:t>
      </w:r>
    </w:p>
    <w:p w14:paraId="5F269746">
      <w:pPr>
        <w:pStyle w:val="19"/>
        <w:spacing w:before="92" w:line="228" w:lineRule="auto"/>
        <w:ind w:left="484"/>
      </w:pPr>
      <w:r>
        <w:t>D.对特别行政区发生的案件的司法终审权</w:t>
      </w:r>
    </w:p>
    <w:p w14:paraId="776A5340">
      <w:pPr>
        <w:pStyle w:val="19"/>
        <w:spacing w:before="92" w:line="228" w:lineRule="auto"/>
        <w:ind w:left="484"/>
      </w:pPr>
      <w:r>
        <w:t>25.根据民事权利是否以财产利益为内容，民事权利可分为财产权和人身权。下列属于财产权的有（    ）。</w:t>
      </w:r>
    </w:p>
    <w:p w14:paraId="59A21B3F">
      <w:pPr>
        <w:pStyle w:val="19"/>
        <w:spacing w:before="92" w:line="228" w:lineRule="auto"/>
        <w:ind w:left="484"/>
      </w:pPr>
      <w:r>
        <w:t>A.物权                             B.债权</w:t>
      </w:r>
    </w:p>
    <w:p w14:paraId="09B14BD9">
      <w:pPr>
        <w:pStyle w:val="19"/>
        <w:spacing w:before="92" w:line="228" w:lineRule="auto"/>
        <w:ind w:left="484"/>
      </w:pPr>
      <w:r>
        <w:t>C.继承权                           D.人格权</w:t>
      </w:r>
    </w:p>
    <w:p w14:paraId="4835BA84">
      <w:pPr>
        <w:pStyle w:val="19"/>
        <w:spacing w:before="92" w:line="228" w:lineRule="auto"/>
        <w:ind w:left="484"/>
      </w:pPr>
      <w:r>
        <w:t>26.因合同纠纷提起的诉讼，具有管辖权的人民法院有（    ）。</w:t>
      </w:r>
    </w:p>
    <w:p w14:paraId="5764DEA5">
      <w:pPr>
        <w:pStyle w:val="19"/>
        <w:spacing w:before="92" w:line="228" w:lineRule="auto"/>
        <w:ind w:left="484"/>
      </w:pPr>
      <w:r>
        <w:t>A.被告住所地人民法院</w:t>
      </w:r>
    </w:p>
    <w:p w14:paraId="7B76EF4A">
      <w:pPr>
        <w:pStyle w:val="19"/>
        <w:spacing w:before="92" w:line="228" w:lineRule="auto"/>
        <w:ind w:left="484"/>
      </w:pPr>
      <w:r>
        <w:t>B.原告住所地人民法院</w:t>
      </w:r>
    </w:p>
    <w:p w14:paraId="4BA21C18">
      <w:pPr>
        <w:pStyle w:val="19"/>
        <w:spacing w:before="92" w:line="228" w:lineRule="auto"/>
        <w:ind w:left="484"/>
      </w:pPr>
      <w:r>
        <w:t>C.合同签订地人民法院</w:t>
      </w:r>
    </w:p>
    <w:p w14:paraId="738E603E">
      <w:pPr>
        <w:pStyle w:val="19"/>
        <w:spacing w:before="92" w:line="228" w:lineRule="auto"/>
        <w:ind w:left="484"/>
      </w:pPr>
      <w:r>
        <w:t>D.合同履行地人民法院</w:t>
      </w:r>
    </w:p>
    <w:p w14:paraId="1EC685AC">
      <w:pPr>
        <w:pStyle w:val="19"/>
        <w:spacing w:before="92" w:line="228" w:lineRule="auto"/>
        <w:ind w:left="484"/>
      </w:pPr>
      <w:r>
        <w:t>27.我国宪法第三条规定：“ 中华人民共和国的国家机构实行民主集中制的原则。 ”这项原则的内容主要体现在（    ）。</w:t>
      </w:r>
    </w:p>
    <w:p w14:paraId="7BFB01E6">
      <w:pPr>
        <w:pStyle w:val="19"/>
        <w:spacing w:before="92" w:line="228" w:lineRule="auto"/>
        <w:ind w:left="484"/>
      </w:pPr>
      <w:r>
        <w:t>A.在国家机构与人民的关系方面，体现了国家权力来自人民， 由人民组织国家机构</w:t>
      </w:r>
    </w:p>
    <w:p w14:paraId="51EA5889">
      <w:pPr>
        <w:pStyle w:val="19"/>
        <w:spacing w:before="92" w:line="228" w:lineRule="auto"/>
        <w:ind w:left="484"/>
      </w:pPr>
      <w:r>
        <w:t>B.在同级国家机构中，国家权力机关居于主导地位</w:t>
      </w:r>
    </w:p>
    <w:p w14:paraId="092E5F5A">
      <w:pPr>
        <w:pStyle w:val="19"/>
        <w:spacing w:before="92" w:line="228" w:lineRule="auto"/>
        <w:ind w:left="484"/>
      </w:pPr>
      <w:r>
        <w:t>C.在中央和地方机构的关系方面，实行“ 中央和地方的国家机构和职权的划分，遵循在中央的统一领导下，充分发挥地方的主动性、积极性的原则 ”</w:t>
      </w:r>
    </w:p>
    <w:p w14:paraId="2F3FA74E">
      <w:pPr>
        <w:pStyle w:val="19"/>
        <w:spacing w:before="92" w:line="228" w:lineRule="auto"/>
        <w:ind w:left="484"/>
      </w:pPr>
      <w:r>
        <w:t>D.各国家机关在行使职权时实行集体负责制</w:t>
      </w:r>
    </w:p>
    <w:p w14:paraId="05E4FE16">
      <w:pPr>
        <w:pStyle w:val="19"/>
        <w:spacing w:before="92" w:line="228" w:lineRule="auto"/>
        <w:ind w:left="484"/>
      </w:pPr>
      <w:r>
        <w:t>28.根据我国法律规定，下列各项中可以作为合伙人出资形式的是（    ）。</w:t>
      </w:r>
    </w:p>
    <w:p w14:paraId="7BDF8D1E">
      <w:pPr>
        <w:pStyle w:val="19"/>
        <w:spacing w:before="92" w:line="228" w:lineRule="auto"/>
        <w:ind w:left="484"/>
      </w:pPr>
      <w:r>
        <w:t>A.实物                            B.劳务</w:t>
      </w:r>
    </w:p>
    <w:p w14:paraId="2CF09D57">
      <w:pPr>
        <w:pStyle w:val="19"/>
        <w:spacing w:before="92" w:line="228" w:lineRule="auto"/>
        <w:ind w:left="484"/>
      </w:pPr>
      <w:r>
        <w:t>C.信息资源                        D.土地使用权</w:t>
      </w:r>
    </w:p>
    <w:p w14:paraId="625D6307">
      <w:pPr>
        <w:pStyle w:val="19"/>
        <w:spacing w:before="92" w:line="228" w:lineRule="auto"/>
        <w:ind w:left="484"/>
      </w:pPr>
      <w:r>
        <w:t>29.行政处罚遵循（    ）原则。</w:t>
      </w:r>
    </w:p>
    <w:p w14:paraId="24926C7A">
      <w:pPr>
        <w:pStyle w:val="19"/>
        <w:spacing w:before="92" w:line="228" w:lineRule="auto"/>
        <w:ind w:left="484"/>
      </w:pPr>
      <w:r>
        <w:t>A.公平                            B.平等</w:t>
      </w:r>
    </w:p>
    <w:p w14:paraId="46E9B889">
      <w:pPr>
        <w:pStyle w:val="19"/>
        <w:spacing w:before="92" w:line="228" w:lineRule="auto"/>
        <w:ind w:left="484"/>
      </w:pPr>
      <w:r>
        <w:t>C.公正                             D.公开</w:t>
      </w:r>
    </w:p>
    <w:p w14:paraId="77E59013">
      <w:pPr>
        <w:pStyle w:val="19"/>
        <w:spacing w:before="92" w:line="228" w:lineRule="auto"/>
        <w:ind w:left="484"/>
      </w:pPr>
      <w:r>
        <w:t>30.刘庆明的下列所得中，需要缴纳个人所得税的有（    ）。</w:t>
      </w:r>
    </w:p>
    <w:p w14:paraId="3E076A3B">
      <w:pPr>
        <w:pStyle w:val="19"/>
        <w:spacing w:before="92" w:line="228" w:lineRule="auto"/>
        <w:ind w:left="484"/>
      </w:pPr>
      <w:r>
        <w:t>A.发表作品所得到的稿酬</w:t>
      </w:r>
    </w:p>
    <w:p w14:paraId="3866FE75">
      <w:pPr>
        <w:pStyle w:val="19"/>
        <w:spacing w:before="92" w:line="228" w:lineRule="auto"/>
        <w:ind w:left="484"/>
      </w:pPr>
      <w:r>
        <w:t>B.退休生活的补助费</w:t>
      </w:r>
    </w:p>
    <w:p w14:paraId="1675409F">
      <w:pPr>
        <w:pStyle w:val="19"/>
        <w:spacing w:before="92" w:line="228" w:lineRule="auto"/>
        <w:ind w:left="484"/>
      </w:pPr>
      <w:r>
        <w:t>C.个人保险所获得的赔款</w:t>
      </w:r>
    </w:p>
    <w:p w14:paraId="27F7C775">
      <w:pPr>
        <w:pStyle w:val="19"/>
        <w:spacing w:before="92" w:line="228" w:lineRule="auto"/>
        <w:ind w:left="484"/>
      </w:pPr>
      <w:r>
        <w:t>D.购买福利彩票所得收入 5 万元</w:t>
      </w:r>
    </w:p>
    <w:p w14:paraId="2C3D6CD0">
      <w:pPr>
        <w:pStyle w:val="19"/>
        <w:spacing w:before="92" w:line="228" w:lineRule="auto"/>
        <w:ind w:left="484"/>
      </w:pPr>
      <w:r>
        <w:t>31.按照《中华人民共和国民法典》的相关规定，城镇集体所有的不动产和动产，依照法律，行政法规的规定由本集体享有的权利包括 (    )</w:t>
      </w:r>
    </w:p>
    <w:p w14:paraId="6640FFD7">
      <w:pPr>
        <w:pStyle w:val="19"/>
        <w:spacing w:before="92" w:line="228" w:lineRule="auto"/>
        <w:ind w:left="484"/>
      </w:pPr>
      <w:r>
        <w:t>A. 占有                             B.使用</w:t>
      </w:r>
    </w:p>
    <w:p w14:paraId="17C19724">
      <w:pPr>
        <w:pStyle w:val="19"/>
        <w:spacing w:before="92" w:line="228" w:lineRule="auto"/>
        <w:ind w:left="484"/>
      </w:pPr>
      <w:r>
        <w:t>C.收益                             D.处分</w:t>
      </w:r>
    </w:p>
    <w:p w14:paraId="272FC88F">
      <w:pPr>
        <w:pStyle w:val="19"/>
        <w:spacing w:before="92" w:line="228" w:lineRule="auto"/>
        <w:ind w:left="484"/>
      </w:pPr>
      <w:r>
        <w:t>32.2020 年突如其来的新冠肺炎疫情打乱了社会正常生产生活秩序。在劳动关系领域，不可抗力这一免责条款真正“火 ”了一把。下列选项中属于不可抗力的是 (    )</w:t>
      </w:r>
    </w:p>
    <w:p w14:paraId="4B87DF19">
      <w:pPr>
        <w:pStyle w:val="19"/>
        <w:spacing w:before="92" w:line="228" w:lineRule="auto"/>
        <w:ind w:left="484"/>
      </w:pPr>
      <w:r>
        <w:t>A.台风                            B.政府禁令</w:t>
      </w:r>
    </w:p>
    <w:p w14:paraId="5A8F866D">
      <w:pPr>
        <w:pStyle w:val="19"/>
        <w:spacing w:before="92" w:line="228" w:lineRule="auto"/>
        <w:ind w:left="484"/>
      </w:pPr>
      <w:r>
        <w:t>C.罢工                             D.骚乱</w:t>
      </w:r>
    </w:p>
    <w:p w14:paraId="4BCFD01E">
      <w:pPr>
        <w:pStyle w:val="19"/>
        <w:spacing w:before="92" w:line="228" w:lineRule="auto"/>
        <w:ind w:left="484"/>
      </w:pPr>
      <w:r>
        <w:t>33.根据《民法典》的规定，当事人订立合同，可以采用书面形式、 口头形式或者其他形式。书面形式是合同书、（    ）等可以有形的表现所载内容的形式。</w:t>
      </w:r>
    </w:p>
    <w:p w14:paraId="3B4CFB2E">
      <w:pPr>
        <w:pStyle w:val="19"/>
        <w:spacing w:before="92" w:line="228" w:lineRule="auto"/>
        <w:ind w:left="484"/>
      </w:pPr>
      <w:r>
        <w:t>A.传真                            B.电话</w:t>
      </w:r>
    </w:p>
    <w:p w14:paraId="2034AB0D">
      <w:pPr>
        <w:pStyle w:val="19"/>
        <w:spacing w:before="92" w:line="228" w:lineRule="auto"/>
        <w:ind w:left="484"/>
      </w:pPr>
      <w:r>
        <w:t>C.信件                             D.电传</w:t>
      </w:r>
    </w:p>
    <w:p w14:paraId="6C695F24">
      <w:pPr>
        <w:pStyle w:val="19"/>
        <w:spacing w:before="92" w:line="228" w:lineRule="auto"/>
        <w:ind w:left="484"/>
      </w:pPr>
      <w:r>
        <w:t>34.消费者通过网络食品交易第三方平台购买食品，其合法权益受到损害的，可以要求赔偿的主体包括(    )</w:t>
      </w:r>
    </w:p>
    <w:p w14:paraId="0C537BAA">
      <w:pPr>
        <w:pStyle w:val="19"/>
        <w:spacing w:before="92" w:line="228" w:lineRule="auto"/>
        <w:ind w:left="484"/>
      </w:pPr>
      <w:r>
        <w:t>A.入网食品经营者</w:t>
      </w:r>
    </w:p>
    <w:p w14:paraId="30E746BC">
      <w:pPr>
        <w:pStyle w:val="19"/>
        <w:spacing w:before="92" w:line="228" w:lineRule="auto"/>
        <w:ind w:left="484"/>
      </w:pPr>
      <w:r>
        <w:t>B.食品安全监管部门</w:t>
      </w:r>
    </w:p>
    <w:p w14:paraId="752A9E44">
      <w:pPr>
        <w:pStyle w:val="19"/>
        <w:spacing w:before="92" w:line="228" w:lineRule="auto"/>
        <w:ind w:left="484"/>
      </w:pPr>
      <w:r>
        <w:t>C.食品生产者</w:t>
      </w:r>
    </w:p>
    <w:p w14:paraId="2FD38868">
      <w:pPr>
        <w:pStyle w:val="19"/>
        <w:spacing w:before="92" w:line="228" w:lineRule="auto"/>
        <w:ind w:left="484"/>
      </w:pPr>
      <w:r>
        <w:t>D.不能提供入网食品经营者的真实名称、地址和有效联系方式的网络食品交易第三方平台提供者</w:t>
      </w:r>
    </w:p>
    <w:p w14:paraId="61AC874B">
      <w:pPr>
        <w:pStyle w:val="19"/>
        <w:spacing w:before="92" w:line="228" w:lineRule="auto"/>
        <w:ind w:left="484"/>
      </w:pPr>
      <w:r>
        <w:t>35.我国宏观调控的主要手段有 (    )</w:t>
      </w:r>
    </w:p>
    <w:p w14:paraId="462B4FC6">
      <w:pPr>
        <w:pStyle w:val="19"/>
        <w:spacing w:before="92" w:line="228" w:lineRule="auto"/>
        <w:ind w:left="484"/>
      </w:pPr>
      <w:r>
        <w:t>A.经济手段                        B.法律手段</w:t>
      </w:r>
    </w:p>
    <w:p w14:paraId="0431619F">
      <w:pPr>
        <w:pStyle w:val="19"/>
        <w:spacing w:before="92" w:line="228" w:lineRule="auto"/>
        <w:ind w:left="484"/>
      </w:pPr>
      <w:r>
        <w:t>C.行政手段                        D.市场调节</w:t>
      </w:r>
    </w:p>
    <w:p w14:paraId="70F612A0">
      <w:pPr>
        <w:pStyle w:val="19"/>
        <w:spacing w:before="92" w:line="228" w:lineRule="auto"/>
        <w:ind w:left="484"/>
      </w:pPr>
      <w:r>
        <w:t>36.依法纳税是每个公民的基本义务，下列各项公民的个人所得中，应依法缴纳个人所得税的是 (    )</w:t>
      </w:r>
    </w:p>
    <w:p w14:paraId="1192EBEA">
      <w:pPr>
        <w:pStyle w:val="19"/>
        <w:spacing w:before="92" w:line="228" w:lineRule="auto"/>
        <w:ind w:left="484"/>
      </w:pPr>
      <w:r>
        <w:t>A.银行存款利息所得</w:t>
      </w:r>
    </w:p>
    <w:p w14:paraId="71C583A9">
      <w:pPr>
        <w:pStyle w:val="19"/>
        <w:spacing w:before="92" w:line="228" w:lineRule="auto"/>
        <w:ind w:left="484"/>
      </w:pPr>
      <w:r>
        <w:t>B.发表文章稿酬所得</w:t>
      </w:r>
    </w:p>
    <w:p w14:paraId="53B959D3">
      <w:pPr>
        <w:pStyle w:val="19"/>
        <w:spacing w:before="92" w:line="228" w:lineRule="auto"/>
        <w:ind w:left="484"/>
      </w:pPr>
      <w:r>
        <w:t>C.购买福利彩票中奖所得</w:t>
      </w:r>
    </w:p>
    <w:p w14:paraId="4C0A6920">
      <w:pPr>
        <w:pStyle w:val="19"/>
        <w:spacing w:before="92" w:line="228" w:lineRule="auto"/>
        <w:ind w:left="484"/>
      </w:pPr>
      <w:r>
        <w:t>D.二套房转让价款所得</w:t>
      </w:r>
    </w:p>
    <w:p w14:paraId="1D1FE112">
      <w:pPr>
        <w:pStyle w:val="19"/>
        <w:spacing w:before="92" w:line="228" w:lineRule="auto"/>
        <w:ind w:left="484"/>
      </w:pPr>
      <w:r>
        <w:t>37.十九届二中全会审议通过了《中共中央关于修改宪法部分内容的建议》，根据建议，此次宪法修改必须坚持的原则是 (    )</w:t>
      </w:r>
    </w:p>
    <w:p w14:paraId="3CEE0A48">
      <w:pPr>
        <w:pStyle w:val="19"/>
        <w:spacing w:before="92" w:line="228" w:lineRule="auto"/>
        <w:ind w:left="484"/>
      </w:pPr>
      <w:r>
        <w:t>A.坚持党的领导，坚持中国特色社会主义法治道路，坚持正确政治方向</w:t>
      </w:r>
    </w:p>
    <w:p w14:paraId="03B0FE3E">
      <w:pPr>
        <w:pStyle w:val="19"/>
        <w:spacing w:before="92" w:line="228" w:lineRule="auto"/>
        <w:ind w:left="484"/>
      </w:pPr>
      <w:r>
        <w:t>B.严格依法按程序进行</w:t>
      </w:r>
    </w:p>
    <w:p w14:paraId="6C7D00C2">
      <w:pPr>
        <w:pStyle w:val="19"/>
        <w:spacing w:before="92" w:line="228" w:lineRule="auto"/>
        <w:ind w:left="484"/>
      </w:pPr>
      <w:r>
        <w:t>C.充分发扬民主广泛凝聚共识，确保反映人民意志、得到人民拥护</w:t>
      </w:r>
    </w:p>
    <w:p w14:paraId="6E6C86BA">
      <w:pPr>
        <w:pStyle w:val="19"/>
        <w:spacing w:before="92" w:line="228" w:lineRule="auto"/>
        <w:ind w:left="484"/>
      </w:pPr>
      <w:r>
        <w:t>D.坚持对宪法作部分修改、不作大改的原则，做到既顺应党和人民事业发展要求，又遵循宪法法律发展规律，保持宪法连续性，稳定性、权威性</w:t>
      </w:r>
    </w:p>
    <w:p w14:paraId="40CD04F1">
      <w:pPr>
        <w:pStyle w:val="19"/>
        <w:spacing w:before="92" w:line="228" w:lineRule="auto"/>
        <w:ind w:left="484"/>
      </w:pPr>
      <w:r>
        <w:t>38.已满 14 周岁不满 16 周岁的人，犯（    ）罪应当负刑事责任。</w:t>
      </w:r>
    </w:p>
    <w:p w14:paraId="59409909">
      <w:pPr>
        <w:pStyle w:val="19"/>
        <w:spacing w:before="92" w:line="228" w:lineRule="auto"/>
        <w:ind w:left="484"/>
      </w:pPr>
      <w:r>
        <w:t>A.故意杀人                        B.投放危险物质</w:t>
      </w:r>
    </w:p>
    <w:p w14:paraId="4C7A296D">
      <w:pPr>
        <w:pStyle w:val="19"/>
        <w:spacing w:before="92" w:line="228" w:lineRule="auto"/>
        <w:ind w:left="484"/>
      </w:pPr>
      <w:r>
        <w:t>C.贩卖毒品                        D.抢劫</w:t>
      </w:r>
    </w:p>
    <w:p w14:paraId="4587BD42">
      <w:pPr>
        <w:pStyle w:val="19"/>
        <w:spacing w:before="92" w:line="228" w:lineRule="auto"/>
        <w:ind w:left="484"/>
      </w:pPr>
      <w:r>
        <w:t>39.下列不能适用于治安调解的案件有 (   )</w:t>
      </w:r>
    </w:p>
    <w:p w14:paraId="3B857A99">
      <w:pPr>
        <w:pStyle w:val="19"/>
        <w:spacing w:before="92" w:line="228" w:lineRule="auto"/>
        <w:ind w:left="484"/>
      </w:pPr>
      <w:r>
        <w:t>A.郑某与邻居赵某因宅基地发生纠纷将赵某打成轻伤</w:t>
      </w:r>
    </w:p>
    <w:p w14:paraId="686680C2">
      <w:pPr>
        <w:pStyle w:val="19"/>
        <w:spacing w:before="92" w:line="228" w:lineRule="auto"/>
        <w:ind w:left="484"/>
      </w:pPr>
      <w:r>
        <w:t>B.刘某胁迫未成年人李某实施盗窃</w:t>
      </w:r>
    </w:p>
    <w:p w14:paraId="48331AA6">
      <w:pPr>
        <w:pStyle w:val="19"/>
        <w:spacing w:before="92" w:line="228" w:lineRule="auto"/>
        <w:ind w:left="484"/>
      </w:pPr>
      <w:r>
        <w:t>C.朱某因与江某有矛盾，将江某家门砸坏（价值 700 元）</w:t>
      </w:r>
    </w:p>
    <w:p w14:paraId="03643747">
      <w:pPr>
        <w:pStyle w:val="19"/>
        <w:spacing w:before="92" w:line="228" w:lineRule="auto"/>
        <w:ind w:left="484"/>
      </w:pPr>
      <w:r>
        <w:t>D.吴某看张某不顺眼，纠集 3 人将张某打成轻微伤</w:t>
      </w:r>
    </w:p>
    <w:p w14:paraId="57E55BC1">
      <w:pPr>
        <w:pStyle w:val="19"/>
        <w:spacing w:before="92" w:line="228" w:lineRule="auto"/>
        <w:ind w:left="484"/>
      </w:pPr>
      <w:r>
        <w:t>40.杭州市某街道通过“泡好红茶、进邻里门、访邻里情、议邻里事、解邻里难、结邻里亲 ”的方式，共商共议，帮助解决基层社会治理中的各类矛盾和热点问题。今年以来，线上线下“红茶议事会 ”共计举办 59场，参与人数突破 1800 人， 由此可知，这种方式是 (    )</w:t>
      </w:r>
    </w:p>
    <w:p w14:paraId="654FB1BB">
      <w:pPr>
        <w:pStyle w:val="19"/>
        <w:spacing w:before="92" w:line="228" w:lineRule="auto"/>
        <w:ind w:left="484"/>
      </w:pPr>
      <w:r>
        <w:t>A.发扬社会主义民主的有效形式</w:t>
      </w:r>
    </w:p>
    <w:p w14:paraId="387DFE6C">
      <w:pPr>
        <w:pStyle w:val="19"/>
        <w:spacing w:before="92" w:line="228" w:lineRule="auto"/>
        <w:ind w:left="484"/>
      </w:pPr>
      <w:r>
        <w:t>B.扩大公民政治权利的有效途径</w:t>
      </w:r>
    </w:p>
    <w:p w14:paraId="02878BF0">
      <w:pPr>
        <w:pStyle w:val="19"/>
        <w:spacing w:before="92" w:line="228" w:lineRule="auto"/>
        <w:ind w:left="484"/>
      </w:pPr>
      <w:r>
        <w:t>C.居民监督居委会工作的重要途径</w:t>
      </w:r>
    </w:p>
    <w:p w14:paraId="35680FE3">
      <w:pPr>
        <w:pStyle w:val="19"/>
        <w:spacing w:before="92" w:line="228" w:lineRule="auto"/>
        <w:ind w:left="484"/>
      </w:pPr>
      <w:r>
        <w:t>D.居民直接管理基层公共事务的体现</w:t>
      </w:r>
    </w:p>
    <w:p w14:paraId="03D6E893">
      <w:pPr>
        <w:pStyle w:val="19"/>
        <w:spacing w:before="92" w:line="228" w:lineRule="auto"/>
        <w:ind w:left="484"/>
      </w:pPr>
      <w:r>
        <w:t>41.赵某诱骗孙某在其租住房内吸食毒品被公安机关抓获，现场查获少量未吸完的毒品和吸毒工具，下列对案件的处理，错误的是 (    )</w:t>
      </w:r>
    </w:p>
    <w:p w14:paraId="42BDD52E">
      <w:pPr>
        <w:pStyle w:val="19"/>
        <w:spacing w:before="92" w:line="228" w:lineRule="auto"/>
        <w:ind w:left="484"/>
      </w:pPr>
      <w:r>
        <w:t>A.对孙某应当从轻处罚</w:t>
      </w:r>
    </w:p>
    <w:p w14:paraId="2B0F8720">
      <w:pPr>
        <w:pStyle w:val="19"/>
        <w:spacing w:before="92" w:line="228" w:lineRule="auto"/>
        <w:ind w:left="484"/>
      </w:pPr>
      <w:r>
        <w:t>B.对孙某应当减轻或者不予处罚</w:t>
      </w:r>
    </w:p>
    <w:p w14:paraId="6183DAD0">
      <w:pPr>
        <w:pStyle w:val="19"/>
        <w:spacing w:before="92" w:line="228" w:lineRule="auto"/>
        <w:ind w:left="484"/>
      </w:pPr>
      <w:r>
        <w:t>C.对现场毒品和吸毒工具应予追缴并销毁</w:t>
      </w:r>
    </w:p>
    <w:p w14:paraId="59B57037">
      <w:pPr>
        <w:pStyle w:val="19"/>
        <w:spacing w:before="92" w:line="228" w:lineRule="auto"/>
        <w:ind w:left="484"/>
      </w:pPr>
      <w:r>
        <w:t>D.公安机关进入房内检查无需开具检查证，只需出示工作证即可</w:t>
      </w:r>
    </w:p>
    <w:p w14:paraId="5FC4F609">
      <w:pPr>
        <w:pStyle w:val="19"/>
        <w:spacing w:before="92" w:line="228" w:lineRule="auto"/>
        <w:ind w:left="484"/>
      </w:pPr>
      <w:r>
        <w:t>42.中国特色社会主义法治体系是一个内容丰富的有机整体，是我国法制建设的“纲 ”，是国家治理体系的骨干工程。除了要形成完备的法律规范体系以外，中国特色社会主义法治体系还包括 (    )</w:t>
      </w:r>
    </w:p>
    <w:p w14:paraId="380868B5">
      <w:pPr>
        <w:pStyle w:val="19"/>
        <w:spacing w:before="92" w:line="228" w:lineRule="auto"/>
        <w:ind w:left="484"/>
      </w:pPr>
      <w:r>
        <w:t>A.高效的法治实施体系              B.严密的法治监督体系</w:t>
      </w:r>
    </w:p>
    <w:p w14:paraId="5B65D868">
      <w:pPr>
        <w:pStyle w:val="19"/>
        <w:spacing w:before="92" w:line="228" w:lineRule="auto"/>
        <w:ind w:left="484"/>
      </w:pPr>
      <w:r>
        <w:t>C.有力的法治保障体系              D.完善的党内法规体系</w:t>
      </w:r>
    </w:p>
    <w:p w14:paraId="78D5B17E">
      <w:pPr>
        <w:pStyle w:val="19"/>
        <w:spacing w:before="92" w:line="228" w:lineRule="auto"/>
        <w:ind w:left="484"/>
      </w:pPr>
      <w:r>
        <w:t>43.下列关于《刑法》的附加刑的说法正确的有 (    )</w:t>
      </w:r>
    </w:p>
    <w:p w14:paraId="769EAE75">
      <w:pPr>
        <w:pStyle w:val="19"/>
        <w:spacing w:before="92" w:line="228" w:lineRule="auto"/>
        <w:ind w:left="484"/>
      </w:pPr>
      <w:r>
        <w:t>A.附加刑有罚金、剥夺政治权利、没收财产、驱逐出境四种类型</w:t>
      </w:r>
    </w:p>
    <w:p w14:paraId="1EEB31E9">
      <w:pPr>
        <w:pStyle w:val="19"/>
        <w:spacing w:before="92" w:line="228" w:lineRule="auto"/>
        <w:ind w:left="484"/>
      </w:pPr>
      <w:r>
        <w:t>B.附加刑是补充主刑适用的刑法方法，必须附加于主刑适用，不可以独立适用</w:t>
      </w:r>
    </w:p>
    <w:p w14:paraId="56442A0A">
      <w:pPr>
        <w:pStyle w:val="19"/>
        <w:spacing w:before="92" w:line="228" w:lineRule="auto"/>
        <w:ind w:left="484"/>
      </w:pPr>
      <w:r>
        <w:t>C.在附加于主刑适用时，可以同时适用两个以上附加刑</w:t>
      </w:r>
    </w:p>
    <w:p w14:paraId="3C49B916">
      <w:pPr>
        <w:pStyle w:val="19"/>
        <w:spacing w:before="92" w:line="228" w:lineRule="auto"/>
        <w:ind w:left="484"/>
      </w:pPr>
      <w:r>
        <w:t>D.对于被判处死刑、无期徒刑的犯罪分子，应当剥夺政治权利终身</w:t>
      </w:r>
    </w:p>
    <w:p w14:paraId="06F58A7C">
      <w:pPr>
        <w:pStyle w:val="19"/>
        <w:spacing w:before="92" w:line="228" w:lineRule="auto"/>
        <w:ind w:left="484"/>
      </w:pPr>
      <w:r>
        <w:t>44.依据我国《民法典》的规定，监护人的职责包括 (    )</w:t>
      </w:r>
    </w:p>
    <w:p w14:paraId="02679A7B">
      <w:pPr>
        <w:pStyle w:val="19"/>
        <w:spacing w:before="92" w:line="228" w:lineRule="auto"/>
        <w:ind w:left="484"/>
      </w:pPr>
      <w:r>
        <w:t>A.记录被监护人的成长经历</w:t>
      </w:r>
    </w:p>
    <w:p w14:paraId="47CA2EB1">
      <w:pPr>
        <w:pStyle w:val="19"/>
        <w:spacing w:before="92" w:line="228" w:lineRule="auto"/>
        <w:ind w:left="484"/>
      </w:pPr>
      <w:r>
        <w:t>B.代理被监护人履行民事法律行为</w:t>
      </w:r>
    </w:p>
    <w:p w14:paraId="0A6919DB">
      <w:pPr>
        <w:pStyle w:val="19"/>
        <w:spacing w:before="92" w:line="228" w:lineRule="auto"/>
        <w:ind w:left="484"/>
      </w:pPr>
      <w:r>
        <w:t>C.保护被监护人的人身权利</w:t>
      </w:r>
    </w:p>
    <w:p w14:paraId="35C8D58F">
      <w:pPr>
        <w:pStyle w:val="19"/>
        <w:spacing w:before="92" w:line="228" w:lineRule="auto"/>
        <w:ind w:left="484"/>
      </w:pPr>
      <w:r>
        <w:t>D.保护被监护人的财产权利</w:t>
      </w:r>
    </w:p>
    <w:p w14:paraId="0FE60A29">
      <w:pPr>
        <w:pStyle w:val="19"/>
        <w:spacing w:before="92" w:line="228" w:lineRule="auto"/>
        <w:ind w:left="484"/>
      </w:pPr>
      <w:r>
        <w:t>45.2021 年 1 月 1 日起，以下法律中将被废止的有 (    )</w:t>
      </w:r>
    </w:p>
    <w:p w14:paraId="0695851B">
      <w:pPr>
        <w:pStyle w:val="19"/>
        <w:spacing w:before="92" w:line="228" w:lineRule="auto"/>
        <w:ind w:left="484"/>
      </w:pPr>
      <w:r>
        <w:t>A.《中华人民共和国婚姻法》              B.《中华人民共和国物权法》</w:t>
      </w:r>
    </w:p>
    <w:p w14:paraId="2F1B1501">
      <w:pPr>
        <w:pStyle w:val="19"/>
        <w:spacing w:before="92" w:line="228" w:lineRule="auto"/>
        <w:ind w:left="484"/>
      </w:pPr>
      <w:r>
        <w:t>C.《中华人民共和国合同法》              D.《中华人民共和国侵权责任法》</w:t>
      </w:r>
    </w:p>
    <w:p w14:paraId="37785B0A">
      <w:pPr>
        <w:pStyle w:val="19"/>
        <w:spacing w:before="92" w:line="228" w:lineRule="auto"/>
        <w:ind w:left="484"/>
      </w:pPr>
      <w:r>
        <w:t>46.具体行政行为是指行政管理主体依照职权做出的、对被管理对象合法权益产生实际影响的管理行为。下列属于具体行政行为的有（    ）。</w:t>
      </w:r>
    </w:p>
    <w:p w14:paraId="5B042ED9">
      <w:pPr>
        <w:pStyle w:val="19"/>
        <w:spacing w:before="92" w:line="228" w:lineRule="auto"/>
        <w:ind w:left="484"/>
      </w:pPr>
      <w:r>
        <w:t>A.行政许可                              B.行政处罚</w:t>
      </w:r>
    </w:p>
    <w:p w14:paraId="26F3C36F">
      <w:pPr>
        <w:pStyle w:val="19"/>
        <w:spacing w:before="92" w:line="228" w:lineRule="auto"/>
        <w:ind w:left="484"/>
      </w:pPr>
      <w:r>
        <w:t>C.行政强制                              D.行政征收</w:t>
      </w:r>
    </w:p>
    <w:p w14:paraId="3CD6F1CE">
      <w:pPr>
        <w:pStyle w:val="19"/>
        <w:spacing w:before="92" w:line="228" w:lineRule="auto"/>
        <w:ind w:left="484"/>
      </w:pPr>
      <w:r>
        <w:t>47.某事业单位工作人员秦某利用职务之便将闲置公款用于投资股票和基金，赚取收益，后被同事发现并检举揭发。若秦某有下列（    ）行为之一的，应当从轻处分。</w:t>
      </w:r>
    </w:p>
    <w:p w14:paraId="0C6F9FA6">
      <w:pPr>
        <w:pStyle w:val="19"/>
        <w:spacing w:before="92" w:line="228" w:lineRule="auto"/>
        <w:ind w:left="484"/>
      </w:pPr>
      <w:r>
        <w:t>A 主动引咎辞职</w:t>
      </w:r>
    </w:p>
    <w:p w14:paraId="69D2719E">
      <w:pPr>
        <w:pStyle w:val="19"/>
        <w:spacing w:before="92" w:line="228" w:lineRule="auto"/>
        <w:ind w:left="484"/>
      </w:pPr>
      <w:r>
        <w:t>B.主动交代违法违纪行为的</w:t>
      </w:r>
    </w:p>
    <w:p w14:paraId="7710E112">
      <w:pPr>
        <w:pStyle w:val="19"/>
        <w:spacing w:before="92" w:line="228" w:lineRule="auto"/>
        <w:ind w:left="484"/>
      </w:pPr>
      <w:r>
        <w:t>C.检举他人重大违法违纪行为且情况属实的</w:t>
      </w:r>
    </w:p>
    <w:p w14:paraId="5FAD3607">
      <w:pPr>
        <w:pStyle w:val="19"/>
        <w:spacing w:before="92" w:line="228" w:lineRule="auto"/>
        <w:ind w:left="484"/>
      </w:pPr>
      <w:r>
        <w:t>D.主动采取措施，有效避免或者挽回损失的</w:t>
      </w:r>
    </w:p>
    <w:p w14:paraId="51C47580">
      <w:pPr>
        <w:pStyle w:val="19"/>
        <w:spacing w:before="92" w:line="228" w:lineRule="auto"/>
        <w:ind w:left="484"/>
      </w:pPr>
      <w:r>
        <w:t>48.行政机关对申请人提出的行政许可申请，应当根据不同情况分别作出处理。对此，下列相关表述正确的有（    ）。</w:t>
      </w:r>
    </w:p>
    <w:p w14:paraId="23D20315">
      <w:pPr>
        <w:pStyle w:val="19"/>
        <w:spacing w:before="92" w:line="228" w:lineRule="auto"/>
        <w:ind w:left="484"/>
      </w:pPr>
      <w:r>
        <w:t>A.申请事项依法不需要取得行政许可的，应当即时告知申请人不受理</w:t>
      </w:r>
    </w:p>
    <w:p w14:paraId="2726691F">
      <w:pPr>
        <w:pStyle w:val="19"/>
        <w:spacing w:before="92" w:line="228" w:lineRule="auto"/>
        <w:ind w:left="484"/>
      </w:pPr>
      <w:r>
        <w:t>B.申请事项依法不属于本行政机关职权范围的，当即时作出不予受理的决定</w:t>
      </w:r>
    </w:p>
    <w:p w14:paraId="32AB9CAD">
      <w:pPr>
        <w:pStyle w:val="19"/>
        <w:spacing w:before="92" w:line="228" w:lineRule="auto"/>
        <w:ind w:left="484"/>
      </w:pPr>
      <w:r>
        <w:t>C.申请材料存在可以当场更正的错误的，应当允许申请人当场更正</w:t>
      </w:r>
    </w:p>
    <w:p w14:paraId="2AA18742">
      <w:pPr>
        <w:pStyle w:val="19"/>
        <w:spacing w:before="92" w:line="228" w:lineRule="auto"/>
        <w:ind w:left="484"/>
      </w:pPr>
      <w:r>
        <w:t>D.申请材料不齐全的，应当在十日内一次告知申请人需要补正的全部内容</w:t>
      </w:r>
    </w:p>
    <w:p w14:paraId="108B531C">
      <w:pPr>
        <w:pStyle w:val="19"/>
        <w:spacing w:before="92" w:line="228" w:lineRule="auto"/>
        <w:ind w:left="484"/>
      </w:pPr>
      <w:r>
        <w:t>49.根据我国刑法的规定，已满十四周岁不满十六周岁的人，犯（    ）等罪的，应当负刑事责任。</w:t>
      </w:r>
    </w:p>
    <w:p w14:paraId="5294BAD9">
      <w:pPr>
        <w:pStyle w:val="19"/>
        <w:spacing w:before="92" w:line="228" w:lineRule="auto"/>
        <w:ind w:left="484"/>
      </w:pPr>
      <w:r>
        <w:t>A.故意杀人                              B.强奸</w:t>
      </w:r>
    </w:p>
    <w:p w14:paraId="348E9D5A">
      <w:pPr>
        <w:pStyle w:val="19"/>
        <w:spacing w:before="92" w:line="228" w:lineRule="auto"/>
        <w:ind w:left="484"/>
      </w:pPr>
      <w:r>
        <w:t>C.抢劫                                   D.放火</w:t>
      </w:r>
    </w:p>
    <w:p w14:paraId="50CC309D">
      <w:pPr>
        <w:pStyle w:val="19"/>
        <w:spacing w:before="92" w:line="228" w:lineRule="auto"/>
        <w:ind w:left="484"/>
      </w:pPr>
      <w:r>
        <w:t>50.下列行为中构成贪污罪的有（    ）。</w:t>
      </w:r>
    </w:p>
    <w:p w14:paraId="061AA938">
      <w:pPr>
        <w:pStyle w:val="19"/>
        <w:spacing w:before="92" w:line="228" w:lineRule="auto"/>
        <w:ind w:left="484"/>
      </w:pPr>
      <w:r>
        <w:t>A.某公司经理利用职务上的便利将人民币 5 万元占为己有</w:t>
      </w:r>
    </w:p>
    <w:p w14:paraId="21ED9232">
      <w:pPr>
        <w:pStyle w:val="19"/>
        <w:spacing w:before="92" w:line="228" w:lineRule="auto"/>
        <w:ind w:left="484"/>
      </w:pPr>
      <w:r>
        <w:t>B.某中学校长将国有资产相对公平地分配给承担学校额外工作任务的教职员工</w:t>
      </w:r>
    </w:p>
    <w:p w14:paraId="41003F38">
      <w:pPr>
        <w:pStyle w:val="19"/>
        <w:spacing w:before="92" w:line="228" w:lineRule="auto"/>
        <w:ind w:left="484"/>
      </w:pPr>
      <w:r>
        <w:t>C.国有公司经理将国有资产分配给公司领导层成员以及出纳和会计， 自己也分得人民币4 万元</w:t>
      </w:r>
    </w:p>
    <w:p w14:paraId="40B6A6BC">
      <w:pPr>
        <w:pStyle w:val="19"/>
        <w:spacing w:before="92" w:line="228" w:lineRule="auto"/>
        <w:ind w:left="484"/>
      </w:pPr>
      <w:r>
        <w:t>D.村民委员会主任在协助镇政府从事行政管理工作时，利用职务之便侵吞价值人民币 3 万元的公共财物</w:t>
      </w:r>
    </w:p>
    <w:p w14:paraId="5C6FEA6C">
      <w:pPr>
        <w:pStyle w:val="19"/>
        <w:spacing w:before="92" w:line="228" w:lineRule="auto"/>
        <w:ind w:left="484"/>
      </w:pPr>
      <w:r>
        <w:t>51.下列关于事业单位工作人员处分的说法，正确的有（    ）。</w:t>
      </w:r>
    </w:p>
    <w:p w14:paraId="0B335F8F">
      <w:pPr>
        <w:pStyle w:val="19"/>
        <w:spacing w:before="92" w:line="228" w:lineRule="auto"/>
        <w:ind w:left="484"/>
      </w:pPr>
      <w:r>
        <w:t>A.降低岗位等级与撤职的处分期间相同</w:t>
      </w:r>
    </w:p>
    <w:p w14:paraId="22388ABC">
      <w:pPr>
        <w:pStyle w:val="19"/>
        <w:spacing w:before="92" w:line="228" w:lineRule="auto"/>
        <w:ind w:left="484"/>
      </w:pPr>
      <w:r>
        <w:t>B.撤职处分适用于行政机关任命的事业单位工作人员</w:t>
      </w:r>
    </w:p>
    <w:p w14:paraId="0627F51E">
      <w:pPr>
        <w:pStyle w:val="19"/>
        <w:spacing w:before="92" w:line="228" w:lineRule="auto"/>
        <w:ind w:left="484"/>
      </w:pPr>
      <w:r>
        <w:t>C.事业单位工作人员对人事处理不服申请复核的，由原处理单位管辖</w:t>
      </w:r>
    </w:p>
    <w:p w14:paraId="38F84D4D">
      <w:pPr>
        <w:pStyle w:val="19"/>
        <w:spacing w:before="92" w:line="228" w:lineRule="auto"/>
        <w:ind w:left="484"/>
      </w:pPr>
      <w:r>
        <w:t>D.给予事业单位工作人员开除以外多个相同种类处分的，处分期间应当按照一个处分期以上、两个处分期之和以下确定</w:t>
      </w:r>
    </w:p>
    <w:p w14:paraId="4CC359DB">
      <w:pPr>
        <w:pStyle w:val="19"/>
        <w:spacing w:before="92" w:line="228" w:lineRule="auto"/>
        <w:ind w:left="484"/>
      </w:pPr>
      <w:r>
        <w:t>52.法的规范作用包括（    ）。</w:t>
      </w:r>
    </w:p>
    <w:p w14:paraId="5775C401">
      <w:pPr>
        <w:pStyle w:val="19"/>
        <w:spacing w:before="92" w:line="228" w:lineRule="auto"/>
        <w:ind w:left="484"/>
      </w:pPr>
      <w:r>
        <w:t>A.预测作用                              B.教育作用</w:t>
      </w:r>
    </w:p>
    <w:p w14:paraId="5D077C59">
      <w:pPr>
        <w:pStyle w:val="19"/>
        <w:spacing w:before="92" w:line="228" w:lineRule="auto"/>
        <w:ind w:left="484"/>
      </w:pPr>
      <w:r>
        <w:t>C.指引作用                              D.评价作用</w:t>
      </w:r>
    </w:p>
    <w:p w14:paraId="2090869C">
      <w:pPr>
        <w:pStyle w:val="19"/>
        <w:spacing w:before="92" w:line="228" w:lineRule="auto"/>
        <w:ind w:left="484"/>
      </w:pPr>
      <w:r>
        <w:t>53.根据我国刑法的规定，已满十四周岁不满十六周岁的人，犯（    ）的，应负刑事责任。</w:t>
      </w:r>
    </w:p>
    <w:p w14:paraId="46E50B55">
      <w:pPr>
        <w:pStyle w:val="19"/>
        <w:spacing w:before="92" w:line="228" w:lineRule="auto"/>
        <w:ind w:left="484"/>
      </w:pPr>
      <w:r>
        <w:t>A.贩卖毒品罪                            B.放火罪</w:t>
      </w:r>
    </w:p>
    <w:p w14:paraId="2F11D7C1">
      <w:pPr>
        <w:pStyle w:val="19"/>
        <w:spacing w:before="92" w:line="228" w:lineRule="auto"/>
        <w:ind w:left="484"/>
      </w:pPr>
      <w:r>
        <w:t>C.盗窃罪                                D.故意杀人罪</w:t>
      </w:r>
    </w:p>
    <w:p w14:paraId="6B0EDEC4">
      <w:pPr>
        <w:pStyle w:val="19"/>
        <w:spacing w:before="92" w:line="228" w:lineRule="auto"/>
        <w:ind w:left="484"/>
      </w:pPr>
      <w:r>
        <w:t>54.根据我国劳动法的规定，劳动者在（    ）的情形下，依法享受社会保险待遇。</w:t>
      </w:r>
    </w:p>
    <w:p w14:paraId="313964A6">
      <w:pPr>
        <w:pStyle w:val="19"/>
        <w:spacing w:before="92" w:line="228" w:lineRule="auto"/>
        <w:ind w:left="484"/>
      </w:pPr>
      <w:r>
        <w:t>A.退休                                  B.失业</w:t>
      </w:r>
    </w:p>
    <w:p w14:paraId="0E912745">
      <w:pPr>
        <w:pStyle w:val="19"/>
        <w:spacing w:before="92" w:line="228" w:lineRule="auto"/>
        <w:ind w:left="484"/>
      </w:pPr>
      <w:r>
        <w:t>C.生育                                   D.患病</w:t>
      </w:r>
    </w:p>
    <w:p w14:paraId="73120428">
      <w:pPr>
        <w:pStyle w:val="19"/>
        <w:spacing w:before="92" w:line="228" w:lineRule="auto"/>
        <w:ind w:left="484"/>
      </w:pPr>
      <w:r>
        <w:t>55.我国刑法规定，对于预备犯，可以比照既遂犯（    ）。</w:t>
      </w:r>
    </w:p>
    <w:p w14:paraId="0033BF03">
      <w:pPr>
        <w:pStyle w:val="19"/>
        <w:spacing w:before="92" w:line="228" w:lineRule="auto"/>
        <w:ind w:left="484"/>
      </w:pPr>
      <w:r>
        <w:t>A.从轻处罚                              B.从重处罚</w:t>
      </w:r>
    </w:p>
    <w:p w14:paraId="6F425AA6">
      <w:pPr>
        <w:pStyle w:val="19"/>
        <w:spacing w:before="92" w:line="228" w:lineRule="auto"/>
        <w:ind w:left="484"/>
      </w:pPr>
      <w:r>
        <w:t>C.减轻处罚                              D.免除处罚</w:t>
      </w:r>
    </w:p>
    <w:p w14:paraId="648C3923">
      <w:pPr>
        <w:pStyle w:val="19"/>
        <w:spacing w:before="92" w:line="228" w:lineRule="auto"/>
        <w:ind w:left="484"/>
      </w:pPr>
      <w:r>
        <w:t>56.公安机关在办理治安案件时，应注意（    ）问题。</w:t>
      </w:r>
    </w:p>
    <w:p w14:paraId="21B1BCA2">
      <w:pPr>
        <w:pStyle w:val="19"/>
        <w:spacing w:before="92" w:line="228" w:lineRule="auto"/>
        <w:ind w:left="484"/>
      </w:pPr>
      <w:r>
        <w:t>A.要自始至终贯彻教育与处罚相结合原则</w:t>
      </w:r>
    </w:p>
    <w:p w14:paraId="21D522F2">
      <w:pPr>
        <w:pStyle w:val="19"/>
        <w:spacing w:before="92" w:line="228" w:lineRule="auto"/>
        <w:ind w:left="484"/>
      </w:pPr>
      <w:r>
        <w:t>B.必须克服片面强调处罚、为处罚而处罚、“ 以罚代教 ”的错误倾向</w:t>
      </w:r>
    </w:p>
    <w:p w14:paraId="04742934">
      <w:pPr>
        <w:pStyle w:val="19"/>
        <w:spacing w:before="92" w:line="228" w:lineRule="auto"/>
        <w:ind w:left="484"/>
      </w:pPr>
      <w:r>
        <w:t>C.必须克服片面强调说服教育、“ 以教代罚 ”的错误倾向</w:t>
      </w:r>
    </w:p>
    <w:p w14:paraId="49BBB21B">
      <w:pPr>
        <w:pStyle w:val="19"/>
        <w:spacing w:before="92" w:line="228" w:lineRule="auto"/>
        <w:ind w:left="484"/>
      </w:pPr>
      <w:r>
        <w:t>D.教育后可以适当考虑减轻处罚</w:t>
      </w:r>
    </w:p>
    <w:p w14:paraId="02A224BC">
      <w:pPr>
        <w:pStyle w:val="19"/>
        <w:spacing w:before="92" w:line="228" w:lineRule="auto"/>
        <w:ind w:left="484"/>
      </w:pPr>
      <w:r>
        <w:t>57.我国宪法和法律规定公民的政治权利包括（    ）。</w:t>
      </w:r>
    </w:p>
    <w:p w14:paraId="416597BF">
      <w:pPr>
        <w:pStyle w:val="19"/>
        <w:spacing w:before="92" w:line="228" w:lineRule="auto"/>
        <w:ind w:left="484"/>
      </w:pPr>
      <w:r>
        <w:t>A.平等权                                B.选举权和被选举权</w:t>
      </w:r>
    </w:p>
    <w:p w14:paraId="33C935EF">
      <w:pPr>
        <w:pStyle w:val="19"/>
        <w:spacing w:before="92" w:line="228" w:lineRule="auto"/>
        <w:ind w:left="484"/>
      </w:pPr>
      <w:r>
        <w:t>C.言论自由                              D.批评建议权</w:t>
      </w:r>
    </w:p>
    <w:p w14:paraId="48A133C7">
      <w:pPr>
        <w:pStyle w:val="19"/>
        <w:spacing w:before="92" w:line="228" w:lineRule="auto"/>
        <w:ind w:left="484"/>
      </w:pPr>
      <w:r>
        <w:t>58.《中华人民共和国宪法》规定的公民的基本权利包括（    ）。</w:t>
      </w:r>
    </w:p>
    <w:p w14:paraId="5940A77D">
      <w:pPr>
        <w:pStyle w:val="19"/>
        <w:spacing w:before="92" w:line="228" w:lineRule="auto"/>
        <w:ind w:left="484"/>
      </w:pPr>
      <w:r>
        <w:t>A.宗教信仰自由</w:t>
      </w:r>
    </w:p>
    <w:p w14:paraId="577E3A3E">
      <w:pPr>
        <w:pStyle w:val="19"/>
        <w:spacing w:before="92" w:line="228" w:lineRule="auto"/>
        <w:ind w:left="484"/>
      </w:pPr>
      <w:r>
        <w:t>B.人格尊严</w:t>
      </w:r>
    </w:p>
    <w:p w14:paraId="21D57C5B">
      <w:pPr>
        <w:pStyle w:val="19"/>
        <w:spacing w:before="92" w:line="228" w:lineRule="auto"/>
        <w:ind w:left="484"/>
      </w:pPr>
      <w:r>
        <w:t>C.人身自由</w:t>
      </w:r>
    </w:p>
    <w:p w14:paraId="19FDF35A">
      <w:pPr>
        <w:pStyle w:val="19"/>
        <w:spacing w:before="92" w:line="228" w:lineRule="auto"/>
        <w:ind w:left="484"/>
      </w:pPr>
      <w:r>
        <w:t>D.言论、出版、集会、结社、游行、示威的自由</w:t>
      </w:r>
    </w:p>
    <w:p w14:paraId="6F4BB83A">
      <w:pPr>
        <w:pStyle w:val="19"/>
        <w:spacing w:before="92" w:line="228" w:lineRule="auto"/>
        <w:ind w:left="484"/>
      </w:pPr>
      <w:r>
        <w:t>59.下列属于犯罪行为的有（    ）。</w:t>
      </w:r>
    </w:p>
    <w:p w14:paraId="0604DEB4">
      <w:pPr>
        <w:pStyle w:val="19"/>
        <w:spacing w:before="92" w:line="228" w:lineRule="auto"/>
        <w:ind w:left="484"/>
      </w:pPr>
      <w:r>
        <w:t>A.李某以他人的隐私为要挟勒索钱财达数万元</w:t>
      </w:r>
    </w:p>
    <w:p w14:paraId="1F458CEF">
      <w:pPr>
        <w:pStyle w:val="19"/>
        <w:spacing w:before="92" w:line="228" w:lineRule="auto"/>
        <w:ind w:left="484"/>
      </w:pPr>
      <w:r>
        <w:t>B.李某私自印刷并散布有关民族分裂言论的宣传册，引起当地民心不稳</w:t>
      </w:r>
    </w:p>
    <w:p w14:paraId="0729F00B">
      <w:pPr>
        <w:pStyle w:val="19"/>
        <w:spacing w:before="92" w:line="228" w:lineRule="auto"/>
        <w:ind w:left="484"/>
      </w:pPr>
      <w:r>
        <w:t>C.李某潜入某博物馆并盗走了数件珍贵文物</w:t>
      </w:r>
    </w:p>
    <w:p w14:paraId="76A55A1C">
      <w:pPr>
        <w:pStyle w:val="19"/>
        <w:spacing w:before="92" w:line="228" w:lineRule="auto"/>
        <w:ind w:left="484"/>
      </w:pPr>
      <w:r>
        <w:t>D.李某与他人发生争吵后将对方殴打致死</w:t>
      </w:r>
    </w:p>
    <w:p w14:paraId="5222E65F">
      <w:pPr>
        <w:pStyle w:val="19"/>
        <w:spacing w:before="92" w:line="228" w:lineRule="auto"/>
        <w:ind w:left="484"/>
      </w:pPr>
      <w:r>
        <w:t>60.下列哪种情形属于无效婚姻？ (    )</w:t>
      </w:r>
    </w:p>
    <w:p w14:paraId="5A3CD3E9">
      <w:pPr>
        <w:pStyle w:val="19"/>
        <w:spacing w:before="92" w:line="228" w:lineRule="auto"/>
        <w:ind w:left="484"/>
      </w:pPr>
      <w:r>
        <w:t>A.重婚的</w:t>
      </w:r>
    </w:p>
    <w:p w14:paraId="1DA7E530">
      <w:pPr>
        <w:pStyle w:val="19"/>
        <w:spacing w:before="92" w:line="228" w:lineRule="auto"/>
        <w:ind w:left="484"/>
      </w:pPr>
      <w:r>
        <w:t>B.有禁止结婚的亲属关系的</w:t>
      </w:r>
    </w:p>
    <w:p w14:paraId="1BCA08AC">
      <w:pPr>
        <w:pStyle w:val="19"/>
        <w:spacing w:before="92" w:line="228" w:lineRule="auto"/>
        <w:ind w:left="484"/>
      </w:pPr>
      <w:r>
        <w:t>C.婚前患有医学上认为不应当结婚的疾病，婚后未治愈的</w:t>
      </w:r>
    </w:p>
    <w:p w14:paraId="3CC1449F">
      <w:pPr>
        <w:pStyle w:val="19"/>
        <w:spacing w:before="92" w:line="228" w:lineRule="auto"/>
        <w:ind w:left="484"/>
      </w:pPr>
      <w:r>
        <w:t>D.未到法定年龄的</w:t>
      </w:r>
    </w:p>
    <w:p w14:paraId="04C1E9C1">
      <w:pPr>
        <w:pStyle w:val="19"/>
        <w:spacing w:before="92" w:line="228" w:lineRule="auto"/>
        <w:ind w:left="484"/>
      </w:pPr>
      <w:r>
        <w:t>61.2016 年 9 月至 2017 年 1 月期间，王某在衡山路小学从事教学工作，但双方未签订书面劳动合同。衡山路小学按月通过银行转账形式向王某支付工资，并为王某缴纳社保。2017 年 1 月 27 日，该校以王某未取得教师资格证，根据相关法律法规不得从事教学工作为由，通知王某不再续聘。下列说法正确的有（    ）。 A.王某应当返还衡山路小学已支付的工资</w:t>
      </w:r>
    </w:p>
    <w:p w14:paraId="130E6231">
      <w:pPr>
        <w:pStyle w:val="19"/>
        <w:spacing w:before="92" w:line="228" w:lineRule="auto"/>
        <w:ind w:left="484"/>
      </w:pPr>
      <w:r>
        <w:t>B.衡山路小学应当支付王某工作期间的劳动报酬</w:t>
      </w:r>
    </w:p>
    <w:p w14:paraId="367EEB67">
      <w:pPr>
        <w:pStyle w:val="19"/>
        <w:spacing w:before="92" w:line="228" w:lineRule="auto"/>
        <w:ind w:left="484"/>
      </w:pPr>
      <w:r>
        <w:t>C.王某未取得教师资格证，衡山路小学与王某之间的劳动合同无效</w:t>
      </w:r>
    </w:p>
    <w:p w14:paraId="0A844A49">
      <w:pPr>
        <w:pStyle w:val="19"/>
        <w:spacing w:before="92" w:line="228" w:lineRule="auto"/>
        <w:ind w:left="484"/>
      </w:pPr>
      <w:r>
        <w:t>D.王某虽未取得教师资格证，但衡山路小学与王某之间的劳动合同有效</w:t>
      </w:r>
    </w:p>
    <w:p w14:paraId="2315B24A">
      <w:pPr>
        <w:pStyle w:val="19"/>
        <w:spacing w:before="92" w:line="228" w:lineRule="auto"/>
        <w:ind w:left="484"/>
      </w:pPr>
      <w:r>
        <w:t>E.衡山路小学因未与王某签订书面劳动合同，应当每月向王某支付两倍的工资</w:t>
      </w:r>
    </w:p>
    <w:p w14:paraId="384C6A0B">
      <w:pPr>
        <w:pStyle w:val="19"/>
        <w:spacing w:before="92" w:line="228" w:lineRule="auto"/>
        <w:ind w:left="484"/>
      </w:pPr>
      <w:r>
        <w:t>62.2018 年 3 月 1 日，十三届全国人大一次会议高票表决通过《中华人民共和国宪法修正案》。据此，下列国家领导人连续任职不得超过两届的有（    ）。</w:t>
      </w:r>
    </w:p>
    <w:p w14:paraId="31D7EC95">
      <w:pPr>
        <w:pStyle w:val="19"/>
        <w:spacing w:before="92" w:line="228" w:lineRule="auto"/>
        <w:ind w:left="484"/>
      </w:pPr>
      <w:r>
        <w:t>A.国家主席                              B.国务院总理</w:t>
      </w:r>
    </w:p>
    <w:p w14:paraId="78A91AB5">
      <w:pPr>
        <w:pStyle w:val="19"/>
        <w:spacing w:before="92" w:line="228" w:lineRule="auto"/>
        <w:ind w:left="484"/>
      </w:pPr>
      <w:r>
        <w:t>C.最高人民法院院长                      D.中央军委主席</w:t>
      </w:r>
    </w:p>
    <w:p w14:paraId="5E46DB1A">
      <w:pPr>
        <w:pStyle w:val="19"/>
        <w:spacing w:before="92" w:line="228" w:lineRule="auto"/>
        <w:ind w:left="484"/>
      </w:pPr>
      <w:r>
        <w:t>63.诉讼时效中止是因法定事由的存在使诉讼时效停止进行，待法定事由消除后继续进行的制度。下列可以引起诉讼时效中止的有（    ）。</w:t>
      </w:r>
    </w:p>
    <w:p w14:paraId="649F8389">
      <w:pPr>
        <w:pStyle w:val="19"/>
        <w:spacing w:before="92" w:line="228" w:lineRule="auto"/>
        <w:ind w:left="484"/>
      </w:pPr>
      <w:r>
        <w:t>A.不可抗力</w:t>
      </w:r>
    </w:p>
    <w:p w14:paraId="6197A0FB">
      <w:pPr>
        <w:pStyle w:val="19"/>
        <w:spacing w:before="92" w:line="228" w:lineRule="auto"/>
        <w:ind w:left="484"/>
      </w:pPr>
      <w:r>
        <w:t>B.继承开始后未确定继承人或者遗产管理人</w:t>
      </w:r>
    </w:p>
    <w:p w14:paraId="655313AA">
      <w:pPr>
        <w:pStyle w:val="19"/>
        <w:spacing w:before="92" w:line="228" w:lineRule="auto"/>
        <w:ind w:left="484"/>
      </w:pPr>
      <w:r>
        <w:t>C.权利人向义务人提出履行请求</w:t>
      </w:r>
    </w:p>
    <w:p w14:paraId="4F219931">
      <w:pPr>
        <w:pStyle w:val="19"/>
        <w:spacing w:before="92" w:line="228" w:lineRule="auto"/>
        <w:ind w:left="484"/>
      </w:pPr>
      <w:r>
        <w:t>D.权利人提起诉讼或者申请仲裁</w:t>
      </w:r>
    </w:p>
    <w:p w14:paraId="5172EB8C">
      <w:pPr>
        <w:pStyle w:val="19"/>
        <w:spacing w:before="92" w:line="228" w:lineRule="auto"/>
        <w:ind w:left="484"/>
      </w:pPr>
      <w:r>
        <w:t>64.下列案件中，应当附加剥夺政治权利的有（    ）。</w:t>
      </w:r>
    </w:p>
    <w:p w14:paraId="4BA750D7">
      <w:pPr>
        <w:pStyle w:val="19"/>
        <w:spacing w:before="92" w:line="228" w:lineRule="auto"/>
        <w:ind w:left="484"/>
      </w:pPr>
      <w:r>
        <w:t>A.甲因犯分裂国家罪被判处有期徒刑 12 年</w:t>
      </w:r>
    </w:p>
    <w:p w14:paraId="272FC0CB">
      <w:pPr>
        <w:pStyle w:val="19"/>
        <w:spacing w:before="92" w:line="228" w:lineRule="auto"/>
        <w:ind w:left="484"/>
      </w:pPr>
      <w:r>
        <w:t>B.乙因犯拐卖儿童罪被判处无期徒刑</w:t>
      </w:r>
    </w:p>
    <w:p w14:paraId="6B9503F1">
      <w:pPr>
        <w:pStyle w:val="19"/>
        <w:spacing w:before="92" w:line="228" w:lineRule="auto"/>
        <w:ind w:left="484"/>
      </w:pPr>
      <w:r>
        <w:t>C.丙因犯盗窃罪被判处有期徒刑 5 年</w:t>
      </w:r>
    </w:p>
    <w:p w14:paraId="4B711FCE">
      <w:pPr>
        <w:pStyle w:val="19"/>
        <w:spacing w:before="92" w:line="228" w:lineRule="auto"/>
        <w:ind w:left="484"/>
      </w:pPr>
      <w:r>
        <w:t>D.丁因犯故意杀人罪被判处死刑</w:t>
      </w:r>
    </w:p>
    <w:p w14:paraId="79A0FF84">
      <w:pPr>
        <w:pStyle w:val="19"/>
        <w:spacing w:before="92" w:line="228" w:lineRule="auto"/>
        <w:ind w:left="484"/>
      </w:pPr>
      <w:r>
        <w:t>65.下列符合劳动合同法规定的有（    ）。</w:t>
      </w:r>
    </w:p>
    <w:p w14:paraId="0FF0E904">
      <w:pPr>
        <w:pStyle w:val="19"/>
        <w:spacing w:before="92" w:line="228" w:lineRule="auto"/>
        <w:ind w:left="484"/>
      </w:pPr>
      <w:r>
        <w:t>A.甲公司高薪聘请 A，约定 A 至少工作一年。A 如提前解约，需全额返还工资</w:t>
      </w:r>
    </w:p>
    <w:p w14:paraId="6DD53222">
      <w:pPr>
        <w:pStyle w:val="19"/>
        <w:spacing w:before="92" w:line="228" w:lineRule="auto"/>
        <w:ind w:left="484"/>
      </w:pPr>
      <w:r>
        <w:t>B.乙公司高薪聘请 A，同时约定由公司安排 A 出国培训 3 个月，A 承诺在乙公司至少工作 3 年，如 A 提前离职，应支付出国培训费用作为违约金</w:t>
      </w:r>
    </w:p>
    <w:p w14:paraId="46C96654">
      <w:pPr>
        <w:pStyle w:val="19"/>
        <w:spacing w:before="92" w:line="228" w:lineRule="auto"/>
        <w:ind w:left="484"/>
      </w:pPr>
      <w:r>
        <w:t>C.丙公司高薪聘请 A，同时约定 A 如果离职，需保守在工作期间掌握的丙公司有关商业秘密</w:t>
      </w:r>
    </w:p>
    <w:p w14:paraId="38C8E2C4">
      <w:pPr>
        <w:pStyle w:val="19"/>
        <w:spacing w:before="92" w:line="228" w:lineRule="auto"/>
        <w:ind w:left="484"/>
      </w:pPr>
      <w:r>
        <w:t>D.丁公司高薪聘请 A 作为公司高级技术人员，约定 A 如果离职，2 年内不得在相关行业就职，期间由丁公司予以相应补偿</w:t>
      </w:r>
    </w:p>
    <w:p w14:paraId="458E446D">
      <w:pPr>
        <w:pStyle w:val="19"/>
        <w:spacing w:before="92" w:line="228" w:lineRule="auto"/>
        <w:ind w:left="484"/>
      </w:pPr>
      <w:r>
        <w:t>66.根据道路交通安全法，交通警察可以当场作出行政处罚决定，并出具行政处罚决定书的有（    ）。</w:t>
      </w:r>
    </w:p>
    <w:p w14:paraId="77525207">
      <w:pPr>
        <w:pStyle w:val="19"/>
        <w:spacing w:before="92" w:line="228" w:lineRule="auto"/>
        <w:ind w:left="484"/>
      </w:pPr>
      <w:r>
        <w:t>A.警告                                  B.200 元以下罚款</w:t>
      </w:r>
    </w:p>
    <w:p w14:paraId="5287F079">
      <w:pPr>
        <w:pStyle w:val="19"/>
        <w:spacing w:before="92" w:line="228" w:lineRule="auto"/>
        <w:ind w:left="484"/>
      </w:pPr>
      <w:r>
        <w:t>C.暂扣机动车驾驶证                      D.吊销机动车驾驶证</w:t>
      </w:r>
    </w:p>
    <w:p w14:paraId="11F3F9FF">
      <w:pPr>
        <w:pStyle w:val="19"/>
        <w:spacing w:before="92" w:line="228" w:lineRule="auto"/>
        <w:ind w:left="484"/>
      </w:pPr>
      <w:r>
        <w:t>67.下列有关未成年人违反治安管理处罚法的说法，正确的有（    ）。</w:t>
      </w:r>
    </w:p>
    <w:p w14:paraId="26653661">
      <w:pPr>
        <w:pStyle w:val="19"/>
        <w:spacing w:before="92" w:line="228" w:lineRule="auto"/>
        <w:ind w:left="484"/>
      </w:pPr>
      <w:r>
        <w:t>A.不满 18 周岁的人违反治安管理的，从轻或者减轻处罚</w:t>
      </w:r>
    </w:p>
    <w:p w14:paraId="58F87D39">
      <w:pPr>
        <w:pStyle w:val="19"/>
        <w:spacing w:before="92" w:line="228" w:lineRule="auto"/>
        <w:ind w:left="484"/>
      </w:pPr>
      <w:r>
        <w:t>B.已满 14 周岁不满 16 周岁的人应当给予行政拘留处罚的，不执行行政拘留处罚</w:t>
      </w:r>
    </w:p>
    <w:p w14:paraId="49439E78">
      <w:pPr>
        <w:pStyle w:val="19"/>
        <w:spacing w:before="92" w:line="228" w:lineRule="auto"/>
        <w:ind w:left="484"/>
      </w:pPr>
      <w:r>
        <w:t>C.已满 16 周岁不满 18 周岁的人应当给予行政拘留处罚的，不执行行政拘留处罚</w:t>
      </w:r>
    </w:p>
    <w:p w14:paraId="6C7C0E3E">
      <w:pPr>
        <w:pStyle w:val="19"/>
        <w:spacing w:before="92" w:line="228" w:lineRule="auto"/>
        <w:ind w:left="484"/>
      </w:pPr>
      <w:r>
        <w:t>D.不满 14 周岁的人，一律不予处罚</w:t>
      </w:r>
    </w:p>
    <w:p w14:paraId="17C27B85">
      <w:pPr>
        <w:pStyle w:val="19"/>
        <w:spacing w:before="92" w:line="228" w:lineRule="auto"/>
        <w:ind w:left="484"/>
      </w:pPr>
      <w:r>
        <w:t>68.根据劳动法，出现下列情形之一的，劳动者可以随时通知用人单位解除劳动合同（    ）。</w:t>
      </w:r>
    </w:p>
    <w:p w14:paraId="1D765542">
      <w:pPr>
        <w:pStyle w:val="19"/>
        <w:spacing w:before="92" w:line="228" w:lineRule="auto"/>
        <w:ind w:left="484"/>
      </w:pPr>
      <w:r>
        <w:t>A.在试用期内的</w:t>
      </w:r>
    </w:p>
    <w:p w14:paraId="40F1AE4C">
      <w:pPr>
        <w:pStyle w:val="19"/>
        <w:spacing w:before="92" w:line="228" w:lineRule="auto"/>
        <w:ind w:left="484"/>
      </w:pPr>
      <w:r>
        <w:t>B.用人单位以暴力、威胁等手段强迫劳动的</w:t>
      </w:r>
    </w:p>
    <w:p w14:paraId="626718F8">
      <w:pPr>
        <w:pStyle w:val="19"/>
        <w:spacing w:before="92" w:line="228" w:lineRule="auto"/>
        <w:ind w:left="484"/>
      </w:pPr>
      <w:r>
        <w:t>C.用人单位未按照约定足额支付劳动报酬的</w:t>
      </w:r>
    </w:p>
    <w:p w14:paraId="272A87B4">
      <w:pPr>
        <w:pStyle w:val="19"/>
        <w:spacing w:before="92" w:line="228" w:lineRule="auto"/>
        <w:ind w:left="484"/>
      </w:pPr>
      <w:r>
        <w:t>D.用人单位未提供劳动所需的必要条件的</w:t>
      </w:r>
    </w:p>
    <w:p w14:paraId="7087BBD5">
      <w:pPr>
        <w:pStyle w:val="19"/>
        <w:spacing w:before="92" w:line="228" w:lineRule="auto"/>
        <w:ind w:left="484"/>
      </w:pPr>
      <w:r>
        <w:t>69.法治领导方式是依照宪法和法律进行合法领导，领导人民群众依法办事、依法管理国家和社会事务。下列属于其主要特征的是（    ）。</w:t>
      </w:r>
    </w:p>
    <w:p w14:paraId="5630623D">
      <w:pPr>
        <w:pStyle w:val="19"/>
        <w:spacing w:before="92" w:line="228" w:lineRule="auto"/>
        <w:ind w:left="484"/>
      </w:pPr>
      <w:r>
        <w:t>A.领导主体和守法主体的统一              B.领导职权的法定性</w:t>
      </w:r>
    </w:p>
    <w:p w14:paraId="47C2EF8C">
      <w:pPr>
        <w:pStyle w:val="19"/>
        <w:spacing w:before="92" w:line="228" w:lineRule="auto"/>
        <w:ind w:left="484"/>
      </w:pPr>
      <w:r>
        <w:t>C.领导决策的法制化                      D.权力监督的公开性</w:t>
      </w:r>
    </w:p>
    <w:p w14:paraId="1E496880">
      <w:pPr>
        <w:pStyle w:val="19"/>
        <w:spacing w:before="92" w:line="228" w:lineRule="auto"/>
        <w:ind w:left="484"/>
      </w:pPr>
      <w:r>
        <w:t>70.在行政许可中，行政机关组织听证，应遵守的程序规则有（    ）。</w:t>
      </w:r>
    </w:p>
    <w:p w14:paraId="3DD52788">
      <w:pPr>
        <w:pStyle w:val="19"/>
        <w:spacing w:before="92" w:line="228" w:lineRule="auto"/>
        <w:ind w:left="484"/>
      </w:pPr>
      <w:r>
        <w:t>A.应当在举行听证的 1 个月前将举行听证的时间、地点通知申请人、利害关系人</w:t>
      </w:r>
    </w:p>
    <w:p w14:paraId="3951F3C9">
      <w:pPr>
        <w:pStyle w:val="19"/>
        <w:spacing w:before="92" w:line="228" w:lineRule="auto"/>
        <w:ind w:left="484"/>
      </w:pPr>
      <w:r>
        <w:t>B.除法律有特殊规定外，应当公开举行</w:t>
      </w:r>
    </w:p>
    <w:p w14:paraId="3BB3FBA3">
      <w:pPr>
        <w:pStyle w:val="19"/>
        <w:spacing w:before="92" w:line="228" w:lineRule="auto"/>
        <w:ind w:left="484"/>
      </w:pPr>
      <w:r>
        <w:t>C.可以由审查该行政许可的工作人员主持听证</w:t>
      </w:r>
    </w:p>
    <w:p w14:paraId="124028C4">
      <w:pPr>
        <w:pStyle w:val="19"/>
        <w:spacing w:before="92" w:line="228" w:lineRule="auto"/>
        <w:ind w:left="484"/>
      </w:pPr>
      <w:r>
        <w:t>D.应当制作笔录，并交听证参加人确认无误后签字</w:t>
      </w:r>
    </w:p>
    <w:p w14:paraId="728EA041">
      <w:pPr>
        <w:pStyle w:val="19"/>
        <w:spacing w:before="92" w:line="228" w:lineRule="auto"/>
        <w:ind w:left="484"/>
      </w:pPr>
      <w:r>
        <w:t>71.某地交警甲发现乙的私家车车牌边缘掉了小指甲大小的一块漆，但是车牌号码清晰可辨。交警甲根据《中华人民共和国道路交通安全法》 的相关规定，以汽车号牌“污损 ”为由，罚款 200 元。关于交警甲的执法行为，下列说法错误的是（    ）。</w:t>
      </w:r>
    </w:p>
    <w:p w14:paraId="36031246">
      <w:pPr>
        <w:pStyle w:val="19"/>
        <w:spacing w:before="92" w:line="228" w:lineRule="auto"/>
        <w:ind w:left="484"/>
      </w:pPr>
      <w:r>
        <w:t>A.处罚合情合理                          B.超越执法权限</w:t>
      </w:r>
    </w:p>
    <w:p w14:paraId="0946BCD5">
      <w:pPr>
        <w:pStyle w:val="19"/>
        <w:spacing w:before="92" w:line="228" w:lineRule="auto"/>
        <w:ind w:left="484"/>
      </w:pPr>
      <w:r>
        <w:t>C.违反立法目的                          D.符合严格执法的原则</w:t>
      </w:r>
    </w:p>
    <w:p w14:paraId="490D701B">
      <w:pPr>
        <w:pStyle w:val="19"/>
        <w:spacing w:before="92" w:line="228" w:lineRule="auto"/>
        <w:ind w:left="484"/>
      </w:pPr>
      <w:r>
        <w:t>E.处罚过重，轻点则可</w:t>
      </w:r>
    </w:p>
    <w:p w14:paraId="51CAA57A">
      <w:pPr>
        <w:pStyle w:val="19"/>
        <w:spacing w:before="92" w:line="228" w:lineRule="auto"/>
        <w:ind w:left="484"/>
      </w:pPr>
      <w:r>
        <w:t>72.下列行为中，属于行政处罚行为的有 (    )</w:t>
      </w:r>
    </w:p>
    <w:p w14:paraId="7F1C0DC0">
      <w:pPr>
        <w:pStyle w:val="19"/>
        <w:spacing w:before="92" w:line="228" w:lineRule="auto"/>
        <w:ind w:left="484"/>
      </w:pPr>
      <w:r>
        <w:t>A.行政征收                               B.行政没收</w:t>
      </w:r>
    </w:p>
    <w:p w14:paraId="39EBFFF0">
      <w:pPr>
        <w:pStyle w:val="19"/>
        <w:spacing w:before="92" w:line="228" w:lineRule="auto"/>
        <w:ind w:left="484"/>
      </w:pPr>
      <w:r>
        <w:t>C.行政拘留                               D.警告</w:t>
      </w:r>
    </w:p>
    <w:p w14:paraId="05DBB802">
      <w:pPr>
        <w:pStyle w:val="19"/>
        <w:spacing w:before="92" w:line="228" w:lineRule="auto"/>
        <w:ind w:left="484"/>
      </w:pPr>
      <w:r>
        <w:t>73.根据我国宪法的规定，下列关于公民基本权利的说法，正确的有（    ）。</w:t>
      </w:r>
    </w:p>
    <w:p w14:paraId="661BBF43">
      <w:pPr>
        <w:pStyle w:val="19"/>
        <w:spacing w:before="92" w:line="228" w:lineRule="auto"/>
        <w:ind w:left="484"/>
      </w:pPr>
      <w:r>
        <w:t>A.公民有进行科学研究，文学艺术创作的自由</w:t>
      </w:r>
    </w:p>
    <w:p w14:paraId="219C2B86">
      <w:pPr>
        <w:pStyle w:val="19"/>
        <w:spacing w:before="92" w:line="228" w:lineRule="auto"/>
        <w:ind w:left="484"/>
      </w:pPr>
      <w:r>
        <w:t>B.公民有休息的权利</w:t>
      </w:r>
    </w:p>
    <w:p w14:paraId="0779C52F">
      <w:pPr>
        <w:pStyle w:val="19"/>
        <w:spacing w:before="92" w:line="228" w:lineRule="auto"/>
        <w:ind w:left="484"/>
      </w:pPr>
      <w:r>
        <w:t>C.公民的通信自由和通信秘密受法律保护</w:t>
      </w:r>
    </w:p>
    <w:p w14:paraId="23334468">
      <w:pPr>
        <w:pStyle w:val="19"/>
        <w:spacing w:before="92" w:line="228" w:lineRule="auto"/>
        <w:ind w:left="484"/>
      </w:pPr>
      <w:r>
        <w:t>D.公民被剥夺政治权利后，仍然具有出版自由</w:t>
      </w:r>
    </w:p>
    <w:p w14:paraId="22321049">
      <w:pPr>
        <w:pStyle w:val="19"/>
        <w:spacing w:before="92" w:line="228" w:lineRule="auto"/>
        <w:ind w:left="484"/>
      </w:pPr>
      <w:r>
        <w:t>74.法律约束着每个国民的思想和行为，上至宪法下至各种条文历律规章制度都是如此，也唯有如此才能保证国家安宁、百姓安居。这表明（    ）。</w:t>
      </w:r>
    </w:p>
    <w:p w14:paraId="5E440F92">
      <w:pPr>
        <w:pStyle w:val="19"/>
        <w:spacing w:before="92" w:line="228" w:lineRule="auto"/>
        <w:ind w:left="484"/>
      </w:pPr>
      <w:r>
        <w:t>A.法律是治理国家的重器</w:t>
      </w:r>
    </w:p>
    <w:p w14:paraId="2E952F87">
      <w:pPr>
        <w:pStyle w:val="19"/>
        <w:spacing w:before="92" w:line="228" w:lineRule="auto"/>
        <w:ind w:left="484"/>
      </w:pPr>
      <w:r>
        <w:t>B.在我国法律最为重要</w:t>
      </w:r>
    </w:p>
    <w:p w14:paraId="6B4A8D33">
      <w:pPr>
        <w:pStyle w:val="19"/>
        <w:spacing w:before="92" w:line="228" w:lineRule="auto"/>
        <w:ind w:left="484"/>
      </w:pPr>
      <w:r>
        <w:t>C.法律为我们的成长提供文明有序、和谐自由的空间</w:t>
      </w:r>
    </w:p>
    <w:p w14:paraId="373371A9">
      <w:pPr>
        <w:pStyle w:val="19"/>
        <w:spacing w:before="92" w:line="228" w:lineRule="auto"/>
        <w:ind w:left="484"/>
      </w:pPr>
      <w:r>
        <w:t>D.生活离不开法律的规范</w:t>
      </w:r>
    </w:p>
    <w:p w14:paraId="14A3115F">
      <w:pPr>
        <w:pStyle w:val="19"/>
        <w:spacing w:before="92" w:line="228" w:lineRule="auto"/>
        <w:ind w:left="484"/>
      </w:pPr>
      <w:r>
        <w:t>75.下列选项中，符合相关法律法规的有（    ）。</w:t>
      </w:r>
    </w:p>
    <w:p w14:paraId="5E389079">
      <w:pPr>
        <w:pStyle w:val="19"/>
        <w:spacing w:before="92" w:line="228" w:lineRule="auto"/>
        <w:ind w:left="484"/>
      </w:pPr>
      <w:r>
        <w:t>A.环境法律关系主体不履行环境义务的，有可能承担民事责任</w:t>
      </w:r>
    </w:p>
    <w:p w14:paraId="7BB2E0B6">
      <w:pPr>
        <w:pStyle w:val="19"/>
        <w:spacing w:before="92" w:line="228" w:lineRule="auto"/>
        <w:ind w:left="484"/>
      </w:pPr>
      <w:r>
        <w:t>B.甲公司不服省政府最终裁决，向最高人民法院提起行政诉讼</w:t>
      </w:r>
    </w:p>
    <w:p w14:paraId="176BB1BB">
      <w:pPr>
        <w:pStyle w:val="19"/>
        <w:spacing w:before="92" w:line="228" w:lineRule="auto"/>
        <w:ind w:left="484"/>
      </w:pPr>
      <w:r>
        <w:t>C.根据我国立法法规定，国务院各部委有权发布命令、指示和规章</w:t>
      </w:r>
    </w:p>
    <w:p w14:paraId="23BDD8D4">
      <w:pPr>
        <w:pStyle w:val="19"/>
        <w:spacing w:before="92" w:line="228" w:lineRule="auto"/>
        <w:ind w:left="484"/>
      </w:pPr>
      <w:r>
        <w:t>D.某市政府一处长被撤销职务，他不能因此向当地人民法院提起诉讼</w:t>
      </w:r>
    </w:p>
    <w:p w14:paraId="0D001AE0">
      <w:pPr>
        <w:pStyle w:val="19"/>
        <w:spacing w:before="92" w:line="228" w:lineRule="auto"/>
        <w:ind w:left="484"/>
      </w:pPr>
      <w:r>
        <w:t>76.根据我国物权法规定，善意取得既可以适用于动产，也可以适用于不动产，但法律规定禁止流通的物品除外，下列不适用善意取得制度的有 (    )</w:t>
      </w:r>
    </w:p>
    <w:p w14:paraId="680125A4">
      <w:pPr>
        <w:pStyle w:val="19"/>
        <w:spacing w:before="92" w:line="228" w:lineRule="auto"/>
        <w:ind w:left="484"/>
      </w:pPr>
      <w:r>
        <w:t>A.手机                                   B.白银</w:t>
      </w:r>
    </w:p>
    <w:p w14:paraId="3F469578">
      <w:pPr>
        <w:pStyle w:val="19"/>
        <w:spacing w:before="92" w:line="228" w:lineRule="auto"/>
        <w:ind w:left="484"/>
      </w:pPr>
      <w:r>
        <w:t>C.海洛因                                 D.杜冷丁</w:t>
      </w:r>
    </w:p>
    <w:p w14:paraId="0FF08000">
      <w:pPr>
        <w:pStyle w:val="19"/>
        <w:spacing w:before="92" w:line="228" w:lineRule="auto"/>
        <w:ind w:left="484"/>
      </w:pPr>
      <w:r>
        <w:t>77.我国刑法的任务不包括 (    )</w:t>
      </w:r>
    </w:p>
    <w:p w14:paraId="0E63218D">
      <w:pPr>
        <w:pStyle w:val="19"/>
        <w:spacing w:before="92" w:line="228" w:lineRule="auto"/>
        <w:ind w:left="484"/>
      </w:pPr>
      <w:r>
        <w:t>A.用刑罚同一切犯罪行为作斗争</w:t>
      </w:r>
    </w:p>
    <w:p w14:paraId="3CA5D627">
      <w:pPr>
        <w:pStyle w:val="19"/>
        <w:spacing w:before="92" w:line="228" w:lineRule="auto"/>
        <w:ind w:left="484"/>
      </w:pPr>
      <w:r>
        <w:t>B.保卫国家安全，保卫人民民主专政的政权和社会主义制度</w:t>
      </w:r>
    </w:p>
    <w:p w14:paraId="006A9FF7">
      <w:pPr>
        <w:pStyle w:val="19"/>
        <w:spacing w:before="92" w:line="228" w:lineRule="auto"/>
        <w:ind w:left="484"/>
      </w:pPr>
      <w:r>
        <w:t>C.决定特赦</w:t>
      </w:r>
    </w:p>
    <w:p w14:paraId="03C27DEE">
      <w:pPr>
        <w:pStyle w:val="19"/>
        <w:spacing w:before="92" w:line="228" w:lineRule="auto"/>
        <w:ind w:left="484"/>
      </w:pPr>
      <w:r>
        <w:t>D.调整平等主体的自然人、法人和非法人组织之间的人身关系和财产关系</w:t>
      </w:r>
    </w:p>
    <w:p w14:paraId="3E5BB7AD">
      <w:pPr>
        <w:pStyle w:val="19"/>
        <w:spacing w:before="92" w:line="228" w:lineRule="auto"/>
        <w:ind w:left="484"/>
      </w:pPr>
      <w:r>
        <w:t>78.下列属于法律关系的有（    ）。</w:t>
      </w:r>
    </w:p>
    <w:p w14:paraId="7764ADBC">
      <w:pPr>
        <w:pStyle w:val="19"/>
        <w:spacing w:before="92" w:line="228" w:lineRule="auto"/>
        <w:ind w:left="484"/>
      </w:pPr>
      <w:r>
        <w:t>A.共青团中央与共青团北京市委的关系</w:t>
      </w:r>
    </w:p>
    <w:p w14:paraId="11898B13">
      <w:pPr>
        <w:pStyle w:val="19"/>
        <w:spacing w:before="92" w:line="228" w:lineRule="auto"/>
        <w:ind w:left="484"/>
      </w:pPr>
      <w:r>
        <w:t>B.王某和李某的恋爱关系</w:t>
      </w:r>
    </w:p>
    <w:p w14:paraId="5D0CE472">
      <w:pPr>
        <w:pStyle w:val="19"/>
        <w:spacing w:before="92" w:line="228" w:lineRule="auto"/>
        <w:ind w:left="484"/>
      </w:pPr>
      <w:r>
        <w:t>C.王某和李某的婚姻关系</w:t>
      </w:r>
    </w:p>
    <w:p w14:paraId="16A41B76">
      <w:pPr>
        <w:pStyle w:val="19"/>
        <w:spacing w:before="92" w:line="228" w:lineRule="auto"/>
        <w:ind w:left="484"/>
      </w:pPr>
      <w:r>
        <w:t>D.李某把孩子送去上小学</w:t>
      </w:r>
    </w:p>
    <w:p w14:paraId="63908A1C">
      <w:pPr>
        <w:pStyle w:val="19"/>
        <w:spacing w:before="92" w:line="228" w:lineRule="auto"/>
        <w:ind w:left="484"/>
      </w:pPr>
      <w:r>
        <w:t>79.下列哪些选项属于法律意识的范畴？ (    )</w:t>
      </w:r>
    </w:p>
    <w:p w14:paraId="025BAFF7">
      <w:pPr>
        <w:pStyle w:val="19"/>
        <w:spacing w:before="92" w:line="228" w:lineRule="auto"/>
        <w:ind w:left="484"/>
      </w:pPr>
      <w:r>
        <w:t>A.法国大革命后制定的《法国民法典》</w:t>
      </w:r>
    </w:p>
    <w:p w14:paraId="261D4E4B">
      <w:pPr>
        <w:pStyle w:val="19"/>
        <w:spacing w:before="92" w:line="228" w:lineRule="auto"/>
        <w:ind w:left="484"/>
      </w:pPr>
      <w:r>
        <w:t>B.西周提出的“ 以德配天，明德慎罚 ”</w:t>
      </w:r>
    </w:p>
    <w:p w14:paraId="09570A8C">
      <w:pPr>
        <w:pStyle w:val="19"/>
        <w:spacing w:before="92" w:line="228" w:lineRule="auto"/>
        <w:ind w:left="484"/>
      </w:pPr>
      <w:r>
        <w:t>C.中国传统的“和为贵 ”、“少讼 ”、“厌讼 ”</w:t>
      </w:r>
    </w:p>
    <w:p w14:paraId="2510A80E">
      <w:pPr>
        <w:pStyle w:val="19"/>
        <w:spacing w:before="92" w:line="228" w:lineRule="auto"/>
        <w:ind w:left="484"/>
      </w:pPr>
      <w:r>
        <w:t>D.社会主义法治理念</w:t>
      </w:r>
    </w:p>
    <w:p w14:paraId="1C2292EA">
      <w:pPr>
        <w:pStyle w:val="19"/>
        <w:spacing w:before="92" w:line="228" w:lineRule="auto"/>
        <w:ind w:left="484"/>
      </w:pPr>
      <w:r>
        <w:t>80.关于我国法律对生效前发生的行为或事件是否具有溯及力，下列说法错误的有（    ）。</w:t>
      </w:r>
    </w:p>
    <w:p w14:paraId="4624EC7D">
      <w:pPr>
        <w:pStyle w:val="19"/>
        <w:spacing w:before="92" w:line="228" w:lineRule="auto"/>
        <w:ind w:left="484"/>
      </w:pPr>
      <w:r>
        <w:t>A.以不具有溯及力为一般原则</w:t>
      </w:r>
    </w:p>
    <w:p w14:paraId="1BB8808B">
      <w:pPr>
        <w:pStyle w:val="19"/>
        <w:spacing w:before="92" w:line="228" w:lineRule="auto"/>
        <w:ind w:left="484"/>
      </w:pPr>
      <w:r>
        <w:t>B.一律不具有溯及力</w:t>
      </w:r>
    </w:p>
    <w:p w14:paraId="6B1A30E6">
      <w:pPr>
        <w:pStyle w:val="19"/>
        <w:spacing w:before="92" w:line="228" w:lineRule="auto"/>
        <w:ind w:left="484"/>
      </w:pPr>
      <w:r>
        <w:t>C.一般不具有溯及力，但在司法判决中，针对特定的个案，可以具有溯及力</w:t>
      </w:r>
    </w:p>
    <w:p w14:paraId="3529F3C5">
      <w:pPr>
        <w:pStyle w:val="19"/>
        <w:spacing w:before="92" w:line="228" w:lineRule="auto"/>
        <w:ind w:left="484"/>
      </w:pPr>
      <w:r>
        <w:t>D.一般不具有溯及力，但经立法机关审查批准，可以具有溯及力</w:t>
      </w:r>
    </w:p>
    <w:p w14:paraId="6B83D424">
      <w:pPr>
        <w:pStyle w:val="19"/>
        <w:spacing w:before="92" w:line="228" w:lineRule="auto"/>
        <w:ind w:left="484"/>
      </w:pPr>
      <w:r>
        <w:t>81.下列有关成文法和不成文法的表述，哪些不正确？ (    )</w:t>
      </w:r>
    </w:p>
    <w:p w14:paraId="30290576">
      <w:pPr>
        <w:pStyle w:val="19"/>
        <w:spacing w:before="92" w:line="228" w:lineRule="auto"/>
        <w:ind w:left="484"/>
      </w:pPr>
      <w:r>
        <w:t>A.不成文法大多为习惯法</w:t>
      </w:r>
    </w:p>
    <w:p w14:paraId="67CAA34F">
      <w:pPr>
        <w:pStyle w:val="19"/>
        <w:spacing w:before="92" w:line="228" w:lineRule="auto"/>
        <w:ind w:left="484"/>
      </w:pPr>
      <w:r>
        <w:t>B 判例法尽管以文字表述，但不能视为成文法</w:t>
      </w:r>
    </w:p>
    <w:p w14:paraId="120A1E6F">
      <w:pPr>
        <w:pStyle w:val="19"/>
        <w:spacing w:before="92" w:line="228" w:lineRule="auto"/>
        <w:ind w:left="484"/>
      </w:pPr>
      <w:r>
        <w:t>C.不成文法从来就不构成国家的正式法源</w:t>
      </w:r>
    </w:p>
    <w:p w14:paraId="1DB9B167">
      <w:pPr>
        <w:pStyle w:val="19"/>
        <w:spacing w:before="92" w:line="228" w:lineRule="auto"/>
        <w:ind w:left="484"/>
      </w:pPr>
      <w:r>
        <w:t>D.中国是实行成文法的国家，没有不成文法</w:t>
      </w:r>
    </w:p>
    <w:p w14:paraId="7DFA8EE1">
      <w:pPr>
        <w:pStyle w:val="19"/>
        <w:spacing w:before="92" w:line="228" w:lineRule="auto"/>
        <w:ind w:left="484"/>
      </w:pPr>
      <w:r>
        <w:t>82.下列各选项，哪些不属于法律关系客体中的物？ (    )</w:t>
      </w:r>
    </w:p>
    <w:p w14:paraId="5D7A489C">
      <w:pPr>
        <w:pStyle w:val="19"/>
        <w:spacing w:before="92" w:line="228" w:lineRule="auto"/>
        <w:ind w:left="484"/>
      </w:pPr>
      <w:r>
        <w:t>A.托运行李</w:t>
      </w:r>
    </w:p>
    <w:p w14:paraId="763878B1">
      <w:pPr>
        <w:pStyle w:val="19"/>
        <w:spacing w:before="92" w:line="228" w:lineRule="auto"/>
        <w:ind w:left="484"/>
      </w:pPr>
      <w:r>
        <w:t>B.发表的小说</w:t>
      </w:r>
    </w:p>
    <w:p w14:paraId="2D7C4396">
      <w:pPr>
        <w:pStyle w:val="19"/>
        <w:spacing w:before="92" w:line="228" w:lineRule="auto"/>
        <w:ind w:left="484"/>
      </w:pPr>
      <w:r>
        <w:t>C.某人卖给医院的血</w:t>
      </w:r>
    </w:p>
    <w:p w14:paraId="2AA54B2A">
      <w:pPr>
        <w:pStyle w:val="19"/>
        <w:spacing w:before="92" w:line="228" w:lineRule="auto"/>
        <w:ind w:left="484"/>
      </w:pPr>
      <w:r>
        <w:t>D.被移植人的器官</w:t>
      </w:r>
    </w:p>
    <w:p w14:paraId="7F627635">
      <w:pPr>
        <w:pStyle w:val="19"/>
        <w:spacing w:before="92" w:line="228" w:lineRule="auto"/>
        <w:ind w:left="484"/>
      </w:pPr>
      <w:r>
        <w:t>83.在下列选项中，属于法律关系基本特征的有（    ）。</w:t>
      </w:r>
    </w:p>
    <w:p w14:paraId="0CA6BF58">
      <w:pPr>
        <w:pStyle w:val="19"/>
        <w:spacing w:before="92" w:line="228" w:lineRule="auto"/>
        <w:ind w:left="484"/>
      </w:pPr>
      <w:r>
        <w:t>A.仅以义务为主要内容</w:t>
      </w:r>
    </w:p>
    <w:p w14:paraId="241DA8A2">
      <w:pPr>
        <w:pStyle w:val="19"/>
        <w:spacing w:before="92" w:line="228" w:lineRule="auto"/>
        <w:ind w:left="484"/>
      </w:pPr>
      <w:r>
        <w:t>B.由国家强制力保证</w:t>
      </w:r>
    </w:p>
    <w:p w14:paraId="27F50104">
      <w:pPr>
        <w:pStyle w:val="19"/>
        <w:spacing w:before="92" w:line="228" w:lineRule="auto"/>
        <w:ind w:left="484"/>
      </w:pPr>
      <w:r>
        <w:t>C.是一种社会关系</w:t>
      </w:r>
    </w:p>
    <w:p w14:paraId="21F3BD0F">
      <w:pPr>
        <w:pStyle w:val="19"/>
        <w:spacing w:before="92" w:line="228" w:lineRule="auto"/>
        <w:ind w:left="484"/>
      </w:pPr>
      <w:r>
        <w:t>D.是一种物质关系</w:t>
      </w:r>
    </w:p>
    <w:p w14:paraId="52AB3C62">
      <w:pPr>
        <w:pStyle w:val="19"/>
        <w:spacing w:before="92" w:line="228" w:lineRule="auto"/>
        <w:ind w:left="484"/>
      </w:pPr>
      <w:r>
        <w:t>84.下列哪些情况会导致法律责任的发生？ (    )</w:t>
      </w:r>
    </w:p>
    <w:p w14:paraId="216EDEF2">
      <w:pPr>
        <w:pStyle w:val="19"/>
        <w:spacing w:before="92" w:line="228" w:lineRule="auto"/>
        <w:ind w:left="484"/>
      </w:pPr>
      <w:r>
        <w:t>A.保安员曲某收 5 元自行车停车费，并不给收据</w:t>
      </w:r>
    </w:p>
    <w:p w14:paraId="7A4AF47E">
      <w:pPr>
        <w:pStyle w:val="19"/>
        <w:spacing w:before="92" w:line="228" w:lineRule="auto"/>
        <w:ind w:left="484"/>
      </w:pPr>
      <w:r>
        <w:t>B.姜某向报社写信揭露某纪录片造假，报社并没有刊登</w:t>
      </w:r>
    </w:p>
    <w:p w14:paraId="5B8E67A2">
      <w:pPr>
        <w:pStyle w:val="19"/>
        <w:spacing w:before="92" w:line="228" w:lineRule="auto"/>
        <w:ind w:left="484"/>
      </w:pPr>
      <w:r>
        <w:t>C.冯某经公交汽车售票员提醒后仍不给抱小孩的乘客让座，小孩被挤伤</w:t>
      </w:r>
    </w:p>
    <w:p w14:paraId="0A0AD976">
      <w:pPr>
        <w:pStyle w:val="19"/>
        <w:spacing w:before="92" w:line="228" w:lineRule="auto"/>
        <w:ind w:left="484"/>
      </w:pPr>
      <w:r>
        <w:t>D.某工厂要求工人一天至少工作 15 小时，加班费为每小时两元</w:t>
      </w:r>
    </w:p>
    <w:p w14:paraId="7D41870D">
      <w:pPr>
        <w:pStyle w:val="19"/>
        <w:spacing w:before="92" w:line="228" w:lineRule="auto"/>
        <w:ind w:left="484"/>
      </w:pPr>
      <w:r>
        <w:t>85.下列表述哪些可以成立？ (    )</w:t>
      </w:r>
    </w:p>
    <w:p w14:paraId="5A5E0E56">
      <w:pPr>
        <w:pStyle w:val="19"/>
        <w:spacing w:before="92" w:line="228" w:lineRule="auto"/>
        <w:ind w:left="484"/>
      </w:pPr>
      <w:r>
        <w:t>A.司机白某在驾车途中因突发心脏病，把车停在了标有“此处禁止停车，违者罚款 100 元 ”处，但白某最终没有受到处罚。此为运用辩证推理的结果</w:t>
      </w:r>
    </w:p>
    <w:p w14:paraId="4D7A0E57">
      <w:pPr>
        <w:pStyle w:val="19"/>
        <w:spacing w:before="92" w:line="228" w:lineRule="auto"/>
        <w:ind w:left="484"/>
      </w:pPr>
      <w:r>
        <w:t>B.在法的适用中，需要对“父母有抚养教育子女的义务，子女有赡养扶助父母的义务 ”这一规定进行限制解释</w:t>
      </w:r>
    </w:p>
    <w:p w14:paraId="2B807190">
      <w:pPr>
        <w:pStyle w:val="19"/>
        <w:spacing w:before="92" w:line="228" w:lineRule="auto"/>
        <w:ind w:left="484"/>
      </w:pPr>
      <w:r>
        <w:t>C.林某因他杀死亡，其与妻子的婚姻法律关系因此而终结，引起该婚姻关系终结的死亡事件属于法律事件</w:t>
      </w:r>
    </w:p>
    <w:p w14:paraId="481AA191">
      <w:pPr>
        <w:pStyle w:val="19"/>
        <w:spacing w:before="92" w:line="228" w:lineRule="auto"/>
        <w:ind w:left="484"/>
      </w:pPr>
      <w:r>
        <w:t>D.已加入甲国国籍的原福建人沈某在乙国印制假人民币 20 万元，其行为是否适用中国法律，属于法的空间效力问题</w:t>
      </w:r>
    </w:p>
    <w:p w14:paraId="2D798883">
      <w:pPr>
        <w:pStyle w:val="19"/>
        <w:spacing w:before="92" w:line="228" w:lineRule="auto"/>
        <w:ind w:left="484"/>
      </w:pPr>
      <w:r>
        <w:t>86.村民姚某育有一子一女，其妻早逝。在姚某生前生活不能自理的 5 年时间里，女儿对其日常生活进行照顾。姚某去世之后留有祖传贵重物品若干，女儿想分得其中一部分，但儿子认为，按照当地女儿无继承权的风俗习惯，其妹不能继承。当地大部分村民也指责姚某的女儿无理取闹。对此，下列哪些说法可以成立？</w:t>
      </w:r>
      <w:r>
        <w:tab/>
      </w:r>
      <w:r>
        <w:t>(    )</w:t>
      </w:r>
    </w:p>
    <w:p w14:paraId="047DB489">
      <w:pPr>
        <w:pStyle w:val="19"/>
        <w:spacing w:before="92" w:line="228" w:lineRule="auto"/>
        <w:ind w:left="484"/>
      </w:pPr>
      <w:r>
        <w:t>A.在农村地区，应该允许风俗习惯优先于法律规定</w:t>
      </w:r>
    </w:p>
    <w:p w14:paraId="61B6CB43">
      <w:pPr>
        <w:pStyle w:val="19"/>
        <w:spacing w:before="92" w:line="228" w:lineRule="auto"/>
        <w:ind w:left="484"/>
      </w:pPr>
      <w:r>
        <w:t>B.法与习俗的正当性之间存在一定的紧张关系</w:t>
      </w:r>
    </w:p>
    <w:p w14:paraId="5935798A">
      <w:pPr>
        <w:pStyle w:val="19"/>
        <w:spacing w:before="92" w:line="228" w:lineRule="auto"/>
        <w:ind w:left="484"/>
      </w:pPr>
      <w:r>
        <w:t>C.中国法的现代化需要处理好国家的制定法与“ 民间法 ”之间的关系</w:t>
      </w:r>
    </w:p>
    <w:p w14:paraId="1B893A1F">
      <w:pPr>
        <w:pStyle w:val="19"/>
        <w:spacing w:before="92" w:line="228" w:lineRule="auto"/>
        <w:ind w:left="484"/>
      </w:pPr>
      <w:r>
        <w:t>D.中国现行法律与中国人的传统观念有一定的冲突</w:t>
      </w:r>
    </w:p>
    <w:p w14:paraId="0C8AA6A4">
      <w:pPr>
        <w:pStyle w:val="19"/>
        <w:spacing w:before="92" w:line="228" w:lineRule="auto"/>
        <w:ind w:left="484"/>
      </w:pPr>
      <w:r>
        <w:t>87.下列何种表述属于法律意识的范畴？ (    )</w:t>
      </w:r>
    </w:p>
    <w:p w14:paraId="52DD9C5D">
      <w:pPr>
        <w:pStyle w:val="19"/>
        <w:spacing w:before="92" w:line="228" w:lineRule="auto"/>
        <w:ind w:left="484"/>
      </w:pPr>
      <w:r>
        <w:t>A.郭某感觉到中国法官的腐败行为越来越少了</w:t>
      </w:r>
    </w:p>
    <w:p w14:paraId="0F732D6C">
      <w:pPr>
        <w:pStyle w:val="19"/>
        <w:spacing w:before="92" w:line="228" w:lineRule="auto"/>
        <w:ind w:left="484"/>
      </w:pPr>
      <w:r>
        <w:t>B.贾某因卡式炉爆炸而毁容，向法院起诉要求酒店支付 50 万元精神损害赔偿金</w:t>
      </w:r>
    </w:p>
    <w:p w14:paraId="2DDFE37B">
      <w:pPr>
        <w:pStyle w:val="19"/>
        <w:spacing w:before="92" w:line="228" w:lineRule="auto"/>
        <w:ind w:left="484"/>
      </w:pPr>
      <w:r>
        <w:t>C.梅某认为偷几本书不构成盗窃罪</w:t>
      </w:r>
    </w:p>
    <w:p w14:paraId="1B92F9D6">
      <w:pPr>
        <w:pStyle w:val="19"/>
        <w:spacing w:before="92" w:line="228" w:lineRule="auto"/>
        <w:ind w:left="484"/>
      </w:pPr>
      <w:r>
        <w:t>D.进城务工的农民周某拿不到用人单位报酬， 自认倒霉</w:t>
      </w:r>
    </w:p>
    <w:p w14:paraId="1A29D3F8">
      <w:pPr>
        <w:pStyle w:val="19"/>
        <w:spacing w:before="92" w:line="228" w:lineRule="auto"/>
        <w:ind w:left="484"/>
      </w:pPr>
      <w:r>
        <w:t>88.《老年人权益保障法》第十八条第一款规定：“家庭成员应当关心老年人的精神需求，不得忽视、冷落老年人。 ”关于该条款，下列哪些说法是正确的？ (    )</w:t>
      </w:r>
    </w:p>
    <w:p w14:paraId="52FCB431">
      <w:pPr>
        <w:pStyle w:val="19"/>
        <w:spacing w:before="92" w:line="228" w:lineRule="auto"/>
        <w:ind w:left="484"/>
      </w:pPr>
      <w:r>
        <w:t>A.规定的是确定性规则，也是义务性规则</w:t>
      </w:r>
    </w:p>
    <w:p w14:paraId="237558AC">
      <w:pPr>
        <w:pStyle w:val="19"/>
        <w:spacing w:before="92" w:line="228" w:lineRule="auto"/>
        <w:ind w:left="484"/>
      </w:pPr>
      <w:r>
        <w:t>B.是用“规范语句 ”表述的</w:t>
      </w:r>
    </w:p>
    <w:p w14:paraId="4F52ACBD">
      <w:pPr>
        <w:pStyle w:val="19"/>
        <w:spacing w:before="92" w:line="228" w:lineRule="auto"/>
        <w:ind w:left="484"/>
      </w:pPr>
      <w:r>
        <w:t>C.规定了否定式的法律后果</w:t>
      </w:r>
    </w:p>
    <w:p w14:paraId="30C38F44">
      <w:pPr>
        <w:pStyle w:val="19"/>
        <w:spacing w:before="92" w:line="228" w:lineRule="auto"/>
        <w:ind w:left="484"/>
      </w:pPr>
      <w:r>
        <w:t>D.规定了家庭成员对待老年人之行为的“应为模式 ”和“勿为模式 ”</w:t>
      </w:r>
    </w:p>
    <w:p w14:paraId="7EDADB37">
      <w:pPr>
        <w:pStyle w:val="19"/>
        <w:spacing w:before="92" w:line="228" w:lineRule="auto"/>
        <w:ind w:left="484"/>
      </w:pPr>
      <w:r>
        <w:t>89.《刑法》第 94 条规定； “本法所称司法工作人员，是指有侦查、检察审判监管职责的工作人员 ”。对该法律条文的下列哪种理解是错误的？ (    )</w:t>
      </w:r>
    </w:p>
    <w:p w14:paraId="1C3EFEFE">
      <w:pPr>
        <w:pStyle w:val="19"/>
        <w:spacing w:before="92" w:line="228" w:lineRule="auto"/>
        <w:ind w:left="484"/>
      </w:pPr>
      <w:r>
        <w:t>A 该法律条文规定的内容是法律原则</w:t>
      </w:r>
    </w:p>
    <w:p w14:paraId="05AFE990">
      <w:pPr>
        <w:pStyle w:val="19"/>
        <w:spacing w:before="92" w:line="228" w:lineRule="auto"/>
        <w:ind w:left="484"/>
      </w:pPr>
      <w:r>
        <w:t>B.该法律条文规定的内容是法律规则</w:t>
      </w:r>
    </w:p>
    <w:p w14:paraId="63E1449E">
      <w:pPr>
        <w:pStyle w:val="19"/>
        <w:spacing w:before="92" w:line="228" w:lineRule="auto"/>
        <w:ind w:left="484"/>
      </w:pPr>
      <w:r>
        <w:t>C.该法律条文属于非规范性条文</w:t>
      </w:r>
    </w:p>
    <w:p w14:paraId="45473F6C">
      <w:pPr>
        <w:pStyle w:val="19"/>
        <w:spacing w:before="92" w:line="228" w:lineRule="auto"/>
        <w:ind w:left="484"/>
      </w:pPr>
      <w:r>
        <w:t>D.该法律条文总是附属于刑法中规范性法律条文</w:t>
      </w:r>
    </w:p>
    <w:p w14:paraId="27826924">
      <w:pPr>
        <w:pStyle w:val="19"/>
        <w:spacing w:before="92" w:line="228" w:lineRule="auto"/>
        <w:ind w:left="484"/>
      </w:pPr>
      <w:r>
        <w:t>90.行政诉讼与其他诉讼有一些共同原则，主要有（    ）。</w:t>
      </w:r>
    </w:p>
    <w:p w14:paraId="1185EC51">
      <w:pPr>
        <w:pStyle w:val="19"/>
        <w:spacing w:before="92" w:line="228" w:lineRule="auto"/>
        <w:ind w:left="484"/>
      </w:pPr>
      <w:r>
        <w:t>A 人民法院依法独立行使审判权原则         B.以事实为根据，以法律为准绳原则</w:t>
      </w:r>
    </w:p>
    <w:p w14:paraId="27C9662A">
      <w:pPr>
        <w:pStyle w:val="19"/>
        <w:spacing w:before="92" w:line="228" w:lineRule="auto"/>
        <w:ind w:left="484"/>
      </w:pPr>
      <w:r>
        <w:t>C.公安机关实行法律监督原则               D.两审终审制原则</w:t>
      </w:r>
    </w:p>
    <w:p w14:paraId="0BD51344">
      <w:pPr>
        <w:pStyle w:val="19"/>
        <w:spacing w:before="92" w:line="228" w:lineRule="auto"/>
        <w:ind w:left="484"/>
      </w:pPr>
      <w:r>
        <w:t>91.某市汽车尾气排放状况严峻，于是市民张某向市环保局提出了公开相关数据的申请，但环保局未给予答复。张某按法定程序向法院提起行政诉讼，要求环保局履行相关职责。法院判处张某胜诉，这说明公民享有（    ）。</w:t>
      </w:r>
    </w:p>
    <w:p w14:paraId="19E6DE76">
      <w:pPr>
        <w:pStyle w:val="19"/>
        <w:spacing w:before="92" w:line="228" w:lineRule="auto"/>
        <w:ind w:left="484"/>
      </w:pPr>
      <w:r>
        <w:t>A.监督权                                B.知情权</w:t>
      </w:r>
    </w:p>
    <w:p w14:paraId="48F621BF">
      <w:pPr>
        <w:pStyle w:val="19"/>
        <w:spacing w:before="92" w:line="228" w:lineRule="auto"/>
        <w:ind w:left="484"/>
      </w:pPr>
      <w:r>
        <w:t>C.质询权                                D.审判权</w:t>
      </w:r>
    </w:p>
    <w:p w14:paraId="05A47F52">
      <w:pPr>
        <w:pStyle w:val="19"/>
        <w:spacing w:before="92" w:line="228" w:lineRule="auto"/>
        <w:ind w:left="484"/>
      </w:pPr>
      <w:r>
        <w:t>92.我国《宪法》的基本原则包括 (    )</w:t>
      </w:r>
    </w:p>
    <w:p w14:paraId="28F470E7">
      <w:pPr>
        <w:pStyle w:val="19"/>
        <w:spacing w:before="92" w:line="228" w:lineRule="auto"/>
        <w:ind w:left="484"/>
      </w:pPr>
      <w:r>
        <w:t>A.精简原则                               B.人权保障原则</w:t>
      </w:r>
    </w:p>
    <w:p w14:paraId="6BA5C533">
      <w:pPr>
        <w:pStyle w:val="19"/>
        <w:spacing w:before="92" w:line="228" w:lineRule="auto"/>
        <w:ind w:left="484"/>
      </w:pPr>
      <w:r>
        <w:t>C.人民主权原则                           D.党的领导原则</w:t>
      </w:r>
    </w:p>
    <w:p w14:paraId="4AD2ABDD">
      <w:pPr>
        <w:pStyle w:val="19"/>
        <w:spacing w:before="92" w:line="228" w:lineRule="auto"/>
        <w:ind w:left="484"/>
      </w:pPr>
      <w:r>
        <w:t>93.中华人民共和国公民在下列哪些情况下，有从国家和社会获得物质帮助的权利？ (    )</w:t>
      </w:r>
    </w:p>
    <w:p w14:paraId="44DEC696">
      <w:pPr>
        <w:pStyle w:val="19"/>
        <w:spacing w:before="92" w:line="228" w:lineRule="auto"/>
        <w:ind w:left="484"/>
      </w:pPr>
      <w:r>
        <w:t>A.年老                                   B.失业</w:t>
      </w:r>
    </w:p>
    <w:p w14:paraId="25191D20">
      <w:pPr>
        <w:pStyle w:val="19"/>
        <w:spacing w:before="92" w:line="228" w:lineRule="auto"/>
        <w:ind w:left="484"/>
      </w:pPr>
      <w:r>
        <w:t>C.疾病                                   D.丧失劳动能力</w:t>
      </w:r>
    </w:p>
    <w:p w14:paraId="5C4D9CBE">
      <w:pPr>
        <w:pStyle w:val="19"/>
        <w:spacing w:before="92" w:line="228" w:lineRule="auto"/>
        <w:ind w:left="484"/>
      </w:pPr>
      <w:r>
        <w:t xml:space="preserve">94.《中华人民共和国行政诉讼法》规定，人民法院判决撤销或者部分撤销，并可以判决被告重新做出行政行为的情形包括（    ）。       资源公众号: 玉米资料库    </w:t>
      </w:r>
    </w:p>
    <w:p w14:paraId="2FD81720">
      <w:pPr>
        <w:pStyle w:val="19"/>
        <w:spacing w:before="92" w:line="228" w:lineRule="auto"/>
        <w:ind w:left="484"/>
      </w:pPr>
      <w:r>
        <w:t>A.滥用职权的                             B.主要证据不足的</w:t>
      </w:r>
    </w:p>
    <w:p w14:paraId="3E254F3B">
      <w:pPr>
        <w:pStyle w:val="19"/>
        <w:spacing w:before="92" w:line="228" w:lineRule="auto"/>
        <w:ind w:left="484"/>
      </w:pPr>
      <w:r>
        <w:t>C.违反法定程序的                         D.适用法律、法规恰当的</w:t>
      </w:r>
    </w:p>
    <w:p w14:paraId="5ACF404C">
      <w:pPr>
        <w:pStyle w:val="19"/>
        <w:spacing w:before="92" w:line="228" w:lineRule="auto"/>
        <w:ind w:left="484"/>
      </w:pPr>
      <w:r>
        <w:t>行政复议期间具体行政行为不停止执行，但是下列情形中，可以停止执行的有（    ）。</w:t>
      </w:r>
    </w:p>
    <w:p w14:paraId="60D0553D">
      <w:pPr>
        <w:pStyle w:val="19"/>
        <w:spacing w:before="92" w:line="228" w:lineRule="auto"/>
        <w:ind w:left="484"/>
      </w:pPr>
      <w:r>
        <w:t>A.申请人认为需要停止执行的               B.被申请人认为需要停止执行的</w:t>
      </w:r>
    </w:p>
    <w:p w14:paraId="573ABF49">
      <w:pPr>
        <w:pStyle w:val="19"/>
        <w:spacing w:before="92" w:line="228" w:lineRule="auto"/>
        <w:ind w:left="484"/>
      </w:pPr>
      <w:r>
        <w:t>C.行政复议机关认为需要停止执行的         D.第三人认为需要停止执行的</w:t>
      </w:r>
    </w:p>
    <w:p w14:paraId="34574421">
      <w:pPr>
        <w:pStyle w:val="19"/>
        <w:spacing w:before="92" w:line="228" w:lineRule="auto"/>
        <w:ind w:left="484"/>
      </w:pPr>
      <w:r>
        <w:t>95.下列选项中，公民、法人或者其他组织可以依法申请行政复议的情形有（    ）。</w:t>
      </w:r>
    </w:p>
    <w:p w14:paraId="5F93F4BC">
      <w:pPr>
        <w:pStyle w:val="19"/>
        <w:spacing w:before="92" w:line="228" w:lineRule="auto"/>
        <w:ind w:left="484"/>
      </w:pPr>
      <w:r>
        <w:t>A.认为行政机关侵犯合法的经营自主权的</w:t>
      </w:r>
    </w:p>
    <w:p w14:paraId="3BD157E4">
      <w:pPr>
        <w:pStyle w:val="19"/>
        <w:spacing w:before="92" w:line="228" w:lineRule="auto"/>
        <w:ind w:left="484"/>
      </w:pPr>
      <w:r>
        <w:t>B.申请行政机关依法发放抚恤金、社会保险金或者最低生活保障费，行政机关没有依法发放的</w:t>
      </w:r>
    </w:p>
    <w:p w14:paraId="421340F7">
      <w:pPr>
        <w:pStyle w:val="19"/>
        <w:spacing w:before="92" w:line="228" w:lineRule="auto"/>
        <w:ind w:left="484"/>
      </w:pPr>
      <w:r>
        <w:t>C.认为行政机关违法集资、征收财物、摊派费用或者违法要求履行其他义务的</w:t>
      </w:r>
    </w:p>
    <w:p w14:paraId="147B7EF2">
      <w:pPr>
        <w:pStyle w:val="19"/>
        <w:spacing w:before="92" w:line="228" w:lineRule="auto"/>
        <w:ind w:left="484"/>
      </w:pPr>
      <w:r>
        <w:t>D.对行政机关做出的限制人身自由或者查封、扣押、冻结财产等行政强制措施决定认可的</w:t>
      </w:r>
    </w:p>
    <w:p w14:paraId="33EAF6B3">
      <w:pPr>
        <w:pStyle w:val="19"/>
        <w:spacing w:before="92" w:line="228" w:lineRule="auto"/>
        <w:ind w:left="484"/>
      </w:pPr>
      <w:r>
        <w:t>96.中级人民法院可以管辖下列哪些第一审行政案件？ (    )</w:t>
      </w:r>
    </w:p>
    <w:p w14:paraId="54446914">
      <w:pPr>
        <w:pStyle w:val="19"/>
        <w:spacing w:before="92" w:line="228" w:lineRule="auto"/>
        <w:ind w:left="484"/>
      </w:pPr>
      <w:r>
        <w:t>A.对国务院部门或者县级以上地方人民政府所做的行政行为提起诉讼的案件</w:t>
      </w:r>
    </w:p>
    <w:p w14:paraId="6738AE5C">
      <w:pPr>
        <w:pStyle w:val="19"/>
        <w:spacing w:before="92" w:line="228" w:lineRule="auto"/>
        <w:ind w:left="484"/>
      </w:pPr>
      <w:r>
        <w:t>B.海关处理的案件</w:t>
      </w:r>
    </w:p>
    <w:p w14:paraId="42E00EC1">
      <w:pPr>
        <w:pStyle w:val="19"/>
        <w:spacing w:before="92" w:line="228" w:lineRule="auto"/>
        <w:ind w:left="484"/>
      </w:pPr>
      <w:r>
        <w:t>C.本辖区内重大、复杂的案件</w:t>
      </w:r>
    </w:p>
    <w:p w14:paraId="18C28C39">
      <w:pPr>
        <w:pStyle w:val="19"/>
        <w:spacing w:before="92" w:line="228" w:lineRule="auto"/>
        <w:ind w:left="484"/>
      </w:pPr>
      <w:r>
        <w:t>D.全国范围内重大、复杂的案件</w:t>
      </w:r>
    </w:p>
    <w:p w14:paraId="70F1A89E">
      <w:pPr>
        <w:pStyle w:val="19"/>
        <w:spacing w:before="92" w:line="228" w:lineRule="auto"/>
        <w:ind w:left="484"/>
      </w:pPr>
      <w:r>
        <w:t>97.下列哪些人员可以被委托为诉讼代理人？ (    )</w:t>
      </w:r>
    </w:p>
    <w:p w14:paraId="4A34C03A">
      <w:pPr>
        <w:pStyle w:val="19"/>
        <w:spacing w:before="92" w:line="228" w:lineRule="auto"/>
        <w:ind w:left="484"/>
      </w:pPr>
      <w:r>
        <w:t>A.律师、基层法律服务工作者               B.当事人的近亲属</w:t>
      </w:r>
    </w:p>
    <w:p w14:paraId="76ADE4B5">
      <w:pPr>
        <w:pStyle w:val="19"/>
        <w:spacing w:before="92" w:line="228" w:lineRule="auto"/>
        <w:ind w:left="484"/>
      </w:pPr>
      <w:r>
        <w:t>C.当事人所在社区推荐的公民               D.当事人所在单位推荐的公民</w:t>
      </w:r>
    </w:p>
    <w:p w14:paraId="43C4FB97">
      <w:pPr>
        <w:pStyle w:val="19"/>
        <w:spacing w:before="92" w:line="228" w:lineRule="auto"/>
        <w:ind w:left="484"/>
      </w:pPr>
      <w:r>
        <w:t>98.下列关于行政机关对申请人提出的行政许可申请，处理正确的有（    ）。</w:t>
      </w:r>
    </w:p>
    <w:p w14:paraId="2CA211FB">
      <w:pPr>
        <w:pStyle w:val="19"/>
        <w:spacing w:before="92" w:line="228" w:lineRule="auto"/>
        <w:ind w:left="484"/>
      </w:pPr>
      <w:r>
        <w:t>A.申请事项依法不需要取得行政许可的，应当即时告知申请人不受理</w:t>
      </w:r>
    </w:p>
    <w:p w14:paraId="0B314672">
      <w:pPr>
        <w:pStyle w:val="19"/>
        <w:spacing w:before="92" w:line="228" w:lineRule="auto"/>
        <w:ind w:left="484"/>
      </w:pPr>
      <w:r>
        <w:t>B.申请事项依法不属于本行政机关职权范围的，应当即时作出不予受理的决定，并告知申请人向有关行政机关申请</w:t>
      </w:r>
    </w:p>
    <w:p w14:paraId="2FF2C4F2">
      <w:pPr>
        <w:pStyle w:val="19"/>
        <w:spacing w:before="92" w:line="228" w:lineRule="auto"/>
        <w:ind w:left="484"/>
      </w:pPr>
      <w:r>
        <w:t>C.申请材料存在可以当场更正的错误的，应当允许申请人当场更正</w:t>
      </w:r>
    </w:p>
    <w:p w14:paraId="39CE9793">
      <w:pPr>
        <w:pStyle w:val="19"/>
        <w:spacing w:before="92" w:line="228" w:lineRule="auto"/>
        <w:ind w:left="484"/>
      </w:pPr>
      <w:r>
        <w:t>D.申请材料不齐全或者不符合法定形式的，应当当场或者一个月内一次告知申请人需要补正的全部内容，逾期不告知的， 自收到申请材料之日起即为受理</w:t>
      </w:r>
    </w:p>
    <w:p w14:paraId="1FB6F3FC">
      <w:pPr>
        <w:pStyle w:val="19"/>
        <w:spacing w:before="92" w:line="228" w:lineRule="auto"/>
        <w:ind w:left="484"/>
      </w:pPr>
      <w:r>
        <w:t>99.出现下列哪些情形，公民、法人或者其他组织可以依法申请行政复议？ (    )</w:t>
      </w:r>
    </w:p>
    <w:p w14:paraId="4AB699AF">
      <w:pPr>
        <w:pStyle w:val="19"/>
        <w:spacing w:before="92" w:line="228" w:lineRule="auto"/>
        <w:ind w:left="484"/>
      </w:pPr>
      <w:r>
        <w:t>A.对行政机关作出的没收违法所得的行政处罚决定不服</w:t>
      </w:r>
    </w:p>
    <w:p w14:paraId="2F36BECC">
      <w:pPr>
        <w:pStyle w:val="19"/>
        <w:spacing w:before="92" w:line="228" w:lineRule="auto"/>
        <w:ind w:left="484"/>
      </w:pPr>
      <w:r>
        <w:t>B.认为某民事行为人侵犯自身合法的经营自主权</w:t>
      </w:r>
    </w:p>
    <w:p w14:paraId="7FD03DEC">
      <w:pPr>
        <w:pStyle w:val="19"/>
        <w:spacing w:before="92" w:line="228" w:lineRule="auto"/>
        <w:ind w:left="484"/>
      </w:pPr>
      <w:r>
        <w:t>C.对行政机关作出的关于确认土地、矿藏等自然资源的所有权的决定不服</w:t>
      </w:r>
    </w:p>
    <w:p w14:paraId="5AAB7C13">
      <w:pPr>
        <w:pStyle w:val="19"/>
        <w:spacing w:before="92" w:line="228" w:lineRule="auto"/>
        <w:ind w:left="484"/>
      </w:pPr>
      <w:r>
        <w:t>D.认为行政机关违法集资、征收财物、摊派费用或者违法要求履行其他义务</w:t>
      </w:r>
    </w:p>
    <w:p w14:paraId="50975304">
      <w:pPr>
        <w:pStyle w:val="19"/>
        <w:spacing w:before="92" w:line="228" w:lineRule="auto"/>
        <w:ind w:left="484"/>
      </w:pPr>
      <w:r>
        <w:t>100.下列有关行政复议的表述，正确的是 (    )</w:t>
      </w:r>
    </w:p>
    <w:p w14:paraId="57CE14E3">
      <w:pPr>
        <w:pStyle w:val="19"/>
        <w:spacing w:before="92" w:line="228" w:lineRule="auto"/>
        <w:ind w:left="484"/>
      </w:pPr>
      <w:r>
        <w:t>A.有权申请行政复议的公民死亡的，其近亲属可以申请行政复议</w:t>
      </w:r>
    </w:p>
    <w:p w14:paraId="7664FA2E">
      <w:pPr>
        <w:pStyle w:val="19"/>
        <w:spacing w:before="92" w:line="228" w:lineRule="auto"/>
        <w:ind w:left="484"/>
      </w:pPr>
      <w:r>
        <w:t>B.对地方各级人民政府的具体行政行为不服的，向同级地方人民代表大会常务委员会申请行政复议</w:t>
      </w:r>
    </w:p>
    <w:p w14:paraId="6138D829">
      <w:pPr>
        <w:pStyle w:val="19"/>
        <w:spacing w:before="92" w:line="228" w:lineRule="auto"/>
        <w:ind w:left="484"/>
      </w:pPr>
      <w:r>
        <w:t>C.同申请行政复议的具体行政行为有利害关系的其他公民、法人或者其他组织，可以作为第三人参加行政复议</w:t>
      </w:r>
    </w:p>
    <w:p w14:paraId="4BDA8DAF">
      <w:pPr>
        <w:pStyle w:val="19"/>
        <w:spacing w:before="92" w:line="228" w:lineRule="auto"/>
        <w:ind w:left="484"/>
      </w:pPr>
      <w:r>
        <w:t>D.申请人申请行政复议，应当以书面形式进行申请其他形式视为无效的申请</w:t>
      </w:r>
    </w:p>
    <w:p w14:paraId="6CDCE055">
      <w:pPr>
        <w:pStyle w:val="19"/>
        <w:spacing w:before="92" w:line="228" w:lineRule="auto"/>
        <w:ind w:left="484"/>
      </w:pPr>
      <w:r>
        <w:t>101.村民周某夫妇要外出探望生病的哥哥，请邻居吴某帮忙照料下自己家里的牲畜，吴某听说邻村有人家里进了贼，怕周某家丢东西，就将自己家的狗拴到了周某家的院子里，晚上邻村的郑某潜入周家欲偷东西，被吴某家的狗咬伤。以下有关本案的说法中，错误的有 (    )</w:t>
      </w:r>
    </w:p>
    <w:p w14:paraId="31ED37B1">
      <w:pPr>
        <w:pStyle w:val="19"/>
        <w:spacing w:before="92" w:line="228" w:lineRule="auto"/>
        <w:ind w:left="484"/>
      </w:pPr>
      <w:r>
        <w:t>A.吴某应当对郑某的损害承担赔偿责任</w:t>
      </w:r>
    </w:p>
    <w:p w14:paraId="59053D9F">
      <w:pPr>
        <w:pStyle w:val="19"/>
        <w:spacing w:before="92" w:line="228" w:lineRule="auto"/>
        <w:ind w:left="484"/>
      </w:pPr>
      <w:r>
        <w:t>B.周某应当对郑某的损害承担赔偿责任</w:t>
      </w:r>
    </w:p>
    <w:p w14:paraId="426CC831">
      <w:pPr>
        <w:pStyle w:val="19"/>
        <w:spacing w:before="92" w:line="228" w:lineRule="auto"/>
        <w:ind w:left="484"/>
      </w:pPr>
      <w:r>
        <w:t>C.吴某和周某应当对郑某的损害承担连带责任</w:t>
      </w:r>
    </w:p>
    <w:p w14:paraId="0FB21A6D">
      <w:pPr>
        <w:pStyle w:val="19"/>
        <w:spacing w:before="92" w:line="228" w:lineRule="auto"/>
        <w:ind w:left="484"/>
      </w:pPr>
      <w:r>
        <w:t>D.周某和吴某都无须对郑某的损害承担赔偿责任</w:t>
      </w:r>
    </w:p>
    <w:p w14:paraId="4A7BE8B0">
      <w:pPr>
        <w:pStyle w:val="19"/>
        <w:spacing w:before="92" w:line="228" w:lineRule="auto"/>
        <w:ind w:left="484"/>
      </w:pPr>
      <w:r>
        <w:t>102.中学生张某因校园欺凌，气愤之下将同学杀死。经查，案发时张某刚满 14 周岁，依照我国《刑法》，下列选项正确的有（    ）。</w:t>
      </w:r>
    </w:p>
    <w:p w14:paraId="0E232CB7">
      <w:pPr>
        <w:pStyle w:val="19"/>
        <w:spacing w:before="92" w:line="228" w:lineRule="auto"/>
        <w:ind w:left="484"/>
      </w:pPr>
      <w:r>
        <w:t>A.因其为激情杀人，故不负刑事责任</w:t>
      </w:r>
    </w:p>
    <w:p w14:paraId="04F4993F">
      <w:pPr>
        <w:pStyle w:val="19"/>
        <w:spacing w:before="92" w:line="228" w:lineRule="auto"/>
        <w:ind w:left="484"/>
      </w:pPr>
      <w:r>
        <w:t>B.在少管所接受教育改造</w:t>
      </w:r>
    </w:p>
    <w:p w14:paraId="58048042">
      <w:pPr>
        <w:pStyle w:val="19"/>
        <w:spacing w:before="92" w:line="228" w:lineRule="auto"/>
        <w:ind w:left="484"/>
      </w:pPr>
      <w:r>
        <w:t>C.因为其未成年故不负刑事责任</w:t>
      </w:r>
    </w:p>
    <w:p w14:paraId="287194E0">
      <w:pPr>
        <w:pStyle w:val="19"/>
        <w:spacing w:before="92" w:line="228" w:lineRule="auto"/>
        <w:ind w:left="484"/>
      </w:pPr>
      <w:r>
        <w:t>D.因其已满十四周岁应当对故意杀人的行为负刑事责任，但根据罪刑相适应原则与刑罚目的的要求，应当对其从轻或减轻处罚</w:t>
      </w:r>
    </w:p>
    <w:p w14:paraId="59C3F8AB">
      <w:pPr>
        <w:pStyle w:val="19"/>
        <w:spacing w:before="92" w:line="228" w:lineRule="auto"/>
        <w:ind w:left="484"/>
      </w:pPr>
      <w:r>
        <w:t>103.法律救济是指公民、法人或者其他组织认为自己的人身权、财产权因行政机关的行政行为或者其他单位和个人的行为而受到侵害，依照法律规定向有权受理的国家机关告诉并要求解决，予以补救。有关国家机关受理并作出具有法律效力的活动，下列属于法律救济的有（    ）。</w:t>
      </w:r>
    </w:p>
    <w:p w14:paraId="7A105AA9">
      <w:pPr>
        <w:pStyle w:val="19"/>
        <w:spacing w:before="92" w:line="228" w:lineRule="auto"/>
        <w:ind w:left="484"/>
      </w:pPr>
      <w:r>
        <w:t>A.人民调解                               B.仲裁</w:t>
      </w:r>
    </w:p>
    <w:p w14:paraId="7035C8EE">
      <w:pPr>
        <w:pStyle w:val="19"/>
        <w:spacing w:before="92" w:line="228" w:lineRule="auto"/>
        <w:ind w:left="484"/>
      </w:pPr>
      <w:r>
        <w:t>C.行政复议                               D.诉讼</w:t>
      </w:r>
    </w:p>
    <w:p w14:paraId="20CF3C72">
      <w:pPr>
        <w:pStyle w:val="19"/>
        <w:spacing w:before="92" w:line="228" w:lineRule="auto"/>
        <w:ind w:left="484"/>
      </w:pPr>
      <w:r>
        <w:t>104.根据《劳动法》第 77 条规定，劳动争议可以通过（    ）的方式解决。</w:t>
      </w:r>
    </w:p>
    <w:p w14:paraId="617C7508">
      <w:pPr>
        <w:pStyle w:val="19"/>
        <w:spacing w:before="92" w:line="228" w:lineRule="auto"/>
        <w:ind w:left="484"/>
      </w:pPr>
      <w:r>
        <w:t>A.协商                                   B.申请调解</w:t>
      </w:r>
    </w:p>
    <w:p w14:paraId="4B896277">
      <w:pPr>
        <w:pStyle w:val="19"/>
        <w:spacing w:before="92" w:line="228" w:lineRule="auto"/>
        <w:ind w:left="484"/>
      </w:pPr>
      <w:r>
        <w:t>C.申请劳动仲裁                           D.向法院起诉</w:t>
      </w:r>
    </w:p>
    <w:p w14:paraId="127B512A">
      <w:pPr>
        <w:pStyle w:val="19"/>
        <w:spacing w:before="92" w:line="228" w:lineRule="auto"/>
        <w:ind w:left="484"/>
      </w:pPr>
      <w:r>
        <w:t>105.某日，吴某带其 6 岁的女儿小雅在楼下玩耍，后因有事先行回家，无人照看的小雅见对面李某家门未关，遂偷偷溜进去玩耍，不幸从二楼至三楼楼梯间的窗户意外坠楼，经送医院抢救无效死亡，关于小雅的死亡，下列说法正确的是 (    )</w:t>
      </w:r>
    </w:p>
    <w:p w14:paraId="009472E1">
      <w:pPr>
        <w:pStyle w:val="19"/>
        <w:spacing w:before="92" w:line="228" w:lineRule="auto"/>
        <w:ind w:left="484"/>
      </w:pPr>
      <w:r>
        <w:t>A.李某未尽安全保障义务，应当承担赔偿责任</w:t>
      </w:r>
    </w:p>
    <w:p w14:paraId="2D6645C2">
      <w:pPr>
        <w:pStyle w:val="19"/>
        <w:spacing w:before="92" w:line="228" w:lineRule="auto"/>
        <w:ind w:left="484"/>
      </w:pPr>
      <w:r>
        <w:t>B.李某对小雅的坠亡不存在过错，无须承担赔偿责任</w:t>
      </w:r>
    </w:p>
    <w:p w14:paraId="58B5F327">
      <w:pPr>
        <w:pStyle w:val="19"/>
        <w:spacing w:before="92" w:line="228" w:lineRule="auto"/>
        <w:ind w:left="484"/>
      </w:pPr>
      <w:r>
        <w:t>C.吴某作为家长未尽到监护义务，应当承担责任</w:t>
      </w:r>
    </w:p>
    <w:p w14:paraId="55EA12F2">
      <w:pPr>
        <w:pStyle w:val="19"/>
        <w:spacing w:before="92" w:line="228" w:lineRule="auto"/>
        <w:ind w:left="484"/>
      </w:pPr>
      <w:r>
        <w:t>D.李某虽与小雅的死亡无因果关系，但其可出于同情给予吴某适当的赔偿</w:t>
      </w:r>
    </w:p>
    <w:p w14:paraId="75809A7A">
      <w:pPr>
        <w:pStyle w:val="19"/>
        <w:spacing w:before="92" w:line="228" w:lineRule="auto"/>
        <w:ind w:left="484"/>
      </w:pPr>
      <w:r>
        <w:t>106.特别行政区是中国行政区划之一，行政区划级别与省、 自治区、直辖市相同，但不同的是特别行政区享有高度自治权，根据《宪法》和法律的规定，特别行政区的高度自治权体现在 (    )</w:t>
      </w:r>
    </w:p>
    <w:p w14:paraId="1FCDEDBF">
      <w:pPr>
        <w:pStyle w:val="19"/>
        <w:spacing w:before="92" w:line="228" w:lineRule="auto"/>
        <w:ind w:left="484"/>
      </w:pPr>
      <w:r>
        <w:t>A.特别行政区可实行与中华人民共和国内地不同的社会经济、政治和文化制度</w:t>
      </w:r>
    </w:p>
    <w:p w14:paraId="6A87C0AF">
      <w:pPr>
        <w:pStyle w:val="19"/>
        <w:spacing w:before="92" w:line="228" w:lineRule="auto"/>
        <w:ind w:left="484"/>
      </w:pPr>
      <w:r>
        <w:t>B.特别行政区享有司法终审权</w:t>
      </w:r>
    </w:p>
    <w:p w14:paraId="08DBE07E">
      <w:pPr>
        <w:pStyle w:val="19"/>
        <w:spacing w:before="92" w:line="228" w:lineRule="auto"/>
        <w:ind w:left="484"/>
      </w:pPr>
      <w:r>
        <w:t>C.全国人大常委会制定的法律均不在特别行政区实施，其立法机关可另行制定</w:t>
      </w:r>
    </w:p>
    <w:p w14:paraId="7FDBA200">
      <w:pPr>
        <w:pStyle w:val="19"/>
        <w:spacing w:before="92" w:line="228" w:lineRule="auto"/>
        <w:ind w:left="484"/>
      </w:pPr>
      <w:r>
        <w:t>D.特别行政区可以以自己的名义单独参加各种民间国际组织</w:t>
      </w:r>
    </w:p>
    <w:p w14:paraId="71FE5F6C">
      <w:pPr>
        <w:pStyle w:val="19"/>
        <w:spacing w:before="92" w:line="228" w:lineRule="auto"/>
        <w:ind w:left="484"/>
      </w:pPr>
      <w:r>
        <w:t>107.在我国，“一府两院 ”指的是 (    )</w:t>
      </w:r>
    </w:p>
    <w:p w14:paraId="65589EA6">
      <w:pPr>
        <w:pStyle w:val="19"/>
        <w:spacing w:before="92" w:line="228" w:lineRule="auto"/>
        <w:ind w:left="484"/>
      </w:pPr>
      <w:r>
        <w:t>A.人民政府                               B.人民医院</w:t>
      </w:r>
    </w:p>
    <w:p w14:paraId="41D863F4">
      <w:pPr>
        <w:pStyle w:val="19"/>
        <w:spacing w:before="92" w:line="228" w:lineRule="auto"/>
        <w:ind w:left="484"/>
      </w:pPr>
      <w:r>
        <w:t>C.人民法院                               D.人民检察院</w:t>
      </w:r>
    </w:p>
    <w:p w14:paraId="506D936A">
      <w:pPr>
        <w:pStyle w:val="19"/>
        <w:spacing w:before="92" w:line="228" w:lineRule="auto"/>
        <w:ind w:left="484"/>
      </w:pPr>
      <w:r>
        <w:t>108.关于行政诉讼中的证据，下列说法正确的是（    ）。</w:t>
      </w:r>
    </w:p>
    <w:p w14:paraId="3EAD8A3F">
      <w:pPr>
        <w:pStyle w:val="19"/>
        <w:spacing w:before="92" w:line="228" w:lineRule="auto"/>
        <w:ind w:left="484"/>
      </w:pPr>
      <w:r>
        <w:t>A.在诉讼过程中，被告及其诉讼代理人不得自行向原告，第三人和证人收集证据</w:t>
      </w:r>
    </w:p>
    <w:p w14:paraId="264CDA4F">
      <w:pPr>
        <w:pStyle w:val="19"/>
        <w:spacing w:before="92" w:line="228" w:lineRule="auto"/>
        <w:ind w:left="484"/>
      </w:pPr>
      <w:r>
        <w:t>B.人民法院有权要求当事人提供或者补充证据</w:t>
      </w:r>
    </w:p>
    <w:p w14:paraId="6C0D6F03">
      <w:pPr>
        <w:pStyle w:val="19"/>
        <w:spacing w:before="92" w:line="228" w:lineRule="auto"/>
        <w:ind w:left="484"/>
      </w:pPr>
      <w:r>
        <w:t>C.原告可以提供证明行政行为违法的证据，原告提供的证据不成立的，应当免除被告的举证责任。</w:t>
      </w:r>
    </w:p>
    <w:p w14:paraId="43B646AC">
      <w:pPr>
        <w:pStyle w:val="19"/>
        <w:spacing w:before="92" w:line="228" w:lineRule="auto"/>
        <w:ind w:left="484"/>
      </w:pPr>
      <w:r>
        <w:t>D.在证据可能灭失或者以后难以取样的情况下，诉讼参加人可以向人民法院申请保全证据</w:t>
      </w:r>
    </w:p>
    <w:p w14:paraId="598A4F03">
      <w:pPr>
        <w:pStyle w:val="19"/>
        <w:spacing w:before="92" w:line="228" w:lineRule="auto"/>
        <w:ind w:left="484"/>
      </w:pPr>
      <w:r>
        <w:t>109.下列属于剥夺政治权利的内容的有（    ）。</w:t>
      </w:r>
    </w:p>
    <w:p w14:paraId="1B104018">
      <w:pPr>
        <w:pStyle w:val="19"/>
        <w:spacing w:before="92" w:line="228" w:lineRule="auto"/>
        <w:ind w:left="484"/>
      </w:pPr>
      <w:r>
        <w:t>A.选举权和被选举权                       B.信访的权利</w:t>
      </w:r>
    </w:p>
    <w:p w14:paraId="5A95993F">
      <w:pPr>
        <w:pStyle w:val="19"/>
        <w:spacing w:before="92" w:line="228" w:lineRule="auto"/>
        <w:ind w:left="484"/>
      </w:pPr>
      <w:r>
        <w:t>C.言论自由的权利                         D.担任国家行政职务的权利</w:t>
      </w:r>
    </w:p>
    <w:p w14:paraId="76052617">
      <w:pPr>
        <w:pStyle w:val="19"/>
        <w:spacing w:before="92" w:line="228" w:lineRule="auto"/>
        <w:ind w:left="484"/>
      </w:pPr>
      <w:r>
        <w:t>110.根据《中华人民共和国行政处罚法》的规定，地方性行政法规可以设定除（    ）以外的行政处罚。</w:t>
      </w:r>
    </w:p>
    <w:p w14:paraId="38120CC2">
      <w:pPr>
        <w:pStyle w:val="19"/>
        <w:spacing w:before="92" w:line="228" w:lineRule="auto"/>
        <w:ind w:left="484"/>
      </w:pPr>
      <w:r>
        <w:t>A.警告                                   B.限制人身自由</w:t>
      </w:r>
    </w:p>
    <w:p w14:paraId="743D675A">
      <w:pPr>
        <w:pStyle w:val="19"/>
        <w:spacing w:before="92" w:line="228" w:lineRule="auto"/>
        <w:ind w:left="484"/>
      </w:pPr>
      <w:r>
        <w:t>C.罚款                                   D.吊销企业营业执照</w:t>
      </w:r>
    </w:p>
    <w:p w14:paraId="172E7523">
      <w:pPr>
        <w:pStyle w:val="19"/>
        <w:spacing w:before="92" w:line="228" w:lineRule="auto"/>
        <w:ind w:left="484"/>
      </w:pPr>
      <w:r>
        <w:t>111.某电影公司委托王某创作电视剧剧本，双方在合同中未约定著作权归属，王某交稿后，电影公司很满意，并据此拍摄了电视剧。以下说法中正确的有（    ）。</w:t>
      </w:r>
    </w:p>
    <w:p w14:paraId="57BC983B">
      <w:pPr>
        <w:pStyle w:val="19"/>
        <w:spacing w:before="92" w:line="228" w:lineRule="auto"/>
        <w:ind w:left="484"/>
      </w:pPr>
      <w:r>
        <w:t>A.电视剧剧本的著作权归王某所有</w:t>
      </w:r>
    </w:p>
    <w:p w14:paraId="366E554C">
      <w:pPr>
        <w:pStyle w:val="19"/>
        <w:spacing w:before="92" w:line="228" w:lineRule="auto"/>
        <w:ind w:left="484"/>
      </w:pPr>
      <w:r>
        <w:t>B.电视剧作品的著作权归电影公司所有</w:t>
      </w:r>
    </w:p>
    <w:p w14:paraId="1CEF44F4">
      <w:pPr>
        <w:pStyle w:val="19"/>
        <w:spacing w:before="92" w:line="228" w:lineRule="auto"/>
        <w:ind w:left="484"/>
      </w:pPr>
      <w:r>
        <w:t>C.如某出版公司将电视剧改编成漫画出版则其同时侵犯了电影公司和王某的著作权</w:t>
      </w:r>
    </w:p>
    <w:p w14:paraId="680CD22A">
      <w:pPr>
        <w:pStyle w:val="19"/>
        <w:spacing w:before="92" w:line="228" w:lineRule="auto"/>
        <w:ind w:left="484"/>
      </w:pPr>
      <w:r>
        <w:t>D.如某出版公司将电视剧刻录成 DVD 作为音像制品出售，则其同时侵犯了电影公司和王某的著作权</w:t>
      </w:r>
    </w:p>
    <w:p w14:paraId="5C6C6091">
      <w:pPr>
        <w:pStyle w:val="19"/>
        <w:spacing w:before="92" w:line="228" w:lineRule="auto"/>
        <w:ind w:left="484"/>
      </w:pPr>
      <w:r>
        <w:t>112.某区市场监督管理局接到实名举报称海滨饭店卫生差，疑似使用过期食用油，导致食客拉肚子。该区市场监督管理局派一级科员刘某和二级科员苏某去调查，调查人员到海滨饭店后向负责人说明了身份和来意，对饭店的工作人员和食客进行了询问，制作了笔录。食客普遍反映饭菜味道不好，油好像不新鲜，二人以此为据，当场对海滨饭店作出罚款 500 元的决定。以下有关本案的说法中，正确的有 (    )</w:t>
      </w:r>
    </w:p>
    <w:p w14:paraId="331F86B6">
      <w:pPr>
        <w:pStyle w:val="19"/>
        <w:spacing w:before="92" w:line="228" w:lineRule="auto"/>
        <w:ind w:left="484"/>
      </w:pPr>
      <w:r>
        <w:t>A.苏某职级不够，无权参与检查</w:t>
      </w:r>
    </w:p>
    <w:p w14:paraId="47899E0C">
      <w:pPr>
        <w:pStyle w:val="19"/>
        <w:spacing w:before="92" w:line="228" w:lineRule="auto"/>
        <w:ind w:left="484"/>
      </w:pPr>
      <w:r>
        <w:t>B.二人说明身份不对，应当出示证件</w:t>
      </w:r>
    </w:p>
    <w:p w14:paraId="644EB44B">
      <w:pPr>
        <w:pStyle w:val="19"/>
        <w:spacing w:before="92" w:line="228" w:lineRule="auto"/>
        <w:ind w:left="484"/>
      </w:pPr>
      <w:r>
        <w:t>C.二人即使不制作笔录程序也是合法的</w:t>
      </w:r>
    </w:p>
    <w:p w14:paraId="2A7822B4">
      <w:pPr>
        <w:pStyle w:val="19"/>
        <w:spacing w:before="92" w:line="228" w:lineRule="auto"/>
        <w:ind w:left="484"/>
      </w:pPr>
      <w:r>
        <w:t>D.二人作出行政处罚的证据不充分</w:t>
      </w:r>
    </w:p>
    <w:p w14:paraId="309BE63F">
      <w:pPr>
        <w:pStyle w:val="19"/>
        <w:spacing w:before="92" w:line="228" w:lineRule="auto"/>
        <w:ind w:left="484"/>
      </w:pPr>
      <w:r>
        <w:t>113.下列情形中，受害人能请求国家赔偿的有 (    )</w:t>
      </w:r>
    </w:p>
    <w:p w14:paraId="3438EE04">
      <w:pPr>
        <w:pStyle w:val="19"/>
        <w:spacing w:before="92" w:line="228" w:lineRule="auto"/>
        <w:ind w:left="484"/>
      </w:pPr>
      <w:r>
        <w:t>A.监狱管理职权的机关及其工作人员在行使职权时违法对财产采取查封的</w:t>
      </w:r>
    </w:p>
    <w:p w14:paraId="392048B6">
      <w:pPr>
        <w:pStyle w:val="19"/>
        <w:spacing w:before="92" w:line="228" w:lineRule="auto"/>
        <w:ind w:left="484"/>
      </w:pPr>
      <w:r>
        <w:t>B.行政侦查机关及其工作人员在行使职权时违法对财产采取扣押的</w:t>
      </w:r>
    </w:p>
    <w:p w14:paraId="602AC4A1">
      <w:pPr>
        <w:pStyle w:val="19"/>
        <w:spacing w:before="92" w:line="228" w:lineRule="auto"/>
        <w:ind w:left="484"/>
      </w:pPr>
      <w:r>
        <w:t>C.因公民自己故意作虚伪供述，或者伪造其他有罪证据被羁押或者被判处刑罚的</w:t>
      </w:r>
    </w:p>
    <w:p w14:paraId="0CA0A74B">
      <w:pPr>
        <w:pStyle w:val="19"/>
        <w:spacing w:before="92" w:line="228" w:lineRule="auto"/>
        <w:ind w:left="484"/>
      </w:pPr>
      <w:r>
        <w:t>D.检查机关及其工作人员在行使职权时对没有犯罪事实的人错误逮捕的</w:t>
      </w:r>
    </w:p>
    <w:p w14:paraId="7D485FCE">
      <w:pPr>
        <w:pStyle w:val="19"/>
        <w:spacing w:before="92" w:line="228" w:lineRule="auto"/>
        <w:ind w:left="484"/>
      </w:pPr>
      <w:r>
        <w:t>114.虐待罪指对共同生活的家庭成员，经常以打骂、冻饿、禁闭、强迫过度劳动，有病不给治疗或者其他方法进行摧残、折磨的行为。下列情形中属于虐待罪的有（    ）。</w:t>
      </w:r>
    </w:p>
    <w:p w14:paraId="2D4C8961">
      <w:pPr>
        <w:pStyle w:val="19"/>
        <w:spacing w:before="92" w:line="228" w:lineRule="auto"/>
        <w:ind w:left="484"/>
      </w:pPr>
      <w:r>
        <w:t>A.王浩的父亲经常生病，王浩觉得其父已是知天命之年，所以也就不给其治疗</w:t>
      </w:r>
    </w:p>
    <w:p w14:paraId="5F87A7D4">
      <w:pPr>
        <w:pStyle w:val="19"/>
        <w:spacing w:before="92" w:line="228" w:lineRule="auto"/>
        <w:ind w:left="484"/>
      </w:pPr>
      <w:r>
        <w:t>B.某企业老板经常强迫员正过度劳动，克扣员工工资</w:t>
      </w:r>
    </w:p>
    <w:p w14:paraId="42882442">
      <w:pPr>
        <w:pStyle w:val="19"/>
        <w:spacing w:before="92" w:line="228" w:lineRule="auto"/>
        <w:ind w:left="484"/>
      </w:pPr>
      <w:r>
        <w:t>C.张志看妻子不顺眼，经常对其进行毒打或关禁闭</w:t>
      </w:r>
    </w:p>
    <w:p w14:paraId="325EEC05">
      <w:pPr>
        <w:pStyle w:val="19"/>
        <w:spacing w:before="92" w:line="228" w:lineRule="auto"/>
        <w:ind w:left="484"/>
      </w:pPr>
      <w:r>
        <w:t>D.李某常使用体罚来教育调皮的儿子，有时还不让做错事的孩子吃饭</w:t>
      </w:r>
    </w:p>
    <w:p w14:paraId="3F06073C">
      <w:pPr>
        <w:pStyle w:val="19"/>
        <w:spacing w:before="92" w:line="228" w:lineRule="auto"/>
        <w:ind w:left="484"/>
      </w:pPr>
      <w:r>
        <w:t>115.现代公司的基本类型包括（    ）。</w:t>
      </w:r>
    </w:p>
    <w:p w14:paraId="30723E61">
      <w:pPr>
        <w:pStyle w:val="19"/>
        <w:spacing w:before="92" w:line="228" w:lineRule="auto"/>
        <w:ind w:left="484"/>
      </w:pPr>
      <w:r>
        <w:t>A.无限股份公司                           B.有限责任公司</w:t>
      </w:r>
    </w:p>
    <w:p w14:paraId="00079442">
      <w:pPr>
        <w:pStyle w:val="19"/>
        <w:spacing w:before="92" w:line="228" w:lineRule="auto"/>
        <w:ind w:left="484"/>
      </w:pPr>
      <w:r>
        <w:t>C.股份无限公司                           D.股份有限公司</w:t>
      </w:r>
    </w:p>
    <w:p w14:paraId="088B09C0">
      <w:pPr>
        <w:pStyle w:val="19"/>
        <w:spacing w:before="92" w:line="228" w:lineRule="auto"/>
        <w:ind w:left="484"/>
      </w:pPr>
      <w:r>
        <w:t>116.民事主体从事民事活动应当遵循的原则包括（    ）。</w:t>
      </w:r>
    </w:p>
    <w:p w14:paraId="02A0D963">
      <w:pPr>
        <w:pStyle w:val="19"/>
        <w:spacing w:before="92" w:line="228" w:lineRule="auto"/>
        <w:ind w:left="484"/>
      </w:pPr>
      <w:r>
        <w:t>A.平等原则                                B. 自愿原则</w:t>
      </w:r>
    </w:p>
    <w:p w14:paraId="1A8E3C58">
      <w:pPr>
        <w:pStyle w:val="19"/>
        <w:spacing w:before="92" w:line="228" w:lineRule="auto"/>
        <w:ind w:left="484"/>
      </w:pPr>
      <w:r>
        <w:t>C.公平原则                               D.诚信原则</w:t>
      </w:r>
    </w:p>
    <w:p w14:paraId="21130357">
      <w:pPr>
        <w:pStyle w:val="19"/>
        <w:spacing w:before="92" w:line="228" w:lineRule="auto"/>
        <w:ind w:left="484"/>
      </w:pPr>
      <w:r>
        <w:t>117.以下关于法律的说法，正确的有 (    )</w:t>
      </w:r>
    </w:p>
    <w:p w14:paraId="7905028C">
      <w:pPr>
        <w:pStyle w:val="19"/>
        <w:spacing w:before="92" w:line="228" w:lineRule="auto"/>
        <w:ind w:left="484"/>
      </w:pPr>
      <w:r>
        <w:t>A.具有规范性                             B.具有国家意志性</w:t>
      </w:r>
    </w:p>
    <w:p w14:paraId="66ACEDD1">
      <w:pPr>
        <w:pStyle w:val="19"/>
        <w:spacing w:before="92" w:line="228" w:lineRule="auto"/>
        <w:ind w:left="484"/>
      </w:pPr>
      <w:r>
        <w:t>C.具有权利义务统一性                     D.具有国家强制性</w:t>
      </w:r>
    </w:p>
    <w:p w14:paraId="7B9302E1">
      <w:pPr>
        <w:pStyle w:val="19"/>
        <w:spacing w:before="92" w:line="228" w:lineRule="auto"/>
        <w:ind w:left="484"/>
      </w:pPr>
      <w:r>
        <w:t>118.刑法上剥夺政治权利，剥夺的权利包括（    ）。</w:t>
      </w:r>
    </w:p>
    <w:p w14:paraId="5435E8B6">
      <w:pPr>
        <w:pStyle w:val="19"/>
        <w:spacing w:before="92" w:line="228" w:lineRule="auto"/>
        <w:ind w:left="484"/>
      </w:pPr>
      <w:r>
        <w:t>A.选举权                                 B.被选举权</w:t>
      </w:r>
    </w:p>
    <w:p w14:paraId="46E74DBB">
      <w:pPr>
        <w:pStyle w:val="19"/>
        <w:spacing w:before="92" w:line="228" w:lineRule="auto"/>
        <w:ind w:left="484"/>
      </w:pPr>
      <w:r>
        <w:t>C.言论权                                 D.结社权</w:t>
      </w:r>
    </w:p>
    <w:p w14:paraId="5210DEC2">
      <w:pPr>
        <w:pStyle w:val="19"/>
        <w:spacing w:before="92" w:line="228" w:lineRule="auto"/>
        <w:ind w:left="484"/>
      </w:pPr>
      <w:r>
        <w:t>119.依照我国相关法律规定，下列属于企业法人终止原因的有 (    )</w:t>
      </w:r>
    </w:p>
    <w:p w14:paraId="1058F41C">
      <w:pPr>
        <w:pStyle w:val="19"/>
        <w:spacing w:before="92" w:line="228" w:lineRule="auto"/>
        <w:ind w:left="484"/>
      </w:pPr>
      <w:r>
        <w:t>A.依法被撤销                             B.法人破产</w:t>
      </w:r>
    </w:p>
    <w:p w14:paraId="4AC89279">
      <w:pPr>
        <w:pStyle w:val="19"/>
        <w:spacing w:before="92" w:line="228" w:lineRule="auto"/>
        <w:ind w:left="484"/>
      </w:pPr>
      <w:r>
        <w:t>C.企业债务重组                           D.解散</w:t>
      </w:r>
    </w:p>
    <w:p w14:paraId="512C2565">
      <w:pPr>
        <w:pStyle w:val="19"/>
        <w:spacing w:before="92" w:line="228" w:lineRule="auto"/>
        <w:ind w:left="484"/>
      </w:pPr>
      <w:r>
        <w:t>120.刑罚执行是国家对犯罪的侦查、审判、执行刑事司法活动的最后环节，是对人民法院生效的判决所确定的刑罚，公安机关、监狱等具有行刑权的司法机关应当依法将其付诸实施。</w:t>
      </w:r>
    </w:p>
    <w:p w14:paraId="1C1DF5FB">
      <w:pPr>
        <w:pStyle w:val="19"/>
        <w:spacing w:before="92" w:line="228" w:lineRule="auto"/>
        <w:ind w:left="484"/>
      </w:pPr>
      <w:r>
        <w:t>下列选项中，属于公安机关执行刑罚的有 (    )</w:t>
      </w:r>
    </w:p>
    <w:p w14:paraId="469C510B">
      <w:pPr>
        <w:pStyle w:val="19"/>
        <w:spacing w:before="92" w:line="228" w:lineRule="auto"/>
        <w:ind w:left="484"/>
      </w:pPr>
      <w:r>
        <w:t>A.死刑                                   B.管制</w:t>
      </w:r>
    </w:p>
    <w:p w14:paraId="77DE049F">
      <w:pPr>
        <w:pStyle w:val="19"/>
        <w:spacing w:before="92" w:line="228" w:lineRule="auto"/>
        <w:ind w:left="484"/>
      </w:pPr>
      <w:r>
        <w:t>C.拘役                                    D.驱逐出境</w:t>
      </w:r>
    </w:p>
    <w:p w14:paraId="2740B1EA">
      <w:pPr>
        <w:pStyle w:val="19"/>
        <w:spacing w:before="92" w:line="228" w:lineRule="auto"/>
        <w:ind w:left="484"/>
      </w:pPr>
      <w:r>
        <w:t>121.刑罚执行是国家对犯罪的侦察、审判、执行刑事司法活动的最后环节，是对人民法院生效的判决所确定的刑罚，公安机关、监狱等具有行刑权的司法机关应当依法将其付诸实施。下列选项中，属于公安机关执行刑罚的有 (    )</w:t>
      </w:r>
    </w:p>
    <w:p w14:paraId="0D32B15E">
      <w:pPr>
        <w:pStyle w:val="19"/>
        <w:spacing w:before="92" w:line="228" w:lineRule="auto"/>
        <w:ind w:left="484"/>
      </w:pPr>
      <w:r>
        <w:t>A.死刑                                   B.管制</w:t>
      </w:r>
    </w:p>
    <w:p w14:paraId="011FA950">
      <w:pPr>
        <w:pStyle w:val="19"/>
        <w:spacing w:before="92" w:line="228" w:lineRule="auto"/>
        <w:ind w:left="484"/>
      </w:pPr>
      <w:r>
        <w:t>C.拘役                                    D.驱逐出境</w:t>
      </w:r>
    </w:p>
    <w:p w14:paraId="5CC4AB37">
      <w:pPr>
        <w:pStyle w:val="19"/>
        <w:spacing w:before="92" w:line="228" w:lineRule="auto"/>
        <w:ind w:left="484"/>
      </w:pPr>
      <w:r>
        <w:t>122.法律的适用规则主要有（    ）。</w:t>
      </w:r>
    </w:p>
    <w:p w14:paraId="6283CB87">
      <w:pPr>
        <w:pStyle w:val="19"/>
        <w:spacing w:before="92" w:line="228" w:lineRule="auto"/>
        <w:ind w:left="484"/>
      </w:pPr>
      <w:r>
        <w:t>A.下位法优于上位法</w:t>
      </w:r>
    </w:p>
    <w:p w14:paraId="3B66301C">
      <w:pPr>
        <w:pStyle w:val="19"/>
        <w:spacing w:before="92" w:line="228" w:lineRule="auto"/>
        <w:ind w:left="484"/>
      </w:pPr>
      <w:r>
        <w:t>B.同位阶的法律规范具有同等法律效力在各自权限范围内适用</w:t>
      </w:r>
    </w:p>
    <w:p w14:paraId="14740A65">
      <w:pPr>
        <w:pStyle w:val="19"/>
        <w:spacing w:before="92" w:line="228" w:lineRule="auto"/>
        <w:ind w:left="484"/>
      </w:pPr>
      <w:r>
        <w:t>C.特别规定优于一般规定</w:t>
      </w:r>
    </w:p>
    <w:p w14:paraId="168EE982">
      <w:pPr>
        <w:pStyle w:val="19"/>
        <w:spacing w:before="92" w:line="228" w:lineRule="auto"/>
        <w:ind w:left="484"/>
      </w:pPr>
      <w:r>
        <w:t>D.不溯及既往原则</w:t>
      </w:r>
    </w:p>
    <w:p w14:paraId="5BDF9F52">
      <w:pPr>
        <w:pStyle w:val="19"/>
        <w:spacing w:before="92" w:line="228" w:lineRule="auto"/>
        <w:ind w:left="484"/>
      </w:pPr>
      <w:r>
        <w:t>123.下列哪些事项的诉讼时效为 1 年？ (    )</w:t>
      </w:r>
    </w:p>
    <w:p w14:paraId="572EFE01">
      <w:pPr>
        <w:pStyle w:val="19"/>
        <w:spacing w:before="92" w:line="228" w:lineRule="auto"/>
        <w:ind w:left="484"/>
      </w:pPr>
      <w:r>
        <w:t>A.因身体受到伤害要求赔偿的               B.延付或拒付租金的</w:t>
      </w:r>
    </w:p>
    <w:p w14:paraId="1ABABB5A">
      <w:pPr>
        <w:pStyle w:val="19"/>
        <w:spacing w:before="92" w:line="228" w:lineRule="auto"/>
        <w:ind w:left="484"/>
      </w:pPr>
      <w:r>
        <w:t>C. 自然人之间借款未归还的                 D.寄存财务被损毁的</w:t>
      </w:r>
    </w:p>
    <w:p w14:paraId="4751C894">
      <w:pPr>
        <w:pStyle w:val="19"/>
        <w:spacing w:before="92" w:line="228" w:lineRule="auto"/>
        <w:ind w:left="484"/>
      </w:pPr>
      <w:r>
        <w:t>124.法律责任的种类包括（    ）。</w:t>
      </w:r>
    </w:p>
    <w:p w14:paraId="024C2286">
      <w:pPr>
        <w:pStyle w:val="19"/>
        <w:spacing w:before="92" w:line="228" w:lineRule="auto"/>
        <w:ind w:left="484"/>
      </w:pPr>
      <w:r>
        <w:t>A．刑事法律责任    B．民事法律责任</w:t>
      </w:r>
    </w:p>
    <w:p w14:paraId="66F3C562">
      <w:pPr>
        <w:pStyle w:val="19"/>
        <w:spacing w:before="92" w:line="228" w:lineRule="auto"/>
        <w:ind w:left="484"/>
      </w:pPr>
      <w:r>
        <w:t>C．行政法律责任    D．违宪法律责任</w:t>
      </w:r>
    </w:p>
    <w:p w14:paraId="588E584A">
      <w:pPr>
        <w:pStyle w:val="19"/>
        <w:spacing w:before="92" w:line="228" w:lineRule="auto"/>
        <w:ind w:left="484"/>
      </w:pPr>
      <w:r>
        <w:t>125.法律上保护人身权的方式有（    ）。</w:t>
      </w:r>
    </w:p>
    <w:p w14:paraId="7B790437">
      <w:pPr>
        <w:pStyle w:val="19"/>
        <w:spacing w:before="92" w:line="228" w:lineRule="auto"/>
        <w:ind w:left="484"/>
      </w:pPr>
      <w:r>
        <w:t>A．民事制裁    B．刑事制裁    C．行政制裁    D．批评教育</w:t>
      </w:r>
    </w:p>
    <w:p w14:paraId="64C66400">
      <w:pPr>
        <w:pStyle w:val="19"/>
        <w:spacing w:before="92" w:line="228" w:lineRule="auto"/>
        <w:ind w:left="484"/>
      </w:pPr>
      <w:r>
        <w:t>126.下列关于法治与法制的说法正确的有（    ）。</w:t>
      </w:r>
    </w:p>
    <w:p w14:paraId="2FEE2278">
      <w:pPr>
        <w:pStyle w:val="19"/>
        <w:spacing w:before="92" w:line="228" w:lineRule="auto"/>
        <w:ind w:left="484"/>
      </w:pPr>
      <w:r>
        <w:t>A．法治一词明确了法律在社会生活中的最高权威</w:t>
      </w:r>
    </w:p>
    <w:p w14:paraId="300AE649">
      <w:pPr>
        <w:pStyle w:val="19"/>
        <w:spacing w:before="92" w:line="228" w:lineRule="auto"/>
        <w:ind w:left="484"/>
      </w:pPr>
      <w:r>
        <w:t>B．法治要求社会生活法律化</w:t>
      </w:r>
    </w:p>
    <w:p w14:paraId="5A3E7AA2">
      <w:pPr>
        <w:pStyle w:val="19"/>
        <w:spacing w:before="92" w:line="228" w:lineRule="auto"/>
        <w:ind w:left="484"/>
      </w:pPr>
      <w:r>
        <w:t>C．法制状况下统治者仍可能立于法之上</w:t>
      </w:r>
    </w:p>
    <w:p w14:paraId="64F568A7">
      <w:pPr>
        <w:pStyle w:val="19"/>
        <w:spacing w:before="92" w:line="228" w:lineRule="auto"/>
        <w:ind w:left="484"/>
      </w:pPr>
      <w:r>
        <w:t>D．法制是法律统治者的简称，是相对于“人治 ”而言</w:t>
      </w:r>
    </w:p>
    <w:p w14:paraId="7FDA7C32">
      <w:pPr>
        <w:pStyle w:val="19"/>
        <w:spacing w:before="92" w:line="228" w:lineRule="auto"/>
        <w:ind w:left="484"/>
      </w:pPr>
      <w:r>
        <w:t>127.法律原则可分为公理性原则和政策性原则，下列属于政策性原则的是（    ）。</w:t>
      </w:r>
    </w:p>
    <w:p w14:paraId="2188077C">
      <w:pPr>
        <w:pStyle w:val="19"/>
        <w:spacing w:before="92" w:line="228" w:lineRule="auto"/>
        <w:ind w:left="484"/>
      </w:pPr>
      <w:r>
        <w:t>A．诚实守信            B．四项基本原则</w:t>
      </w:r>
    </w:p>
    <w:p w14:paraId="00635E1D">
      <w:pPr>
        <w:pStyle w:val="19"/>
        <w:spacing w:before="92" w:line="228" w:lineRule="auto"/>
        <w:ind w:left="484"/>
      </w:pPr>
      <w:r>
        <w:t>C．国家实行计划生育    D．国家实行社会主义</w:t>
      </w:r>
    </w:p>
    <w:p w14:paraId="5CE317ED">
      <w:pPr>
        <w:pStyle w:val="19"/>
        <w:spacing w:before="92" w:line="228" w:lineRule="auto"/>
        <w:ind w:left="484"/>
      </w:pPr>
      <w:r>
        <w:t>128.法律适用的基本原则是（    ）。</w:t>
      </w:r>
    </w:p>
    <w:p w14:paraId="52EE3D92">
      <w:pPr>
        <w:pStyle w:val="19"/>
        <w:spacing w:before="92" w:line="228" w:lineRule="auto"/>
        <w:ind w:left="484"/>
      </w:pPr>
      <w:r>
        <w:t>A．以事实为依据，以法律为准绳    B．公民在法律面前一律平等</w:t>
      </w:r>
    </w:p>
    <w:p w14:paraId="5D483CE9">
      <w:pPr>
        <w:pStyle w:val="19"/>
        <w:spacing w:before="92" w:line="228" w:lineRule="auto"/>
        <w:ind w:left="484"/>
      </w:pPr>
      <w:r>
        <w:t>C．实事求是，有错必纠            D．司法机关依法独立行使职权</w:t>
      </w:r>
    </w:p>
    <w:p w14:paraId="38F8F287">
      <w:pPr>
        <w:pStyle w:val="19"/>
        <w:spacing w:before="92" w:line="228" w:lineRule="auto"/>
        <w:ind w:left="484"/>
      </w:pPr>
      <w:r>
        <w:t>129.下列哪些是宪法产生的思想基础？ (    )</w:t>
      </w:r>
    </w:p>
    <w:p w14:paraId="61634A47">
      <w:pPr>
        <w:pStyle w:val="19"/>
        <w:spacing w:before="92" w:line="228" w:lineRule="auto"/>
        <w:ind w:left="484"/>
      </w:pPr>
      <w:r>
        <w:t>A．天赋人权论    B．社会契约论</w:t>
      </w:r>
    </w:p>
    <w:p w14:paraId="221C25F4">
      <w:pPr>
        <w:pStyle w:val="19"/>
        <w:spacing w:before="92" w:line="228" w:lineRule="auto"/>
        <w:ind w:left="484"/>
      </w:pPr>
      <w:r>
        <w:t>C．主权在民沦    D．君权神授论</w:t>
      </w:r>
    </w:p>
    <w:p w14:paraId="75A676EE">
      <w:pPr>
        <w:pStyle w:val="19"/>
        <w:spacing w:before="92" w:line="228" w:lineRule="auto"/>
        <w:ind w:left="484"/>
      </w:pPr>
      <w:r>
        <w:t>130.关于法与道德的关系说法正确的是（    ）。</w:t>
      </w:r>
    </w:p>
    <w:p w14:paraId="135338FD">
      <w:pPr>
        <w:pStyle w:val="19"/>
        <w:spacing w:before="92" w:line="228" w:lineRule="auto"/>
        <w:ind w:left="484"/>
      </w:pPr>
      <w:r>
        <w:t>A．都具有规范性                          B．都具有强制性</w:t>
      </w:r>
    </w:p>
    <w:p w14:paraId="4FBF59D8">
      <w:pPr>
        <w:pStyle w:val="19"/>
        <w:spacing w:before="92" w:line="228" w:lineRule="auto"/>
        <w:ind w:left="484"/>
      </w:pPr>
      <w:r>
        <w:t>C．违反法律程序的行为不一定违背道德      D．道德的义务和法律的义务是可转化的</w:t>
      </w:r>
    </w:p>
    <w:p w14:paraId="17C9D547">
      <w:pPr>
        <w:pStyle w:val="19"/>
        <w:spacing w:before="92" w:line="228" w:lineRule="auto"/>
        <w:ind w:left="484"/>
      </w:pPr>
      <w:r>
        <w:t>131.我国社会主义法的主要渊源是（    ）。</w:t>
      </w:r>
    </w:p>
    <w:p w14:paraId="3D96DD8B">
      <w:pPr>
        <w:pStyle w:val="19"/>
        <w:spacing w:before="92" w:line="228" w:lineRule="auto"/>
        <w:ind w:left="484"/>
      </w:pPr>
      <w:r>
        <w:t>A．行政法规    B．法律    C．宪法    D．国际条约</w:t>
      </w:r>
    </w:p>
    <w:p w14:paraId="5D0D121D">
      <w:pPr>
        <w:pStyle w:val="19"/>
        <w:spacing w:before="92" w:line="228" w:lineRule="auto"/>
        <w:ind w:left="484"/>
      </w:pPr>
      <w:r>
        <w:t>132.法的规范作用包括（    ）。</w:t>
      </w:r>
    </w:p>
    <w:p w14:paraId="545B2E10">
      <w:pPr>
        <w:pStyle w:val="19"/>
        <w:spacing w:before="92" w:line="228" w:lineRule="auto"/>
        <w:ind w:left="484"/>
      </w:pPr>
      <w:r>
        <w:t>A．指引作用    B．制裁作用    C．教育作用    D．预测作用</w:t>
      </w:r>
    </w:p>
    <w:p w14:paraId="76F5A332">
      <w:pPr>
        <w:pStyle w:val="19"/>
        <w:spacing w:before="92" w:line="228" w:lineRule="auto"/>
        <w:ind w:left="484"/>
      </w:pPr>
      <w:r>
        <w:t>133.法律与道德的共同性体现在（    ）。</w:t>
      </w:r>
    </w:p>
    <w:p w14:paraId="5461C26E">
      <w:pPr>
        <w:pStyle w:val="19"/>
        <w:spacing w:before="92" w:line="228" w:lineRule="auto"/>
        <w:ind w:left="484"/>
      </w:pPr>
      <w:r>
        <w:t>A．它们都是社会规范          B．它们都体现一定的社会价值</w:t>
      </w:r>
    </w:p>
    <w:p w14:paraId="7E2CF44B">
      <w:pPr>
        <w:pStyle w:val="19"/>
        <w:spacing w:before="92" w:line="228" w:lineRule="auto"/>
        <w:ind w:left="484"/>
      </w:pPr>
      <w:r>
        <w:t>C．它们都是社会调控的手段    D．它们都体现统治阶级的意志</w:t>
      </w:r>
    </w:p>
    <w:p w14:paraId="60A278AD">
      <w:pPr>
        <w:pStyle w:val="19"/>
        <w:spacing w:before="92" w:line="228" w:lineRule="auto"/>
        <w:ind w:left="484"/>
      </w:pPr>
      <w:r>
        <w:t>134.下列关于法律部门的表述正确的有（    ）。</w:t>
      </w:r>
    </w:p>
    <w:p w14:paraId="5114ED81">
      <w:pPr>
        <w:pStyle w:val="19"/>
        <w:spacing w:before="92" w:line="228" w:lineRule="auto"/>
        <w:ind w:left="484"/>
      </w:pPr>
      <w:r>
        <w:t>A.一国法律体系是由各个不同的法律部门有机组合而成的</w:t>
      </w:r>
    </w:p>
    <w:p w14:paraId="21517CB2">
      <w:pPr>
        <w:pStyle w:val="19"/>
        <w:spacing w:before="92" w:line="228" w:lineRule="auto"/>
        <w:ind w:left="484"/>
      </w:pPr>
      <w:r>
        <w:t>B．法律规范所调整的社会关系是划分法律部门的重要标准</w:t>
      </w:r>
    </w:p>
    <w:p w14:paraId="6F100894">
      <w:pPr>
        <w:pStyle w:val="19"/>
        <w:spacing w:before="92" w:line="228" w:lineRule="auto"/>
        <w:ind w:left="484"/>
      </w:pPr>
      <w:r>
        <w:t>C．法律制度是组成法律部门的最小单位</w:t>
      </w:r>
    </w:p>
    <w:p w14:paraId="4DD2B101">
      <w:pPr>
        <w:pStyle w:val="19"/>
        <w:spacing w:before="92" w:line="228" w:lineRule="auto"/>
        <w:ind w:left="484"/>
      </w:pPr>
      <w:r>
        <w:t>D．行政法是我国的一个独立法律部门</w:t>
      </w:r>
    </w:p>
    <w:p w14:paraId="06E37730">
      <w:pPr>
        <w:pStyle w:val="19"/>
        <w:spacing w:before="92" w:line="228" w:lineRule="auto"/>
        <w:ind w:left="484"/>
      </w:pPr>
      <w:r>
        <w:t>135.关于我国法律对生效前发生的行为或事件是否具有溯及力，下列说法错误的有（    ）。</w:t>
      </w:r>
    </w:p>
    <w:p w14:paraId="17FDBA93">
      <w:pPr>
        <w:pStyle w:val="19"/>
        <w:spacing w:before="92" w:line="228" w:lineRule="auto"/>
        <w:ind w:left="484"/>
      </w:pPr>
      <w:r>
        <w:t>A．以不具有溯及力为一般原则</w:t>
      </w:r>
    </w:p>
    <w:p w14:paraId="1A0F22C2">
      <w:pPr>
        <w:pStyle w:val="19"/>
        <w:spacing w:before="92" w:line="228" w:lineRule="auto"/>
        <w:ind w:left="484"/>
      </w:pPr>
      <w:r>
        <w:t>B．一律不具有溯及力</w:t>
      </w:r>
    </w:p>
    <w:p w14:paraId="59DCA4CF">
      <w:pPr>
        <w:pStyle w:val="19"/>
        <w:spacing w:before="92" w:line="228" w:lineRule="auto"/>
        <w:ind w:left="484"/>
      </w:pPr>
      <w:r>
        <w:t>C．一般不具有溯及力，但在司法判决中，针对特定的个案，可以具有溯及力</w:t>
      </w:r>
    </w:p>
    <w:p w14:paraId="07187A2E">
      <w:pPr>
        <w:pStyle w:val="19"/>
        <w:spacing w:before="92" w:line="228" w:lineRule="auto"/>
        <w:ind w:left="484"/>
      </w:pPr>
      <w:r>
        <w:t>D．一般不具有溯及力，但经立法机关审查批准，可以具有溯及力</w:t>
      </w:r>
    </w:p>
    <w:p w14:paraId="0F884373">
      <w:pPr>
        <w:pStyle w:val="19"/>
        <w:spacing w:before="92" w:line="228" w:lineRule="auto"/>
        <w:ind w:left="484"/>
      </w:pPr>
      <w:r>
        <w:t>136.下列属于普通法系的国家是（    ）。</w:t>
      </w:r>
    </w:p>
    <w:p w14:paraId="210CD90D">
      <w:pPr>
        <w:pStyle w:val="19"/>
        <w:spacing w:before="92" w:line="228" w:lineRule="auto"/>
        <w:ind w:left="484"/>
      </w:pPr>
      <w:r>
        <w:t>A．法国    B．英国    C．德国    D．美国</w:t>
      </w:r>
    </w:p>
    <w:p w14:paraId="16FBA713">
      <w:pPr>
        <w:pStyle w:val="19"/>
        <w:spacing w:before="92" w:line="228" w:lineRule="auto"/>
        <w:ind w:left="484"/>
      </w:pPr>
      <w:r>
        <w:t>137.根据法律责任种类的不同，可以将法律制裁分为（    ）。</w:t>
      </w:r>
    </w:p>
    <w:p w14:paraId="33379B5D">
      <w:pPr>
        <w:pStyle w:val="19"/>
        <w:spacing w:before="92" w:line="228" w:lineRule="auto"/>
        <w:ind w:left="484"/>
      </w:pPr>
      <w:r>
        <w:t>A．道德制裁    B．刑事制裁    C．民事制裁    D．行政制裁</w:t>
      </w:r>
    </w:p>
    <w:p w14:paraId="7DF9CA8A">
      <w:pPr>
        <w:pStyle w:val="19"/>
        <w:spacing w:before="92" w:line="228" w:lineRule="auto"/>
        <w:ind w:left="484"/>
      </w:pPr>
      <w:r>
        <w:t>138.法的主要作用体现在确认和调整（    ）。</w:t>
      </w:r>
    </w:p>
    <w:p w14:paraId="2091E769">
      <w:pPr>
        <w:pStyle w:val="19"/>
        <w:spacing w:before="92" w:line="228" w:lineRule="auto"/>
        <w:ind w:left="484"/>
      </w:pPr>
      <w:r>
        <w:t>A．统治阶级的内部关系             B．统治阶级与大自然之间的关系</w:t>
      </w:r>
    </w:p>
    <w:p w14:paraId="46D99A53">
      <w:pPr>
        <w:pStyle w:val="19"/>
        <w:spacing w:before="92" w:line="228" w:lineRule="auto"/>
        <w:ind w:left="484"/>
      </w:pPr>
      <w:r>
        <w:t>C.统治阶级与其同盟者之间的关系    D．统治阶级与被统治阶级的关系</w:t>
      </w:r>
    </w:p>
    <w:p w14:paraId="723ACDAB">
      <w:pPr>
        <w:pStyle w:val="19"/>
        <w:spacing w:before="92" w:line="228" w:lineRule="auto"/>
        <w:ind w:left="484"/>
      </w:pPr>
      <w:r>
        <w:t>139.坚持“公民在法律面前一律平等 ”这一原则，要求（    ）。</w:t>
      </w:r>
    </w:p>
    <w:p w14:paraId="142F0682">
      <w:pPr>
        <w:pStyle w:val="19"/>
        <w:spacing w:before="92" w:line="228" w:lineRule="auto"/>
        <w:ind w:left="484"/>
      </w:pPr>
      <w:r>
        <w:t>A．任何公民都平等地享有宪法、法律规定的权利和平等地承担宪法、法律规定的义务</w:t>
      </w:r>
    </w:p>
    <w:p w14:paraId="38380788">
      <w:pPr>
        <w:pStyle w:val="19"/>
        <w:spacing w:before="92" w:line="228" w:lineRule="auto"/>
        <w:ind w:left="484"/>
      </w:pPr>
      <w:r>
        <w:t>B．任何公民的合法权益都受到法律保护</w:t>
      </w:r>
    </w:p>
    <w:p w14:paraId="5278BD6E">
      <w:pPr>
        <w:pStyle w:val="19"/>
        <w:spacing w:before="92" w:line="228" w:lineRule="auto"/>
        <w:ind w:left="484"/>
      </w:pPr>
      <w:r>
        <w:t>C．任何公民的违法犯罪行为都要受到制裁</w:t>
      </w:r>
    </w:p>
    <w:p w14:paraId="05D331CD">
      <w:pPr>
        <w:pStyle w:val="19"/>
        <w:spacing w:before="92" w:line="228" w:lineRule="auto"/>
        <w:ind w:left="484"/>
      </w:pPr>
      <w:r>
        <w:t>D．任何公民都要坚持权利和义务的统一</w:t>
      </w:r>
    </w:p>
    <w:p w14:paraId="0E76C27A">
      <w:pPr>
        <w:pStyle w:val="19"/>
        <w:spacing w:before="92" w:line="228" w:lineRule="auto"/>
        <w:ind w:left="484"/>
      </w:pPr>
      <w:r>
        <w:t>140.下列各项中，属于我国行政法特殊渊源的是（    ）。</w:t>
      </w:r>
    </w:p>
    <w:p w14:paraId="1642DB97">
      <w:pPr>
        <w:pStyle w:val="19"/>
        <w:spacing w:before="92" w:line="228" w:lineRule="auto"/>
        <w:ind w:left="484"/>
      </w:pPr>
      <w:r>
        <w:t>A．法律解释                         B．国际条约、惯例</w:t>
      </w:r>
    </w:p>
    <w:p w14:paraId="05CAE07F">
      <w:pPr>
        <w:pStyle w:val="19"/>
        <w:spacing w:before="92" w:line="228" w:lineRule="auto"/>
        <w:ind w:left="484"/>
      </w:pPr>
      <w:r>
        <w:t>C．地方性法规、地方规章、 自治条例   D．判例</w:t>
      </w:r>
    </w:p>
    <w:p w14:paraId="6AEA5E5A">
      <w:pPr>
        <w:pStyle w:val="19"/>
        <w:spacing w:before="92" w:line="228" w:lineRule="auto"/>
        <w:ind w:left="484"/>
      </w:pPr>
      <w:r>
        <w:t>141.法的非本质属性（  ）。</w:t>
      </w:r>
    </w:p>
    <w:p w14:paraId="7246C0C1">
      <w:pPr>
        <w:pStyle w:val="19"/>
        <w:spacing w:before="92" w:line="228" w:lineRule="auto"/>
        <w:ind w:left="484"/>
      </w:pPr>
      <w:r>
        <w:t>A．阶级性    B．规范性    C．预测性    D．国家强制性</w:t>
      </w:r>
    </w:p>
    <w:p w14:paraId="3BBFC655">
      <w:pPr>
        <w:pStyle w:val="19"/>
        <w:spacing w:before="92" w:line="228" w:lineRule="auto"/>
        <w:ind w:left="484"/>
      </w:pPr>
      <w:r>
        <w:t>142.法律的运行是一个从创制、实施到实现的过程。这个过程主要包括的环节有（    ）。</w:t>
      </w:r>
    </w:p>
    <w:p w14:paraId="7B3E772C">
      <w:pPr>
        <w:pStyle w:val="19"/>
        <w:spacing w:before="92" w:line="228" w:lineRule="auto"/>
        <w:ind w:left="484"/>
      </w:pPr>
      <w:r>
        <w:t>A．法律制定    B．法律遵守    C．法律执行    D．法律适用</w:t>
      </w:r>
    </w:p>
    <w:p w14:paraId="6F825969">
      <w:pPr>
        <w:pStyle w:val="19"/>
        <w:spacing w:before="92" w:line="228" w:lineRule="auto"/>
        <w:ind w:left="484"/>
      </w:pPr>
      <w:r>
        <w:t>143.法律责任可以进行不同分类，但总体上包括（   ）。</w:t>
      </w:r>
    </w:p>
    <w:p w14:paraId="6057886C">
      <w:pPr>
        <w:pStyle w:val="19"/>
        <w:spacing w:before="92" w:line="228" w:lineRule="auto"/>
        <w:ind w:left="484"/>
      </w:pPr>
      <w:r>
        <w:t>A．行政责任    B．刑事责任   C．民事责任    D．违宪责任</w:t>
      </w:r>
    </w:p>
    <w:p w14:paraId="520AB729">
      <w:pPr>
        <w:pStyle w:val="19"/>
        <w:spacing w:before="92" w:line="228" w:lineRule="auto"/>
        <w:ind w:left="484"/>
      </w:pPr>
      <w:r>
        <w:t>144.行政法的渊源主要有宪法、法律、行政法规、地方性法规、 (    )。</w:t>
      </w:r>
    </w:p>
    <w:p w14:paraId="0C497F64">
      <w:pPr>
        <w:pStyle w:val="19"/>
        <w:spacing w:before="92" w:line="228" w:lineRule="auto"/>
        <w:ind w:left="484"/>
      </w:pPr>
      <w:r>
        <w:t>A．部门规章    B．国际条约    C．法律解释    D． 自治条例</w:t>
      </w:r>
    </w:p>
    <w:p w14:paraId="12245213">
      <w:pPr>
        <w:pStyle w:val="19"/>
        <w:spacing w:before="92" w:line="228" w:lineRule="auto"/>
        <w:ind w:left="484"/>
      </w:pPr>
      <w:r>
        <w:t>145.法学的形成标志包括（    ）。</w:t>
      </w:r>
    </w:p>
    <w:p w14:paraId="29BBE2C5">
      <w:pPr>
        <w:pStyle w:val="19"/>
        <w:spacing w:before="92" w:line="228" w:lineRule="auto"/>
        <w:ind w:left="484"/>
      </w:pPr>
      <w:r>
        <w:t>A．习惯的形成    B．法律诉讼和司法的出现</w:t>
      </w:r>
    </w:p>
    <w:p w14:paraId="26EC6481">
      <w:pPr>
        <w:pStyle w:val="19"/>
        <w:spacing w:before="92" w:line="228" w:lineRule="auto"/>
        <w:ind w:left="484"/>
      </w:pPr>
      <w:r>
        <w:t>C．国家的产生    D．权利与义务的分离</w:t>
      </w:r>
    </w:p>
    <w:p w14:paraId="38072987">
      <w:pPr>
        <w:pStyle w:val="19"/>
        <w:spacing w:before="92" w:line="228" w:lineRule="auto"/>
        <w:ind w:left="484"/>
      </w:pPr>
      <w:r>
        <w:t>146.按照宪法规定：既是我国公民的权利又是我国公民的义务的有（    ）。</w:t>
      </w:r>
    </w:p>
    <w:p w14:paraId="45C5E122">
      <w:pPr>
        <w:pStyle w:val="19"/>
        <w:spacing w:before="92" w:line="228" w:lineRule="auto"/>
        <w:ind w:left="484"/>
      </w:pPr>
      <w:r>
        <w:t>A．宗教信仰    B．受教育    C．纳税     D．劳动</w:t>
      </w:r>
    </w:p>
    <w:p w14:paraId="1A4EC055">
      <w:pPr>
        <w:pStyle w:val="19"/>
        <w:spacing w:before="92" w:line="228" w:lineRule="auto"/>
        <w:ind w:left="484"/>
      </w:pPr>
      <w:r>
        <w:t>147.根据《宪法》规定，国家立法权的行使主体是（    ）。</w:t>
      </w:r>
    </w:p>
    <w:p w14:paraId="7F63963D">
      <w:pPr>
        <w:pStyle w:val="19"/>
        <w:spacing w:before="92" w:line="228" w:lineRule="auto"/>
        <w:ind w:left="484"/>
      </w:pPr>
      <w:r>
        <w:t>A．全国人民代表大会    B．全国人民代表大会常务委员会</w:t>
      </w:r>
    </w:p>
    <w:p w14:paraId="158AFB42">
      <w:pPr>
        <w:pStyle w:val="19"/>
        <w:spacing w:before="92" w:line="228" w:lineRule="auto"/>
        <w:ind w:left="484"/>
      </w:pPr>
      <w:r>
        <w:t>C.国家主席             D．国务院</w:t>
      </w:r>
    </w:p>
    <w:p w14:paraId="3E943C39">
      <w:pPr>
        <w:pStyle w:val="19"/>
        <w:spacing w:before="92" w:line="228" w:lineRule="auto"/>
        <w:ind w:left="484"/>
      </w:pPr>
      <w:r>
        <w:t>148.现代宪法在内容上的发展趋势包括（    ）。．</w:t>
      </w:r>
    </w:p>
    <w:p w14:paraId="3CF4C797">
      <w:pPr>
        <w:pStyle w:val="19"/>
        <w:spacing w:before="92" w:line="228" w:lineRule="auto"/>
        <w:ind w:left="484"/>
      </w:pPr>
      <w:r>
        <w:t>A．重视人权保障    B．重视宪法实施保障</w:t>
      </w:r>
    </w:p>
    <w:p w14:paraId="549E8F03">
      <w:pPr>
        <w:pStyle w:val="19"/>
        <w:spacing w:before="92" w:line="228" w:lineRule="auto"/>
        <w:ind w:left="484"/>
      </w:pPr>
      <w:r>
        <w:t>C．扩大公民权利    D．以成文宪法逐渐取代不成文宪法</w:t>
      </w:r>
    </w:p>
    <w:p w14:paraId="748A728D">
      <w:pPr>
        <w:pStyle w:val="19"/>
        <w:spacing w:before="92" w:line="228" w:lineRule="auto"/>
        <w:ind w:left="484"/>
      </w:pPr>
      <w:r>
        <w:t>149.宪法是国家的根本法，具有最高的法律效力。下列选项中可以体现宪法根本法地位和最高法律效力的有（    ）。</w:t>
      </w:r>
    </w:p>
    <w:p w14:paraId="165C5FD5">
      <w:pPr>
        <w:pStyle w:val="19"/>
        <w:spacing w:before="92" w:line="228" w:lineRule="auto"/>
        <w:ind w:left="484"/>
      </w:pPr>
      <w:r>
        <w:t>A．一切国家机关、政党都必须以宪法为根本的活动准则</w:t>
      </w:r>
    </w:p>
    <w:p w14:paraId="6AE9C8EE">
      <w:pPr>
        <w:pStyle w:val="19"/>
        <w:spacing w:before="92" w:line="228" w:lineRule="auto"/>
        <w:ind w:left="484"/>
      </w:pPr>
      <w:r>
        <w:t>B．宪法就我国的国体和政体作出规定</w:t>
      </w:r>
    </w:p>
    <w:p w14:paraId="6CBD76EE">
      <w:pPr>
        <w:pStyle w:val="19"/>
        <w:spacing w:before="92" w:line="228" w:lineRule="auto"/>
        <w:ind w:left="484"/>
      </w:pPr>
      <w:r>
        <w:t>C．法律、行政法规、地方性法规等不得与宪法相抵触</w:t>
      </w:r>
    </w:p>
    <w:p w14:paraId="11C7F851">
      <w:pPr>
        <w:pStyle w:val="19"/>
        <w:spacing w:before="92" w:line="228" w:lineRule="auto"/>
        <w:ind w:left="484"/>
      </w:pPr>
      <w:r>
        <w:t>D．任何组织或者个人都不得有超越宪法的特权</w:t>
      </w:r>
    </w:p>
    <w:p w14:paraId="127A5736">
      <w:pPr>
        <w:pStyle w:val="19"/>
        <w:spacing w:before="92" w:line="228" w:lineRule="auto"/>
        <w:ind w:left="484"/>
      </w:pPr>
      <w:r>
        <w:t>150.依据我国《宪法》的规定，下列选项中既是公民权利又是公民义务的是（    ）。</w:t>
      </w:r>
    </w:p>
    <w:p w14:paraId="72F2D6EC">
      <w:pPr>
        <w:pStyle w:val="19"/>
        <w:spacing w:before="92" w:line="228" w:lineRule="auto"/>
        <w:ind w:left="484"/>
      </w:pPr>
      <w:r>
        <w:t>A．选举    B．劳动    C．受教育    D．保卫祖国</w:t>
      </w:r>
    </w:p>
    <w:p w14:paraId="782CA0C1">
      <w:pPr>
        <w:pStyle w:val="19"/>
        <w:spacing w:before="92" w:line="228" w:lineRule="auto"/>
        <w:ind w:left="484"/>
      </w:pPr>
      <w:r>
        <w:t>151.下列表述符合我国《宪法》规定的是（    ）。</w:t>
      </w:r>
    </w:p>
    <w:p w14:paraId="0B7A570C">
      <w:pPr>
        <w:pStyle w:val="19"/>
        <w:spacing w:before="92" w:line="228" w:lineRule="auto"/>
        <w:ind w:left="484"/>
      </w:pPr>
      <w:r>
        <w:t>A．退休人员的生活受到国家和社会的社会保障    B．土地所有权可以依照法律规定转让</w:t>
      </w:r>
    </w:p>
    <w:p w14:paraId="1AAE6E48">
      <w:pPr>
        <w:pStyle w:val="19"/>
        <w:spacing w:before="92" w:line="228" w:lineRule="auto"/>
        <w:ind w:left="484"/>
      </w:pPr>
      <w:r>
        <w:t>C．国家禁止破坏民族团结和制造民族分裂的行业  D．我国国家机构实行民主集中制原则</w:t>
      </w:r>
    </w:p>
    <w:p w14:paraId="68DAB7F8">
      <w:pPr>
        <w:pStyle w:val="19"/>
        <w:spacing w:before="92" w:line="228" w:lineRule="auto"/>
        <w:ind w:left="484"/>
      </w:pPr>
      <w:r>
        <w:t>152.依据我国《宪法》，下列不具备选举权和被选举权的情形有（    ）。</w:t>
      </w:r>
    </w:p>
    <w:p w14:paraId="4C986234">
      <w:pPr>
        <w:pStyle w:val="19"/>
        <w:spacing w:before="92" w:line="228" w:lineRule="auto"/>
        <w:ind w:left="484"/>
      </w:pPr>
      <w:r>
        <w:t>A．在中国长期居住的加拿大国籍的大山    B.还有一个礼拜过 18 周岁生日的小明</w:t>
      </w:r>
    </w:p>
    <w:p w14:paraId="1619A375">
      <w:pPr>
        <w:pStyle w:val="19"/>
        <w:spacing w:before="92" w:line="228" w:lineRule="auto"/>
        <w:ind w:left="484"/>
      </w:pPr>
      <w:r>
        <w:t>C．因乱停车受到处罚的张某              D.因故意杀人被判处无期徒刑的汪某</w:t>
      </w:r>
    </w:p>
    <w:p w14:paraId="1170EDB3">
      <w:pPr>
        <w:pStyle w:val="19"/>
        <w:spacing w:before="92" w:line="228" w:lineRule="auto"/>
        <w:ind w:left="484"/>
      </w:pPr>
      <w:r>
        <w:t>153.根据《宪法》和法律的规定，下列选项不正确的有（    ）。</w:t>
      </w:r>
    </w:p>
    <w:p w14:paraId="08B00EF1">
      <w:pPr>
        <w:pStyle w:val="19"/>
        <w:spacing w:before="92" w:line="228" w:lineRule="auto"/>
        <w:ind w:left="484"/>
      </w:pPr>
      <w:r>
        <w:t>A．我国公民有依法纳税和服兵役的义务</w:t>
      </w:r>
    </w:p>
    <w:p w14:paraId="118ADC61">
      <w:pPr>
        <w:pStyle w:val="19"/>
        <w:spacing w:before="92" w:line="228" w:lineRule="auto"/>
        <w:ind w:left="484"/>
      </w:pPr>
      <w:r>
        <w:t>B．“一国两制 ”的实行，表明我国已经不再是单一制国家</w:t>
      </w:r>
    </w:p>
    <w:p w14:paraId="610072B0">
      <w:pPr>
        <w:pStyle w:val="19"/>
        <w:spacing w:before="92" w:line="228" w:lineRule="auto"/>
        <w:ind w:left="484"/>
      </w:pPr>
      <w:r>
        <w:t>C．我国的国家机构是由人大、政府、法院、检察院构成的</w:t>
      </w:r>
    </w:p>
    <w:p w14:paraId="3ACF4C0A">
      <w:pPr>
        <w:pStyle w:val="19"/>
        <w:spacing w:before="92" w:line="228" w:lineRule="auto"/>
        <w:ind w:left="484"/>
      </w:pPr>
      <w:r>
        <w:t>D．言论、出版、集会、请愿、游行、示威是公民的基本政治权利</w:t>
      </w:r>
    </w:p>
    <w:p w14:paraId="69BAA9F7">
      <w:pPr>
        <w:pStyle w:val="19"/>
        <w:spacing w:before="92" w:line="228" w:lineRule="auto"/>
        <w:ind w:left="484"/>
      </w:pPr>
      <w:r>
        <w:t>154.下列选项中，符合《宪法》规定的公民基本权利有（    ）。</w:t>
      </w:r>
    </w:p>
    <w:p w14:paraId="6DB58B0A">
      <w:pPr>
        <w:pStyle w:val="19"/>
        <w:spacing w:before="92" w:line="228" w:lineRule="auto"/>
        <w:ind w:left="484"/>
      </w:pPr>
      <w:r>
        <w:t>A．公民张某享有合法出版其绘画的自由</w:t>
      </w:r>
    </w:p>
    <w:p w14:paraId="4112066F">
      <w:pPr>
        <w:pStyle w:val="19"/>
        <w:spacing w:before="92" w:line="228" w:lineRule="auto"/>
        <w:ind w:left="484"/>
      </w:pPr>
      <w:r>
        <w:t>B．街道干部和城市居民在法律面前人人平等</w:t>
      </w:r>
    </w:p>
    <w:p w14:paraId="7E791295">
      <w:pPr>
        <w:pStyle w:val="19"/>
        <w:spacing w:before="92" w:line="228" w:lineRule="auto"/>
        <w:ind w:left="484"/>
      </w:pPr>
      <w:r>
        <w:t>C．干部王某和农民李某的孩子都有受教育的权利</w:t>
      </w:r>
    </w:p>
    <w:p w14:paraId="0612B554">
      <w:pPr>
        <w:pStyle w:val="19"/>
        <w:spacing w:before="92" w:line="228" w:lineRule="auto"/>
        <w:ind w:left="484"/>
      </w:pPr>
      <w:r>
        <w:t>D．厂长和工人都享有在国家法定节假日休息的权利</w:t>
      </w:r>
    </w:p>
    <w:p w14:paraId="5AB60806">
      <w:pPr>
        <w:pStyle w:val="19"/>
        <w:spacing w:before="92" w:line="228" w:lineRule="auto"/>
        <w:ind w:left="484"/>
      </w:pPr>
      <w:r>
        <w:t>155.我国的司法机关包括（    ）。</w:t>
      </w:r>
    </w:p>
    <w:p w14:paraId="1EAA51A1">
      <w:pPr>
        <w:pStyle w:val="19"/>
        <w:spacing w:before="92" w:line="228" w:lineRule="auto"/>
        <w:ind w:left="484"/>
      </w:pPr>
      <w:r>
        <w:t>A．检察机关    B．公安机关    C．审判机关    D．监察机关</w:t>
      </w:r>
    </w:p>
    <w:p w14:paraId="46D75D27">
      <w:pPr>
        <w:pStyle w:val="19"/>
        <w:spacing w:before="92" w:line="228" w:lineRule="auto"/>
        <w:ind w:left="484"/>
      </w:pPr>
      <w:r>
        <w:t>156.当选中华人民共和国主席必须具备的条件有（    ）。</w:t>
      </w:r>
    </w:p>
    <w:p w14:paraId="33FEB850">
      <w:pPr>
        <w:pStyle w:val="19"/>
        <w:spacing w:before="92" w:line="228" w:lineRule="auto"/>
        <w:ind w:left="484"/>
      </w:pPr>
      <w:r>
        <w:t>A．年满 45 周岁               B．在党内担任领导职务</w:t>
      </w:r>
    </w:p>
    <w:p w14:paraId="585ADB08">
      <w:pPr>
        <w:pStyle w:val="19"/>
        <w:spacing w:before="92" w:line="228" w:lineRule="auto"/>
        <w:ind w:left="484"/>
      </w:pPr>
      <w:r>
        <w:t>C．具有中华人民共和国国籍    D．拥有选举权和被选举权</w:t>
      </w:r>
    </w:p>
    <w:p w14:paraId="01BDEA4F">
      <w:pPr>
        <w:pStyle w:val="19"/>
        <w:spacing w:before="92" w:line="228" w:lineRule="auto"/>
        <w:ind w:left="484"/>
      </w:pPr>
      <w:r>
        <w:t>157.民族区域自治制度与特别行政区制度的区别是（    ）。</w:t>
      </w:r>
    </w:p>
    <w:p w14:paraId="03857163">
      <w:pPr>
        <w:pStyle w:val="19"/>
        <w:spacing w:before="92" w:line="228" w:lineRule="auto"/>
        <w:ind w:left="484"/>
      </w:pPr>
      <w:r>
        <w:t>A．政治制度不同      B．经济制度不同</w:t>
      </w:r>
    </w:p>
    <w:p w14:paraId="07C303C5">
      <w:pPr>
        <w:pStyle w:val="19"/>
        <w:spacing w:before="92" w:line="228" w:lineRule="auto"/>
        <w:ind w:left="484"/>
      </w:pPr>
      <w:r>
        <w:t>C．适用的法律不同    D．与中央的关系</w:t>
      </w:r>
    </w:p>
    <w:p w14:paraId="02553264">
      <w:pPr>
        <w:pStyle w:val="19"/>
        <w:spacing w:before="92" w:line="228" w:lineRule="auto"/>
        <w:ind w:left="484"/>
      </w:pPr>
      <w:r>
        <w:t>158.政治权利和自由，是宪法和法律规定公民有权参加政治生活的民主权利，以及在政治上享有表达个人见解和意愿的自由。下列属于我国宪法规定的公民政治自由的有（    ）。</w:t>
      </w:r>
    </w:p>
    <w:p w14:paraId="4E7512FF">
      <w:pPr>
        <w:pStyle w:val="19"/>
        <w:spacing w:before="92" w:line="228" w:lineRule="auto"/>
        <w:ind w:left="484"/>
      </w:pPr>
      <w:r>
        <w:t>A．言论自由    B．出版自由</w:t>
      </w:r>
    </w:p>
    <w:p w14:paraId="4286CDF6">
      <w:pPr>
        <w:pStyle w:val="19"/>
        <w:spacing w:before="92" w:line="228" w:lineRule="auto"/>
        <w:ind w:left="484"/>
      </w:pPr>
      <w:r>
        <w:t>C．结社自由    D．集会自由</w:t>
      </w:r>
    </w:p>
    <w:p w14:paraId="43432A0F">
      <w:pPr>
        <w:pStyle w:val="19"/>
        <w:spacing w:before="92" w:line="228" w:lineRule="auto"/>
        <w:ind w:left="484"/>
      </w:pPr>
      <w:r>
        <w:t>159.我国宪法规定，我国的国家机关包括（    ）。</w:t>
      </w:r>
    </w:p>
    <w:p w14:paraId="72829D6F">
      <w:pPr>
        <w:pStyle w:val="19"/>
        <w:spacing w:before="92" w:line="228" w:lineRule="auto"/>
        <w:ind w:left="484"/>
      </w:pPr>
      <w:r>
        <w:t>A．全国人民代表大会及其常委会    B．国家主席</w:t>
      </w:r>
    </w:p>
    <w:p w14:paraId="67793FAC">
      <w:pPr>
        <w:pStyle w:val="19"/>
        <w:spacing w:before="92" w:line="228" w:lineRule="auto"/>
        <w:ind w:left="484"/>
      </w:pPr>
      <w:r>
        <w:t>C．民族自治地方的自治机关        D．人民法院和人民检察院</w:t>
      </w:r>
    </w:p>
    <w:p w14:paraId="092C12DF">
      <w:pPr>
        <w:pStyle w:val="19"/>
        <w:spacing w:before="92" w:line="228" w:lineRule="auto"/>
        <w:ind w:left="484"/>
      </w:pPr>
      <w:r>
        <w:t>160.我国行使国家立法权的机关有（    ）。</w:t>
      </w:r>
    </w:p>
    <w:p w14:paraId="45F1393A">
      <w:pPr>
        <w:pStyle w:val="19"/>
        <w:spacing w:before="92" w:line="228" w:lineRule="auto"/>
        <w:ind w:left="484"/>
      </w:pPr>
      <w:r>
        <w:t>A．全国人民代表大会    B．全国人大常委会</w:t>
      </w:r>
    </w:p>
    <w:p w14:paraId="70FAA40D">
      <w:pPr>
        <w:pStyle w:val="19"/>
        <w:spacing w:before="92" w:line="228" w:lineRule="auto"/>
        <w:ind w:left="484"/>
      </w:pPr>
      <w:r>
        <w:t>C．国务院              D．中国人民政治协商会议</w:t>
      </w:r>
    </w:p>
    <w:p w14:paraId="32AFB89A">
      <w:pPr>
        <w:pStyle w:val="19"/>
        <w:spacing w:before="92" w:line="228" w:lineRule="auto"/>
        <w:ind w:left="484"/>
      </w:pPr>
      <w:r>
        <w:t>161.在一起“ 民告官 ”案中，某省市中级人民法院判决该省国土厅违法行政，但国土厅却以会议决定的形式否定了已产生的判决，该省国土厅的做法违反的宪法规定有（    ）。</w:t>
      </w:r>
    </w:p>
    <w:p w14:paraId="2F45A7D5">
      <w:pPr>
        <w:pStyle w:val="19"/>
        <w:spacing w:before="92" w:line="228" w:lineRule="auto"/>
        <w:ind w:left="484"/>
      </w:pPr>
      <w:r>
        <w:t>A．一切国家机关都遵守宪法和法律</w:t>
      </w:r>
    </w:p>
    <w:p w14:paraId="258E3C69">
      <w:pPr>
        <w:pStyle w:val="19"/>
        <w:spacing w:before="92" w:line="228" w:lineRule="auto"/>
        <w:ind w:left="484"/>
      </w:pPr>
      <w:r>
        <w:t>B．任何组织或者个人都不得有超越宪法和法律的特权</w:t>
      </w:r>
    </w:p>
    <w:p w14:paraId="7DEA792B">
      <w:pPr>
        <w:pStyle w:val="19"/>
        <w:spacing w:before="92" w:line="228" w:lineRule="auto"/>
        <w:ind w:left="484"/>
      </w:pPr>
      <w:r>
        <w:t>C．一切法律、行政法规和地方性法规都不得同宪法相抵触</w:t>
      </w:r>
    </w:p>
    <w:p w14:paraId="2A6792A0">
      <w:pPr>
        <w:pStyle w:val="19"/>
        <w:spacing w:before="92" w:line="228" w:lineRule="auto"/>
        <w:ind w:left="484"/>
      </w:pPr>
      <w:r>
        <w:t>D．一切违反宪法和法律的行为，必须予以追究</w:t>
      </w:r>
    </w:p>
    <w:p w14:paraId="2D53D3C6">
      <w:pPr>
        <w:pStyle w:val="19"/>
        <w:spacing w:before="92" w:line="228" w:lineRule="auto"/>
        <w:ind w:left="484"/>
      </w:pPr>
      <w:r>
        <w:t>162.下列表述符合《宪法》规定的有（    ）。</w:t>
      </w:r>
    </w:p>
    <w:p w14:paraId="2FB78E6B">
      <w:pPr>
        <w:pStyle w:val="19"/>
        <w:spacing w:before="92" w:line="228" w:lineRule="auto"/>
        <w:ind w:left="484"/>
      </w:pPr>
      <w:r>
        <w:t>A．退休人员的生活受到国家和社会的保障</w:t>
      </w:r>
    </w:p>
    <w:p w14:paraId="051BC7AF">
      <w:pPr>
        <w:pStyle w:val="19"/>
        <w:spacing w:before="92" w:line="228" w:lineRule="auto"/>
        <w:ind w:left="484"/>
      </w:pPr>
      <w:r>
        <w:t>B．土地所有权可以依照法律的规定转让</w:t>
      </w:r>
    </w:p>
    <w:p w14:paraId="08A7DF9A">
      <w:pPr>
        <w:pStyle w:val="19"/>
        <w:spacing w:before="92" w:line="228" w:lineRule="auto"/>
        <w:ind w:left="484"/>
      </w:pPr>
      <w:r>
        <w:t>C．国家禁止破坏民族团结和创造民族分裂的行为</w:t>
      </w:r>
    </w:p>
    <w:p w14:paraId="76CCC2C5">
      <w:pPr>
        <w:pStyle w:val="19"/>
        <w:spacing w:before="92" w:line="228" w:lineRule="auto"/>
        <w:ind w:left="484"/>
      </w:pPr>
      <w:r>
        <w:t>D．我国国家机构实行民主集中制原则</w:t>
      </w:r>
    </w:p>
    <w:p w14:paraId="03AC8104">
      <w:pPr>
        <w:pStyle w:val="19"/>
        <w:spacing w:before="92" w:line="228" w:lineRule="auto"/>
        <w:ind w:left="484"/>
      </w:pPr>
      <w:r>
        <w:t>163.根据《宪法》规定，与公民享有的劳动权相对应的国家义务有（    ）。</w:t>
      </w:r>
    </w:p>
    <w:p w14:paraId="3E26EE7B">
      <w:pPr>
        <w:pStyle w:val="19"/>
        <w:spacing w:before="92" w:line="228" w:lineRule="auto"/>
        <w:ind w:left="484"/>
      </w:pPr>
      <w:r>
        <w:t>A.国家通过各种途径，创造劳动就业条件，加强劳动保护</w:t>
      </w:r>
    </w:p>
    <w:p w14:paraId="48B1F794">
      <w:pPr>
        <w:pStyle w:val="19"/>
        <w:spacing w:before="92" w:line="228" w:lineRule="auto"/>
        <w:ind w:left="484"/>
      </w:pPr>
      <w:r>
        <w:t>B.国家通过各种途径，提高劳动者的劳动报酬和福利待遇</w:t>
      </w:r>
    </w:p>
    <w:p w14:paraId="68D1D639">
      <w:pPr>
        <w:pStyle w:val="19"/>
        <w:spacing w:before="92" w:line="228" w:lineRule="auto"/>
        <w:ind w:left="484"/>
      </w:pPr>
      <w:r>
        <w:t>C.国家应当对就业前的公民进行必要的劳动就业训练</w:t>
      </w:r>
    </w:p>
    <w:p w14:paraId="54BF18E2">
      <w:pPr>
        <w:pStyle w:val="19"/>
        <w:spacing w:before="92" w:line="228" w:lineRule="auto"/>
        <w:ind w:left="484"/>
      </w:pPr>
      <w:r>
        <w:t>D.国家应当为每个失业的公民提供工作岗位</w:t>
      </w:r>
    </w:p>
    <w:p w14:paraId="27525F8C">
      <w:pPr>
        <w:pStyle w:val="19"/>
        <w:spacing w:before="92" w:line="228" w:lineRule="auto"/>
        <w:ind w:left="484"/>
      </w:pPr>
      <w:r>
        <w:t>164.在全国人大开会期间，全国人大代表的权利有（    ）。</w:t>
      </w:r>
    </w:p>
    <w:p w14:paraId="094D57F2">
      <w:pPr>
        <w:pStyle w:val="19"/>
        <w:spacing w:before="92" w:line="228" w:lineRule="auto"/>
        <w:ind w:left="484"/>
      </w:pPr>
      <w:r>
        <w:t>A．在全国人大各种会议上的行动，不受法律追究</w:t>
      </w:r>
    </w:p>
    <w:p w14:paraId="127A6E60">
      <w:pPr>
        <w:pStyle w:val="19"/>
        <w:spacing w:before="92" w:line="228" w:lineRule="auto"/>
        <w:ind w:left="484"/>
      </w:pPr>
      <w:r>
        <w:t>B．提出对我国国务院或国务院各部委的质询案</w:t>
      </w:r>
    </w:p>
    <w:p w14:paraId="544DA40D">
      <w:pPr>
        <w:pStyle w:val="19"/>
        <w:spacing w:before="92" w:line="228" w:lineRule="auto"/>
        <w:ind w:left="484"/>
      </w:pPr>
      <w:r>
        <w:t>C．提出全国人大职权范围内的议案</w:t>
      </w:r>
    </w:p>
    <w:p w14:paraId="206CB9CD">
      <w:pPr>
        <w:pStyle w:val="19"/>
        <w:spacing w:before="92" w:line="228" w:lineRule="auto"/>
        <w:ind w:left="484"/>
      </w:pPr>
      <w:r>
        <w:t>D．非经全国人大主席团许可，不受逮捕</w:t>
      </w:r>
    </w:p>
    <w:p w14:paraId="41EF9A18">
      <w:pPr>
        <w:pStyle w:val="19"/>
        <w:spacing w:before="92" w:line="228" w:lineRule="auto"/>
        <w:ind w:left="484"/>
      </w:pPr>
      <w:r>
        <w:t>165.我国国家权力机关对行政机关的监督主要是（    ）。</w:t>
      </w:r>
    </w:p>
    <w:p w14:paraId="3679B817">
      <w:pPr>
        <w:pStyle w:val="19"/>
        <w:spacing w:before="92" w:line="228" w:lineRule="auto"/>
        <w:ind w:left="484"/>
      </w:pPr>
      <w:r>
        <w:t>A．法律监督    B．专门监督    C．工作监督    D．一般监督</w:t>
      </w:r>
    </w:p>
    <w:p w14:paraId="31C87BE6">
      <w:pPr>
        <w:pStyle w:val="19"/>
        <w:spacing w:before="92" w:line="228" w:lineRule="auto"/>
        <w:ind w:left="484"/>
      </w:pPr>
      <w:r>
        <w:t>166.根据宪法和香港基本法的规定，中央直接行使对香港特别行政区管治权的权力主体除国家主席、全国人民代表大会及其常务委员会外，还有（    ）。</w:t>
      </w:r>
    </w:p>
    <w:p w14:paraId="449281E8">
      <w:pPr>
        <w:pStyle w:val="19"/>
        <w:spacing w:before="92" w:line="228" w:lineRule="auto"/>
        <w:ind w:left="484"/>
      </w:pPr>
      <w:r>
        <w:t>A．中央军事委员会</w:t>
      </w:r>
    </w:p>
    <w:p w14:paraId="67B77985">
      <w:pPr>
        <w:pStyle w:val="19"/>
        <w:spacing w:before="92" w:line="228" w:lineRule="auto"/>
        <w:ind w:left="484"/>
      </w:pPr>
      <w:r>
        <w:t>C．最高人民法院</w:t>
      </w:r>
    </w:p>
    <w:p w14:paraId="0DC7BC63">
      <w:pPr>
        <w:pStyle w:val="19"/>
        <w:spacing w:before="92" w:line="228" w:lineRule="auto"/>
        <w:ind w:left="484"/>
      </w:pPr>
      <w:r>
        <w:t>B．最高人民检察院</w:t>
      </w:r>
    </w:p>
    <w:p w14:paraId="55BE81E0">
      <w:pPr>
        <w:pStyle w:val="19"/>
        <w:spacing w:before="92" w:line="228" w:lineRule="auto"/>
        <w:ind w:left="484"/>
      </w:pPr>
      <w:r>
        <w:t>D．中央人民政府</w:t>
      </w:r>
    </w:p>
    <w:p w14:paraId="49EDC952">
      <w:pPr>
        <w:pStyle w:val="19"/>
        <w:spacing w:before="92" w:line="228" w:lineRule="auto"/>
        <w:ind w:left="484"/>
      </w:pPr>
      <w:r>
        <w:t>167.《宪法》规定，公民在行使自由和权利的时候，不得损害（    ）。</w:t>
      </w:r>
    </w:p>
    <w:p w14:paraId="39D84C61">
      <w:pPr>
        <w:pStyle w:val="19"/>
        <w:spacing w:before="92" w:line="228" w:lineRule="auto"/>
        <w:ind w:left="484"/>
      </w:pPr>
      <w:r>
        <w:t>A．国家的利益    B．集体的利益</w:t>
      </w:r>
    </w:p>
    <w:p w14:paraId="33BFCCB4">
      <w:pPr>
        <w:pStyle w:val="19"/>
        <w:spacing w:before="92" w:line="228" w:lineRule="auto"/>
        <w:ind w:left="484"/>
      </w:pPr>
      <w:r>
        <w:t>C．社会的利益    D．其他公民的合法自由和权利</w:t>
      </w:r>
    </w:p>
    <w:p w14:paraId="3FA3A6D5">
      <w:pPr>
        <w:pStyle w:val="19"/>
        <w:spacing w:before="92" w:line="228" w:lineRule="auto"/>
        <w:ind w:left="484"/>
      </w:pPr>
      <w:r>
        <w:t>168.根据《宪法》规定，下列关于公民基本权利的说法，正确的有（    ）。</w:t>
      </w:r>
    </w:p>
    <w:p w14:paraId="45193ACD">
      <w:pPr>
        <w:pStyle w:val="19"/>
        <w:spacing w:before="92" w:line="228" w:lineRule="auto"/>
        <w:ind w:left="484"/>
      </w:pPr>
      <w:r>
        <w:t>A．公民有进行科学研究、文学艺术创作和其他文化活动的自由</w:t>
      </w:r>
    </w:p>
    <w:p w14:paraId="33159469">
      <w:pPr>
        <w:pStyle w:val="19"/>
        <w:spacing w:before="92" w:line="228" w:lineRule="auto"/>
        <w:ind w:left="484"/>
      </w:pPr>
      <w:r>
        <w:t>B．公民有带薪休假的权利</w:t>
      </w:r>
    </w:p>
    <w:p w14:paraId="5052C9E2">
      <w:pPr>
        <w:pStyle w:val="19"/>
        <w:spacing w:before="92" w:line="228" w:lineRule="auto"/>
        <w:ind w:left="484"/>
      </w:pPr>
      <w:r>
        <w:t>C．公民的通信自由和通信秘密受法律的保护</w:t>
      </w:r>
    </w:p>
    <w:p w14:paraId="7E03E72B">
      <w:pPr>
        <w:pStyle w:val="19"/>
        <w:spacing w:before="92" w:line="228" w:lineRule="auto"/>
        <w:ind w:left="484"/>
      </w:pPr>
      <w:r>
        <w:t>D．公民被剥夺政治权利的，其出版自由亦被剥夺</w:t>
      </w:r>
    </w:p>
    <w:p w14:paraId="234B7BB2">
      <w:pPr>
        <w:pStyle w:val="19"/>
        <w:spacing w:before="92" w:line="228" w:lineRule="auto"/>
        <w:ind w:left="484"/>
      </w:pPr>
      <w:r>
        <w:t>169.根据我国相关法律的规定，下列关于土地所有权的表述正确的是（    ）。</w:t>
      </w:r>
    </w:p>
    <w:p w14:paraId="32CE0FD6">
      <w:pPr>
        <w:pStyle w:val="19"/>
        <w:spacing w:before="92" w:line="228" w:lineRule="auto"/>
        <w:ind w:left="484"/>
      </w:pPr>
      <w:r>
        <w:t>A．城市市区的土地属于国家所有      B．城市郊区的土地属于农民集体所有</w:t>
      </w:r>
    </w:p>
    <w:p w14:paraId="038C79F7">
      <w:pPr>
        <w:pStyle w:val="19"/>
        <w:spacing w:before="92" w:line="228" w:lineRule="auto"/>
        <w:ind w:left="484"/>
      </w:pPr>
      <w:r>
        <w:t>C．农村的宅基地属于农民集体所有    D．国家依法征用的土地属于国家所有</w:t>
      </w:r>
    </w:p>
    <w:p w14:paraId="15513E34">
      <w:pPr>
        <w:pStyle w:val="19"/>
        <w:spacing w:before="92" w:line="228" w:lineRule="auto"/>
        <w:ind w:left="484"/>
      </w:pPr>
      <w:r>
        <w:t>170.我国宪法规定的人身自由权利包括（    ）。</w:t>
      </w:r>
    </w:p>
    <w:p w14:paraId="1E7E1546">
      <w:pPr>
        <w:pStyle w:val="19"/>
        <w:spacing w:before="92" w:line="228" w:lineRule="auto"/>
        <w:ind w:left="484"/>
      </w:pPr>
      <w:r>
        <w:t>A．人身自由不受侵犯    B．人格尊严不受侵犯</w:t>
      </w:r>
    </w:p>
    <w:p w14:paraId="206FC838">
      <w:pPr>
        <w:pStyle w:val="19"/>
        <w:spacing w:before="92" w:line="228" w:lineRule="auto"/>
        <w:ind w:left="484"/>
      </w:pPr>
      <w:r>
        <w:t>C．住宅不受侵犯        D．通信自由和通信秘密受法律保护</w:t>
      </w:r>
    </w:p>
    <w:p w14:paraId="04D08EA5">
      <w:pPr>
        <w:pStyle w:val="19"/>
        <w:spacing w:before="92" w:line="228" w:lineRule="auto"/>
        <w:ind w:left="484"/>
      </w:pPr>
      <w:r>
        <w:t>171.我国现行《宪法》规定，下列中央国家机关中连续任职不得超过两届的有（    ）。</w:t>
      </w:r>
    </w:p>
    <w:p w14:paraId="4489E873">
      <w:pPr>
        <w:pStyle w:val="19"/>
        <w:spacing w:before="92" w:line="228" w:lineRule="auto"/>
        <w:ind w:left="484"/>
      </w:pPr>
      <w:r>
        <w:t>A．中华人民共和国主席     B．中央军事委员会主席</w:t>
      </w:r>
    </w:p>
    <w:p w14:paraId="1346E930">
      <w:pPr>
        <w:pStyle w:val="19"/>
        <w:spacing w:before="92" w:line="228" w:lineRule="auto"/>
        <w:ind w:left="484"/>
      </w:pPr>
      <w:r>
        <w:t>C．最高人民检察院检察长    D．最高人民法院院长</w:t>
      </w:r>
    </w:p>
    <w:p w14:paraId="3CBF49FA">
      <w:pPr>
        <w:pStyle w:val="19"/>
        <w:spacing w:before="92" w:line="228" w:lineRule="auto"/>
        <w:ind w:left="484"/>
      </w:pPr>
      <w:r>
        <w:t>172.《宪法》规定，中华人民共和国公民在下列选项中的哪些情况下，有从国家和社会获得物质帮助的权利？ (    )</w:t>
      </w:r>
    </w:p>
    <w:p w14:paraId="44C882D2">
      <w:pPr>
        <w:pStyle w:val="19"/>
        <w:spacing w:before="92" w:line="228" w:lineRule="auto"/>
        <w:ind w:left="484"/>
      </w:pPr>
      <w:r>
        <w:t>A．年老    B．疾病    c．生活确有困难    D．丧失劳动能力</w:t>
      </w:r>
    </w:p>
    <w:p w14:paraId="32E8BA8A">
      <w:pPr>
        <w:pStyle w:val="19"/>
        <w:spacing w:before="92" w:line="228" w:lineRule="auto"/>
        <w:ind w:left="484"/>
      </w:pPr>
      <w:r>
        <w:t>173.《宪法》规定，共产党领导的（    ）将长期存在和发展。</w:t>
      </w:r>
    </w:p>
    <w:p w14:paraId="2061B7C1">
      <w:pPr>
        <w:pStyle w:val="19"/>
        <w:spacing w:before="92" w:line="228" w:lineRule="auto"/>
        <w:ind w:left="484"/>
      </w:pPr>
      <w:r>
        <w:t>A．参政议政制度    B．民主监督制度</w:t>
      </w:r>
    </w:p>
    <w:p w14:paraId="67F8623C">
      <w:pPr>
        <w:pStyle w:val="19"/>
        <w:spacing w:before="92" w:line="228" w:lineRule="auto"/>
        <w:ind w:left="484"/>
      </w:pPr>
      <w:r>
        <w:t>C．政治协商制度    D．多党合作制度</w:t>
      </w:r>
    </w:p>
    <w:p w14:paraId="5F3DA4B5">
      <w:pPr>
        <w:pStyle w:val="19"/>
        <w:spacing w:before="92" w:line="228" w:lineRule="auto"/>
        <w:ind w:left="484"/>
      </w:pPr>
      <w:r>
        <w:t>174.（    ）应当由实行区域自治的民族的公民担任。</w:t>
      </w:r>
    </w:p>
    <w:p w14:paraId="4EB17B5F">
      <w:pPr>
        <w:pStyle w:val="19"/>
        <w:spacing w:before="92" w:line="228" w:lineRule="auto"/>
        <w:ind w:left="484"/>
      </w:pPr>
      <w:r>
        <w:t>A． 自治区主席    B． 自治州州长</w:t>
      </w:r>
    </w:p>
    <w:p w14:paraId="0532218E">
      <w:pPr>
        <w:pStyle w:val="19"/>
        <w:spacing w:before="92" w:line="228" w:lineRule="auto"/>
        <w:ind w:left="484"/>
      </w:pPr>
      <w:r>
        <w:t>C． 自治县县长    D．民族乡乡长</w:t>
      </w:r>
    </w:p>
    <w:p w14:paraId="62A2319E">
      <w:pPr>
        <w:pStyle w:val="19"/>
        <w:spacing w:before="92" w:line="228" w:lineRule="auto"/>
        <w:ind w:left="484"/>
      </w:pPr>
      <w:r>
        <w:t>175.我国宪法的基本原则主要有（    ）。</w:t>
      </w:r>
    </w:p>
    <w:p w14:paraId="386E31B9">
      <w:pPr>
        <w:pStyle w:val="19"/>
        <w:spacing w:before="92" w:line="228" w:lineRule="auto"/>
        <w:ind w:left="484"/>
      </w:pPr>
      <w:r>
        <w:t>A．议会主权原则    B．法治原则</w:t>
      </w:r>
    </w:p>
    <w:p w14:paraId="79914DB2">
      <w:pPr>
        <w:pStyle w:val="19"/>
        <w:spacing w:before="92" w:line="228" w:lineRule="auto"/>
        <w:ind w:left="484"/>
      </w:pPr>
      <w:r>
        <w:t>C．基本人权原则    D．权力制约原则</w:t>
      </w:r>
    </w:p>
    <w:p w14:paraId="5972943B">
      <w:pPr>
        <w:pStyle w:val="19"/>
        <w:spacing w:before="92" w:line="228" w:lineRule="auto"/>
        <w:ind w:left="484"/>
      </w:pPr>
      <w:r>
        <w:t>176.下列公民中，有从国家获得物质帮助权利的人是（    ）。</w:t>
      </w:r>
    </w:p>
    <w:p w14:paraId="1111E421">
      <w:pPr>
        <w:pStyle w:val="19"/>
        <w:spacing w:before="92" w:line="228" w:lineRule="auto"/>
        <w:ind w:left="484"/>
      </w:pPr>
      <w:r>
        <w:t>A.80 岁的李老汉       B.生活困难的朱某</w:t>
      </w:r>
    </w:p>
    <w:p w14:paraId="2574FD1D">
      <w:pPr>
        <w:pStyle w:val="19"/>
        <w:spacing w:before="92" w:line="228" w:lineRule="auto"/>
        <w:ind w:left="484"/>
      </w:pPr>
      <w:r>
        <w:t>C.身患重病的宋某     D.丧失劳动能力的郭某</w:t>
      </w:r>
    </w:p>
    <w:p w14:paraId="413ABE35">
      <w:pPr>
        <w:pStyle w:val="19"/>
        <w:spacing w:before="92" w:line="228" w:lineRule="auto"/>
        <w:ind w:left="484"/>
      </w:pPr>
      <w:r>
        <w:t>177.刘某系某乡女村民，已生育三个女儿，现在又怀上了第四胎。乡、村两级干部决定把她作典型处理。于是，在某日一大早便破门而入，将还在睡梦中未及穿戴整齐的刘某强行带到村委会教育了一整天，并决定取消其读小学三年级的女儿“三好学生 ”的称号。根据我国宪法和法律，乡村干部的行为侵犯了刘某作为公民的哪些宪法权利？ (    )</w:t>
      </w:r>
    </w:p>
    <w:p w14:paraId="6E2A1029">
      <w:pPr>
        <w:pStyle w:val="19"/>
        <w:spacing w:before="92" w:line="228" w:lineRule="auto"/>
        <w:ind w:left="484"/>
      </w:pPr>
      <w:r>
        <w:t>A．人身自由        B．住宅不受侵犯</w:t>
      </w:r>
    </w:p>
    <w:p w14:paraId="53CCCE1A">
      <w:pPr>
        <w:pStyle w:val="19"/>
        <w:spacing w:before="92" w:line="228" w:lineRule="auto"/>
        <w:ind w:left="484"/>
      </w:pPr>
      <w:r>
        <w:t>C．受教育的权利    D．人格尊严</w:t>
      </w:r>
    </w:p>
    <w:p w14:paraId="523243CA">
      <w:pPr>
        <w:pStyle w:val="19"/>
        <w:spacing w:before="92" w:line="228" w:lineRule="auto"/>
        <w:ind w:left="484"/>
      </w:pPr>
      <w:r>
        <w:t>178.某区进行人大代表选举。经选举委员会确认，下列人员依法不具有选举权和被选举权的有（    ）。</w:t>
      </w:r>
    </w:p>
    <w:p w14:paraId="22742EAB">
      <w:pPr>
        <w:pStyle w:val="19"/>
        <w:spacing w:before="92" w:line="228" w:lineRule="auto"/>
        <w:ind w:left="484"/>
      </w:pPr>
      <w:r>
        <w:t>A．李某，因冒充警察招摇撞骗依法被剥夺政治权利，正在执行刑罚</w:t>
      </w:r>
    </w:p>
    <w:p w14:paraId="4A0029C0">
      <w:pPr>
        <w:pStyle w:val="19"/>
        <w:spacing w:before="92" w:line="228" w:lineRule="auto"/>
        <w:ind w:left="484"/>
      </w:pPr>
      <w:r>
        <w:t>B． 肖某，17 周岁，某市重点中学学生</w:t>
      </w:r>
    </w:p>
    <w:p w14:paraId="7E147CD9">
      <w:pPr>
        <w:pStyle w:val="19"/>
        <w:spacing w:before="92" w:line="228" w:lineRule="auto"/>
        <w:ind w:left="484"/>
      </w:pPr>
      <w:r>
        <w:t>C．戴维，美国人，在某外国公司驻京代表处任首席代表</w:t>
      </w:r>
    </w:p>
    <w:p w14:paraId="79ED4D74">
      <w:pPr>
        <w:pStyle w:val="19"/>
        <w:spacing w:before="92" w:line="228" w:lineRule="auto"/>
        <w:ind w:left="484"/>
      </w:pPr>
      <w:r>
        <w:t>D．蒋某，因吸毒被公安机关强制隔离戒毒</w:t>
      </w:r>
    </w:p>
    <w:p w14:paraId="38FF026B">
      <w:pPr>
        <w:pStyle w:val="19"/>
        <w:spacing w:before="92" w:line="228" w:lineRule="auto"/>
        <w:ind w:left="484"/>
      </w:pPr>
      <w:r>
        <w:t>179.关于法的国家强制性，表述正确的是（    ）。</w:t>
      </w:r>
    </w:p>
    <w:p w14:paraId="71E50266">
      <w:pPr>
        <w:pStyle w:val="19"/>
        <w:spacing w:before="92" w:line="228" w:lineRule="auto"/>
        <w:ind w:left="484"/>
      </w:pPr>
      <w:r>
        <w:t>A．法在实施过程中，始终离不开国家强制力的介入</w:t>
      </w:r>
    </w:p>
    <w:p w14:paraId="5C36EE75">
      <w:pPr>
        <w:pStyle w:val="19"/>
        <w:spacing w:before="92" w:line="228" w:lineRule="auto"/>
        <w:ind w:left="484"/>
      </w:pPr>
      <w:r>
        <w:t>B．在法自觉得到遵守的情况下就没有必要运用国家强制力</w:t>
      </w:r>
    </w:p>
    <w:p w14:paraId="6A0D8034">
      <w:pPr>
        <w:pStyle w:val="19"/>
        <w:spacing w:before="92" w:line="228" w:lineRule="auto"/>
        <w:ind w:left="484"/>
      </w:pPr>
      <w:r>
        <w:t>C．国家强制力是保证法的实施的唯一力量</w:t>
      </w:r>
    </w:p>
    <w:p w14:paraId="03972FE1">
      <w:pPr>
        <w:pStyle w:val="19"/>
        <w:spacing w:before="92" w:line="228" w:lineRule="auto"/>
        <w:ind w:left="484"/>
      </w:pPr>
      <w:r>
        <w:t>D．法的实施也需要社会舆论、思想教育等多种手段来保证</w:t>
      </w:r>
    </w:p>
    <w:p w14:paraId="02B16D54">
      <w:pPr>
        <w:pStyle w:val="19"/>
        <w:spacing w:before="92" w:line="228" w:lineRule="auto"/>
        <w:ind w:left="484"/>
      </w:pPr>
      <w:r>
        <w:t>180.根据《宪法》和有关法律规定，甘南藏族自治州人民代表大会有权制定（    ）。</w:t>
      </w:r>
    </w:p>
    <w:p w14:paraId="3C354C54">
      <w:pPr>
        <w:pStyle w:val="19"/>
        <w:spacing w:before="92" w:line="228" w:lineRule="auto"/>
        <w:ind w:left="484"/>
      </w:pPr>
      <w:r>
        <w:t>A．本自治州的地方性法规</w:t>
      </w:r>
    </w:p>
    <w:p w14:paraId="3BC035D3">
      <w:pPr>
        <w:pStyle w:val="19"/>
        <w:spacing w:before="92" w:line="228" w:lineRule="auto"/>
        <w:ind w:left="484"/>
      </w:pPr>
      <w:r>
        <w:t>B．有权根据本州的具体情况和实际需要，为执行法律、行政法规做出具体的事项</w:t>
      </w:r>
    </w:p>
    <w:p w14:paraId="31A4C923">
      <w:pPr>
        <w:pStyle w:val="19"/>
        <w:spacing w:before="92" w:line="228" w:lineRule="auto"/>
        <w:ind w:left="484"/>
      </w:pPr>
      <w:r>
        <w:t>C．本自治州的自治条例和单行条例</w:t>
      </w:r>
    </w:p>
    <w:p w14:paraId="43EB0F69">
      <w:pPr>
        <w:pStyle w:val="19"/>
        <w:spacing w:before="92" w:line="228" w:lineRule="auto"/>
        <w:ind w:left="484"/>
      </w:pPr>
      <w:r>
        <w:t>D．制定的自治条例和单行条例须报省人大常委会批准后才能生效，并报全国人大常委会备案</w:t>
      </w:r>
    </w:p>
    <w:p w14:paraId="45A5FD27">
      <w:pPr>
        <w:pStyle w:val="19"/>
        <w:spacing w:before="92" w:line="228" w:lineRule="auto"/>
        <w:ind w:left="484"/>
      </w:pPr>
      <w:r>
        <w:t>181.《宪法》规定我国公民基本义务有（    ）。</w:t>
      </w:r>
    </w:p>
    <w:p w14:paraId="4AEAD8B3">
      <w:pPr>
        <w:pStyle w:val="19"/>
        <w:spacing w:before="92" w:line="228" w:lineRule="auto"/>
        <w:ind w:left="484"/>
      </w:pPr>
      <w:r>
        <w:t>A．依法纳税      B．保卫祖国</w:t>
      </w:r>
    </w:p>
    <w:p w14:paraId="47380B92">
      <w:pPr>
        <w:pStyle w:val="19"/>
        <w:spacing w:before="92" w:line="228" w:lineRule="auto"/>
        <w:ind w:left="484"/>
      </w:pPr>
      <w:r>
        <w:t>C．依法服兵役    D．参加民兵组织</w:t>
      </w:r>
    </w:p>
    <w:p w14:paraId="243F351D">
      <w:pPr>
        <w:pStyle w:val="19"/>
        <w:spacing w:before="92" w:line="228" w:lineRule="auto"/>
        <w:ind w:left="484"/>
      </w:pPr>
      <w:r>
        <w:t>182.《宪法》规定：中华人民共和国公民在法律面前一律平等。这一规定所包括的含义有（    ）。</w:t>
      </w:r>
    </w:p>
    <w:p w14:paraId="520025B4">
      <w:pPr>
        <w:pStyle w:val="19"/>
        <w:spacing w:before="92" w:line="228" w:lineRule="auto"/>
        <w:ind w:left="484"/>
      </w:pPr>
      <w:r>
        <w:t>A.所有公民平等地享有权利和平等地履行义务</w:t>
      </w:r>
    </w:p>
    <w:p w14:paraId="547AA4B3">
      <w:pPr>
        <w:pStyle w:val="19"/>
        <w:spacing w:before="92" w:line="228" w:lineRule="auto"/>
        <w:ind w:left="484"/>
      </w:pPr>
      <w:r>
        <w:t>B．所有公民在司法上一律平等，即实施法律、执行法律和适用法律上平等</w:t>
      </w:r>
    </w:p>
    <w:p w14:paraId="3A81234C">
      <w:pPr>
        <w:pStyle w:val="19"/>
        <w:spacing w:before="92" w:line="228" w:lineRule="auto"/>
        <w:ind w:left="484"/>
      </w:pPr>
      <w:r>
        <w:t>C．公民在立法和守法上一律平等</w:t>
      </w:r>
    </w:p>
    <w:p w14:paraId="382960C8">
      <w:pPr>
        <w:pStyle w:val="19"/>
        <w:spacing w:before="92" w:line="228" w:lineRule="auto"/>
        <w:ind w:left="484"/>
      </w:pPr>
      <w:r>
        <w:t>D．法律赋予公民权利能力和行为能力上平等</w:t>
      </w:r>
    </w:p>
    <w:p w14:paraId="5C9174FC">
      <w:pPr>
        <w:pStyle w:val="19"/>
        <w:spacing w:before="92" w:line="228" w:lineRule="auto"/>
        <w:ind w:left="484"/>
      </w:pPr>
      <w:r>
        <w:t>183.根据《宪法》，下列属于国家所有的有（    ）。</w:t>
      </w:r>
    </w:p>
    <w:p w14:paraId="32135CA3">
      <w:pPr>
        <w:pStyle w:val="19"/>
        <w:spacing w:before="92" w:line="228" w:lineRule="auto"/>
        <w:ind w:left="484"/>
      </w:pPr>
      <w:r>
        <w:t>A．甘肃省河西走廊的煤矿      B．兰州市城关区的一块闲置空地</w:t>
      </w:r>
    </w:p>
    <w:p w14:paraId="2EF53B57">
      <w:pPr>
        <w:pStyle w:val="19"/>
        <w:spacing w:before="92" w:line="228" w:lineRule="auto"/>
        <w:ind w:left="484"/>
      </w:pPr>
      <w:r>
        <w:t>C．黔灵村村民王某的宅基地    D．兰州市境内的大通河</w:t>
      </w:r>
    </w:p>
    <w:p w14:paraId="3E38743B">
      <w:pPr>
        <w:pStyle w:val="19"/>
        <w:spacing w:before="92" w:line="228" w:lineRule="auto"/>
        <w:ind w:left="484"/>
      </w:pPr>
      <w:r>
        <w:t>184.《宪法》规定公民的通信自由和通信秘密受法律保护，下列说法正确的有（    ）。</w:t>
      </w:r>
    </w:p>
    <w:p w14:paraId="0868A795">
      <w:pPr>
        <w:pStyle w:val="19"/>
        <w:spacing w:before="92" w:line="228" w:lineRule="auto"/>
        <w:ind w:left="484"/>
      </w:pPr>
      <w:r>
        <w:t>A．某县公安机关为调查一起刑事案件，有权要求移动通信公司提供犯罪嫌疑人的移动通话详单</w:t>
      </w:r>
    </w:p>
    <w:p w14:paraId="40919488">
      <w:pPr>
        <w:pStyle w:val="19"/>
        <w:spacing w:before="92" w:line="228" w:lineRule="auto"/>
        <w:ind w:left="484"/>
      </w:pPr>
      <w:r>
        <w:t>B．某县人民法院审理一刑事案件过程中，有权要求移动通信公司提供被告方的移动通话详单</w:t>
      </w:r>
    </w:p>
    <w:p w14:paraId="75D5A9B9">
      <w:pPr>
        <w:pStyle w:val="19"/>
        <w:spacing w:before="92" w:line="228" w:lineRule="auto"/>
        <w:ind w:left="484"/>
      </w:pPr>
      <w:r>
        <w:t>C．某县人民检察院有权随意检查任何公民的通话详单</w:t>
      </w:r>
    </w:p>
    <w:p w14:paraId="7BD39C5F">
      <w:pPr>
        <w:pStyle w:val="19"/>
        <w:spacing w:before="92" w:line="228" w:lineRule="auto"/>
        <w:ind w:left="484"/>
      </w:pPr>
      <w:r>
        <w:t>D．公民的移动通话详单不属于宪法保护的公民通信秘密的范围</w:t>
      </w:r>
    </w:p>
    <w:p w14:paraId="1EFED78D">
      <w:pPr>
        <w:pStyle w:val="19"/>
        <w:spacing w:before="92" w:line="228" w:lineRule="auto"/>
        <w:ind w:left="484"/>
      </w:pPr>
      <w:r>
        <w:t>185.宪法的特征有（    ）。</w:t>
      </w:r>
    </w:p>
    <w:p w14:paraId="0A0A16D6">
      <w:pPr>
        <w:pStyle w:val="19"/>
        <w:spacing w:before="92" w:line="228" w:lineRule="auto"/>
        <w:ind w:left="484"/>
      </w:pPr>
      <w:r>
        <w:t>A．宪法规定国家的根本性问题      B．宪法具有最高法律效力</w:t>
      </w:r>
    </w:p>
    <w:p w14:paraId="3C903E5E">
      <w:pPr>
        <w:pStyle w:val="19"/>
        <w:spacing w:before="92" w:line="228" w:lineRule="auto"/>
        <w:ind w:left="484"/>
      </w:pPr>
      <w:r>
        <w:t>C．宪法的制定要通过特定的程序    D．宪法的修改要通过特定的程序</w:t>
      </w:r>
    </w:p>
    <w:p w14:paraId="34259CF2">
      <w:pPr>
        <w:pStyle w:val="19"/>
        <w:spacing w:before="92" w:line="228" w:lineRule="auto"/>
        <w:ind w:left="484"/>
      </w:pPr>
      <w:r>
        <w:t>186.选民王某，38 周岁。外出打工期间，本村进行乡人民代表的选举。王某因路途遥远和工作繁忙不能回村参加选举，于是打电话嘱咐 14 岁的儿子帮他投本村李叔 1 票。根据上述情形，下列说法正确的是（    ）。 A．以电话通知的方式委托投票，是有效的</w:t>
      </w:r>
    </w:p>
    <w:p w14:paraId="6C714FF2">
      <w:pPr>
        <w:pStyle w:val="19"/>
        <w:spacing w:before="92" w:line="228" w:lineRule="auto"/>
        <w:ind w:left="484"/>
      </w:pPr>
      <w:r>
        <w:t>B．以电话通知的方式委托投票，是无效的</w:t>
      </w:r>
    </w:p>
    <w:p w14:paraId="00072A02">
      <w:pPr>
        <w:pStyle w:val="19"/>
        <w:spacing w:before="92" w:line="228" w:lineRule="auto"/>
        <w:ind w:left="484"/>
      </w:pPr>
      <w:r>
        <w:t>C．王某不能委托儿子投票，因为儿子还没有选举权</w:t>
      </w:r>
    </w:p>
    <w:p w14:paraId="5EA16F1A">
      <w:pPr>
        <w:pStyle w:val="19"/>
        <w:spacing w:before="92" w:line="228" w:lineRule="auto"/>
        <w:ind w:left="484"/>
      </w:pPr>
      <w:r>
        <w:t>D．王某可以委托儿子投票，因为是其真实意愿的表达</w:t>
      </w:r>
    </w:p>
    <w:p w14:paraId="3782F0A0">
      <w:pPr>
        <w:pStyle w:val="19"/>
        <w:spacing w:before="92" w:line="228" w:lineRule="auto"/>
        <w:ind w:left="484"/>
      </w:pPr>
      <w:r>
        <w:t>187.根据《宪法》与《国有土地上房屋征收与补偿条例》，可以作为征收理由的“公共利益 ”有（    ）。 A．某商业银行办公楼的建设    B．政府组织实施的保障性安居工程的建设</w:t>
      </w:r>
    </w:p>
    <w:p w14:paraId="0E90C083">
      <w:pPr>
        <w:pStyle w:val="19"/>
        <w:spacing w:before="92" w:line="228" w:lineRule="auto"/>
        <w:ind w:left="484"/>
      </w:pPr>
      <w:r>
        <w:t>C．某公立学校教学楼的建设    D．政府规划的小商品批发城的建设</w:t>
      </w:r>
    </w:p>
    <w:p w14:paraId="1A103C77">
      <w:pPr>
        <w:pStyle w:val="19"/>
        <w:spacing w:before="92" w:line="228" w:lineRule="auto"/>
        <w:ind w:left="484"/>
      </w:pPr>
      <w:r>
        <w:t>188.犯罪的构成要件有（    ）。</w:t>
      </w:r>
    </w:p>
    <w:p w14:paraId="6778E1CE">
      <w:pPr>
        <w:pStyle w:val="19"/>
        <w:spacing w:before="92" w:line="228" w:lineRule="auto"/>
        <w:ind w:left="484"/>
      </w:pPr>
      <w:r>
        <w:t>A．犯罪的客观方面       B．犯罪主体</w:t>
      </w:r>
    </w:p>
    <w:p w14:paraId="400469EB">
      <w:pPr>
        <w:pStyle w:val="19"/>
        <w:spacing w:before="92" w:line="228" w:lineRule="auto"/>
        <w:ind w:left="484"/>
      </w:pPr>
      <w:r>
        <w:t>C．犯罪的客体           D．犯罪的主观方面</w:t>
      </w:r>
    </w:p>
    <w:p w14:paraId="0E1FF412">
      <w:pPr>
        <w:pStyle w:val="19"/>
        <w:spacing w:before="92" w:line="228" w:lineRule="auto"/>
        <w:ind w:left="484"/>
      </w:pPr>
      <w:r>
        <w:t>189.我国刑法明文规定的基本原则有（    ）。</w:t>
      </w:r>
    </w:p>
    <w:p w14:paraId="2F42F900">
      <w:pPr>
        <w:pStyle w:val="19"/>
        <w:spacing w:before="92" w:line="228" w:lineRule="auto"/>
        <w:ind w:left="484"/>
      </w:pPr>
      <w:r>
        <w:t>A．罪刑法定原则    B．刑法适用一律平等原则</w:t>
      </w:r>
    </w:p>
    <w:p w14:paraId="0D86BC5C">
      <w:pPr>
        <w:pStyle w:val="19"/>
        <w:spacing w:before="92" w:line="228" w:lineRule="auto"/>
        <w:ind w:left="484"/>
      </w:pPr>
      <w:r>
        <w:t>C．公平原则        D．  罪刑相适应原则</w:t>
      </w:r>
    </w:p>
    <w:p w14:paraId="753A33E7">
      <w:pPr>
        <w:pStyle w:val="19"/>
        <w:spacing w:before="92" w:line="228" w:lineRule="auto"/>
        <w:ind w:left="484"/>
      </w:pPr>
      <w:r>
        <w:t>190.犯罪的主观方面包括（    ）。</w:t>
      </w:r>
    </w:p>
    <w:p w14:paraId="218AF31D">
      <w:pPr>
        <w:pStyle w:val="19"/>
        <w:spacing w:before="92" w:line="228" w:lineRule="auto"/>
        <w:ind w:left="484"/>
      </w:pPr>
      <w:r>
        <w:t>A．犯罪的主体    B．犯罪表示    C．犯罪的目的    D．犯罪的故意</w:t>
      </w:r>
    </w:p>
    <w:p w14:paraId="42AFF53C">
      <w:pPr>
        <w:pStyle w:val="19"/>
        <w:spacing w:before="92" w:line="228" w:lineRule="auto"/>
        <w:ind w:left="484"/>
      </w:pPr>
      <w:r>
        <w:t>191.甲驾车与妻子乙一起运货，因车速太快，将一行人丙撞成重伤后逃逸。逃逸途中，遇一摩托车在前方行驶， 甲减慢车速并鸣笛示意摩托车躲开，但摩托车未躲开，乙因为害怕被迫赶到，对甲说： “别管他，</w:t>
      </w:r>
    </w:p>
    <w:p w14:paraId="6A1742D7">
      <w:pPr>
        <w:pStyle w:val="19"/>
        <w:spacing w:before="92" w:line="228" w:lineRule="auto"/>
        <w:ind w:left="484"/>
      </w:pPr>
      <w:r>
        <w:t>快，直接撞过去！ ”甲遂加速行驶，将摩托车撞开，致使骑摩托车的丁死亡。对此案，下列说法正确的有(    ) 。</w:t>
      </w:r>
    </w:p>
    <w:p w14:paraId="3DC5A3B6">
      <w:pPr>
        <w:pStyle w:val="19"/>
        <w:spacing w:before="92" w:line="228" w:lineRule="auto"/>
        <w:ind w:left="484"/>
      </w:pPr>
      <w:r>
        <w:t>A．对撞伤丙的行为，甲应定为交通肇事罪    B．对撞伤丙的行为，乙不应负刑事责任</w:t>
      </w:r>
    </w:p>
    <w:p w14:paraId="22DDA061">
      <w:pPr>
        <w:pStyle w:val="19"/>
        <w:spacing w:before="92" w:line="228" w:lineRule="auto"/>
        <w:ind w:left="484"/>
      </w:pPr>
      <w:r>
        <w:t>C．对撞伤丁的行为，甲应定为故意杀人罪    D．对撞伤丁的行为，乙应定为故意杀人罪</w:t>
      </w:r>
    </w:p>
    <w:p w14:paraId="79868FBE">
      <w:pPr>
        <w:pStyle w:val="19"/>
        <w:spacing w:before="92" w:line="228" w:lineRule="auto"/>
        <w:ind w:left="484"/>
      </w:pPr>
      <w:r>
        <w:t>192.张某犯有盗窃罪和抢劫罪，一审判决两罪刑罚分别为有期徒刑 2 年和9 年，合并执行 10 年。张某不服一审判决，提出上诉。市中级人民法院审理该案后认为，一审判决事实清楚，证据确凿充分，但对张某判处的刑罚不当，准确量刑应分别为 5 年和 7 年，二审法院应判决（    ）。</w:t>
      </w:r>
    </w:p>
    <w:p w14:paraId="2B4D6494">
      <w:pPr>
        <w:pStyle w:val="19"/>
        <w:spacing w:before="92" w:line="228" w:lineRule="auto"/>
        <w:ind w:left="484"/>
      </w:pPr>
      <w:r>
        <w:t>A．盗窃罪维持原判    B．盗窃罪改判 5 年</w:t>
      </w:r>
    </w:p>
    <w:p w14:paraId="18ECE39A">
      <w:pPr>
        <w:pStyle w:val="19"/>
        <w:spacing w:before="92" w:line="228" w:lineRule="auto"/>
        <w:ind w:left="484"/>
      </w:pPr>
      <w:r>
        <w:t>C．抢劫罪维持原判    D．抢劫罪改判 7 年</w:t>
      </w:r>
    </w:p>
    <w:p w14:paraId="02A1ABD4">
      <w:pPr>
        <w:pStyle w:val="19"/>
        <w:spacing w:before="92" w:line="228" w:lineRule="auto"/>
        <w:ind w:left="484"/>
      </w:pPr>
      <w:r>
        <w:t>193.甲与乙共谋次日共同杀丙，但次日甲因腹泻未能前往犯罪地点，乙独自一人杀死丙。关于本案，下列说法正确的是（    ）。</w:t>
      </w:r>
    </w:p>
    <w:p w14:paraId="312252B8">
      <w:pPr>
        <w:pStyle w:val="19"/>
        <w:spacing w:before="92" w:line="228" w:lineRule="auto"/>
        <w:ind w:left="484"/>
      </w:pPr>
      <w:r>
        <w:t>A． 甲与乙构成故意杀人罪的共犯</w:t>
      </w:r>
    </w:p>
    <w:p w14:paraId="57C90384">
      <w:pPr>
        <w:pStyle w:val="19"/>
        <w:spacing w:before="92" w:line="228" w:lineRule="auto"/>
        <w:ind w:left="484"/>
      </w:pPr>
      <w:r>
        <w:t>B． 甲与乙不构成故意杀人罪的共犯</w:t>
      </w:r>
    </w:p>
    <w:p w14:paraId="2A410519">
      <w:pPr>
        <w:pStyle w:val="19"/>
        <w:spacing w:before="92" w:line="228" w:lineRule="auto"/>
        <w:ind w:left="484"/>
      </w:pPr>
      <w:r>
        <w:t>C． 甲承担故意杀人预备的刑事责任，乙承担故意杀人既遂的刑事责任</w:t>
      </w:r>
    </w:p>
    <w:p w14:paraId="71CA8918">
      <w:pPr>
        <w:pStyle w:val="19"/>
        <w:spacing w:before="92" w:line="228" w:lineRule="auto"/>
        <w:ind w:left="484"/>
      </w:pPr>
      <w:r>
        <w:t>D． 甲与乙均承担故意杀人既遂的刑事责任</w:t>
      </w:r>
    </w:p>
    <w:p w14:paraId="442B51D5">
      <w:pPr>
        <w:pStyle w:val="19"/>
        <w:spacing w:before="92" w:line="228" w:lineRule="auto"/>
        <w:ind w:left="484"/>
      </w:pPr>
      <w:r>
        <w:t>194.关于单位犯罪，下列哪些选项是错误的？ (    )</w:t>
      </w:r>
    </w:p>
    <w:p w14:paraId="74F4F068">
      <w:pPr>
        <w:pStyle w:val="19"/>
        <w:spacing w:before="92" w:line="228" w:lineRule="auto"/>
        <w:ind w:left="484"/>
      </w:pPr>
      <w:r>
        <w:t>A．单位只能成为故意犯罪的主体，不能成为过失犯罪的主体</w:t>
      </w:r>
    </w:p>
    <w:p w14:paraId="486EF636">
      <w:pPr>
        <w:pStyle w:val="19"/>
        <w:spacing w:before="92" w:line="228" w:lineRule="auto"/>
        <w:ind w:left="484"/>
      </w:pPr>
      <w:r>
        <w:t>B．单位犯罪时，单位本身与直接负责的主管人员、直接责任人员构成共同犯罪</w:t>
      </w:r>
    </w:p>
    <w:p w14:paraId="6B8BE768">
      <w:pPr>
        <w:pStyle w:val="19"/>
        <w:spacing w:before="92" w:line="228" w:lineRule="auto"/>
        <w:ind w:left="484"/>
      </w:pPr>
      <w:r>
        <w:t xml:space="preserve">C．对单位犯罪一般实行双罚制，但在实行单罚制时，只对单位处以罚金，不处罚直接负责的主管人员与直接责任人员     资源公众号: 玉米资料库    </w:t>
      </w:r>
    </w:p>
    <w:p w14:paraId="2EF7F43F">
      <w:pPr>
        <w:pStyle w:val="19"/>
        <w:spacing w:before="92" w:line="228" w:lineRule="auto"/>
        <w:ind w:left="484"/>
      </w:pPr>
      <w:r>
        <w:t>D．对单位犯罪只能适用财产刑，既可能判处罚金，也可能判处没收财产</w:t>
      </w:r>
    </w:p>
    <w:p w14:paraId="192F9C5B">
      <w:pPr>
        <w:pStyle w:val="19"/>
        <w:spacing w:before="92" w:line="228" w:lineRule="auto"/>
        <w:ind w:left="484"/>
      </w:pPr>
      <w:r>
        <w:t>195.下列属于抢劫罪犯罪构成要件的有（    ）。</w:t>
      </w:r>
    </w:p>
    <w:p w14:paraId="44125A15">
      <w:pPr>
        <w:pStyle w:val="19"/>
        <w:spacing w:before="92" w:line="228" w:lineRule="auto"/>
        <w:ind w:left="484"/>
      </w:pPr>
      <w:r>
        <w:t>A．犯罪人与被害人是朋友关系</w:t>
      </w:r>
    </w:p>
    <w:p w14:paraId="2EC9F854">
      <w:pPr>
        <w:pStyle w:val="19"/>
        <w:spacing w:before="92" w:line="228" w:lineRule="auto"/>
        <w:ind w:left="484"/>
      </w:pPr>
      <w:r>
        <w:t>B．实施抢劫的行为人必须是达到刑事责任年龄</w:t>
      </w:r>
    </w:p>
    <w:p w14:paraId="276643BC">
      <w:pPr>
        <w:pStyle w:val="19"/>
        <w:spacing w:before="92" w:line="228" w:lineRule="auto"/>
        <w:ind w:left="484"/>
      </w:pPr>
      <w:r>
        <w:t>C．实施犯罪的方法必须是以暴力、胁迫等手段截取财物</w:t>
      </w:r>
    </w:p>
    <w:p w14:paraId="5DB83759">
      <w:pPr>
        <w:pStyle w:val="19"/>
        <w:spacing w:before="92" w:line="228" w:lineRule="auto"/>
        <w:ind w:left="484"/>
      </w:pPr>
      <w:r>
        <w:t>D．行为人主观上是故意犯罪，并且具有非法占有财物的故意</w:t>
      </w:r>
    </w:p>
    <w:p w14:paraId="3D3D7EFB">
      <w:pPr>
        <w:pStyle w:val="19"/>
        <w:spacing w:before="92" w:line="228" w:lineRule="auto"/>
        <w:ind w:left="484"/>
      </w:pPr>
      <w:r>
        <w:t>196.下列刑罚中属于主刑的是（    ）。</w:t>
      </w:r>
    </w:p>
    <w:p w14:paraId="011FFE48">
      <w:pPr>
        <w:pStyle w:val="19"/>
        <w:spacing w:before="92" w:line="228" w:lineRule="auto"/>
        <w:ind w:left="484"/>
      </w:pPr>
      <w:r>
        <w:t>A．管制    B．拘役    C．罚金    D．有期徒刑</w:t>
      </w:r>
    </w:p>
    <w:p w14:paraId="1CF2E58F">
      <w:pPr>
        <w:pStyle w:val="19"/>
        <w:spacing w:before="92" w:line="228" w:lineRule="auto"/>
        <w:ind w:left="484"/>
      </w:pPr>
      <w:r>
        <w:t>197.甲为获私利于某日晚向乙家的羊圈内（共有29 只羊）投放毒药，待羊中毒后将羊运走，并将羊肉出售给他人。 甲的行为构成（    ）。</w:t>
      </w:r>
    </w:p>
    <w:p w14:paraId="542535DF">
      <w:pPr>
        <w:pStyle w:val="19"/>
        <w:spacing w:before="92" w:line="228" w:lineRule="auto"/>
        <w:ind w:left="484"/>
      </w:pPr>
      <w:r>
        <w:t>A．盗窃罪            B．投毒罪</w:t>
      </w:r>
    </w:p>
    <w:p w14:paraId="0E352DF2">
      <w:pPr>
        <w:pStyle w:val="19"/>
        <w:spacing w:before="92" w:line="228" w:lineRule="auto"/>
        <w:ind w:left="484"/>
      </w:pPr>
      <w:r>
        <w:t>C．故意毁坏财物罪    D．生产、销售有毒、有害食品罪</w:t>
      </w:r>
    </w:p>
    <w:p w14:paraId="619E48D8">
      <w:pPr>
        <w:pStyle w:val="19"/>
        <w:spacing w:before="92" w:line="228" w:lineRule="auto"/>
        <w:ind w:left="484"/>
      </w:pPr>
      <w:r>
        <w:t>198.假释不适用于下列哪些对象？ (    )</w:t>
      </w:r>
    </w:p>
    <w:p w14:paraId="52705AF6">
      <w:pPr>
        <w:pStyle w:val="19"/>
        <w:spacing w:before="92" w:line="228" w:lineRule="auto"/>
        <w:ind w:left="484"/>
      </w:pPr>
      <w:r>
        <w:t>A．累犯                    B．因杀人而被判处 5 年有期徒刑的</w:t>
      </w:r>
    </w:p>
    <w:p w14:paraId="1BFE6244">
      <w:pPr>
        <w:pStyle w:val="19"/>
        <w:spacing w:before="92" w:line="228" w:lineRule="auto"/>
        <w:ind w:left="484"/>
      </w:pPr>
      <w:r>
        <w:t>C．因抢劫被判无期徒刑的    D．因绑架被判处 12 年有期徒刑的</w:t>
      </w:r>
    </w:p>
    <w:p w14:paraId="512F9F1F">
      <w:pPr>
        <w:pStyle w:val="19"/>
        <w:spacing w:before="92" w:line="228" w:lineRule="auto"/>
        <w:ind w:left="484"/>
      </w:pPr>
      <w:r>
        <w:t>199.下列犯罪行为中，应按数罪并罚的原则处理的有（    ）。</w:t>
      </w:r>
    </w:p>
    <w:p w14:paraId="1C5877B7">
      <w:pPr>
        <w:pStyle w:val="19"/>
        <w:spacing w:before="92" w:line="228" w:lineRule="auto"/>
        <w:ind w:left="484"/>
      </w:pPr>
      <w:r>
        <w:t>A．拐卖妇女又奸淫被拐卖妇女    B．司法工作人员枉法裁判又构成受贿罪</w:t>
      </w:r>
    </w:p>
    <w:p w14:paraId="0F96D877">
      <w:pPr>
        <w:pStyle w:val="19"/>
        <w:spacing w:before="92" w:line="228" w:lineRule="auto"/>
        <w:ind w:left="484"/>
      </w:pPr>
      <w:r>
        <w:t>C．参加黑社会性质组织又杀人    D．组织他人偷越国边境又强奸被组织者</w:t>
      </w:r>
    </w:p>
    <w:p w14:paraId="6FAA44DE">
      <w:pPr>
        <w:pStyle w:val="19"/>
        <w:spacing w:before="92" w:line="228" w:lineRule="auto"/>
        <w:ind w:left="484"/>
      </w:pPr>
      <w:r>
        <w:t>200.犯罪客体是（    ）。</w:t>
      </w:r>
    </w:p>
    <w:p w14:paraId="37487C78">
      <w:pPr>
        <w:pStyle w:val="19"/>
        <w:spacing w:before="92" w:line="228" w:lineRule="auto"/>
        <w:ind w:left="484"/>
      </w:pPr>
      <w:r>
        <w:t>A．犯罪对象</w:t>
      </w:r>
    </w:p>
    <w:p w14:paraId="1E1142C5">
      <w:pPr>
        <w:pStyle w:val="19"/>
        <w:spacing w:before="92" w:line="228" w:lineRule="auto"/>
        <w:ind w:left="484"/>
      </w:pPr>
      <w:r>
        <w:t>B．社会利益或权益</w:t>
      </w:r>
    </w:p>
    <w:p w14:paraId="49C1FC43">
      <w:pPr>
        <w:pStyle w:val="19"/>
        <w:spacing w:before="92" w:line="228" w:lineRule="auto"/>
        <w:ind w:left="484"/>
      </w:pPr>
      <w:r>
        <w:t>C．刑法所保护的而为犯罪行为所侵犯的社会关系</w:t>
      </w:r>
    </w:p>
    <w:p w14:paraId="3CDB16A5">
      <w:pPr>
        <w:pStyle w:val="19"/>
        <w:spacing w:before="92" w:line="228" w:lineRule="auto"/>
        <w:ind w:left="484"/>
      </w:pPr>
      <w:r>
        <w:t>D．犯罪构成的必要条件</w:t>
      </w:r>
    </w:p>
    <w:p w14:paraId="30F32AFC">
      <w:pPr>
        <w:pStyle w:val="19"/>
        <w:spacing w:before="92" w:line="228" w:lineRule="auto"/>
        <w:ind w:left="484"/>
      </w:pPr>
      <w:r>
        <w:t>201.属于《刑法》中的主刑的是（    ）。</w:t>
      </w:r>
    </w:p>
    <w:p w14:paraId="4C9BC3CE">
      <w:pPr>
        <w:pStyle w:val="19"/>
        <w:spacing w:before="92" w:line="228" w:lineRule="auto"/>
        <w:ind w:left="484"/>
      </w:pPr>
      <w:r>
        <w:t>A．管制    B．有期徒刑    C．罚金    D．拘役</w:t>
      </w:r>
    </w:p>
    <w:p w14:paraId="24C7EEE5">
      <w:pPr>
        <w:pStyle w:val="19"/>
        <w:spacing w:before="92" w:line="228" w:lineRule="auto"/>
        <w:ind w:left="484"/>
      </w:pPr>
      <w:r>
        <w:t>202.根据《刑法》规定，能够成为犯罪主体的有（    ）。</w:t>
      </w:r>
    </w:p>
    <w:p w14:paraId="3A2D387E">
      <w:pPr>
        <w:pStyle w:val="19"/>
        <w:spacing w:before="92" w:line="228" w:lineRule="auto"/>
        <w:ind w:left="484"/>
      </w:pPr>
      <w:r>
        <w:t>A．具有刑事责任能力的自然人    B．任何自然人</w:t>
      </w:r>
    </w:p>
    <w:p w14:paraId="51C0CEAF">
      <w:pPr>
        <w:pStyle w:val="19"/>
        <w:spacing w:before="92" w:line="228" w:lineRule="auto"/>
        <w:ind w:left="484"/>
      </w:pPr>
      <w:r>
        <w:t>C．具有刑事责任能力的企业      D．国家机关具有刑事责任能力的自然人</w:t>
      </w:r>
    </w:p>
    <w:p w14:paraId="403E7E08">
      <w:pPr>
        <w:pStyle w:val="19"/>
        <w:spacing w:before="92" w:line="228" w:lineRule="auto"/>
        <w:ind w:left="484"/>
      </w:pPr>
      <w:r>
        <w:t>203.我国刑法中的贿赂罪包括（    ）。</w:t>
      </w:r>
    </w:p>
    <w:p w14:paraId="359BC9EE">
      <w:pPr>
        <w:pStyle w:val="19"/>
        <w:spacing w:before="92" w:line="228" w:lineRule="auto"/>
        <w:ind w:left="484"/>
      </w:pPr>
      <w:r>
        <w:t>A．行贿罪    B．受贿罪    C．单位行贿罪    D．单位受贿罪</w:t>
      </w:r>
    </w:p>
    <w:p w14:paraId="711691E0">
      <w:pPr>
        <w:pStyle w:val="19"/>
        <w:spacing w:before="92" w:line="228" w:lineRule="auto"/>
        <w:ind w:left="484"/>
      </w:pPr>
      <w:r>
        <w:t>204.裘某为杀害邻居皮某而在其米饭中下毒，皮某发现后，故意将该有毒的米饭给裘某之女裘花吃，致裘花死亡。下列说法正确的是（    ）。</w:t>
      </w:r>
    </w:p>
    <w:p w14:paraId="3AE50901">
      <w:pPr>
        <w:pStyle w:val="19"/>
        <w:spacing w:before="92" w:line="228" w:lineRule="auto"/>
        <w:ind w:left="484"/>
      </w:pPr>
      <w:r>
        <w:t>A．裘某的行为与裘花的死亡之间有因果关系</w:t>
      </w:r>
    </w:p>
    <w:p w14:paraId="143D58E6">
      <w:pPr>
        <w:pStyle w:val="19"/>
        <w:spacing w:before="92" w:line="228" w:lineRule="auto"/>
        <w:ind w:left="484"/>
      </w:pPr>
      <w:r>
        <w:t>B．裘某构成故意杀人罪（未遂）</w:t>
      </w:r>
    </w:p>
    <w:p w14:paraId="321A73B8">
      <w:pPr>
        <w:pStyle w:val="19"/>
        <w:spacing w:before="92" w:line="228" w:lineRule="auto"/>
        <w:ind w:left="484"/>
      </w:pPr>
      <w:r>
        <w:t>C．皮某的行为与裘花的死亡之间有因果关系</w:t>
      </w:r>
    </w:p>
    <w:p w14:paraId="31532D98">
      <w:pPr>
        <w:pStyle w:val="19"/>
        <w:spacing w:before="92" w:line="228" w:lineRule="auto"/>
        <w:ind w:left="484"/>
      </w:pPr>
      <w:r>
        <w:t>D．皮某构成故意杀人罪（既遂）</w:t>
      </w:r>
    </w:p>
    <w:p w14:paraId="66DDD3CA">
      <w:pPr>
        <w:pStyle w:val="19"/>
        <w:spacing w:before="92" w:line="228" w:lineRule="auto"/>
        <w:ind w:left="484"/>
      </w:pPr>
      <w:r>
        <w:t>205.犯罪的基本特征是（    ）。</w:t>
      </w:r>
    </w:p>
    <w:p w14:paraId="676B1630">
      <w:pPr>
        <w:pStyle w:val="19"/>
        <w:spacing w:before="92" w:line="228" w:lineRule="auto"/>
        <w:ind w:left="484"/>
      </w:pPr>
      <w:r>
        <w:t>A．社会危害性      B．刑事违法性</w:t>
      </w:r>
    </w:p>
    <w:p w14:paraId="302A68D8">
      <w:pPr>
        <w:pStyle w:val="19"/>
        <w:spacing w:before="92" w:line="228" w:lineRule="auto"/>
        <w:ind w:left="484"/>
      </w:pPr>
      <w:r>
        <w:t>C．行为的罪过性    D．应受刑罚处罚性</w:t>
      </w:r>
    </w:p>
    <w:p w14:paraId="51EB3EE8">
      <w:pPr>
        <w:pStyle w:val="19"/>
        <w:spacing w:before="92" w:line="228" w:lineRule="auto"/>
        <w:ind w:left="484"/>
      </w:pPr>
      <w:r>
        <w:t>206.下列属于共同犯罪中从犯的是（    ）。</w:t>
      </w:r>
    </w:p>
    <w:p w14:paraId="4E592E9B">
      <w:pPr>
        <w:pStyle w:val="19"/>
        <w:spacing w:before="92" w:line="228" w:lineRule="auto"/>
        <w:ind w:left="484"/>
      </w:pPr>
      <w:r>
        <w:t>A．在共同犯罪中起次要作用的人    B．在犯罪集团中的非组织者</w:t>
      </w:r>
    </w:p>
    <w:p w14:paraId="5F75D9A0">
      <w:pPr>
        <w:pStyle w:val="19"/>
        <w:spacing w:before="92" w:line="228" w:lineRule="auto"/>
        <w:ind w:left="484"/>
      </w:pPr>
      <w:r>
        <w:t>C．在共同犯罪中起辅助作用的人    D．被教唆实施犯罪的人</w:t>
      </w:r>
    </w:p>
    <w:p w14:paraId="3D6BACD6">
      <w:pPr>
        <w:pStyle w:val="19"/>
        <w:spacing w:before="92" w:line="228" w:lineRule="auto"/>
        <w:ind w:left="484"/>
      </w:pPr>
      <w:r>
        <w:t>207.金某一日带上邻居家的小男孩去南湖划船，为了让小男孩近看湖中的景色，使用双手拽住男孩的衣服将他放到船沿上，结果小男孩衣扣脱落，掉入湖中，金某急忙去救，小男孩已坠水而亡。下列对金某所持心理状态判断错误的是（    ）。</w:t>
      </w:r>
    </w:p>
    <w:p w14:paraId="1BE27BBA">
      <w:pPr>
        <w:pStyle w:val="19"/>
        <w:spacing w:before="92" w:line="228" w:lineRule="auto"/>
        <w:ind w:left="484"/>
      </w:pPr>
      <w:r>
        <w:t>A．间接故意          B．疏忽大意的过失</w:t>
      </w:r>
    </w:p>
    <w:p w14:paraId="39958F02">
      <w:pPr>
        <w:pStyle w:val="19"/>
        <w:spacing w:before="92" w:line="228" w:lineRule="auto"/>
        <w:ind w:left="484"/>
      </w:pPr>
      <w:r>
        <w:t>C．过于自信的过失    D．意外事件</w:t>
      </w:r>
    </w:p>
    <w:p w14:paraId="372DE1CD">
      <w:pPr>
        <w:pStyle w:val="19"/>
        <w:spacing w:before="92" w:line="228" w:lineRule="auto"/>
        <w:ind w:left="484"/>
      </w:pPr>
      <w:r>
        <w:t>208.犯罪预备、未遂、中止三者的相同点有（    ）。</w:t>
      </w:r>
    </w:p>
    <w:p w14:paraId="15BA645F">
      <w:pPr>
        <w:pStyle w:val="19"/>
        <w:spacing w:before="92" w:line="228" w:lineRule="auto"/>
        <w:ind w:left="484"/>
      </w:pPr>
      <w:r>
        <w:t>A．存在于故意犯罪过程中</w:t>
      </w:r>
    </w:p>
    <w:p w14:paraId="75ED4768">
      <w:pPr>
        <w:pStyle w:val="19"/>
        <w:spacing w:before="92" w:line="228" w:lineRule="auto"/>
        <w:ind w:left="484"/>
      </w:pPr>
      <w:r>
        <w:t>B．存在于以危害结果作为犯罪构成要件的直接故意犯罪中</w:t>
      </w:r>
    </w:p>
    <w:p w14:paraId="7E6A39A6">
      <w:pPr>
        <w:pStyle w:val="19"/>
        <w:spacing w:before="92" w:line="228" w:lineRule="auto"/>
        <w:ind w:left="484"/>
      </w:pPr>
      <w:r>
        <w:t>C．具有一定程度的社会危害性</w:t>
      </w:r>
    </w:p>
    <w:p w14:paraId="5317226E">
      <w:pPr>
        <w:pStyle w:val="19"/>
        <w:spacing w:before="92" w:line="228" w:lineRule="auto"/>
        <w:ind w:left="484"/>
      </w:pPr>
      <w:r>
        <w:t>D．具有应受刑罚惩罚性</w:t>
      </w:r>
    </w:p>
    <w:p w14:paraId="482BC563">
      <w:pPr>
        <w:pStyle w:val="19"/>
        <w:spacing w:before="92" w:line="228" w:lineRule="auto"/>
        <w:ind w:left="484"/>
      </w:pPr>
      <w:r>
        <w:t>209.根据法的一般原理和违法行为的一般特点，可以将法律责任的构成要件概括为（    ）。</w:t>
      </w:r>
    </w:p>
    <w:p w14:paraId="2E5C6ECB">
      <w:pPr>
        <w:pStyle w:val="19"/>
        <w:spacing w:before="92" w:line="228" w:lineRule="auto"/>
        <w:ind w:left="484"/>
      </w:pPr>
      <w:r>
        <w:t>A．赔偿金额    B．违法行为    C．损害事实    D．主体</w:t>
      </w:r>
    </w:p>
    <w:p w14:paraId="38FAC19D">
      <w:pPr>
        <w:pStyle w:val="19"/>
        <w:spacing w:before="92" w:line="228" w:lineRule="auto"/>
        <w:ind w:left="484"/>
      </w:pPr>
      <w:r>
        <w:t>210.下列关于我国刑法中规定的“管制 ”刑罚的说法错误的是（    ）。</w:t>
      </w:r>
    </w:p>
    <w:p w14:paraId="0B4D7E3B">
      <w:pPr>
        <w:pStyle w:val="19"/>
        <w:spacing w:before="92" w:line="228" w:lineRule="auto"/>
        <w:ind w:left="484"/>
      </w:pPr>
      <w:r>
        <w:t>A．属于我国刑法规定的主刑的一种    B．属于我国刑法规定的附加刑的一种</w:t>
      </w:r>
    </w:p>
    <w:p w14:paraId="04F4C377">
      <w:pPr>
        <w:pStyle w:val="19"/>
        <w:spacing w:before="92" w:line="228" w:lineRule="auto"/>
        <w:ind w:left="484"/>
      </w:pPr>
      <w:r>
        <w:t>C．期限为 3 个月以上 2 年以下        D．期限为 1 个月以上 3 个月以下</w:t>
      </w:r>
    </w:p>
    <w:p w14:paraId="428D21B2">
      <w:pPr>
        <w:pStyle w:val="19"/>
        <w:spacing w:before="92" w:line="228" w:lineRule="auto"/>
        <w:ind w:left="484"/>
      </w:pPr>
      <w:r>
        <w:t>211.郭仓（18 岁）与谢航（22 岁）系好友，某日闲聊时谢航告诉郭仓： “有本事的人不应该向父母要钱，应自己挣钱， 比如去偷去抢。 ”郭仓认为有道理，遂于几日后持刀抢劫并强奸了 ·路人甲，事后郭仓将实情告知其堂哥郭庆并请郭庆代为销赃，郭庆同意。</w:t>
      </w:r>
    </w:p>
    <w:p w14:paraId="31C6E453">
      <w:pPr>
        <w:pStyle w:val="19"/>
        <w:spacing w:before="92" w:line="228" w:lineRule="auto"/>
        <w:ind w:left="484"/>
      </w:pPr>
      <w:r>
        <w:t>下列关于郭仓、谢航和郭庆犯罪行为的分析正确的是（    ）。</w:t>
      </w:r>
    </w:p>
    <w:p w14:paraId="3FC2FDFC">
      <w:pPr>
        <w:pStyle w:val="19"/>
        <w:spacing w:before="92" w:line="228" w:lineRule="auto"/>
        <w:ind w:left="484"/>
      </w:pPr>
      <w:r>
        <w:t>A．郭仓构成了抢劫罪和强奸罪    B．谢航构成了教唆罪和强奸罪</w:t>
      </w:r>
    </w:p>
    <w:p w14:paraId="5E6966FF">
      <w:pPr>
        <w:pStyle w:val="19"/>
        <w:spacing w:before="92" w:line="228" w:lineRule="auto"/>
        <w:ind w:left="484"/>
      </w:pPr>
      <w:r>
        <w:t>C．郭庆构成了抢劫罪和窝赃罪    D．谢航构成了抢劫罪</w:t>
      </w:r>
    </w:p>
    <w:p w14:paraId="45456264">
      <w:pPr>
        <w:pStyle w:val="19"/>
        <w:spacing w:before="92" w:line="228" w:lineRule="auto"/>
        <w:ind w:left="484"/>
      </w:pPr>
      <w:r>
        <w:t>212.患有严重精神病的李某，正在对妇女小花实施强奸，小强明知李某患有精神病，仍使用暴力制止了李某的侵害行为，造成李某重伤。下列说法正确的有（    ）。</w:t>
      </w:r>
    </w:p>
    <w:p w14:paraId="0B9A05BD">
      <w:pPr>
        <w:pStyle w:val="19"/>
        <w:spacing w:before="92" w:line="228" w:lineRule="auto"/>
        <w:ind w:left="484"/>
      </w:pPr>
      <w:r>
        <w:t>A．因小强明知李某患有精神病，所以他的行为不属于正当防卫</w:t>
      </w:r>
    </w:p>
    <w:p w14:paraId="13B7E5DB">
      <w:pPr>
        <w:pStyle w:val="19"/>
        <w:spacing w:before="92" w:line="228" w:lineRule="auto"/>
        <w:ind w:left="484"/>
      </w:pPr>
      <w:r>
        <w:t>B．因小强是为了制止李某正在实施的犯罪，所以他的行为属于正当防卫</w:t>
      </w:r>
    </w:p>
    <w:p w14:paraId="61E910CC">
      <w:pPr>
        <w:pStyle w:val="19"/>
        <w:spacing w:before="92" w:line="228" w:lineRule="auto"/>
        <w:ind w:left="484"/>
      </w:pPr>
      <w:r>
        <w:t>C．因小强造成李某重伤，所以他的行为不属于正当防卫</w:t>
      </w:r>
    </w:p>
    <w:p w14:paraId="69054013">
      <w:pPr>
        <w:pStyle w:val="19"/>
        <w:spacing w:before="92" w:line="228" w:lineRule="auto"/>
        <w:ind w:left="484"/>
      </w:pPr>
      <w:r>
        <w:t>D．即使小强造成李某重伤，他的行为仍属于正当防卫</w:t>
      </w:r>
    </w:p>
    <w:p w14:paraId="70E1D4BB">
      <w:pPr>
        <w:pStyle w:val="19"/>
        <w:spacing w:before="92" w:line="228" w:lineRule="auto"/>
        <w:ind w:left="484"/>
      </w:pPr>
      <w:r>
        <w:t>213.根据《刑法》规定，下列人员犯罪可从轻、减轻或免除处罚的有（    ）。</w:t>
      </w:r>
    </w:p>
    <w:p w14:paraId="0163CF7B">
      <w:pPr>
        <w:pStyle w:val="19"/>
        <w:spacing w:before="92" w:line="228" w:lineRule="auto"/>
        <w:ind w:left="484"/>
      </w:pPr>
      <w:r>
        <w:t>A．盲人              B．醉酒的人</w:t>
      </w:r>
    </w:p>
    <w:p w14:paraId="376EEA7E">
      <w:pPr>
        <w:pStyle w:val="19"/>
        <w:spacing w:before="92" w:line="228" w:lineRule="auto"/>
        <w:ind w:left="484"/>
      </w:pPr>
      <w:r>
        <w:t>C．又聋又哑          D．精神正常的人</w:t>
      </w:r>
    </w:p>
    <w:p w14:paraId="5668EC5C">
      <w:pPr>
        <w:pStyle w:val="19"/>
        <w:spacing w:before="92" w:line="228" w:lineRule="auto"/>
        <w:ind w:left="484"/>
      </w:pPr>
      <w:r>
        <w:t>214.下列表述的行为中，不构成犯罪的有（    ）。</w:t>
      </w:r>
    </w:p>
    <w:p w14:paraId="7B7F9FEE">
      <w:pPr>
        <w:pStyle w:val="19"/>
        <w:spacing w:before="92" w:line="228" w:lineRule="auto"/>
        <w:ind w:left="484"/>
      </w:pPr>
      <w:r>
        <w:t>A．甲与女朋友相约一起自杀殉情，在互相告白后，甲按事先的商定勒死女友，后由于女友死相很惨，甲很害怕决定不自杀了</w:t>
      </w:r>
    </w:p>
    <w:p w14:paraId="07F4F273">
      <w:pPr>
        <w:pStyle w:val="19"/>
        <w:spacing w:before="92" w:line="228" w:lineRule="auto"/>
        <w:ind w:left="484"/>
      </w:pPr>
      <w:r>
        <w:t>B．乙，15 岁，自小因为母亲的遗弃而受到同村人的嘲笑，心理严重扭曲，在村里人共用的水井里下毒，共毒死村里 20 多口人</w:t>
      </w:r>
    </w:p>
    <w:p w14:paraId="0EA20AF6">
      <w:pPr>
        <w:pStyle w:val="19"/>
        <w:spacing w:before="92" w:line="228" w:lineRule="auto"/>
        <w:ind w:left="484"/>
      </w:pPr>
      <w:r>
        <w:t>C．丙偶遇一个 14 岁女孩，在征得女孩的同意后与其发生性行为</w:t>
      </w:r>
    </w:p>
    <w:p w14:paraId="6D016102">
      <w:pPr>
        <w:pStyle w:val="19"/>
        <w:spacing w:before="92" w:line="228" w:lineRule="auto"/>
        <w:ind w:left="484"/>
      </w:pPr>
      <w:r>
        <w:t>D．丁在回家的途中遇到路人遭抢劫，冲上去将行凶的人打成重伤</w:t>
      </w:r>
    </w:p>
    <w:p w14:paraId="20BA7927">
      <w:pPr>
        <w:pStyle w:val="19"/>
        <w:spacing w:before="92" w:line="228" w:lineRule="auto"/>
        <w:ind w:left="484"/>
      </w:pPr>
      <w:r>
        <w:t>215.亲告罪是指刑法中明确规定由被害人告诉才处理的刑事案件，下列属于亲告罪的是（    ）。</w:t>
      </w:r>
    </w:p>
    <w:p w14:paraId="717AD366">
      <w:pPr>
        <w:pStyle w:val="19"/>
        <w:spacing w:before="92" w:line="228" w:lineRule="auto"/>
        <w:ind w:left="484"/>
      </w:pPr>
      <w:r>
        <w:t>A．侵占他人财产案            B．虐待患病的家庭成员，致其重伤的</w:t>
      </w:r>
    </w:p>
    <w:p w14:paraId="202C1B31">
      <w:pPr>
        <w:pStyle w:val="19"/>
        <w:spacing w:before="92" w:line="228" w:lineRule="auto"/>
        <w:ind w:left="484"/>
      </w:pPr>
      <w:r>
        <w:t>C．捏造事实，公然侮辱他人    D．暴力干涉他人婚姻自由，致其死亡的</w:t>
      </w:r>
    </w:p>
    <w:p w14:paraId="0DD07DC4">
      <w:pPr>
        <w:pStyle w:val="19"/>
        <w:spacing w:before="92" w:line="228" w:lineRule="auto"/>
        <w:ind w:left="484"/>
      </w:pPr>
      <w:r>
        <w:t>216.以下情形中，应负刑事责任的有（    ）。</w:t>
      </w:r>
    </w:p>
    <w:p w14:paraId="2ADC4778">
      <w:pPr>
        <w:pStyle w:val="19"/>
        <w:spacing w:before="92" w:line="228" w:lineRule="auto"/>
        <w:ind w:left="484"/>
      </w:pPr>
      <w:r>
        <w:t>A.35 岁的间歇性精神病人李某在精神正常的时候将邻居杀死</w:t>
      </w:r>
    </w:p>
    <w:p w14:paraId="3B778808">
      <w:pPr>
        <w:pStyle w:val="19"/>
        <w:spacing w:before="92" w:line="228" w:lineRule="auto"/>
        <w:ind w:left="484"/>
      </w:pPr>
      <w:r>
        <w:t>B.15 岁的小王参与贩毒</w:t>
      </w:r>
    </w:p>
    <w:p w14:paraId="5D034410">
      <w:pPr>
        <w:pStyle w:val="19"/>
        <w:spacing w:before="92" w:line="228" w:lineRule="auto"/>
        <w:ind w:left="484"/>
      </w:pPr>
      <w:r>
        <w:t>C.8 岁的小张模仿动画片情节将安全绳割断导致玻璃清洁工李某坠亡D.19 岁的大学生小王偷窃同学的笔记本电脑</w:t>
      </w:r>
    </w:p>
    <w:p w14:paraId="44E43689">
      <w:pPr>
        <w:pStyle w:val="19"/>
        <w:spacing w:before="92" w:line="228" w:lineRule="auto"/>
        <w:ind w:left="484"/>
      </w:pPr>
      <w:r>
        <w:t>217.张某因与王某发生口角将王某打伤，经鉴定为轻伤，被公安机关刑事立案。刑事立案的条件包括（    ）。</w:t>
      </w:r>
    </w:p>
    <w:p w14:paraId="104666AE">
      <w:pPr>
        <w:pStyle w:val="19"/>
        <w:spacing w:before="92" w:line="228" w:lineRule="auto"/>
        <w:ind w:left="484"/>
      </w:pPr>
      <w:r>
        <w:t>A．应当判处有期徒刑以上刑罚    B．应当判处拘役以上刑罚</w:t>
      </w:r>
    </w:p>
    <w:p w14:paraId="0D402522">
      <w:pPr>
        <w:pStyle w:val="19"/>
        <w:spacing w:before="92" w:line="228" w:lineRule="auto"/>
        <w:ind w:left="484"/>
      </w:pPr>
      <w:r>
        <w:t>C．认为有犯罪事实              D．需要追究刑事责任</w:t>
      </w:r>
    </w:p>
    <w:p w14:paraId="18225D25">
      <w:pPr>
        <w:pStyle w:val="19"/>
        <w:spacing w:before="92" w:line="228" w:lineRule="auto"/>
        <w:ind w:left="484"/>
      </w:pPr>
      <w:r>
        <w:t>218.某国企单位职工集体宿舍发生多起盗窃案件，经职工举报，企业保卫处查看案发现场的监控录像，认为某车间职工曹某嫌疑最大。保卫处的下列做法，不恰当的是（    ）。</w:t>
      </w:r>
    </w:p>
    <w:p w14:paraId="06C29A00">
      <w:pPr>
        <w:pStyle w:val="19"/>
        <w:spacing w:before="92" w:line="228" w:lineRule="auto"/>
        <w:ind w:left="484"/>
      </w:pPr>
      <w:r>
        <w:t>A．公安机关搜查犯罪嫌疑人曹某住处时，应派人员在现场作为见证人</w:t>
      </w:r>
    </w:p>
    <w:p w14:paraId="65C6381C">
      <w:pPr>
        <w:pStyle w:val="19"/>
        <w:spacing w:before="92" w:line="228" w:lineRule="auto"/>
        <w:ind w:left="484"/>
      </w:pPr>
      <w:r>
        <w:t>B．对现场提取的指纹进行鉴定</w:t>
      </w:r>
    </w:p>
    <w:p w14:paraId="2336CE7E">
      <w:pPr>
        <w:pStyle w:val="19"/>
        <w:spacing w:before="92" w:line="228" w:lineRule="auto"/>
        <w:ind w:left="484"/>
      </w:pPr>
      <w:r>
        <w:t>C．对案发现场采取保护措施，通知公安机关进行现场勘验</w:t>
      </w:r>
    </w:p>
    <w:p w14:paraId="03C28FDD">
      <w:pPr>
        <w:pStyle w:val="19"/>
        <w:spacing w:before="92" w:line="228" w:lineRule="auto"/>
        <w:ind w:left="484"/>
      </w:pPr>
      <w:r>
        <w:t>D．将曹某作为犯罪嫌疑人进行扣押</w:t>
      </w:r>
    </w:p>
    <w:p w14:paraId="7DD62367">
      <w:pPr>
        <w:pStyle w:val="19"/>
        <w:spacing w:before="92" w:line="228" w:lineRule="auto"/>
        <w:ind w:left="484"/>
      </w:pPr>
      <w:r>
        <w:t>219.当事人在刑事诉讼中的权利主要有（    ）。</w:t>
      </w:r>
    </w:p>
    <w:p w14:paraId="50FB026A">
      <w:pPr>
        <w:pStyle w:val="19"/>
        <w:spacing w:before="92" w:line="228" w:lineRule="auto"/>
        <w:ind w:left="484"/>
      </w:pPr>
      <w:r>
        <w:t>A． 申请回避权              B．参加法庭调查、辩论权</w:t>
      </w:r>
    </w:p>
    <w:p w14:paraId="24E4A80A">
      <w:pPr>
        <w:pStyle w:val="19"/>
        <w:spacing w:before="92" w:line="228" w:lineRule="auto"/>
        <w:ind w:left="484"/>
      </w:pPr>
      <w:r>
        <w:t>C．上诉权（被害人除外）    D．抗诉权</w:t>
      </w:r>
    </w:p>
    <w:p w14:paraId="04943436">
      <w:pPr>
        <w:pStyle w:val="19"/>
        <w:spacing w:before="92" w:line="228" w:lineRule="auto"/>
        <w:ind w:left="484"/>
      </w:pPr>
      <w:r>
        <w:t>220.下列关于公民的权利能力和行为能力的表述正确的有（    ）。</w:t>
      </w:r>
    </w:p>
    <w:p w14:paraId="0CD61B0F">
      <w:pPr>
        <w:pStyle w:val="19"/>
        <w:spacing w:before="92" w:line="228" w:lineRule="auto"/>
        <w:ind w:left="484"/>
      </w:pPr>
      <w:r>
        <w:t>A．公民具有权利能力，可能没有行为能力    B．公民具有行为能力，必然具有权利能力</w:t>
      </w:r>
    </w:p>
    <w:p w14:paraId="17445942">
      <w:pPr>
        <w:pStyle w:val="19"/>
        <w:spacing w:before="92" w:line="228" w:lineRule="auto"/>
        <w:ind w:left="484"/>
      </w:pPr>
      <w:r>
        <w:t>C．公民具有权利能力，必然具有行为能力    D．公民丧失行为能力，必然丧失权利能力</w:t>
      </w:r>
    </w:p>
    <w:p w14:paraId="131310A4">
      <w:pPr>
        <w:pStyle w:val="19"/>
        <w:spacing w:before="92" w:line="228" w:lineRule="auto"/>
        <w:ind w:left="484"/>
      </w:pPr>
      <w:r>
        <w:t>221.下列关于民法内容的表述中，正确的有（    ）。</w:t>
      </w:r>
    </w:p>
    <w:p w14:paraId="7B36093A">
      <w:pPr>
        <w:pStyle w:val="19"/>
        <w:spacing w:before="92" w:line="228" w:lineRule="auto"/>
        <w:ind w:left="484"/>
      </w:pPr>
      <w:r>
        <w:t>A．坚持平等、 自愿原则    B．坚持公平、诚实信用原则</w:t>
      </w:r>
    </w:p>
    <w:p w14:paraId="57B2BB4F">
      <w:pPr>
        <w:pStyle w:val="19"/>
        <w:spacing w:before="92" w:line="228" w:lineRule="auto"/>
        <w:ind w:left="484"/>
      </w:pPr>
      <w:r>
        <w:t>C．调整平等主体间关系    D．民法的主要调整对象为财产关系和人际关系</w:t>
      </w:r>
    </w:p>
    <w:p w14:paraId="598ACAA6">
      <w:pPr>
        <w:pStyle w:val="19"/>
        <w:spacing w:before="92" w:line="228" w:lineRule="auto"/>
        <w:ind w:left="484"/>
      </w:pPr>
      <w:r>
        <w:t>222.小王在某电视求职节目上表现独特，引起社会广泛关注，于是便有网友将其曾用名、家庭背景、恋爱史、 旧时照片等公布在某一网站上，还捏造其多次进行整容的情节。对于网友的行为，下列说法正确的有</w:t>
      </w:r>
      <w:r>
        <w:tab/>
      </w:r>
      <w:r>
        <w:t>(    ) 。</w:t>
      </w:r>
    </w:p>
    <w:p w14:paraId="7A69887F">
      <w:pPr>
        <w:pStyle w:val="19"/>
        <w:spacing w:before="92" w:line="228" w:lineRule="auto"/>
        <w:ind w:left="484"/>
      </w:pPr>
      <w:r>
        <w:t>A．侵害名誉权    B．侵害肖像权</w:t>
      </w:r>
    </w:p>
    <w:p w14:paraId="637625DA">
      <w:pPr>
        <w:pStyle w:val="19"/>
        <w:spacing w:before="92" w:line="228" w:lineRule="auto"/>
        <w:ind w:left="484"/>
      </w:pPr>
      <w:r>
        <w:t>C．侵害隐私权   D．侵害姓名权</w:t>
      </w:r>
    </w:p>
    <w:p w14:paraId="133A10F1">
      <w:pPr>
        <w:pStyle w:val="19"/>
        <w:spacing w:before="92" w:line="228" w:lineRule="auto"/>
        <w:ind w:left="484"/>
      </w:pPr>
      <w:r>
        <w:t>223.下列可构成民事主体的有（    ）。</w:t>
      </w:r>
    </w:p>
    <w:p w14:paraId="338BCA3B">
      <w:pPr>
        <w:pStyle w:val="19"/>
        <w:spacing w:before="92" w:line="228" w:lineRule="auto"/>
        <w:ind w:left="484"/>
      </w:pPr>
      <w:r>
        <w:t>A．某市政府      B．一岁的婴儿</w:t>
      </w:r>
    </w:p>
    <w:p w14:paraId="6C62E0F5">
      <w:pPr>
        <w:pStyle w:val="19"/>
        <w:spacing w:before="92" w:line="228" w:lineRule="auto"/>
        <w:ind w:left="484"/>
      </w:pPr>
      <w:r>
        <w:t>C．死去的张某    D．农村承包经营户</w:t>
      </w:r>
    </w:p>
    <w:p w14:paraId="308F00AB">
      <w:pPr>
        <w:pStyle w:val="19"/>
        <w:spacing w:before="92" w:line="228" w:lineRule="auto"/>
        <w:ind w:left="484"/>
      </w:pPr>
      <w:r>
        <w:t>224.下列哪些是抵销的要件？ (    )</w:t>
      </w:r>
    </w:p>
    <w:p w14:paraId="1B6949F5">
      <w:pPr>
        <w:pStyle w:val="19"/>
        <w:spacing w:before="92" w:line="228" w:lineRule="auto"/>
        <w:ind w:left="484"/>
      </w:pPr>
      <w:r>
        <w:t>A．须双方互负同种类的债务    B．须双方的债券均已届清偿期</w:t>
      </w:r>
    </w:p>
    <w:p w14:paraId="491C2476">
      <w:pPr>
        <w:pStyle w:val="19"/>
        <w:spacing w:before="92" w:line="228" w:lineRule="auto"/>
        <w:ind w:left="484"/>
      </w:pPr>
      <w:r>
        <w:t>C.须双方的债务完全对等       D．须债务的性质或法律规定可以抵销</w:t>
      </w:r>
    </w:p>
    <w:p w14:paraId="4C829330">
      <w:pPr>
        <w:pStyle w:val="19"/>
        <w:spacing w:before="92" w:line="228" w:lineRule="auto"/>
        <w:ind w:left="484"/>
      </w:pPr>
      <w:r>
        <w:t>225.下列民事权利中属于绝对权的有（    ）。</w:t>
      </w:r>
    </w:p>
    <w:p w14:paraId="4B8F0390">
      <w:pPr>
        <w:pStyle w:val="19"/>
        <w:spacing w:before="92" w:line="228" w:lineRule="auto"/>
        <w:ind w:left="484"/>
      </w:pPr>
      <w:r>
        <w:t>A．物权    B．债权    C．所有权    D．人格权</w:t>
      </w:r>
    </w:p>
    <w:p w14:paraId="1738F36D">
      <w:pPr>
        <w:pStyle w:val="19"/>
        <w:spacing w:before="92" w:line="228" w:lineRule="auto"/>
        <w:ind w:left="484"/>
      </w:pPr>
      <w:r>
        <w:t>226.法律关系客体的类型有（    ）。</w:t>
      </w:r>
    </w:p>
    <w:p w14:paraId="019F0A33">
      <w:pPr>
        <w:pStyle w:val="19"/>
        <w:spacing w:before="92" w:line="228" w:lineRule="auto"/>
        <w:ind w:left="484"/>
      </w:pPr>
      <w:r>
        <w:t>A．物    B．行为    C．智力成果    D．人身利益</w:t>
      </w:r>
    </w:p>
    <w:p w14:paraId="239AD169">
      <w:pPr>
        <w:pStyle w:val="19"/>
        <w:spacing w:before="92" w:line="228" w:lineRule="auto"/>
        <w:ind w:left="484"/>
      </w:pPr>
      <w:r>
        <w:t>227.人格尊严不受侵犯是公民的基本权利中人身自由的内容之一，人格尊严包括（    ）。</w:t>
      </w:r>
    </w:p>
    <w:p w14:paraId="792A03A8">
      <w:pPr>
        <w:pStyle w:val="19"/>
        <w:spacing w:before="92" w:line="228" w:lineRule="auto"/>
        <w:ind w:left="484"/>
      </w:pPr>
      <w:r>
        <w:t>A．隐私权    B． 肖像权    C．名誉权    D．荣誉权</w:t>
      </w:r>
    </w:p>
    <w:p w14:paraId="33A85313">
      <w:pPr>
        <w:pStyle w:val="19"/>
        <w:spacing w:before="92" w:line="228" w:lineRule="auto"/>
        <w:ind w:left="484"/>
      </w:pPr>
      <w:r>
        <w:t>228.甲因失恋，将前女友乙的照片传到网上，并公开她的姓名、电话、单位名称等，且捏造事实恶意中伤。乙要求网络服务提供者删除，但遭拒绝。对此，下列说法正确的有（    ）。</w:t>
      </w:r>
    </w:p>
    <w:p w14:paraId="62CE0D7A">
      <w:pPr>
        <w:pStyle w:val="19"/>
        <w:spacing w:before="92" w:line="228" w:lineRule="auto"/>
        <w:ind w:left="484"/>
      </w:pPr>
      <w:r>
        <w:t>A． 甲的行为侵犯了乙的名誉权             B． 甲的行为侵犯了乙的隐私权</w:t>
      </w:r>
    </w:p>
    <w:p w14:paraId="250765A4">
      <w:pPr>
        <w:pStyle w:val="19"/>
        <w:spacing w:before="92" w:line="228" w:lineRule="auto"/>
        <w:ind w:left="484"/>
      </w:pPr>
      <w:r>
        <w:t>C．网络服务提供者对甲的行为承担补充责任  D．网络服务提供者对甲的行为承担连带责任</w:t>
      </w:r>
    </w:p>
    <w:p w14:paraId="7629F9EE">
      <w:pPr>
        <w:pStyle w:val="19"/>
        <w:spacing w:before="92" w:line="228" w:lineRule="auto"/>
        <w:ind w:left="484"/>
      </w:pPr>
      <w:r>
        <w:t>229.甲作为出售方与乙签订买卖合同，为保障债权实现，可以要求乙提供的债权担保方式有（    ）。</w:t>
      </w:r>
    </w:p>
    <w:p w14:paraId="5E97A030">
      <w:pPr>
        <w:pStyle w:val="19"/>
        <w:spacing w:before="92" w:line="228" w:lineRule="auto"/>
        <w:ind w:left="484"/>
      </w:pPr>
      <w:r>
        <w:t>A．定金    B．保证    C．抵押    D．质押</w:t>
      </w:r>
    </w:p>
    <w:p w14:paraId="72C6A48C">
      <w:pPr>
        <w:pStyle w:val="19"/>
        <w:spacing w:before="92" w:line="228" w:lineRule="auto"/>
        <w:ind w:left="484"/>
      </w:pPr>
      <w:r>
        <w:t>230.下列选项中，（    ）是既不属于控诉一方，也不属于辩护一方的诉讼参与人。</w:t>
      </w:r>
    </w:p>
    <w:p w14:paraId="026215F4">
      <w:pPr>
        <w:pStyle w:val="19"/>
        <w:spacing w:before="92" w:line="228" w:lineRule="auto"/>
        <w:ind w:left="484"/>
      </w:pPr>
      <w:r>
        <w:t>A．公诉人    B．鉴定人    C．翻译人员    D．辩护人</w:t>
      </w:r>
    </w:p>
    <w:p w14:paraId="64CDED58">
      <w:pPr>
        <w:pStyle w:val="19"/>
        <w:spacing w:before="92" w:line="228" w:lineRule="auto"/>
        <w:ind w:left="484"/>
      </w:pPr>
      <w:r>
        <w:t>231.债发生的根据即产生债的法律事实主要有（    ）。</w:t>
      </w:r>
    </w:p>
    <w:p w14:paraId="175E87BD">
      <w:pPr>
        <w:pStyle w:val="19"/>
        <w:spacing w:before="92" w:line="228" w:lineRule="auto"/>
        <w:ind w:left="484"/>
      </w:pPr>
      <w:r>
        <w:t>A．合同        B．不当得利</w:t>
      </w:r>
    </w:p>
    <w:p w14:paraId="3E109C49">
      <w:pPr>
        <w:pStyle w:val="19"/>
        <w:spacing w:before="92" w:line="228" w:lineRule="auto"/>
        <w:ind w:left="484"/>
      </w:pPr>
      <w:r>
        <w:t>C．无因管理    D．侵权行为</w:t>
      </w:r>
    </w:p>
    <w:p w14:paraId="21B7923F">
      <w:pPr>
        <w:pStyle w:val="19"/>
        <w:spacing w:before="92" w:line="228" w:lineRule="auto"/>
        <w:ind w:left="484"/>
      </w:pPr>
      <w:r>
        <w:t>232.某国有企业的出纳刘某到银行提取 20 万元现金，银行营业员王某因疏忽给丁刘某 25 万元，刘某私吞了多领的 5 万元。下列选项中正确的是（    ）。</w:t>
      </w:r>
    </w:p>
    <w:p w14:paraId="4DB807E2">
      <w:pPr>
        <w:pStyle w:val="19"/>
        <w:spacing w:before="92" w:line="228" w:lineRule="auto"/>
        <w:ind w:left="484"/>
      </w:pPr>
      <w:r>
        <w:t>A．某国有企业构成不当得利                B．刘某私吞 5 万元侵犯了国有企业财产权</w:t>
      </w:r>
    </w:p>
    <w:p w14:paraId="48783F5C">
      <w:pPr>
        <w:pStyle w:val="19"/>
        <w:spacing w:before="92" w:line="228" w:lineRule="auto"/>
        <w:ind w:left="484"/>
      </w:pPr>
      <w:r>
        <w:t>C．刘某私吞 5 万元的行为在刑法上构成犯罪  D．应由刘某向银行承担返还责任</w:t>
      </w:r>
    </w:p>
    <w:p w14:paraId="5BEE3D4B">
      <w:pPr>
        <w:pStyle w:val="19"/>
        <w:spacing w:before="92" w:line="228" w:lineRule="auto"/>
        <w:ind w:left="484"/>
      </w:pPr>
      <w:r>
        <w:t>233. 自然人的民事权利能力的特征有（    ）。</w:t>
      </w:r>
    </w:p>
    <w:p w14:paraId="7ADF930F">
      <w:pPr>
        <w:pStyle w:val="19"/>
        <w:spacing w:before="92" w:line="228" w:lineRule="auto"/>
        <w:ind w:left="484"/>
      </w:pPr>
      <w:r>
        <w:t>A．统一性    B．平等性    C．广泛性    D．差别性</w:t>
      </w:r>
    </w:p>
    <w:p w14:paraId="3EFC3E46">
      <w:pPr>
        <w:pStyle w:val="19"/>
        <w:spacing w:before="92" w:line="228" w:lineRule="auto"/>
        <w:ind w:left="484"/>
      </w:pPr>
      <w:r>
        <w:t>234.甲建筑公司向乙涂料厂订购涂料 800 桶，合同规定违约金为 5 000 元。后因乙涂料厂提供的产品质量不合格，给甲建筑公司造成了 8 000 元的损失，并影响了公司在客户中的声誉。 甲建筑公司可以要求乙涂料厂（    ）。</w:t>
      </w:r>
    </w:p>
    <w:p w14:paraId="68CBE434">
      <w:pPr>
        <w:pStyle w:val="19"/>
        <w:spacing w:before="92" w:line="228" w:lineRule="auto"/>
        <w:ind w:left="484"/>
      </w:pPr>
      <w:r>
        <w:t>A．消除影响，恢复名誉    B．停止侵害</w:t>
      </w:r>
    </w:p>
    <w:p w14:paraId="6AF09C24">
      <w:pPr>
        <w:pStyle w:val="19"/>
        <w:spacing w:before="92" w:line="228" w:lineRule="auto"/>
        <w:ind w:left="484"/>
      </w:pPr>
      <w:r>
        <w:t>C．赔偿损失              D．支付违约金</w:t>
      </w:r>
    </w:p>
    <w:p w14:paraId="17032F29">
      <w:pPr>
        <w:pStyle w:val="19"/>
        <w:spacing w:before="92" w:line="228" w:lineRule="auto"/>
        <w:ind w:left="484"/>
      </w:pPr>
      <w:r>
        <w:t>235.《婚姻法》规定： “现役军人的配偶要求离婚，须得军人同意，但军人一方有重大过错的除外。 ”这一规定属于下列哪一个或哪几个规则？ (    )</w:t>
      </w:r>
    </w:p>
    <w:p w14:paraId="6899873D">
      <w:pPr>
        <w:pStyle w:val="19"/>
        <w:spacing w:before="92" w:line="228" w:lineRule="auto"/>
        <w:ind w:left="484"/>
      </w:pPr>
      <w:r>
        <w:t>A．授权性规则    B．禁止性规则</w:t>
      </w:r>
    </w:p>
    <w:p w14:paraId="68BBD144">
      <w:pPr>
        <w:pStyle w:val="19"/>
        <w:spacing w:before="92" w:line="228" w:lineRule="auto"/>
        <w:ind w:left="484"/>
      </w:pPr>
      <w:r>
        <w:t>C．义务性规则    D．准用性规则</w:t>
      </w:r>
    </w:p>
    <w:p w14:paraId="1C07ED2D">
      <w:pPr>
        <w:pStyle w:val="19"/>
        <w:spacing w:before="92" w:line="228" w:lineRule="auto"/>
        <w:ind w:left="484"/>
      </w:pPr>
      <w:r>
        <w:t>236.甲、乙共同共有一套房屋，约定由甲使用。其后， 甲、乙将房屋出租给丙，后房屋因年久失修倒塌砸毁承租人丙的汽车。下列关于赔偿责任的承担，表述正确的有（    ）。</w:t>
      </w:r>
    </w:p>
    <w:p w14:paraId="2602E746">
      <w:pPr>
        <w:pStyle w:val="19"/>
        <w:spacing w:before="92" w:line="228" w:lineRule="auto"/>
        <w:ind w:left="484"/>
      </w:pPr>
      <w:r>
        <w:t>A． 甲、乙平等分担赔偿义务。</w:t>
      </w:r>
    </w:p>
    <w:p w14:paraId="5D2FEAD5">
      <w:pPr>
        <w:pStyle w:val="19"/>
        <w:spacing w:before="92" w:line="228" w:lineRule="auto"/>
        <w:ind w:left="484"/>
      </w:pPr>
      <w:r>
        <w:t>B． 甲乙按照共有份额的比例，承担赔偿责任</w:t>
      </w:r>
    </w:p>
    <w:p w14:paraId="02E8BB8B">
      <w:pPr>
        <w:pStyle w:val="19"/>
        <w:spacing w:before="92" w:line="228" w:lineRule="auto"/>
        <w:ind w:left="484"/>
      </w:pPr>
      <w:r>
        <w:t>C． 甲乙对丙承担连带清偿责任</w:t>
      </w:r>
    </w:p>
    <w:p w14:paraId="3D73D9EB">
      <w:pPr>
        <w:pStyle w:val="19"/>
        <w:spacing w:before="92" w:line="228" w:lineRule="auto"/>
        <w:ind w:left="484"/>
      </w:pPr>
      <w:r>
        <w:t>D． 甲是使用人，他应对此承担全部赔偿责任</w:t>
      </w:r>
    </w:p>
    <w:p w14:paraId="52B2D2DE">
      <w:pPr>
        <w:pStyle w:val="19"/>
        <w:spacing w:before="92" w:line="228" w:lineRule="auto"/>
        <w:ind w:left="484"/>
      </w:pPr>
      <w:r>
        <w:t>237.下列案件属于我国民事诉讼法规定的受理案件的范围的有（    ）。</w:t>
      </w:r>
    </w:p>
    <w:p w14:paraId="0C4AA15B">
      <w:pPr>
        <w:pStyle w:val="19"/>
        <w:spacing w:before="92" w:line="228" w:lineRule="auto"/>
        <w:ind w:left="484"/>
      </w:pPr>
      <w:r>
        <w:t>A．合同纠纷案件    B．收养纠纷案件</w:t>
      </w:r>
    </w:p>
    <w:p w14:paraId="6423CB81">
      <w:pPr>
        <w:pStyle w:val="19"/>
        <w:spacing w:before="92" w:line="228" w:lineRule="auto"/>
        <w:ind w:left="484"/>
      </w:pPr>
      <w:r>
        <w:t>C．选民资格案件    D．按照公示催告程序宣告票据无效的案件</w:t>
      </w:r>
    </w:p>
    <w:p w14:paraId="06CAD6E3">
      <w:pPr>
        <w:pStyle w:val="19"/>
        <w:spacing w:before="92" w:line="228" w:lineRule="auto"/>
        <w:ind w:left="484"/>
      </w:pPr>
      <w:r>
        <w:t>238.廖某长期向消费者出售伪劣食用油，后来被消费者王某、张某、李某起诉，廖某在应诉答辩后就忽然失踪。对此法院下列处理不当的有（    ）。</w:t>
      </w:r>
    </w:p>
    <w:p w14:paraId="23B399F3">
      <w:pPr>
        <w:pStyle w:val="19"/>
        <w:spacing w:before="92" w:line="228" w:lineRule="auto"/>
        <w:ind w:left="484"/>
      </w:pPr>
      <w:r>
        <w:t>A．延期审理    B．中止诉讼</w:t>
      </w:r>
    </w:p>
    <w:p w14:paraId="373465D9">
      <w:pPr>
        <w:pStyle w:val="19"/>
        <w:spacing w:before="92" w:line="228" w:lineRule="auto"/>
        <w:ind w:left="484"/>
      </w:pPr>
      <w:r>
        <w:t>C．终结诉讼    D．缺席判决</w:t>
      </w:r>
    </w:p>
    <w:p w14:paraId="69F4A88B">
      <w:pPr>
        <w:pStyle w:val="19"/>
        <w:spacing w:before="92" w:line="228" w:lineRule="auto"/>
        <w:ind w:left="484"/>
      </w:pPr>
      <w:r>
        <w:t>239.下列民事案件可以适用先予执行措施的有（    ）。</w:t>
      </w:r>
    </w:p>
    <w:p w14:paraId="3CA6D52D">
      <w:pPr>
        <w:pStyle w:val="19"/>
        <w:spacing w:before="92" w:line="228" w:lineRule="auto"/>
        <w:ind w:left="484"/>
      </w:pPr>
      <w:r>
        <w:t>A． 甲向单位索要工资        B．无经济来源的乙向儿女索要赡养费</w:t>
      </w:r>
    </w:p>
    <w:p w14:paraId="301A12D3">
      <w:pPr>
        <w:pStyle w:val="19"/>
        <w:spacing w:before="92" w:line="228" w:lineRule="auto"/>
        <w:ind w:left="484"/>
      </w:pPr>
      <w:r>
        <w:t>C．丙请求购货人支付货款    D．村委会收回发包给丁的承包土地</w:t>
      </w:r>
    </w:p>
    <w:p w14:paraId="6D1EBF48">
      <w:pPr>
        <w:pStyle w:val="19"/>
        <w:spacing w:before="92" w:line="228" w:lineRule="auto"/>
        <w:ind w:left="484"/>
      </w:pPr>
      <w:r>
        <w:t>240.下列关于人民法院系统内划分上下级人民法院之间受理第一审民事案件的分工和权限的说法正确的是(    ) 。</w:t>
      </w:r>
    </w:p>
    <w:p w14:paraId="77C14B5E">
      <w:pPr>
        <w:pStyle w:val="19"/>
        <w:spacing w:before="92" w:line="228" w:lineRule="auto"/>
        <w:ind w:left="484"/>
      </w:pPr>
      <w:r>
        <w:t>A．基层人民法院管辖第一审民事案件，但民事诉讼法另有规定的除外</w:t>
      </w:r>
    </w:p>
    <w:p w14:paraId="0D22F539">
      <w:pPr>
        <w:pStyle w:val="19"/>
        <w:spacing w:before="92" w:line="228" w:lineRule="auto"/>
        <w:ind w:left="484"/>
      </w:pPr>
      <w:r>
        <w:t>B．中级人民法院管辖下列一审案件：重大的涉外案件，在本辖区内有重大影响的案件</w:t>
      </w:r>
    </w:p>
    <w:p w14:paraId="472C4465">
      <w:pPr>
        <w:pStyle w:val="19"/>
        <w:spacing w:before="92" w:line="228" w:lineRule="auto"/>
        <w:ind w:left="484"/>
      </w:pPr>
      <w:r>
        <w:t>C．高级人民法院管辖在本辖区有重大影响的第一审民事案件</w:t>
      </w:r>
    </w:p>
    <w:p w14:paraId="1BB6A80E">
      <w:pPr>
        <w:pStyle w:val="19"/>
        <w:spacing w:before="92" w:line="228" w:lineRule="auto"/>
        <w:ind w:left="484"/>
      </w:pPr>
      <w:r>
        <w:t>D．最高人民法院仅管辖在国际上有重大影响的第一审民事案件</w:t>
      </w:r>
    </w:p>
    <w:p w14:paraId="73F6EC07">
      <w:pPr>
        <w:pStyle w:val="19"/>
        <w:spacing w:before="92" w:line="228" w:lineRule="auto"/>
        <w:ind w:left="484"/>
      </w:pPr>
      <w:r>
        <w:t>241.《行政复议法》的立法宗旨是（    ）。</w:t>
      </w:r>
    </w:p>
    <w:p w14:paraId="4CF02396">
      <w:pPr>
        <w:pStyle w:val="19"/>
        <w:spacing w:before="92" w:line="228" w:lineRule="auto"/>
        <w:ind w:left="484"/>
      </w:pPr>
      <w:r>
        <w:t>A．防止和纠正不正当的具体行政行为</w:t>
      </w:r>
    </w:p>
    <w:p w14:paraId="47AE6143">
      <w:pPr>
        <w:pStyle w:val="19"/>
        <w:spacing w:before="92" w:line="228" w:lineRule="auto"/>
        <w:ind w:left="484"/>
      </w:pPr>
      <w:r>
        <w:t>B．防止和纠正违法的具体行政行为</w:t>
      </w:r>
    </w:p>
    <w:p w14:paraId="186FC73B">
      <w:pPr>
        <w:pStyle w:val="19"/>
        <w:spacing w:before="92" w:line="228" w:lineRule="auto"/>
        <w:ind w:left="484"/>
      </w:pPr>
      <w:r>
        <w:t>C．保障和监督行政机关依法行使职权</w:t>
      </w:r>
    </w:p>
    <w:p w14:paraId="74F67D54">
      <w:pPr>
        <w:pStyle w:val="19"/>
        <w:spacing w:before="92" w:line="228" w:lineRule="auto"/>
        <w:ind w:left="484"/>
      </w:pPr>
      <w:r>
        <w:t>D．保障人民法院正确、及时审理行政案件</w:t>
      </w:r>
    </w:p>
    <w:p w14:paraId="36A9DC90">
      <w:pPr>
        <w:pStyle w:val="19"/>
        <w:spacing w:before="92" w:line="228" w:lineRule="auto"/>
        <w:ind w:left="484"/>
      </w:pPr>
      <w:r>
        <w:t>242.在行政复议中，被申请人与行政复议机关重合的包括（    ）。</w:t>
      </w:r>
    </w:p>
    <w:p w14:paraId="3BDB2F59">
      <w:pPr>
        <w:pStyle w:val="19"/>
        <w:spacing w:before="92" w:line="228" w:lineRule="auto"/>
        <w:ind w:left="484"/>
      </w:pPr>
      <w:r>
        <w:t>A．对公安部作出的行政行为的行政复议</w:t>
      </w:r>
    </w:p>
    <w:p w14:paraId="2540B72B">
      <w:pPr>
        <w:pStyle w:val="19"/>
        <w:spacing w:before="92" w:line="228" w:lineRule="auto"/>
        <w:ind w:left="484"/>
      </w:pPr>
      <w:r>
        <w:t>B．对重庆市有关城市改造的行政行为的行政复议</w:t>
      </w:r>
    </w:p>
    <w:p w14:paraId="3F50D7E2">
      <w:pPr>
        <w:pStyle w:val="19"/>
        <w:spacing w:before="92" w:line="228" w:lineRule="auto"/>
        <w:ind w:left="484"/>
      </w:pPr>
      <w:r>
        <w:t>C．对南宁市税务局因某企业漏税而采取的罚款行为的行政复议</w:t>
      </w:r>
    </w:p>
    <w:p w14:paraId="2D6AA8CA">
      <w:pPr>
        <w:pStyle w:val="19"/>
        <w:spacing w:before="92" w:line="228" w:lineRule="auto"/>
        <w:ind w:left="484"/>
      </w:pPr>
      <w:r>
        <w:t>D．对上海市公安局的拘留决定不服的行政复议</w:t>
      </w:r>
    </w:p>
    <w:p w14:paraId="419D9FEA">
      <w:pPr>
        <w:pStyle w:val="19"/>
        <w:spacing w:before="92" w:line="228" w:lineRule="auto"/>
        <w:ind w:left="484"/>
      </w:pPr>
      <w:r>
        <w:t>243.符合《行政复议法》对自然资源所有权或者使用权纠纷的复议处理有关规定的有（    ）。 A．海南省政府对某土地使用权的确认的行政复议裁定是终局裁定</w:t>
      </w:r>
    </w:p>
    <w:p w14:paraId="17FABD68">
      <w:pPr>
        <w:pStyle w:val="19"/>
        <w:spacing w:before="92" w:line="228" w:lineRule="auto"/>
        <w:ind w:left="484"/>
      </w:pPr>
      <w:r>
        <w:t>B．对某矿藏所有权的确认只能经过行政复议程序</w:t>
      </w:r>
    </w:p>
    <w:p w14:paraId="443000DC">
      <w:pPr>
        <w:pStyle w:val="19"/>
        <w:spacing w:before="92" w:line="228" w:lineRule="auto"/>
        <w:ind w:left="484"/>
      </w:pPr>
      <w:r>
        <w:t>C．对某荒地的使用权的救济必须先经过行政复议程序</w:t>
      </w:r>
    </w:p>
    <w:p w14:paraId="3E453711">
      <w:pPr>
        <w:pStyle w:val="19"/>
        <w:spacing w:before="92" w:line="228" w:lineRule="auto"/>
        <w:ind w:left="484"/>
      </w:pPr>
      <w:r>
        <w:t>D．对某土地所有权的确认只能经过诉讼程序</w:t>
      </w:r>
    </w:p>
    <w:p w14:paraId="02996333">
      <w:pPr>
        <w:pStyle w:val="19"/>
        <w:spacing w:before="92" w:line="228" w:lineRule="auto"/>
        <w:ind w:left="484"/>
      </w:pPr>
      <w:r>
        <w:t>244.在（    ）情况下，不存在复议第三人参加复议的问题。</w:t>
      </w:r>
    </w:p>
    <w:p w14:paraId="5A442B9C">
      <w:pPr>
        <w:pStyle w:val="19"/>
        <w:spacing w:before="92" w:line="228" w:lineRule="auto"/>
        <w:ind w:left="484"/>
      </w:pPr>
      <w:r>
        <w:t>A．复议活动尚未开始    B．复议进行期间</w:t>
      </w:r>
    </w:p>
    <w:p w14:paraId="11DB827C">
      <w:pPr>
        <w:pStyle w:val="19"/>
        <w:spacing w:before="92" w:line="228" w:lineRule="auto"/>
        <w:ind w:left="484"/>
      </w:pPr>
      <w:r>
        <w:t>C． 申请人已撤回申请    D．复议终结</w:t>
      </w:r>
    </w:p>
    <w:p w14:paraId="43E7BC7B">
      <w:pPr>
        <w:pStyle w:val="19"/>
        <w:spacing w:before="92" w:line="228" w:lineRule="auto"/>
        <w:ind w:left="484"/>
      </w:pPr>
      <w:r>
        <w:t>245.申请复议的条件包括（    ）。</w:t>
      </w:r>
    </w:p>
    <w:p w14:paraId="139CBE09">
      <w:pPr>
        <w:pStyle w:val="19"/>
        <w:spacing w:before="92" w:line="228" w:lineRule="auto"/>
        <w:ind w:left="484"/>
      </w:pPr>
      <w:r>
        <w:t>A．有明确的被申请人，有具体的复议请求和事实根据</w:t>
      </w:r>
    </w:p>
    <w:p w14:paraId="32B079A6">
      <w:pPr>
        <w:pStyle w:val="19"/>
        <w:spacing w:before="92" w:line="228" w:lineRule="auto"/>
        <w:ind w:left="484"/>
      </w:pPr>
      <w:r>
        <w:t>B．属于申请复议范围</w:t>
      </w:r>
    </w:p>
    <w:p w14:paraId="7BC59362">
      <w:pPr>
        <w:pStyle w:val="19"/>
        <w:spacing w:before="92" w:line="228" w:lineRule="auto"/>
        <w:ind w:left="484"/>
      </w:pPr>
      <w:r>
        <w:t>C．属于受理复议机关管辖</w:t>
      </w:r>
    </w:p>
    <w:p w14:paraId="2BC74FFC">
      <w:pPr>
        <w:pStyle w:val="19"/>
        <w:spacing w:before="92" w:line="228" w:lineRule="auto"/>
        <w:ind w:left="484"/>
      </w:pPr>
      <w:r>
        <w:t>D． 申请人是认为具体行政行为直接侵犯其合法权益的相对人</w:t>
      </w:r>
    </w:p>
    <w:p w14:paraId="7C91DCE8">
      <w:pPr>
        <w:pStyle w:val="19"/>
        <w:spacing w:before="92" w:line="228" w:lineRule="auto"/>
        <w:ind w:left="484"/>
      </w:pPr>
      <w:r>
        <w:t>246.我国相关法律规定，省级政府规章可以设定的事项有（    ）。</w:t>
      </w:r>
    </w:p>
    <w:p w14:paraId="3DFFB97C">
      <w:pPr>
        <w:pStyle w:val="19"/>
        <w:spacing w:before="92" w:line="228" w:lineRule="auto"/>
        <w:ind w:left="484"/>
      </w:pPr>
      <w:r>
        <w:t>A．警告    B．罚款    C．行政强制措施    D．临时性许可</w:t>
      </w:r>
    </w:p>
    <w:p w14:paraId="7225FE58">
      <w:pPr>
        <w:pStyle w:val="19"/>
        <w:spacing w:before="92" w:line="228" w:lineRule="auto"/>
        <w:ind w:left="484"/>
      </w:pPr>
      <w:r>
        <w:t>247.根据《行政处罚法》的规定，属于行政处罚不成立的情形有（    ）。</w:t>
      </w:r>
    </w:p>
    <w:p w14:paraId="058653D0">
      <w:pPr>
        <w:pStyle w:val="19"/>
        <w:spacing w:before="92" w:line="228" w:lineRule="auto"/>
        <w:ind w:left="484"/>
      </w:pPr>
      <w:r>
        <w:t>A．行政机关作出处罚决定前不告知当事人给予行政处罚的事实、理由和依据</w:t>
      </w:r>
    </w:p>
    <w:p w14:paraId="5B9A2D4D">
      <w:pPr>
        <w:pStyle w:val="19"/>
        <w:spacing w:before="92" w:line="228" w:lineRule="auto"/>
        <w:ind w:left="484"/>
      </w:pPr>
      <w:r>
        <w:t>B．行政机关依法应当听证而未进行听证就做出处罚决定</w:t>
      </w:r>
    </w:p>
    <w:p w14:paraId="02607615">
      <w:pPr>
        <w:pStyle w:val="19"/>
        <w:spacing w:before="92" w:line="228" w:lineRule="auto"/>
        <w:ind w:left="484"/>
      </w:pPr>
      <w:r>
        <w:t>C．当场收缴罚款又不出具省级财政部门统一制发的罚款收据</w:t>
      </w:r>
    </w:p>
    <w:p w14:paraId="41BAF1DC">
      <w:pPr>
        <w:pStyle w:val="19"/>
        <w:spacing w:before="92" w:line="228" w:lineRule="auto"/>
        <w:ind w:left="484"/>
      </w:pPr>
      <w:r>
        <w:t>D．行政机关拒不听取当事人的陈述、 申辩就做出处罚决定</w:t>
      </w:r>
    </w:p>
    <w:p w14:paraId="4588A131">
      <w:pPr>
        <w:pStyle w:val="19"/>
        <w:spacing w:before="92" w:line="228" w:lineRule="auto"/>
        <w:ind w:left="484"/>
      </w:pPr>
      <w:r>
        <w:t>248.下列不符合《行政处罚法》规定的有（    ）。</w:t>
      </w:r>
    </w:p>
    <w:p w14:paraId="4FBAF984">
      <w:pPr>
        <w:pStyle w:val="19"/>
        <w:spacing w:before="92" w:line="228" w:lineRule="auto"/>
        <w:ind w:left="484"/>
      </w:pPr>
      <w:r>
        <w:t>A．行政处罚的听证费用由当事人承担</w:t>
      </w:r>
    </w:p>
    <w:p w14:paraId="29F08B93">
      <w:pPr>
        <w:pStyle w:val="19"/>
        <w:spacing w:before="92" w:line="228" w:lineRule="auto"/>
        <w:ind w:left="484"/>
      </w:pPr>
      <w:r>
        <w:t>B．不满 14 周岁的人有违法行为的，应当依法从轻或减轻行政处罚</w:t>
      </w:r>
    </w:p>
    <w:p w14:paraId="6ADB547B">
      <w:pPr>
        <w:pStyle w:val="19"/>
        <w:spacing w:before="92" w:line="228" w:lineRule="auto"/>
        <w:ind w:left="484"/>
      </w:pPr>
      <w:r>
        <w:t>C．地方性法规可以设定除限制人身自由、 吊销企业营业执照以外的行政处罚</w:t>
      </w:r>
    </w:p>
    <w:p w14:paraId="74EB6DFC">
      <w:pPr>
        <w:pStyle w:val="19"/>
        <w:spacing w:before="92" w:line="228" w:lineRule="auto"/>
        <w:ind w:left="484"/>
      </w:pPr>
      <w:r>
        <w:t>D．间歇性精神病人实施违法行为的，不应给予行政处罚</w:t>
      </w:r>
    </w:p>
    <w:p w14:paraId="11EE011A">
      <w:pPr>
        <w:pStyle w:val="19"/>
        <w:spacing w:before="92" w:line="228" w:lineRule="auto"/>
        <w:ind w:left="484"/>
      </w:pPr>
      <w:r>
        <w:t>249.下列关于行政处罚的做法错误的有（    ）。</w:t>
      </w:r>
    </w:p>
    <w:p w14:paraId="5FFFB1BA">
      <w:pPr>
        <w:pStyle w:val="19"/>
        <w:spacing w:before="92" w:line="228" w:lineRule="auto"/>
        <w:ind w:left="484"/>
      </w:pPr>
      <w:r>
        <w:t>A．某县人民政府委托某企业实施行政处罚</w:t>
      </w:r>
    </w:p>
    <w:p w14:paraId="0759869A">
      <w:pPr>
        <w:pStyle w:val="19"/>
        <w:spacing w:before="92" w:line="228" w:lineRule="auto"/>
        <w:ind w:left="484"/>
      </w:pPr>
      <w:r>
        <w:t>B．某工商局因当事人的辩解而加重对其处罚</w:t>
      </w:r>
    </w:p>
    <w:p w14:paraId="6D8AA7E7">
      <w:pPr>
        <w:pStyle w:val="19"/>
        <w:spacing w:before="92" w:line="228" w:lineRule="auto"/>
        <w:ind w:left="484"/>
      </w:pPr>
      <w:r>
        <w:t>C．县环保局在听证程序中安排本案调查人员张某主持听证</w:t>
      </w:r>
    </w:p>
    <w:p w14:paraId="0CE7E872">
      <w:pPr>
        <w:pStyle w:val="19"/>
        <w:spacing w:before="92" w:line="228" w:lineRule="auto"/>
        <w:ind w:left="484"/>
      </w:pPr>
      <w:r>
        <w:t>D．某卫生局在行政处罚决定前未告知被处罚人行政处罚的依据</w:t>
      </w:r>
    </w:p>
    <w:p w14:paraId="0FF84CAF">
      <w:pPr>
        <w:pStyle w:val="19"/>
        <w:spacing w:before="92" w:line="228" w:lineRule="auto"/>
        <w:ind w:left="484"/>
      </w:pPr>
      <w:r>
        <w:t>250.行政处罚的种类有（    ）。</w:t>
      </w:r>
    </w:p>
    <w:p w14:paraId="0476C97B">
      <w:pPr>
        <w:pStyle w:val="19"/>
        <w:spacing w:before="92" w:line="228" w:lineRule="auto"/>
        <w:ind w:left="484"/>
      </w:pPr>
      <w:r>
        <w:t>A．警告    B．行政拘留    C．罚款    D．拘役</w:t>
      </w:r>
    </w:p>
    <w:p w14:paraId="5F5BFF9A">
      <w:pPr>
        <w:pStyle w:val="19"/>
        <w:spacing w:before="92" w:line="228" w:lineRule="auto"/>
        <w:ind w:left="484"/>
      </w:pPr>
      <w:r>
        <w:t>251.行政处分的主要形式有（    ）。</w:t>
      </w:r>
    </w:p>
    <w:p w14:paraId="4F0162CF">
      <w:pPr>
        <w:pStyle w:val="19"/>
        <w:spacing w:before="92" w:line="228" w:lineRule="auto"/>
        <w:ind w:left="484"/>
      </w:pPr>
      <w:r>
        <w:t>A．警告    B．罚款    C．降级    D．拘留</w:t>
      </w:r>
    </w:p>
    <w:p w14:paraId="03E49142">
      <w:pPr>
        <w:pStyle w:val="19"/>
        <w:spacing w:before="92" w:line="228" w:lineRule="auto"/>
        <w:ind w:left="484"/>
      </w:pPr>
      <w:r>
        <w:t>252.下列属于行政强制措施的有（    ）。</w:t>
      </w:r>
    </w:p>
    <w:p w14:paraId="5280E901">
      <w:pPr>
        <w:pStyle w:val="19"/>
        <w:spacing w:before="92" w:line="228" w:lineRule="auto"/>
        <w:ind w:left="484"/>
      </w:pPr>
      <w:r>
        <w:t>A．查封、扣押财物    B．驱散非法集会人员</w:t>
      </w:r>
    </w:p>
    <w:p w14:paraId="299E557A">
      <w:pPr>
        <w:pStyle w:val="19"/>
        <w:spacing w:before="92" w:line="228" w:lineRule="auto"/>
        <w:ind w:left="484"/>
      </w:pPr>
      <w:r>
        <w:t>C．冻结存款、汇款    D．加收滞纳金</w:t>
      </w:r>
    </w:p>
    <w:p w14:paraId="21968B4A">
      <w:pPr>
        <w:pStyle w:val="19"/>
        <w:spacing w:before="92" w:line="228" w:lineRule="auto"/>
        <w:ind w:left="484"/>
      </w:pPr>
      <w:r>
        <w:t>253.根据《行政强制法》的相关规定，下列说法正确的是（    ）。</w:t>
      </w:r>
    </w:p>
    <w:p w14:paraId="16352249">
      <w:pPr>
        <w:pStyle w:val="19"/>
        <w:spacing w:before="92" w:line="228" w:lineRule="auto"/>
        <w:ind w:left="484"/>
      </w:pPr>
      <w:r>
        <w:t>A．查封、扣押应当由法律、法规规定的行政机关实施</w:t>
      </w:r>
    </w:p>
    <w:p w14:paraId="1A1104F9">
      <w:pPr>
        <w:pStyle w:val="19"/>
        <w:spacing w:before="92" w:line="228" w:lineRule="auto"/>
        <w:ind w:left="484"/>
      </w:pPr>
      <w:r>
        <w:t>B．查封、扣押限于涉案的场所、设施或者财物</w:t>
      </w:r>
    </w:p>
    <w:p w14:paraId="75CF1656">
      <w:pPr>
        <w:pStyle w:val="19"/>
        <w:spacing w:before="92" w:line="228" w:lineRule="auto"/>
        <w:ind w:left="484"/>
      </w:pPr>
      <w:r>
        <w:t>C．涉案的场所、设施或者财物已被其他国家机关查封的，可以重复查封</w:t>
      </w:r>
    </w:p>
    <w:p w14:paraId="5727A924">
      <w:pPr>
        <w:pStyle w:val="19"/>
        <w:spacing w:before="92" w:line="228" w:lineRule="auto"/>
        <w:ind w:left="484"/>
      </w:pPr>
      <w:r>
        <w:t>D．对查封、扣押的场所、设施或者财物应当妥善保管</w:t>
      </w:r>
    </w:p>
    <w:p w14:paraId="4776CFBE">
      <w:pPr>
        <w:pStyle w:val="19"/>
        <w:spacing w:before="92" w:line="228" w:lineRule="auto"/>
        <w:ind w:left="484"/>
      </w:pPr>
      <w:r>
        <w:t>254.行政机关应当依法办理有关行政许可的注销手续的情形有（    ）。</w:t>
      </w:r>
    </w:p>
    <w:p w14:paraId="62835BB9">
      <w:pPr>
        <w:pStyle w:val="19"/>
        <w:spacing w:before="92" w:line="228" w:lineRule="auto"/>
        <w:ind w:left="484"/>
      </w:pPr>
      <w:r>
        <w:t>A．行政许可有效期届满未延续的</w:t>
      </w:r>
    </w:p>
    <w:p w14:paraId="42027925">
      <w:pPr>
        <w:pStyle w:val="19"/>
        <w:spacing w:before="92" w:line="228" w:lineRule="auto"/>
        <w:ind w:left="484"/>
      </w:pPr>
      <w:r>
        <w:t>B．赋予公民特定资格的行政许可，该公民死亡或者丧失行为能力的</w:t>
      </w:r>
    </w:p>
    <w:p w14:paraId="023393EB">
      <w:pPr>
        <w:pStyle w:val="19"/>
        <w:spacing w:before="92" w:line="228" w:lineRule="auto"/>
        <w:ind w:left="484"/>
      </w:pPr>
      <w:r>
        <w:t>C．法人或者其他组织依法终止的</w:t>
      </w:r>
    </w:p>
    <w:p w14:paraId="7E294BCC">
      <w:pPr>
        <w:pStyle w:val="19"/>
        <w:spacing w:before="92" w:line="228" w:lineRule="auto"/>
        <w:ind w:left="484"/>
      </w:pPr>
      <w:r>
        <w:t>D．行政许可依法被撤销、撤回，或者行政许可证件依法被吊销的</w:t>
      </w:r>
    </w:p>
    <w:p w14:paraId="580F5FB7">
      <w:pPr>
        <w:pStyle w:val="19"/>
        <w:spacing w:before="92" w:line="228" w:lineRule="auto"/>
        <w:ind w:left="484"/>
      </w:pPr>
      <w:r>
        <w:t>255.行政许可作为事先对经济和社会活动进行干预的一项重要的行政权力和管理方式，其设定必须特别慎重。下列选项中，哪些属于设定行政许可应遵循的原则？ (    )</w:t>
      </w:r>
    </w:p>
    <w:p w14:paraId="2E2F638E">
      <w:pPr>
        <w:pStyle w:val="19"/>
        <w:spacing w:before="92" w:line="228" w:lineRule="auto"/>
        <w:ind w:left="484"/>
      </w:pPr>
      <w:r>
        <w:t>A．应当遵循经济和社会发展规律</w:t>
      </w:r>
    </w:p>
    <w:p w14:paraId="478CC75A">
      <w:pPr>
        <w:pStyle w:val="19"/>
        <w:spacing w:before="92" w:line="228" w:lineRule="auto"/>
        <w:ind w:left="484"/>
      </w:pPr>
      <w:r>
        <w:t>B．要有利于维护公共利益和社会秩序</w:t>
      </w:r>
    </w:p>
    <w:p w14:paraId="1577B3D6">
      <w:pPr>
        <w:pStyle w:val="19"/>
        <w:spacing w:before="92" w:line="228" w:lineRule="auto"/>
        <w:ind w:left="484"/>
      </w:pPr>
      <w:r>
        <w:t>C．要有利于发挥公民、法人或者其他组织的积极性、主动性</w:t>
      </w:r>
    </w:p>
    <w:p w14:paraId="0D90C6A6">
      <w:pPr>
        <w:pStyle w:val="19"/>
        <w:spacing w:before="92" w:line="228" w:lineRule="auto"/>
        <w:ind w:left="484"/>
      </w:pPr>
      <w:r>
        <w:t>D．应当有利于行政机关对其直接管理的事业单位的人事、财务、外事等事项的审批</w:t>
      </w:r>
    </w:p>
    <w:p w14:paraId="2B2B0EB8">
      <w:pPr>
        <w:pStyle w:val="19"/>
        <w:spacing w:before="92" w:line="228" w:lineRule="auto"/>
        <w:ind w:left="484"/>
      </w:pPr>
      <w:r>
        <w:t>256.行政合理性原则的具体要求有（    ）。</w:t>
      </w:r>
    </w:p>
    <w:p w14:paraId="61EC3FCD">
      <w:pPr>
        <w:pStyle w:val="19"/>
        <w:spacing w:before="92" w:line="228" w:lineRule="auto"/>
        <w:ind w:left="484"/>
      </w:pPr>
      <w:r>
        <w:t>A．行政行为的内容应当合乎情理     B．行政行为不能超越职权</w:t>
      </w:r>
    </w:p>
    <w:p w14:paraId="5768D515">
      <w:pPr>
        <w:pStyle w:val="19"/>
        <w:spacing w:before="92" w:line="228" w:lineRule="auto"/>
        <w:ind w:left="484"/>
      </w:pPr>
      <w:r>
        <w:t>C．行政行为的动因应符合行政目的   D．行政职权的授予、委托要有法律依据</w:t>
      </w:r>
    </w:p>
    <w:p w14:paraId="2B1AF724">
      <w:pPr>
        <w:pStyle w:val="19"/>
        <w:spacing w:before="92" w:line="228" w:lineRule="auto"/>
        <w:ind w:left="484"/>
      </w:pPr>
      <w:r>
        <w:t>257.下列明确规定了听证程序的法律有（     ）。</w:t>
      </w:r>
    </w:p>
    <w:p w14:paraId="6C2B2643">
      <w:pPr>
        <w:pStyle w:val="19"/>
        <w:spacing w:before="92" w:line="228" w:lineRule="auto"/>
        <w:ind w:left="484"/>
      </w:pPr>
      <w:r>
        <w:t>A．《行政许可法》       B．《行政强制法》</w:t>
      </w:r>
    </w:p>
    <w:p w14:paraId="2485F77C">
      <w:pPr>
        <w:pStyle w:val="19"/>
        <w:spacing w:before="92" w:line="228" w:lineRule="auto"/>
        <w:ind w:left="484"/>
      </w:pPr>
      <w:r>
        <w:t>C．《行政处罚法》       D．《治安管理处罚法》</w:t>
      </w:r>
    </w:p>
    <w:p w14:paraId="0CDCA79A">
      <w:pPr>
        <w:pStyle w:val="19"/>
        <w:spacing w:before="92" w:line="228" w:lineRule="auto"/>
        <w:ind w:left="484"/>
      </w:pPr>
      <w:r>
        <w:t>258.下列关于行政调解的表述，正确的有（    ）。</w:t>
      </w:r>
    </w:p>
    <w:p w14:paraId="03FD3544">
      <w:pPr>
        <w:pStyle w:val="19"/>
        <w:spacing w:before="92" w:line="228" w:lineRule="auto"/>
        <w:ind w:left="484"/>
      </w:pPr>
      <w:r>
        <w:t>A．行政调解不具有可诉性       B．行政调解具有强制性</w:t>
      </w:r>
    </w:p>
    <w:p w14:paraId="409FC755">
      <w:pPr>
        <w:pStyle w:val="19"/>
        <w:spacing w:before="92" w:line="228" w:lineRule="auto"/>
        <w:ind w:left="484"/>
      </w:pPr>
      <w:r>
        <w:t>C．行政调解的主体是人民法院   D．行政调解的对象是特定的民事纠纷</w:t>
      </w:r>
    </w:p>
    <w:p w14:paraId="2144AF60">
      <w:pPr>
        <w:pStyle w:val="19"/>
        <w:spacing w:before="92" w:line="228" w:lineRule="auto"/>
        <w:ind w:left="484"/>
      </w:pPr>
      <w:r>
        <w:t>259.行政违法的构成要件包括（    ）。</w:t>
      </w:r>
    </w:p>
    <w:p w14:paraId="773FACEA">
      <w:pPr>
        <w:pStyle w:val="19"/>
        <w:spacing w:before="92" w:line="228" w:lineRule="auto"/>
        <w:ind w:left="484"/>
      </w:pPr>
      <w:r>
        <w:t>A．行为主体必须是行政法律关系主体</w:t>
      </w:r>
    </w:p>
    <w:p w14:paraId="475AF2E1">
      <w:pPr>
        <w:pStyle w:val="19"/>
        <w:spacing w:before="92" w:line="228" w:lineRule="auto"/>
        <w:ind w:left="484"/>
      </w:pPr>
      <w:r>
        <w:t>B．行政法律关系主体具有相关的法定义务</w:t>
      </w:r>
    </w:p>
    <w:p w14:paraId="7FC73C0F">
      <w:pPr>
        <w:pStyle w:val="19"/>
        <w:spacing w:before="92" w:line="228" w:lineRule="auto"/>
        <w:ind w:left="484"/>
      </w:pPr>
      <w:r>
        <w:t>C．行政法律关系主体具有不履行法定义务的行为</w:t>
      </w:r>
    </w:p>
    <w:p w14:paraId="03504DFE">
      <w:pPr>
        <w:pStyle w:val="19"/>
        <w:spacing w:before="92" w:line="228" w:lineRule="auto"/>
        <w:ind w:left="484"/>
      </w:pPr>
      <w:r>
        <w:t>D．行政行为符合法定程序</w:t>
      </w:r>
    </w:p>
    <w:p w14:paraId="54B419D0">
      <w:pPr>
        <w:pStyle w:val="19"/>
        <w:spacing w:before="92" w:line="228" w:lineRule="auto"/>
        <w:ind w:left="484"/>
      </w:pPr>
      <w:r>
        <w:t>260.行政机关依据其职权，能够主动作出的行政行为有（    ）。</w:t>
      </w:r>
    </w:p>
    <w:p w14:paraId="08E640B6">
      <w:pPr>
        <w:pStyle w:val="19"/>
        <w:spacing w:before="92" w:line="228" w:lineRule="auto"/>
        <w:ind w:left="484"/>
      </w:pPr>
      <w:r>
        <w:t>A．行政征用    B．行政裁决    C．行政调解    D．行政立法</w:t>
      </w:r>
    </w:p>
    <w:p w14:paraId="7AE53A03">
      <w:pPr>
        <w:pStyle w:val="19"/>
        <w:spacing w:before="92" w:line="228" w:lineRule="auto"/>
        <w:ind w:left="484"/>
      </w:pPr>
      <w:r>
        <w:t>261.有关行政立法，正确的表述是（    ）。</w:t>
      </w:r>
    </w:p>
    <w:p w14:paraId="10AF9B38">
      <w:pPr>
        <w:pStyle w:val="19"/>
        <w:spacing w:before="92" w:line="228" w:lineRule="auto"/>
        <w:ind w:left="484"/>
      </w:pPr>
      <w:r>
        <w:t>A．行政立法是行政机关的行为</w:t>
      </w:r>
    </w:p>
    <w:p w14:paraId="6908208D">
      <w:pPr>
        <w:pStyle w:val="19"/>
        <w:spacing w:before="92" w:line="228" w:lineRule="auto"/>
        <w:ind w:left="484"/>
      </w:pPr>
      <w:r>
        <w:t>B．行政立法是国家机关制定有关行政管理方面规范性文件的行为</w:t>
      </w:r>
    </w:p>
    <w:p w14:paraId="438A46CE">
      <w:pPr>
        <w:pStyle w:val="19"/>
        <w:spacing w:before="92" w:line="228" w:lineRule="auto"/>
        <w:ind w:left="484"/>
      </w:pPr>
      <w:r>
        <w:t>C．行政立法是行政机关制定普遍性行为规则的行为</w:t>
      </w:r>
    </w:p>
    <w:p w14:paraId="61917B4B">
      <w:pPr>
        <w:pStyle w:val="19"/>
        <w:spacing w:before="92" w:line="228" w:lineRule="auto"/>
        <w:ind w:left="484"/>
      </w:pPr>
      <w:r>
        <w:t>D．行政立法是行政机关按照立法程序所做的行为</w:t>
      </w:r>
    </w:p>
    <w:p w14:paraId="6173F02A">
      <w:pPr>
        <w:pStyle w:val="19"/>
        <w:spacing w:before="92" w:line="228" w:lineRule="auto"/>
        <w:ind w:left="484"/>
      </w:pPr>
      <w:r>
        <w:t>262.行政程序法上回避制度中的回避理由有哪些？ (    )</w:t>
      </w:r>
    </w:p>
    <w:p w14:paraId="5F4159D0">
      <w:pPr>
        <w:pStyle w:val="19"/>
        <w:spacing w:before="92" w:line="228" w:lineRule="auto"/>
        <w:ind w:left="484"/>
      </w:pPr>
      <w:r>
        <w:t>A．行政相对人不信任该行政人员</w:t>
      </w:r>
    </w:p>
    <w:p w14:paraId="5D43842E">
      <w:pPr>
        <w:pStyle w:val="19"/>
        <w:spacing w:before="92" w:line="228" w:lineRule="auto"/>
        <w:ind w:left="484"/>
      </w:pPr>
      <w:r>
        <w:t>B．行政人员本人是行政决定的一方当事人</w:t>
      </w:r>
    </w:p>
    <w:p w14:paraId="2C3E4891">
      <w:pPr>
        <w:pStyle w:val="19"/>
        <w:spacing w:before="92" w:line="228" w:lineRule="auto"/>
        <w:ind w:left="484"/>
      </w:pPr>
      <w:r>
        <w:t>C．行政决定的一方当事人是该行政人员的近亲属</w:t>
      </w:r>
    </w:p>
    <w:p w14:paraId="718B787C">
      <w:pPr>
        <w:pStyle w:val="19"/>
        <w:spacing w:before="92" w:line="228" w:lineRule="auto"/>
        <w:ind w:left="484"/>
      </w:pPr>
      <w:r>
        <w:t>D．行政决定的一方当事人与该行政人员有其他关系可能影响公正裁判</w:t>
      </w:r>
    </w:p>
    <w:p w14:paraId="32E543CD">
      <w:pPr>
        <w:pStyle w:val="19"/>
        <w:spacing w:before="92" w:line="228" w:lineRule="auto"/>
        <w:ind w:left="484"/>
      </w:pPr>
      <w:r>
        <w:t>263.在行政法律关系中，可以成为行政相对方的是（    ）。</w:t>
      </w:r>
    </w:p>
    <w:p w14:paraId="5013A099">
      <w:pPr>
        <w:pStyle w:val="19"/>
        <w:spacing w:before="92" w:line="228" w:lineRule="auto"/>
        <w:ind w:left="484"/>
      </w:pPr>
      <w:r>
        <w:t>A．行政机关    B．外国组织     C．人民法院    D．人民团体</w:t>
      </w:r>
    </w:p>
    <w:p w14:paraId="297D385D">
      <w:pPr>
        <w:pStyle w:val="19"/>
        <w:spacing w:before="92" w:line="228" w:lineRule="auto"/>
        <w:ind w:left="484"/>
      </w:pPr>
      <w:r>
        <w:t>264.行政裁决与行政仲裁的共同点有（    ）。</w:t>
      </w:r>
    </w:p>
    <w:p w14:paraId="5FD6066F">
      <w:pPr>
        <w:pStyle w:val="19"/>
        <w:spacing w:before="92" w:line="228" w:lineRule="auto"/>
        <w:ind w:left="484"/>
      </w:pPr>
      <w:r>
        <w:t>A．都是作为一种民间活动出现的   B．都是行政机关以第三者的身份裁断的</w:t>
      </w:r>
    </w:p>
    <w:p w14:paraId="578D46E7">
      <w:pPr>
        <w:pStyle w:val="19"/>
        <w:spacing w:before="92" w:line="228" w:lineRule="auto"/>
        <w:ind w:left="484"/>
      </w:pPr>
      <w:r>
        <w:t>C．处理对象都是民事争议         D．都是行政机关运用行政权力的过程</w:t>
      </w:r>
    </w:p>
    <w:p w14:paraId="514D89C8">
      <w:pPr>
        <w:pStyle w:val="19"/>
        <w:spacing w:before="92" w:line="228" w:lineRule="auto"/>
        <w:ind w:left="484"/>
      </w:pPr>
      <w:r>
        <w:t>265.依立法主体不同，行政立法可分为（    ）。</w:t>
      </w:r>
    </w:p>
    <w:p w14:paraId="73F21A29">
      <w:pPr>
        <w:pStyle w:val="19"/>
        <w:spacing w:before="92" w:line="228" w:lineRule="auto"/>
        <w:ind w:left="484"/>
      </w:pPr>
      <w:r>
        <w:t>A．一般授权立法    B．特殊授权立法     C．中央行政立法    D．地方行政立法</w:t>
      </w:r>
    </w:p>
    <w:p w14:paraId="0C05597F">
      <w:pPr>
        <w:pStyle w:val="19"/>
        <w:spacing w:before="92" w:line="228" w:lineRule="auto"/>
        <w:ind w:left="484"/>
      </w:pPr>
      <w:r>
        <w:t>266.行政主体承担行政责任的具体方式包括（    ）。</w:t>
      </w:r>
    </w:p>
    <w:p w14:paraId="4FE3F717">
      <w:pPr>
        <w:pStyle w:val="19"/>
        <w:spacing w:before="92" w:line="228" w:lineRule="auto"/>
        <w:ind w:left="484"/>
      </w:pPr>
      <w:r>
        <w:t>A．通报批评        B．赔礼道歉，承认错误</w:t>
      </w:r>
    </w:p>
    <w:p w14:paraId="3BD7C5E7">
      <w:pPr>
        <w:pStyle w:val="19"/>
        <w:spacing w:before="92" w:line="228" w:lineRule="auto"/>
        <w:ind w:left="484"/>
      </w:pPr>
      <w:r>
        <w:t>C．行政处分        D．履行职务</w:t>
      </w:r>
    </w:p>
    <w:p w14:paraId="7466166E">
      <w:pPr>
        <w:pStyle w:val="19"/>
        <w:spacing w:before="92" w:line="228" w:lineRule="auto"/>
        <w:ind w:left="484"/>
      </w:pPr>
      <w:r>
        <w:t>267.下列内容属于行政征收的有（    ）。</w:t>
      </w:r>
    </w:p>
    <w:p w14:paraId="1AEDD79C">
      <w:pPr>
        <w:pStyle w:val="19"/>
        <w:spacing w:before="92" w:line="228" w:lineRule="auto"/>
        <w:ind w:left="484"/>
      </w:pPr>
      <w:r>
        <w:t>A．管理费    B．党费    C．排污费    D．洗理费</w:t>
      </w:r>
    </w:p>
    <w:p w14:paraId="2074137C">
      <w:pPr>
        <w:pStyle w:val="19"/>
        <w:spacing w:before="92" w:line="228" w:lineRule="auto"/>
        <w:ind w:left="484"/>
      </w:pPr>
      <w:r>
        <w:t>268.出租车司机林某送一个即将临产的孕妇去医院，因情况紧急，将车开至非机动车道路上，被交警拦截并告知罚款。林某解释后，交警不予以罚款并且还用警车为其开道，对此事件，下列表述不正确的有（    ）。 A．交警在对林某是否予以罚款上所作出的解释是“行政解释 ”</w:t>
      </w:r>
    </w:p>
    <w:p w14:paraId="7745B535">
      <w:pPr>
        <w:pStyle w:val="19"/>
        <w:spacing w:before="92" w:line="228" w:lineRule="auto"/>
        <w:ind w:left="484"/>
      </w:pPr>
      <w:r>
        <w:t>B．在此事件中，交警所进行的法律推理属于“辩证推理 ”</w:t>
      </w:r>
    </w:p>
    <w:p w14:paraId="1802633E">
      <w:pPr>
        <w:pStyle w:val="19"/>
        <w:spacing w:before="92" w:line="228" w:lineRule="auto"/>
        <w:ind w:left="484"/>
      </w:pPr>
      <w:r>
        <w:t>C．在此事件中，法的价值之间发生冲突</w:t>
      </w:r>
    </w:p>
    <w:p w14:paraId="1216EBB4">
      <w:pPr>
        <w:pStyle w:val="19"/>
        <w:spacing w:before="92" w:line="228" w:lineRule="auto"/>
        <w:ind w:left="484"/>
      </w:pPr>
      <w:r>
        <w:t>D．客观公正是法的基本要求，因此在法的适用中不得加入个人的价值判断</w:t>
      </w:r>
    </w:p>
    <w:p w14:paraId="487B317D">
      <w:pPr>
        <w:pStyle w:val="19"/>
        <w:spacing w:before="92" w:line="228" w:lineRule="auto"/>
        <w:ind w:left="484"/>
      </w:pPr>
      <w:r>
        <w:t>269.唐某户籍所在地为甲市高林区，但其经常居住地为甲市铁塔区，2013 年 6 月，唐某因酒后驾车被甲市沙林区交警大队查获并处 15 日行政拘留。唐某不服，拟提起行政诉讼。根据《行政诉讼法》的规定，有权受理唐某的一审法院有（    ）。</w:t>
      </w:r>
    </w:p>
    <w:p w14:paraId="340B542E">
      <w:pPr>
        <w:pStyle w:val="19"/>
        <w:spacing w:before="92" w:line="228" w:lineRule="auto"/>
        <w:ind w:left="484"/>
      </w:pPr>
      <w:r>
        <w:t>A．高林区法院    B．铁塔区法院</w:t>
      </w:r>
    </w:p>
    <w:p w14:paraId="5118DF41">
      <w:pPr>
        <w:pStyle w:val="19"/>
        <w:spacing w:before="92" w:line="228" w:lineRule="auto"/>
        <w:ind w:left="484"/>
      </w:pPr>
      <w:r>
        <w:t>C．沙城区法院    D． 甲市中级人民法院</w:t>
      </w:r>
    </w:p>
    <w:p w14:paraId="3162C279">
      <w:pPr>
        <w:pStyle w:val="19"/>
        <w:spacing w:before="92" w:line="228" w:lineRule="auto"/>
        <w:ind w:left="484"/>
      </w:pPr>
      <w:r>
        <w:t>270.下列诉讼中不属于行政诉讼受案范围的有（    ）。</w:t>
      </w:r>
    </w:p>
    <w:p w14:paraId="39E9AB6A">
      <w:pPr>
        <w:pStyle w:val="19"/>
        <w:spacing w:before="92" w:line="228" w:lineRule="auto"/>
        <w:ind w:left="484"/>
      </w:pPr>
      <w:r>
        <w:t>A．某社区居民对政府颁布的行政规章不服提起诉讼</w:t>
      </w:r>
    </w:p>
    <w:p w14:paraId="136D28E0">
      <w:pPr>
        <w:pStyle w:val="19"/>
        <w:spacing w:before="92" w:line="228" w:lineRule="auto"/>
        <w:ind w:left="484"/>
      </w:pPr>
      <w:r>
        <w:t>B．某职员对公司扣减其奖金的措施不服提起诉讼</w:t>
      </w:r>
    </w:p>
    <w:p w14:paraId="1F8C9C0F">
      <w:pPr>
        <w:pStyle w:val="19"/>
        <w:spacing w:before="92" w:line="228" w:lineRule="auto"/>
        <w:ind w:left="484"/>
      </w:pPr>
      <w:r>
        <w:t>C．某经营者对工商部门吊销其经营许可证提起诉讼</w:t>
      </w:r>
    </w:p>
    <w:p w14:paraId="6EA5AE7C">
      <w:pPr>
        <w:pStyle w:val="19"/>
        <w:spacing w:before="92" w:line="228" w:lineRule="auto"/>
        <w:ind w:left="484"/>
      </w:pPr>
      <w:r>
        <w:t>D．某公务员对其所在机关作出的有关任免决定不服提起诉讼</w:t>
      </w:r>
    </w:p>
    <w:p w14:paraId="73F3B17C">
      <w:pPr>
        <w:pStyle w:val="19"/>
        <w:spacing w:before="92" w:line="228" w:lineRule="auto"/>
        <w:ind w:left="484"/>
      </w:pPr>
      <w:r>
        <w:t>271.下列选项中当事人不能提起行政诉讼的有（    ）。</w:t>
      </w:r>
    </w:p>
    <w:p w14:paraId="365E90CC">
      <w:pPr>
        <w:pStyle w:val="19"/>
        <w:spacing w:before="92" w:line="228" w:lineRule="auto"/>
        <w:ind w:left="484"/>
      </w:pPr>
      <w:r>
        <w:t>A．张某不服公安机关认为其有犯罪嫌疑而对其刑事拘留的决定</w:t>
      </w:r>
    </w:p>
    <w:p w14:paraId="195D5B47">
      <w:pPr>
        <w:pStyle w:val="19"/>
        <w:spacing w:before="92" w:line="228" w:lineRule="auto"/>
        <w:ind w:left="484"/>
      </w:pPr>
      <w:r>
        <w:t>B．李某不服乡政府要求其交纳防洪治洪费的行为</w:t>
      </w:r>
    </w:p>
    <w:p w14:paraId="3ECCF9BD">
      <w:pPr>
        <w:pStyle w:val="19"/>
        <w:spacing w:before="92" w:line="228" w:lineRule="auto"/>
        <w:ind w:left="484"/>
      </w:pPr>
      <w:r>
        <w:t>C．孙某不服街道办事处对其与李某之间民事纠纷所做的调解</w:t>
      </w:r>
    </w:p>
    <w:p w14:paraId="22C0FFC4">
      <w:pPr>
        <w:pStyle w:val="19"/>
        <w:spacing w:before="92" w:line="228" w:lineRule="auto"/>
        <w:ind w:left="484"/>
      </w:pPr>
      <w:r>
        <w:t>D．公务员钱某不服行政机关对其所作的记过处分</w:t>
      </w:r>
    </w:p>
    <w:p w14:paraId="160857FE">
      <w:pPr>
        <w:pStyle w:val="19"/>
        <w:spacing w:before="92" w:line="228" w:lineRule="auto"/>
        <w:ind w:left="484"/>
      </w:pPr>
      <w:r>
        <w:t>272.下列关于行政诉讼证据的说法正确的是（    ）。</w:t>
      </w:r>
    </w:p>
    <w:p w14:paraId="091A701A">
      <w:pPr>
        <w:pStyle w:val="19"/>
        <w:spacing w:before="92" w:line="228" w:lineRule="auto"/>
        <w:ind w:left="484"/>
      </w:pPr>
      <w:r>
        <w:t>A．原告应当对被诉具体行政行为的违法性承担举证责任</w:t>
      </w:r>
    </w:p>
    <w:p w14:paraId="5DC93BD6">
      <w:pPr>
        <w:pStyle w:val="19"/>
        <w:spacing w:before="92" w:line="228" w:lineRule="auto"/>
        <w:ind w:left="484"/>
      </w:pPr>
      <w:r>
        <w:t>B．法院依职权调查收集的证据不得用来证明被诉具体行政行为的合法性</w:t>
      </w:r>
    </w:p>
    <w:p w14:paraId="66B2BFF5">
      <w:pPr>
        <w:pStyle w:val="19"/>
        <w:spacing w:before="92" w:line="228" w:lineRule="auto"/>
        <w:ind w:left="484"/>
      </w:pPr>
      <w:r>
        <w:t>C．被告及其代理人在行政诉讼过程中不得自行向原告和证人搜集证据</w:t>
      </w:r>
    </w:p>
    <w:p w14:paraId="5028CB4D">
      <w:pPr>
        <w:pStyle w:val="19"/>
        <w:spacing w:before="92" w:line="228" w:lineRule="auto"/>
        <w:ind w:left="484"/>
      </w:pPr>
      <w:r>
        <w:t>D．原始证据的证明力高于传来证据</w:t>
      </w:r>
    </w:p>
    <w:p w14:paraId="69F93E51">
      <w:pPr>
        <w:pStyle w:val="19"/>
        <w:spacing w:before="92" w:line="228" w:lineRule="auto"/>
        <w:ind w:left="484"/>
      </w:pPr>
      <w:r>
        <w:t>273.华夏市安泰区张某外出旅游，被海天市宝华区卫生防疫部门检测出患有恶性传染病，送去强制治疗。张某对卫生防疫部门采取的强制措施不服提起诉讼，有管辖权的法院是（    ）。</w:t>
      </w:r>
    </w:p>
    <w:p w14:paraId="1C3BF492">
      <w:pPr>
        <w:pStyle w:val="19"/>
        <w:spacing w:before="92" w:line="228" w:lineRule="auto"/>
        <w:ind w:left="484"/>
      </w:pPr>
      <w:r>
        <w:t>A．华夏市中级人民法院    B．海天市中级人民法院</w:t>
      </w:r>
    </w:p>
    <w:p w14:paraId="65C0F89A">
      <w:pPr>
        <w:pStyle w:val="19"/>
        <w:spacing w:before="92" w:line="228" w:lineRule="auto"/>
        <w:ind w:left="484"/>
      </w:pPr>
      <w:r>
        <w:t>C．安泰区人民法院        D．宝华区人民法院</w:t>
      </w:r>
    </w:p>
    <w:p w14:paraId="196AFF8C">
      <w:pPr>
        <w:pStyle w:val="19"/>
        <w:spacing w:before="92" w:line="228" w:lineRule="auto"/>
        <w:ind w:left="484"/>
      </w:pPr>
      <w:r>
        <w:t>274.关于行政诉讼审判人员的回避，下列说法不正确的是（    ）。</w:t>
      </w:r>
    </w:p>
    <w:p w14:paraId="28EFCBC2">
      <w:pPr>
        <w:pStyle w:val="19"/>
        <w:spacing w:before="92" w:line="228" w:lineRule="auto"/>
        <w:ind w:left="484"/>
      </w:pPr>
      <w:r>
        <w:t>A．院长担任审判长的回避， 由上级法院决定    B．审判长的回避， 由审判委员会决定</w:t>
      </w:r>
    </w:p>
    <w:p w14:paraId="6BDF38BB">
      <w:pPr>
        <w:pStyle w:val="19"/>
        <w:spacing w:before="92" w:line="228" w:lineRule="auto"/>
        <w:ind w:left="484"/>
      </w:pPr>
      <w:r>
        <w:t>C．审判员的回避， 由院长决定                D．陪审员的回避， 由审判长决定</w:t>
      </w:r>
    </w:p>
    <w:p w14:paraId="663C7056">
      <w:pPr>
        <w:pStyle w:val="19"/>
        <w:spacing w:before="92" w:line="228" w:lineRule="auto"/>
        <w:ind w:left="484"/>
      </w:pPr>
      <w:r>
        <w:t>275.行政诉讼具有的与其他诉讼活动不同的基本原则有（    ）。</w:t>
      </w:r>
    </w:p>
    <w:p w14:paraId="5B0AD667">
      <w:pPr>
        <w:pStyle w:val="19"/>
        <w:spacing w:before="92" w:line="228" w:lineRule="auto"/>
        <w:ind w:left="484"/>
      </w:pPr>
      <w:r>
        <w:t>A．人民法院特定主管原则                    B．人民检察院特定监督原则</w:t>
      </w:r>
    </w:p>
    <w:p w14:paraId="4F7F72BF">
      <w:pPr>
        <w:pStyle w:val="19"/>
        <w:spacing w:before="92" w:line="228" w:lineRule="auto"/>
        <w:ind w:left="484"/>
      </w:pPr>
      <w:r>
        <w:t>C．行政诉讼期间具体行政行为不停止执行原则  D．被告负举证责任原则</w:t>
      </w:r>
    </w:p>
    <w:p w14:paraId="68587DF0">
      <w:pPr>
        <w:pStyle w:val="19"/>
        <w:spacing w:before="92" w:line="228" w:lineRule="auto"/>
        <w:ind w:left="484"/>
      </w:pPr>
      <w:r>
        <w:t>276.行政赔偿诉讼与行政诉讼在审理方式上的区别不包括（    ）。</w:t>
      </w:r>
    </w:p>
    <w:p w14:paraId="17FA9C41">
      <w:pPr>
        <w:pStyle w:val="19"/>
        <w:spacing w:before="92" w:line="228" w:lineRule="auto"/>
        <w:ind w:left="484"/>
      </w:pPr>
      <w:r>
        <w:t>A．复议前置    B．反诉</w:t>
      </w:r>
    </w:p>
    <w:p w14:paraId="1D4483B3">
      <w:pPr>
        <w:pStyle w:val="19"/>
        <w:spacing w:before="92" w:line="228" w:lineRule="auto"/>
        <w:ind w:left="484"/>
      </w:pPr>
      <w:r>
        <w:t>C．合议制     D.适用调解与否</w:t>
      </w:r>
    </w:p>
    <w:p w14:paraId="662DD06B">
      <w:pPr>
        <w:pStyle w:val="19"/>
        <w:spacing w:before="92" w:line="228" w:lineRule="auto"/>
        <w:ind w:left="484"/>
      </w:pPr>
      <w:r>
        <w:t>277.行政诉讼具有不同于其他诉讼活动的特殊原则，这些原则是（    ）。</w:t>
      </w:r>
    </w:p>
    <w:p w14:paraId="623A99A5">
      <w:pPr>
        <w:pStyle w:val="19"/>
        <w:spacing w:before="92" w:line="228" w:lineRule="auto"/>
        <w:ind w:left="484"/>
      </w:pPr>
      <w:r>
        <w:t>A．不适用调解原则        B．司法变更权有限原则</w:t>
      </w:r>
    </w:p>
    <w:p w14:paraId="1CDE4E89">
      <w:pPr>
        <w:pStyle w:val="19"/>
        <w:spacing w:before="92" w:line="228" w:lineRule="auto"/>
        <w:ind w:left="484"/>
      </w:pPr>
      <w:r>
        <w:t>C．被告负举证责任原则    D．人民法院特定主管原则</w:t>
      </w:r>
    </w:p>
    <w:p w14:paraId="2F602514">
      <w:pPr>
        <w:pStyle w:val="19"/>
        <w:spacing w:before="92" w:line="228" w:lineRule="auto"/>
        <w:ind w:left="484"/>
      </w:pPr>
      <w:r>
        <w:t>278.行政诉讼是依法保护公民、法人和其他组织的合法权益，监督行政机关依法行使职权的重要途径。下列不属于人民法院行政诉讼受案范围的是（    ）。</w:t>
      </w:r>
    </w:p>
    <w:p w14:paraId="271F3C90">
      <w:pPr>
        <w:pStyle w:val="19"/>
        <w:spacing w:before="92" w:line="228" w:lineRule="auto"/>
        <w:ind w:left="484"/>
      </w:pPr>
      <w:r>
        <w:t>A．公安、国家安全等机关依照刑事诉讼法的明确授权实施的行为</w:t>
      </w:r>
    </w:p>
    <w:p w14:paraId="52A8645E">
      <w:pPr>
        <w:pStyle w:val="19"/>
        <w:spacing w:before="92" w:line="228" w:lineRule="auto"/>
        <w:ind w:left="484"/>
      </w:pPr>
      <w:r>
        <w:t>B．行政机关对行政机关工作人员的任免决定</w:t>
      </w:r>
    </w:p>
    <w:p w14:paraId="2A4C9F3A">
      <w:pPr>
        <w:pStyle w:val="19"/>
        <w:spacing w:before="92" w:line="228" w:lineRule="auto"/>
        <w:ind w:left="484"/>
      </w:pPr>
      <w:r>
        <w:t>C．行政机关作出的不产生外部法律效力的行为</w:t>
      </w:r>
    </w:p>
    <w:p w14:paraId="2DA0931C">
      <w:pPr>
        <w:pStyle w:val="19"/>
        <w:spacing w:before="92" w:line="228" w:lineRule="auto"/>
        <w:ind w:left="484"/>
      </w:pPr>
      <w:r>
        <w:t>D．驳回当事人对行政行为提起申诉的重复处理行为</w:t>
      </w:r>
    </w:p>
    <w:p w14:paraId="21EC0F94">
      <w:pPr>
        <w:pStyle w:val="19"/>
        <w:spacing w:before="92" w:line="228" w:lineRule="auto"/>
        <w:ind w:left="484"/>
      </w:pPr>
      <w:r>
        <w:t>279.某市工商局邀请某高校法学院老师为工商执法人员讲解《反不正当竞争法》，关于学员对经营者以低于成本价销售商品的行为是否属于不正当竞争行为的说法正确的有（    ）。</w:t>
      </w:r>
    </w:p>
    <w:p w14:paraId="468E8E59">
      <w:pPr>
        <w:pStyle w:val="19"/>
        <w:spacing w:before="92" w:line="228" w:lineRule="auto"/>
        <w:ind w:left="484"/>
      </w:pPr>
      <w:r>
        <w:t>A．吴某认为，某商场夏季二折销售皮革不属于不正当竞争行为</w:t>
      </w:r>
    </w:p>
    <w:p w14:paraId="607610EB">
      <w:pPr>
        <w:pStyle w:val="19"/>
        <w:spacing w:before="92" w:line="228" w:lineRule="auto"/>
        <w:ind w:left="484"/>
      </w:pPr>
      <w:r>
        <w:t>B．刘某认为，为清偿债务低价销售的古董瓷器不属于不正当竞争行为</w:t>
      </w:r>
    </w:p>
    <w:p w14:paraId="19F30FA3">
      <w:pPr>
        <w:pStyle w:val="19"/>
        <w:spacing w:before="92" w:line="228" w:lineRule="auto"/>
        <w:ind w:left="484"/>
      </w:pPr>
      <w:r>
        <w:t>C．张某认为，某超市处理甩卖有效期将至的牛奶不属于不正当竞争行为</w:t>
      </w:r>
    </w:p>
    <w:p w14:paraId="38BA3505">
      <w:pPr>
        <w:pStyle w:val="19"/>
        <w:spacing w:before="92" w:line="228" w:lineRule="auto"/>
        <w:ind w:left="484"/>
      </w:pPr>
      <w:r>
        <w:t>D．李某认为，某超市在晚上九点以后打折销售当天的水果不属于不正当竞争行为</w:t>
      </w:r>
    </w:p>
    <w:p w14:paraId="0B0AE51F">
      <w:pPr>
        <w:pStyle w:val="19"/>
        <w:spacing w:before="92" w:line="228" w:lineRule="auto"/>
        <w:ind w:left="484"/>
      </w:pPr>
      <w:r>
        <w:t>280.根据我国《反不正当竞争法》 的规定，经营者不得以推挤竞争对手为目的，以低于成本的价格销售商品。下列情形中不属于不正当竞争行为的是（    ）。</w:t>
      </w:r>
    </w:p>
    <w:p w14:paraId="42B15547">
      <w:pPr>
        <w:pStyle w:val="19"/>
        <w:spacing w:before="92" w:line="228" w:lineRule="auto"/>
        <w:ind w:left="484"/>
      </w:pPr>
      <w:r>
        <w:t>A．销售鲜活商品</w:t>
      </w:r>
    </w:p>
    <w:p w14:paraId="75D8B8AB">
      <w:pPr>
        <w:pStyle w:val="19"/>
        <w:spacing w:before="92" w:line="228" w:lineRule="auto"/>
        <w:ind w:left="484"/>
      </w:pPr>
      <w:r>
        <w:t>B．处理有效期限将到期的商品或者其他积压的商品</w:t>
      </w:r>
    </w:p>
    <w:p w14:paraId="10DCBE23">
      <w:pPr>
        <w:pStyle w:val="19"/>
        <w:spacing w:before="92" w:line="228" w:lineRule="auto"/>
        <w:ind w:left="484"/>
      </w:pPr>
      <w:r>
        <w:t>C．季节性降价</w:t>
      </w:r>
    </w:p>
    <w:p w14:paraId="2EA25161">
      <w:pPr>
        <w:pStyle w:val="19"/>
        <w:spacing w:before="92" w:line="228" w:lineRule="auto"/>
        <w:ind w:left="484"/>
      </w:pPr>
      <w:r>
        <w:t>D．因清偿债务、转产、歇业降价销售的商品</w:t>
      </w:r>
    </w:p>
    <w:p w14:paraId="4A3F7151">
      <w:pPr>
        <w:pStyle w:val="19"/>
        <w:spacing w:before="92" w:line="228" w:lineRule="auto"/>
        <w:ind w:left="484"/>
      </w:pPr>
      <w:r>
        <w:t>281.经营者违反《反不正当竞争法》给其他经营者造成的损失难以计算的，其赔偿范围包括（    ）。</w:t>
      </w:r>
    </w:p>
    <w:p w14:paraId="3302C77A">
      <w:pPr>
        <w:pStyle w:val="19"/>
        <w:spacing w:before="92" w:line="228" w:lineRule="auto"/>
        <w:ind w:left="484"/>
      </w:pPr>
      <w:r>
        <w:t>A．被侵权人因调查侵权行为所支付的合理费用  B．侵权人在侵权期间的全部所得</w:t>
      </w:r>
    </w:p>
    <w:p w14:paraId="059A4C26">
      <w:pPr>
        <w:pStyle w:val="19"/>
        <w:spacing w:before="92" w:line="228" w:lineRule="auto"/>
        <w:ind w:left="484"/>
      </w:pPr>
      <w:r>
        <w:t>C．被侵权人在被侵权期间的全部经营损失      D．侵权人在侵权期间因侵权所获利润</w:t>
      </w:r>
    </w:p>
    <w:p w14:paraId="6570D5E5">
      <w:pPr>
        <w:pStyle w:val="19"/>
        <w:spacing w:before="92" w:line="228" w:lineRule="auto"/>
        <w:ind w:left="484"/>
      </w:pPr>
      <w:r>
        <w:t>282.下列经营场所张贴的告示，属于霸王条款的有（    ）。</w:t>
      </w:r>
    </w:p>
    <w:p w14:paraId="3F4AF491">
      <w:pPr>
        <w:pStyle w:val="19"/>
        <w:spacing w:before="92" w:line="228" w:lineRule="auto"/>
        <w:ind w:left="484"/>
      </w:pPr>
      <w:r>
        <w:t>A．本商场打折商品一律不开发票</w:t>
      </w:r>
    </w:p>
    <w:p w14:paraId="1C8A0EF4">
      <w:pPr>
        <w:pStyle w:val="19"/>
        <w:spacing w:before="92" w:line="228" w:lineRule="auto"/>
        <w:ind w:left="484"/>
      </w:pPr>
      <w:r>
        <w:t>B．私人物品如有遗失或损坏，本浴池概不负责</w:t>
      </w:r>
    </w:p>
    <w:p w14:paraId="444674BA">
      <w:pPr>
        <w:pStyle w:val="19"/>
        <w:spacing w:before="92" w:line="228" w:lineRule="auto"/>
        <w:ind w:left="484"/>
      </w:pPr>
      <w:r>
        <w:t>C．本健身房售出的各类会员卡一律不得退卡</w:t>
      </w:r>
    </w:p>
    <w:p w14:paraId="4407CAD9">
      <w:pPr>
        <w:pStyle w:val="19"/>
        <w:spacing w:before="92" w:line="228" w:lineRule="auto"/>
        <w:ind w:left="484"/>
      </w:pPr>
      <w:r>
        <w:t>D．请勿在本海滨浴场内追逐打闹，如发生伤亡事故，后果自负</w:t>
      </w:r>
    </w:p>
    <w:p w14:paraId="24896F07">
      <w:pPr>
        <w:pStyle w:val="19"/>
        <w:spacing w:before="92" w:line="228" w:lineRule="auto"/>
        <w:ind w:left="484"/>
      </w:pPr>
      <w:r>
        <w:t>283.甲完成了一项发明创造， 申请了专利。如果下面情况发生，能够成为该发明创造的专利权的所有人有(    ) 。</w:t>
      </w:r>
    </w:p>
    <w:p w14:paraId="4352F4F2">
      <w:pPr>
        <w:pStyle w:val="19"/>
        <w:spacing w:before="92" w:line="228" w:lineRule="auto"/>
        <w:ind w:left="484"/>
      </w:pPr>
      <w:r>
        <w:t>A．乙，购买到该发明创造技术专利</w:t>
      </w:r>
    </w:p>
    <w:p w14:paraId="3DF79D1E">
      <w:pPr>
        <w:pStyle w:val="19"/>
        <w:spacing w:before="92" w:line="228" w:lineRule="auto"/>
        <w:ind w:left="484"/>
      </w:pPr>
      <w:r>
        <w:t>C．丁，购买使用该专利技术生产的产品</w:t>
      </w:r>
    </w:p>
    <w:p w14:paraId="59D6BEBD">
      <w:pPr>
        <w:pStyle w:val="19"/>
        <w:spacing w:before="92" w:line="228" w:lineRule="auto"/>
        <w:ind w:left="484"/>
      </w:pPr>
      <w:r>
        <w:t>B．丙，取得该发明创造专利的使用权</w:t>
      </w:r>
    </w:p>
    <w:p w14:paraId="5FBD48B5">
      <w:pPr>
        <w:pStyle w:val="19"/>
        <w:spacing w:before="92" w:line="228" w:lineRule="auto"/>
        <w:ind w:left="484"/>
      </w:pPr>
      <w:r>
        <w:t>D．戊，甲死亡后作为其唯一继承人行使继承权</w:t>
      </w:r>
    </w:p>
    <w:p w14:paraId="705A5DA9">
      <w:pPr>
        <w:pStyle w:val="19"/>
        <w:spacing w:before="92" w:line="228" w:lineRule="auto"/>
        <w:ind w:left="484"/>
      </w:pPr>
      <w:r>
        <w:t>284.下列有关人身保险受益人的说法中，正确的有（    ）。</w:t>
      </w:r>
    </w:p>
    <w:p w14:paraId="180243C1">
      <w:pPr>
        <w:pStyle w:val="19"/>
        <w:spacing w:before="92" w:line="228" w:lineRule="auto"/>
        <w:ind w:left="484"/>
      </w:pPr>
      <w:r>
        <w:t>A．被保险人有权变更受益人    B．被保险人有权自主指定受益人</w:t>
      </w:r>
    </w:p>
    <w:p w14:paraId="4C46EF46">
      <w:pPr>
        <w:pStyle w:val="19"/>
        <w:spacing w:before="92" w:line="228" w:lineRule="auto"/>
        <w:ind w:left="484"/>
      </w:pPr>
      <w:r>
        <w:t>C．受益人可以是数人          D．投保人有权自主指定受益人</w:t>
      </w:r>
    </w:p>
    <w:p w14:paraId="6CAE5FE2">
      <w:pPr>
        <w:pStyle w:val="19"/>
        <w:spacing w:before="92" w:line="228" w:lineRule="auto"/>
        <w:ind w:left="484"/>
      </w:pPr>
      <w:r>
        <w:t>285.某房地产公司低价销售房屋，涉嫌不正当竞争被立案调查。依据《反不正当竞争法》 的规定，其行为构成不正当竞争应具备的条件是（    ）。</w:t>
      </w:r>
    </w:p>
    <w:p w14:paraId="26BACEDC">
      <w:pPr>
        <w:pStyle w:val="19"/>
        <w:spacing w:before="92" w:line="228" w:lineRule="auto"/>
        <w:ind w:left="484"/>
      </w:pPr>
      <w:r>
        <w:t>A．以低于市场价格销售房屋    B．以低于成本价格销售房屋</w:t>
      </w:r>
    </w:p>
    <w:p w14:paraId="3E867438">
      <w:pPr>
        <w:pStyle w:val="19"/>
        <w:spacing w:before="92" w:line="228" w:lineRule="auto"/>
        <w:ind w:left="484"/>
      </w:pPr>
      <w:r>
        <w:t>C．以取得独占地位为目的      D．以排挤竞争对手为目的</w:t>
      </w:r>
    </w:p>
    <w:p w14:paraId="77C7328C">
      <w:pPr>
        <w:pStyle w:val="19"/>
        <w:spacing w:before="92" w:line="228" w:lineRule="auto"/>
        <w:ind w:left="484"/>
      </w:pPr>
      <w:r>
        <w:t>286.下列选项中，能正确说明有限责任公司与股份有限公司区别的有（    ）。</w:t>
      </w:r>
    </w:p>
    <w:p w14:paraId="6CB7D73B">
      <w:pPr>
        <w:pStyle w:val="19"/>
        <w:spacing w:before="92" w:line="228" w:lineRule="auto"/>
        <w:ind w:left="484"/>
      </w:pPr>
      <w:r>
        <w:t>A．有否独立的法人财产不同</w:t>
      </w:r>
    </w:p>
    <w:p w14:paraId="5F9BFFDA">
      <w:pPr>
        <w:pStyle w:val="19"/>
        <w:spacing w:before="92" w:line="228" w:lineRule="auto"/>
        <w:ind w:left="484"/>
      </w:pPr>
      <w:r>
        <w:t>B．公司机构不同</w:t>
      </w:r>
    </w:p>
    <w:p w14:paraId="1FCB871A">
      <w:pPr>
        <w:pStyle w:val="19"/>
        <w:spacing w:before="92" w:line="228" w:lineRule="auto"/>
        <w:ind w:left="484"/>
      </w:pPr>
      <w:r>
        <w:t>C．是否以其全部财产对公司的债务承担责任不同</w:t>
      </w:r>
    </w:p>
    <w:p w14:paraId="149E1A52">
      <w:pPr>
        <w:pStyle w:val="19"/>
        <w:spacing w:before="92" w:line="228" w:lineRule="auto"/>
        <w:ind w:left="484"/>
      </w:pPr>
      <w:r>
        <w:t>D．公司成立方式不同</w:t>
      </w:r>
    </w:p>
    <w:p w14:paraId="0ECD460A">
      <w:pPr>
        <w:pStyle w:val="19"/>
        <w:spacing w:before="92" w:line="228" w:lineRule="auto"/>
        <w:ind w:left="484"/>
      </w:pPr>
      <w:r>
        <w:t>287.某公司与劳动者签订的劳动合同约定了下列违约金条款，其中有效的情形有（    ）。</w:t>
      </w:r>
    </w:p>
    <w:p w14:paraId="0F2B2590">
      <w:pPr>
        <w:pStyle w:val="19"/>
        <w:spacing w:before="92" w:line="228" w:lineRule="auto"/>
        <w:ind w:left="484"/>
      </w:pPr>
      <w:r>
        <w:t>A．劳动者违反服务期约定      B．劳动者提前解除劳动合同</w:t>
      </w:r>
    </w:p>
    <w:p w14:paraId="7C4878A6">
      <w:pPr>
        <w:pStyle w:val="19"/>
        <w:spacing w:before="92" w:line="228" w:lineRule="auto"/>
        <w:ind w:left="484"/>
      </w:pPr>
      <w:r>
        <w:t>C．劳动者违反竞业限制约定    D．劳动者因重大过失给某公司造成损失</w:t>
      </w:r>
    </w:p>
    <w:p w14:paraId="1430AF33">
      <w:pPr>
        <w:pStyle w:val="19"/>
        <w:spacing w:before="92" w:line="228" w:lineRule="auto"/>
        <w:ind w:left="484"/>
      </w:pPr>
      <w:r>
        <w:t>288.张某之父与某保险公司订立保险合同，约定险种为养老保险，指定受益人为张某。该保险合同的当事人包括（    ）。</w:t>
      </w:r>
    </w:p>
    <w:p w14:paraId="5638E6BF">
      <w:pPr>
        <w:pStyle w:val="19"/>
        <w:spacing w:before="92" w:line="228" w:lineRule="auto"/>
        <w:ind w:left="484"/>
      </w:pPr>
      <w:r>
        <w:t>A．张某    D．张某之父    C．保险公司    D．张某之子</w:t>
      </w:r>
    </w:p>
    <w:p w14:paraId="217F986B">
      <w:pPr>
        <w:pStyle w:val="19"/>
        <w:spacing w:before="92" w:line="228" w:lineRule="auto"/>
        <w:ind w:left="484"/>
      </w:pPr>
      <w:r>
        <w:t>289.某宾馆招聘员工，以下是招聘广告中包含的内容，其中不符合劳动法及相关法律规定的是（    ）。</w:t>
      </w:r>
    </w:p>
    <w:p w14:paraId="45E9F0A0">
      <w:pPr>
        <w:pStyle w:val="19"/>
        <w:spacing w:before="92" w:line="228" w:lineRule="auto"/>
        <w:ind w:left="484"/>
      </w:pPr>
      <w:r>
        <w:t>A．合同试用期 7 个月                   B．必须签订 6 年的劳动合同</w:t>
      </w:r>
    </w:p>
    <w:p w14:paraId="0AEA674C">
      <w:pPr>
        <w:pStyle w:val="19"/>
        <w:spacing w:before="92" w:line="228" w:lineRule="auto"/>
        <w:ind w:left="484"/>
      </w:pPr>
      <w:r>
        <w:t>C．女性，相貌较好，身高 1 米 65 以上    D．一经录用，女性在合同有效期内不能结婚</w:t>
      </w:r>
    </w:p>
    <w:p w14:paraId="2FC4F8B3">
      <w:pPr>
        <w:pStyle w:val="19"/>
        <w:spacing w:before="92" w:line="228" w:lineRule="auto"/>
        <w:ind w:left="484"/>
      </w:pPr>
      <w:r>
        <w:t>290.劳动争议的解决方式有（    ）。</w:t>
      </w:r>
    </w:p>
    <w:p w14:paraId="3B369196">
      <w:pPr>
        <w:pStyle w:val="19"/>
        <w:spacing w:before="92" w:line="228" w:lineRule="auto"/>
        <w:ind w:left="484"/>
      </w:pPr>
      <w:r>
        <w:t>A．协商    B．调解    C．诉讼    D．仲裁</w:t>
      </w:r>
    </w:p>
    <w:p w14:paraId="61E730E7">
      <w:pPr>
        <w:pStyle w:val="19"/>
        <w:spacing w:before="92" w:line="228" w:lineRule="auto"/>
        <w:ind w:left="484"/>
      </w:pPr>
      <w:r>
        <w:t>291.劳动者依法享有社会保险待遇的情形是（    ）。</w:t>
      </w:r>
    </w:p>
    <w:p w14:paraId="54B17002">
      <w:pPr>
        <w:pStyle w:val="19"/>
        <w:spacing w:before="92" w:line="228" w:lineRule="auto"/>
        <w:ind w:left="484"/>
      </w:pPr>
      <w:r>
        <w:t>A．退休    B．患病    C．生育    D．失业</w:t>
      </w:r>
    </w:p>
    <w:p w14:paraId="5B5E1136">
      <w:pPr>
        <w:pStyle w:val="19"/>
        <w:spacing w:before="92" w:line="228" w:lineRule="auto"/>
        <w:ind w:left="484"/>
      </w:pPr>
      <w:r>
        <w:t>292.劳动合同除了具备必备条款外，用人单位与劳动者可以约定（    ）等其他事项。</w:t>
      </w:r>
    </w:p>
    <w:p w14:paraId="1959EE23">
      <w:pPr>
        <w:pStyle w:val="19"/>
        <w:spacing w:before="92" w:line="228" w:lineRule="auto"/>
        <w:ind w:left="484"/>
      </w:pPr>
      <w:r>
        <w:t>A．试用期      B．补充保险和福利待遇</w:t>
      </w:r>
    </w:p>
    <w:p w14:paraId="04104370">
      <w:pPr>
        <w:pStyle w:val="19"/>
        <w:spacing w:before="92" w:line="228" w:lineRule="auto"/>
        <w:ind w:left="484"/>
      </w:pPr>
      <w:r>
        <w:t>C．保守秘密    D．培训</w:t>
      </w:r>
    </w:p>
    <w:p w14:paraId="3FDCF14B">
      <w:pPr>
        <w:pStyle w:val="19"/>
        <w:spacing w:before="92" w:line="228" w:lineRule="auto"/>
        <w:ind w:left="484"/>
      </w:pPr>
      <w:r>
        <w:t>293.《劳动合同法》从下列哪些方面规定了劳动合同无效的救济措施？ (    )。</w:t>
      </w:r>
    </w:p>
    <w:p w14:paraId="67128F28">
      <w:pPr>
        <w:pStyle w:val="19"/>
        <w:spacing w:before="92" w:line="228" w:lineRule="auto"/>
        <w:ind w:left="484"/>
      </w:pPr>
      <w:r>
        <w:t>A．损害赔偿          B．劳动者解除权</w:t>
      </w:r>
    </w:p>
    <w:p w14:paraId="1B150780">
      <w:pPr>
        <w:pStyle w:val="19"/>
        <w:spacing w:before="92" w:line="228" w:lineRule="auto"/>
        <w:ind w:left="484"/>
      </w:pPr>
      <w:r>
        <w:t>C．用人单位解除权    D．劳动报酬</w:t>
      </w:r>
    </w:p>
    <w:p w14:paraId="71E0F40F">
      <w:pPr>
        <w:pStyle w:val="19"/>
        <w:spacing w:before="92" w:line="228" w:lineRule="auto"/>
        <w:ind w:left="484"/>
      </w:pPr>
      <w:r>
        <w:t>294.李某到个体摊贩张某处挑选衣服，张某推荐一套衣服让李某试穿，李某试穿后觉得不合适，便脱下来要走，但张某执意要李某买下这套衣服。张某的这种行为侵犯了消费者李某的（    ）。</w:t>
      </w:r>
    </w:p>
    <w:p w14:paraId="1C01192B">
      <w:pPr>
        <w:pStyle w:val="19"/>
        <w:spacing w:before="92" w:line="228" w:lineRule="auto"/>
        <w:ind w:left="484"/>
      </w:pPr>
      <w:r>
        <w:t>A．知情权                           B． 自主选择权</w:t>
      </w:r>
    </w:p>
    <w:p w14:paraId="163D07D4">
      <w:pPr>
        <w:pStyle w:val="19"/>
        <w:spacing w:before="92" w:line="228" w:lineRule="auto"/>
        <w:ind w:left="484"/>
      </w:pPr>
      <w:r>
        <w:t>C．人格尊严、民族习惯受到尊重权    D．公平交易权</w:t>
      </w:r>
    </w:p>
    <w:p w14:paraId="619ADEE7">
      <w:pPr>
        <w:pStyle w:val="19"/>
        <w:spacing w:before="92" w:line="228" w:lineRule="auto"/>
        <w:ind w:left="484"/>
      </w:pPr>
      <w:r>
        <w:t>295.下列哪些情况会导致法律责任？ (    )</w:t>
      </w:r>
    </w:p>
    <w:p w14:paraId="1F68A253">
      <w:pPr>
        <w:pStyle w:val="19"/>
        <w:spacing w:before="92" w:line="228" w:lineRule="auto"/>
        <w:ind w:left="484"/>
      </w:pPr>
      <w:r>
        <w:t>A．保安员曲某收 5 元自行车停车费，并不给收据</w:t>
      </w:r>
    </w:p>
    <w:p w14:paraId="5B3BE320">
      <w:pPr>
        <w:pStyle w:val="19"/>
        <w:spacing w:before="92" w:line="228" w:lineRule="auto"/>
        <w:ind w:left="484"/>
      </w:pPr>
      <w:r>
        <w:t>B．姜某向报社写信说某纪录片造假，报社没有刊登</w:t>
      </w:r>
    </w:p>
    <w:p w14:paraId="6853BD44">
      <w:pPr>
        <w:pStyle w:val="19"/>
        <w:spacing w:before="92" w:line="228" w:lineRule="auto"/>
        <w:ind w:left="484"/>
      </w:pPr>
      <w:r>
        <w:t>C．冯某经公共汽车售票员提醒后仍不给抱小孩的乘客让座，小孩被拥挤受伤</w:t>
      </w:r>
    </w:p>
    <w:p w14:paraId="4AA57315">
      <w:pPr>
        <w:pStyle w:val="19"/>
        <w:spacing w:before="92" w:line="228" w:lineRule="auto"/>
        <w:ind w:left="484"/>
      </w:pPr>
      <w:r>
        <w:t>D．塑胶五金厂要求工人一天至少工作 15 个小时，加班费为每小时 1.5 元</w:t>
      </w:r>
    </w:p>
    <w:p w14:paraId="1FA4360B">
      <w:pPr>
        <w:pStyle w:val="19"/>
        <w:spacing w:before="92" w:line="228" w:lineRule="auto"/>
        <w:ind w:left="484"/>
      </w:pPr>
      <w:r>
        <w:t>296.根据《国家赔偿法》规定，属于下列（    ）情形之一的，国家不承担赔偿责任。</w:t>
      </w:r>
    </w:p>
    <w:p w14:paraId="1392812F">
      <w:pPr>
        <w:pStyle w:val="19"/>
        <w:spacing w:before="92" w:line="228" w:lineRule="auto"/>
        <w:ind w:left="484"/>
      </w:pPr>
      <w:r>
        <w:t>A．行政机关工作人员与行使职权无关的个人行为</w:t>
      </w:r>
    </w:p>
    <w:p w14:paraId="72728133">
      <w:pPr>
        <w:pStyle w:val="19"/>
        <w:spacing w:before="92" w:line="228" w:lineRule="auto"/>
        <w:ind w:left="484"/>
      </w:pPr>
      <w:r>
        <w:t>B．因公民、法人和其他组织自己的行为致使损害发生的</w:t>
      </w:r>
    </w:p>
    <w:p w14:paraId="6CC4F337">
      <w:pPr>
        <w:pStyle w:val="19"/>
        <w:spacing w:before="92" w:line="228" w:lineRule="auto"/>
        <w:ind w:left="484"/>
      </w:pPr>
      <w:r>
        <w:t>C．某司法机关违法行使职权造成损害的</w:t>
      </w:r>
    </w:p>
    <w:p w14:paraId="198EEFEB">
      <w:pPr>
        <w:pStyle w:val="19"/>
        <w:spacing w:before="92" w:line="228" w:lineRule="auto"/>
        <w:ind w:left="484"/>
      </w:pPr>
      <w:r>
        <w:t>D．某行政机关违反法定程序造成损害的</w:t>
      </w:r>
    </w:p>
    <w:p w14:paraId="3004DD88">
      <w:pPr>
        <w:pStyle w:val="19"/>
        <w:spacing w:before="92" w:line="228" w:lineRule="auto"/>
        <w:ind w:left="484"/>
      </w:pPr>
      <w:r>
        <w:t>297.赔偿请求人申请支付国家赔偿费用的，应当向赔偿义务机关提出书面申请，并提交与申请有关的(    )以及赔偿请求人的身份证明。</w:t>
      </w:r>
    </w:p>
    <w:p w14:paraId="67B01C79">
      <w:pPr>
        <w:pStyle w:val="19"/>
        <w:spacing w:before="92" w:line="228" w:lineRule="auto"/>
        <w:ind w:left="484"/>
      </w:pPr>
      <w:r>
        <w:t>A．生效判决书    B．复议决定书    C．赔偿决定书    D．调解书</w:t>
      </w:r>
    </w:p>
    <w:p w14:paraId="7BF81A43">
      <w:pPr>
        <w:pStyle w:val="19"/>
        <w:spacing w:before="92" w:line="228" w:lineRule="auto"/>
        <w:ind w:left="484"/>
      </w:pPr>
      <w:r>
        <w:t>298.受害人有权请求获得行政赔偿的有（    ）。</w:t>
      </w:r>
    </w:p>
    <w:p w14:paraId="2A2BCFD1">
      <w:pPr>
        <w:pStyle w:val="19"/>
        <w:spacing w:before="92" w:line="228" w:lineRule="auto"/>
        <w:ind w:left="484"/>
      </w:pPr>
      <w:r>
        <w:t>A．李某被违法处 10 日行政拘留    B．黄某被非法拘禁</w:t>
      </w:r>
    </w:p>
    <w:p w14:paraId="5E57F9DB">
      <w:pPr>
        <w:pStyle w:val="19"/>
        <w:spacing w:before="92" w:line="228" w:lineRule="auto"/>
        <w:ind w:left="484"/>
      </w:pPr>
      <w:r>
        <w:t>C． 甲企业被非法摊派费用         D．乙企业被违法吊销营业执照</w:t>
      </w:r>
    </w:p>
    <w:p w14:paraId="7A9C043C">
      <w:pPr>
        <w:pStyle w:val="19"/>
        <w:spacing w:before="92" w:line="228" w:lineRule="auto"/>
        <w:ind w:left="484"/>
      </w:pPr>
      <w:r>
        <w:t>299.某市东区人民法院强制执行生效民事判决时，执行了案外人某甲的财产且无法执行回转。某甲向某市东区人民法院申请国家赔偿。下列说法不正确的是（    ）。</w:t>
      </w:r>
    </w:p>
    <w:p w14:paraId="39B5438D">
      <w:pPr>
        <w:pStyle w:val="19"/>
        <w:spacing w:before="92" w:line="228" w:lineRule="auto"/>
        <w:ind w:left="484"/>
      </w:pPr>
      <w:r>
        <w:t>A．法院不用承担国家赔偿责任               B．本案中法院执行强制措施的程序违法</w:t>
      </w:r>
    </w:p>
    <w:p w14:paraId="780D8E0D">
      <w:pPr>
        <w:pStyle w:val="19"/>
        <w:spacing w:before="92" w:line="228" w:lineRule="auto"/>
        <w:ind w:left="484"/>
      </w:pPr>
      <w:r>
        <w:t>C．某甲可以向某市东区人民法院申请国家赔偿 D．某甲应向某市中级人民法院申请国家赔偿</w:t>
      </w:r>
    </w:p>
    <w:p w14:paraId="4C6ED0C8">
      <w:pPr>
        <w:pStyle w:val="19"/>
        <w:spacing w:before="92" w:line="228" w:lineRule="auto"/>
        <w:ind w:left="484"/>
      </w:pPr>
      <w:r>
        <w:t>300.公务员职位类别按照公务员职位的性质、特点和管理需要，划分为（    ）。</w:t>
      </w:r>
    </w:p>
    <w:p w14:paraId="093F8E55">
      <w:pPr>
        <w:pStyle w:val="19"/>
        <w:spacing w:before="92" w:line="228" w:lineRule="auto"/>
        <w:ind w:left="484"/>
      </w:pPr>
      <w:r>
        <w:t>A．综合管理类    B．专业技术类</w:t>
      </w:r>
    </w:p>
    <w:p w14:paraId="0C104C81">
      <w:pPr>
        <w:pStyle w:val="19"/>
        <w:spacing w:before="92" w:line="228" w:lineRule="auto"/>
        <w:ind w:left="484"/>
      </w:pPr>
      <w:r>
        <w:t>C．行政执法类    D．领导类</w:t>
      </w:r>
    </w:p>
    <w:p w14:paraId="1B875394">
      <w:pPr>
        <w:pStyle w:val="19"/>
        <w:spacing w:before="92" w:line="228" w:lineRule="auto"/>
        <w:ind w:left="484"/>
      </w:pPr>
      <w:r>
        <w:t>301.下列属于综合管理类公务员职级序列的有（    ）。</w:t>
      </w:r>
    </w:p>
    <w:p w14:paraId="51AFB397">
      <w:pPr>
        <w:pStyle w:val="19"/>
        <w:spacing w:before="92" w:line="228" w:lineRule="auto"/>
        <w:ind w:left="484"/>
      </w:pPr>
      <w:r>
        <w:t>A．一级巡视员    B．二级巡视员</w:t>
      </w:r>
    </w:p>
    <w:p w14:paraId="074A769B">
      <w:pPr>
        <w:pStyle w:val="19"/>
        <w:spacing w:before="92" w:line="228" w:lineRule="auto"/>
        <w:ind w:left="484"/>
      </w:pPr>
      <w:r>
        <w:t>C．一级调研员    D．二级调研员</w:t>
      </w:r>
    </w:p>
    <w:p w14:paraId="712B5404">
      <w:pPr>
        <w:pStyle w:val="19"/>
        <w:spacing w:before="92" w:line="228" w:lineRule="auto"/>
        <w:ind w:left="484"/>
      </w:pPr>
      <w:r>
        <w:t>302.公务员赵某在国家机密岗位上工作已有近 10 年，他觉得此工作太受限制，遂向任免机关提出辞职申请，并且不等审批就到其原机关下属的一个企业任职。赵某所为违背了公务员辞职规定，具体包括（    )。</w:t>
      </w:r>
    </w:p>
    <w:p w14:paraId="30CFEE65">
      <w:pPr>
        <w:pStyle w:val="19"/>
        <w:spacing w:before="92" w:line="228" w:lineRule="auto"/>
        <w:ind w:left="484"/>
      </w:pPr>
      <w:r>
        <w:t>A．未满最低服务年限的公务员不得辞职</w:t>
      </w:r>
    </w:p>
    <w:p w14:paraId="641A780F">
      <w:pPr>
        <w:pStyle w:val="19"/>
        <w:spacing w:before="92" w:line="228" w:lineRule="auto"/>
        <w:ind w:left="484"/>
      </w:pPr>
      <w:r>
        <w:t>B．涉及国家安全、机密等特殊职位上的公务员不得辞职</w:t>
      </w:r>
    </w:p>
    <w:p w14:paraId="04FDCE56">
      <w:pPr>
        <w:pStyle w:val="19"/>
        <w:spacing w:before="92" w:line="228" w:lineRule="auto"/>
        <w:ind w:left="484"/>
      </w:pPr>
      <w:r>
        <w:t>C．辞职审批期间不得擅自离职</w:t>
      </w:r>
    </w:p>
    <w:p w14:paraId="33660CEF">
      <w:pPr>
        <w:pStyle w:val="19"/>
        <w:spacing w:before="92" w:line="228" w:lineRule="auto"/>
        <w:ind w:left="484"/>
      </w:pPr>
      <w:r>
        <w:t>D．辞职获准两年内未经批准不得到原机关下属企业任职</w:t>
      </w:r>
    </w:p>
    <w:p w14:paraId="449DD192">
      <w:pPr>
        <w:pStyle w:val="19"/>
        <w:spacing w:before="92" w:line="228" w:lineRule="auto"/>
        <w:ind w:left="484"/>
      </w:pPr>
      <w:r>
        <w:t>303.下列情况违反《公务员法》中有关回避规定的是（    )。</w:t>
      </w:r>
    </w:p>
    <w:p w14:paraId="28DAB355">
      <w:pPr>
        <w:pStyle w:val="19"/>
        <w:spacing w:before="92" w:line="228" w:lineRule="auto"/>
        <w:ind w:left="484"/>
      </w:pPr>
      <w:r>
        <w:t>A． 甲是市教育局局长，其侄女担任该教育局人事处科员</w:t>
      </w:r>
    </w:p>
    <w:p w14:paraId="674FBFED">
      <w:pPr>
        <w:pStyle w:val="19"/>
        <w:spacing w:before="92" w:line="228" w:lineRule="auto"/>
        <w:ind w:left="484"/>
      </w:pPr>
      <w:r>
        <w:t>B．乙担任其家乡所在乡的乡长</w:t>
      </w:r>
    </w:p>
    <w:p w14:paraId="210AE328">
      <w:pPr>
        <w:pStyle w:val="19"/>
        <w:spacing w:before="92" w:line="228" w:lineRule="auto"/>
        <w:ind w:left="484"/>
      </w:pPr>
      <w:r>
        <w:t>C．丙是公安局局长，其妻在该公安局所属派出所担任户籍民警</w:t>
      </w:r>
    </w:p>
    <w:p w14:paraId="45C72C3D">
      <w:pPr>
        <w:pStyle w:val="19"/>
        <w:spacing w:before="92" w:line="228" w:lineRule="auto"/>
        <w:ind w:left="484"/>
      </w:pPr>
      <w:r>
        <w:t>D．丁是税务局工作人员，参与调查一企业涉嫌偷税案，其子任该企业的经理</w:t>
      </w:r>
    </w:p>
    <w:p w14:paraId="7F7444A4">
      <w:pPr>
        <w:pStyle w:val="19"/>
        <w:spacing w:before="92" w:line="228" w:lineRule="auto"/>
        <w:ind w:left="484"/>
      </w:pPr>
      <w:r>
        <w:t>304.下列属于《社会保险法》调整的保险有（    )。</w:t>
      </w:r>
    </w:p>
    <w:p w14:paraId="31E2A465">
      <w:pPr>
        <w:pStyle w:val="19"/>
        <w:spacing w:before="92" w:line="228" w:lineRule="auto"/>
        <w:ind w:left="484"/>
      </w:pPr>
      <w:r>
        <w:t>A．工伤保险    B．教育保险    ， C．生育保险    D．失业保险</w:t>
      </w:r>
    </w:p>
    <w:p w14:paraId="6FE7B961">
      <w:pPr>
        <w:pStyle w:val="19"/>
        <w:spacing w:before="92" w:line="228" w:lineRule="auto"/>
        <w:ind w:left="484"/>
      </w:pPr>
      <w:r>
        <w:t>305.依据《反垄断法》，国家对一些经营者的经营行为及其商品和服务的价格实施监管和调控。这些行业有（    )。</w:t>
      </w:r>
    </w:p>
    <w:p w14:paraId="3BCA8309">
      <w:pPr>
        <w:pStyle w:val="19"/>
        <w:spacing w:before="92" w:line="228" w:lineRule="auto"/>
        <w:ind w:left="484"/>
      </w:pPr>
      <w:r>
        <w:t>A．国有经济占控制地位、关系国民经济命脉的行业</w:t>
      </w:r>
    </w:p>
    <w:p w14:paraId="20E93C3D">
      <w:pPr>
        <w:pStyle w:val="19"/>
        <w:spacing w:before="92" w:line="228" w:lineRule="auto"/>
        <w:ind w:left="484"/>
      </w:pPr>
      <w:r>
        <w:t>B．国有经济占控制地位、关系国家安全的行业</w:t>
      </w:r>
    </w:p>
    <w:p w14:paraId="712EA688">
      <w:pPr>
        <w:pStyle w:val="19"/>
        <w:spacing w:before="92" w:line="228" w:lineRule="auto"/>
        <w:ind w:left="484"/>
      </w:pPr>
      <w:r>
        <w:t>C．依法实行专营的行业</w:t>
      </w:r>
    </w:p>
    <w:p w14:paraId="4C7AA827">
      <w:pPr>
        <w:pStyle w:val="19"/>
        <w:spacing w:before="92" w:line="228" w:lineRule="auto"/>
        <w:ind w:left="484"/>
      </w:pPr>
      <w:r>
        <w:t>D．具有国际竞争力的高科技行业</w:t>
      </w:r>
    </w:p>
    <w:p w14:paraId="7D6352D3">
      <w:pPr>
        <w:pStyle w:val="19"/>
        <w:spacing w:before="92" w:line="228" w:lineRule="auto"/>
        <w:ind w:left="484"/>
      </w:pPr>
      <w:r>
        <w:t>306.某市质量技术监督局发现该市某电器厂在生产不符合国家标准的电器，该局有权（    )。</w:t>
      </w:r>
    </w:p>
    <w:p w14:paraId="094D7FA4">
      <w:pPr>
        <w:pStyle w:val="19"/>
        <w:spacing w:before="92" w:line="228" w:lineRule="auto"/>
        <w:ind w:left="484"/>
      </w:pPr>
      <w:r>
        <w:t>A．责令其停止生产    B．没收其违法生产的电器</w:t>
      </w:r>
    </w:p>
    <w:p w14:paraId="5AD80D7E">
      <w:pPr>
        <w:pStyle w:val="19"/>
        <w:spacing w:before="92" w:line="228" w:lineRule="auto"/>
        <w:ind w:left="484"/>
      </w:pPr>
      <w:r>
        <w:t>C．吊销其营业执照    D．对其处以罚款</w:t>
      </w:r>
    </w:p>
    <w:p w14:paraId="491E02EB">
      <w:pPr>
        <w:pStyle w:val="19"/>
        <w:spacing w:before="92" w:line="228" w:lineRule="auto"/>
        <w:ind w:left="484"/>
      </w:pPr>
      <w:r>
        <w:t>307.著作权人在其著作权受到不法侵害时，有权要求（    )。</w:t>
      </w:r>
    </w:p>
    <w:p w14:paraId="38354E14">
      <w:pPr>
        <w:pStyle w:val="19"/>
        <w:spacing w:before="92" w:line="228" w:lineRule="auto"/>
        <w:ind w:left="484"/>
      </w:pPr>
      <w:r>
        <w:t>A．停止侵害    B．消除影响    C．恢复名誉    D．赔偿损失</w:t>
      </w:r>
    </w:p>
    <w:p w14:paraId="52D2613E">
      <w:pPr>
        <w:pStyle w:val="19"/>
        <w:spacing w:before="92" w:line="228" w:lineRule="auto"/>
        <w:ind w:left="484"/>
      </w:pPr>
      <w:r>
        <w:t>308.处理下列纠纷不适用《仲裁法》的有（    )。</w:t>
      </w:r>
    </w:p>
    <w:p w14:paraId="0F870A5C">
      <w:pPr>
        <w:pStyle w:val="19"/>
        <w:spacing w:before="92" w:line="228" w:lineRule="auto"/>
        <w:ind w:left="484"/>
      </w:pPr>
      <w:r>
        <w:t>A． 甲和乙在遗产继承中因遗产分割不均引起的纠纷</w:t>
      </w:r>
    </w:p>
    <w:p w14:paraId="0B47B99D">
      <w:pPr>
        <w:pStyle w:val="19"/>
        <w:spacing w:before="92" w:line="228" w:lineRule="auto"/>
        <w:ind w:left="484"/>
      </w:pPr>
      <w:r>
        <w:t>B． 甲与某村民小组签订土地承包合同，因拖欠承包款引起的纠纷</w:t>
      </w:r>
    </w:p>
    <w:p w14:paraId="739DDDFA">
      <w:pPr>
        <w:pStyle w:val="19"/>
        <w:spacing w:before="92" w:line="228" w:lineRule="auto"/>
        <w:ind w:left="484"/>
      </w:pPr>
      <w:r>
        <w:t>C． 甲与乙签订货物买卖合同，因拖欠货款引起的纠纷</w:t>
      </w:r>
    </w:p>
    <w:p w14:paraId="52BE83C2">
      <w:pPr>
        <w:pStyle w:val="19"/>
        <w:spacing w:before="92" w:line="228" w:lineRule="auto"/>
        <w:ind w:left="484"/>
      </w:pPr>
      <w:r>
        <w:t>D． 甲与某公司签订劳动合同，因甲单方解除劳动合同引起的纠纷</w:t>
      </w:r>
    </w:p>
    <w:p w14:paraId="6EC7212E">
      <w:pPr>
        <w:pStyle w:val="19"/>
        <w:spacing w:before="92" w:line="228" w:lineRule="auto"/>
        <w:ind w:left="484"/>
      </w:pPr>
      <w:r>
        <w:t>309.某企业因污水排放致周边居民庄稼遭受损失。下列观点错误的有（    )。</w:t>
      </w:r>
    </w:p>
    <w:p w14:paraId="0A4FEC5D">
      <w:pPr>
        <w:pStyle w:val="19"/>
        <w:spacing w:before="92" w:line="228" w:lineRule="auto"/>
        <w:ind w:left="484"/>
      </w:pPr>
      <w:r>
        <w:t>A．若该企业排污符合排放标准，则不承担民事责任</w:t>
      </w:r>
    </w:p>
    <w:p w14:paraId="35081282">
      <w:pPr>
        <w:pStyle w:val="19"/>
        <w:spacing w:before="92" w:line="228" w:lineRule="auto"/>
        <w:ind w:left="484"/>
      </w:pPr>
      <w:r>
        <w:t>B．若该企业主观上无过错，则不承担民事责任</w:t>
      </w:r>
    </w:p>
    <w:p w14:paraId="7CC645D7">
      <w:pPr>
        <w:pStyle w:val="19"/>
        <w:spacing w:before="92" w:line="228" w:lineRule="auto"/>
        <w:ind w:left="484"/>
      </w:pPr>
      <w:r>
        <w:t>C．若受害农民提起民事诉讼，应就排污行为与损害结果之间不存在因果关系举证</w:t>
      </w:r>
    </w:p>
    <w:p w14:paraId="17F90F72">
      <w:pPr>
        <w:pStyle w:val="19"/>
        <w:spacing w:before="92" w:line="228" w:lineRule="auto"/>
        <w:ind w:left="484"/>
      </w:pPr>
      <w:r>
        <w:t>D．若造成重大的财产损失，可以对直接责任人追究刑事责任</w:t>
      </w:r>
    </w:p>
    <w:p w14:paraId="6BEDA8D3">
      <w:pPr>
        <w:pStyle w:val="19"/>
        <w:spacing w:before="92" w:line="228" w:lineRule="auto"/>
        <w:ind w:left="484"/>
      </w:pPr>
      <w:r>
        <w:t>310.某市人民政府土地管理部门拟出让一幅土地。根据我国土地管理法规定， 甲房产公司可依法取得该幅土地使用权的方式有（    )。</w:t>
      </w:r>
    </w:p>
    <w:p w14:paraId="0D58F6E8">
      <w:pPr>
        <w:pStyle w:val="19"/>
        <w:spacing w:before="92" w:line="228" w:lineRule="auto"/>
        <w:ind w:left="484"/>
      </w:pPr>
      <w:r>
        <w:t>A．由市人民政府划拨取得          B．与土地管理部门协商取得</w:t>
      </w:r>
    </w:p>
    <w:p w14:paraId="50431B57">
      <w:pPr>
        <w:pStyle w:val="19"/>
        <w:spacing w:before="92" w:line="228" w:lineRule="auto"/>
        <w:ind w:left="484"/>
      </w:pPr>
      <w:r>
        <w:t>C．在土地使用权招标中竞标取得    D．在土地使用权拍卖中竞买取得</w:t>
      </w:r>
    </w:p>
    <w:p w14:paraId="5F641476">
      <w:pPr>
        <w:pStyle w:val="19"/>
        <w:spacing w:before="92" w:line="228" w:lineRule="auto"/>
        <w:ind w:left="484"/>
      </w:pPr>
      <w:r>
        <w:t>311.根据我国法律规定，下列财产中不能自由流通的是（    )。</w:t>
      </w:r>
    </w:p>
    <w:p w14:paraId="5EFA24DA">
      <w:pPr>
        <w:pStyle w:val="19"/>
        <w:spacing w:before="92" w:line="228" w:lineRule="auto"/>
        <w:ind w:left="484"/>
      </w:pPr>
      <w:r>
        <w:t>A．欧元    B．茶叶    C．麻醉药品    D．运动枪支</w:t>
      </w:r>
    </w:p>
    <w:p w14:paraId="6FC99B88">
      <w:pPr>
        <w:pStyle w:val="19"/>
        <w:spacing w:before="92" w:line="228" w:lineRule="auto"/>
        <w:ind w:left="484"/>
      </w:pPr>
      <w:r>
        <w:t>312.下列权利中， (    ）是知识产权。</w:t>
      </w:r>
    </w:p>
    <w:p w14:paraId="6DD95C7B">
      <w:pPr>
        <w:pStyle w:val="19"/>
        <w:spacing w:before="92" w:line="228" w:lineRule="auto"/>
        <w:ind w:left="484"/>
      </w:pPr>
      <w:r>
        <w:t>A．著作权    B．专利权    C． 肖像权    D．商标权</w:t>
      </w:r>
    </w:p>
    <w:p w14:paraId="7EB97DC2">
      <w:pPr>
        <w:pStyle w:val="19"/>
        <w:spacing w:before="92" w:line="228" w:lineRule="auto"/>
        <w:ind w:left="484"/>
      </w:pPr>
      <w:r>
        <w:t>313.下列说法不正确的包括（    )。</w:t>
      </w:r>
    </w:p>
    <w:p w14:paraId="2FB44453">
      <w:pPr>
        <w:pStyle w:val="19"/>
        <w:spacing w:before="92" w:line="228" w:lineRule="auto"/>
        <w:ind w:left="484"/>
      </w:pPr>
      <w:r>
        <w:t>A．小王 2004 年 7 月通过国家公务员考试进入市法制办工作，因表现突出，2005 年 1 月转正</w:t>
      </w:r>
    </w:p>
    <w:p w14:paraId="71397522">
      <w:pPr>
        <w:pStyle w:val="19"/>
        <w:spacing w:before="92" w:line="228" w:lineRule="auto"/>
        <w:ind w:left="484"/>
      </w:pPr>
      <w:r>
        <w:t>B．某县为土家族自治县，依照《宪法》，该县人大常委会主任或副主任的人选中，主任必须由土家族公民担任</w:t>
      </w:r>
    </w:p>
    <w:p w14:paraId="69A6429E">
      <w:pPr>
        <w:pStyle w:val="19"/>
        <w:spacing w:before="92" w:line="228" w:lineRule="auto"/>
        <w:ind w:left="484"/>
      </w:pPr>
      <w:r>
        <w:t>C．邮局投递员甲私扣自己投递的汇款单，采取伪造取款证件的方法骗取 5 000 元汇款，则甲的行为构成盗窃罪</w:t>
      </w:r>
    </w:p>
    <w:p w14:paraId="5A371275">
      <w:pPr>
        <w:pStyle w:val="19"/>
        <w:spacing w:before="92" w:line="228" w:lineRule="auto"/>
        <w:ind w:left="484"/>
      </w:pPr>
      <w:r>
        <w:t>D．法律意识可以相对地落后或超越于社会存在</w:t>
      </w:r>
    </w:p>
    <w:p w14:paraId="39BAB306">
      <w:pPr>
        <w:pStyle w:val="19"/>
        <w:spacing w:before="92" w:line="228" w:lineRule="auto"/>
        <w:ind w:left="484"/>
      </w:pPr>
      <w:r>
        <w:t>314.下列说法正确的是（    )。</w:t>
      </w:r>
    </w:p>
    <w:p w14:paraId="568536D4">
      <w:pPr>
        <w:pStyle w:val="19"/>
        <w:spacing w:before="92" w:line="228" w:lineRule="auto"/>
        <w:ind w:left="484"/>
      </w:pPr>
      <w:r>
        <w:t>A． 甲因打架斗殴，被罚款 50 元并行政拘留 5 天，这种处罚属于行政制裁</w:t>
      </w:r>
    </w:p>
    <w:p w14:paraId="09708614">
      <w:pPr>
        <w:pStyle w:val="19"/>
        <w:spacing w:before="92" w:line="228" w:lineRule="auto"/>
        <w:ind w:left="484"/>
      </w:pPr>
      <w:r>
        <w:t>B．在我国，只有全国人民代表大会享有国家立法权</w:t>
      </w:r>
    </w:p>
    <w:p w14:paraId="37753891">
      <w:pPr>
        <w:pStyle w:val="19"/>
        <w:spacing w:before="92" w:line="228" w:lineRule="auto"/>
        <w:ind w:left="484"/>
      </w:pPr>
      <w:r>
        <w:t>C．甲在某国家机关任职，乙有求于他的职务行为，给甲送上 5 万元的好处费，甲答应给乙办事，但因故未办成。乙要求甲退回好处费， 甲拒不退还，并威胁乙如果再来要钱就告其行贿。此案中甲的行为构成受贿罪</w:t>
      </w:r>
    </w:p>
    <w:p w14:paraId="575EBF4E">
      <w:pPr>
        <w:pStyle w:val="19"/>
        <w:spacing w:before="92" w:line="228" w:lineRule="auto"/>
        <w:ind w:left="484"/>
      </w:pPr>
      <w:r>
        <w:t>D．某公司办公楼顶的广告牌在风中突然倒塌致一死四伤，则由该公司负责</w:t>
      </w:r>
    </w:p>
    <w:p w14:paraId="433ED35B">
      <w:pPr>
        <w:pStyle w:val="19"/>
        <w:spacing w:before="92" w:line="228" w:lineRule="auto"/>
        <w:ind w:left="484"/>
      </w:pPr>
      <w:r>
        <w:t>315.根据《中华人民共和国预算法》，下列应该设立预算的政府是（    )。</w:t>
      </w:r>
    </w:p>
    <w:p w14:paraId="0F9AFB6D">
      <w:pPr>
        <w:pStyle w:val="19"/>
        <w:spacing w:before="92" w:line="228" w:lineRule="auto"/>
        <w:ind w:left="484"/>
      </w:pPr>
      <w:r>
        <w:t>A．中华人民共和国中央人民政府    B．北京市人民政府</w:t>
      </w:r>
    </w:p>
    <w:p w14:paraId="3BA3E856">
      <w:pPr>
        <w:pStyle w:val="19"/>
        <w:spacing w:before="92" w:line="228" w:lineRule="auto"/>
        <w:ind w:left="484"/>
      </w:pPr>
      <w:r>
        <w:t>C．朝阳区人民政府                D．东升乡人民政府</w:t>
      </w:r>
    </w:p>
    <w:p w14:paraId="514DBFCA">
      <w:pPr>
        <w:pStyle w:val="19"/>
        <w:spacing w:before="92" w:line="228" w:lineRule="auto"/>
        <w:ind w:left="484"/>
      </w:pPr>
      <w:r>
        <w:t>316.根据《企业所得税法》，企业以货币形式和非货币形式从各种来源取得的收入，为收入总额。以下属于的是（    )。</w:t>
      </w:r>
    </w:p>
    <w:p w14:paraId="619BF193">
      <w:pPr>
        <w:pStyle w:val="19"/>
        <w:spacing w:before="92" w:line="228" w:lineRule="auto"/>
        <w:ind w:left="484"/>
      </w:pPr>
      <w:r>
        <w:t>A．销售货物收入        B．租金收入</w:t>
      </w:r>
    </w:p>
    <w:p w14:paraId="58E66F13">
      <w:pPr>
        <w:pStyle w:val="19"/>
        <w:spacing w:before="92" w:line="228" w:lineRule="auto"/>
        <w:ind w:left="484"/>
      </w:pPr>
      <w:r>
        <w:t>C．特许权使用费收入    D．提供劳务收入</w:t>
      </w:r>
    </w:p>
    <w:p w14:paraId="4E1C722D">
      <w:pPr>
        <w:pStyle w:val="19"/>
        <w:spacing w:before="92" w:line="228" w:lineRule="auto"/>
        <w:ind w:left="484"/>
      </w:pPr>
      <w:r>
        <w:t>317.某服装企业生产的产品全部积压。下列对这一现象的性质判断正确的有（    )。</w:t>
      </w:r>
    </w:p>
    <w:p w14:paraId="71706A71">
      <w:pPr>
        <w:pStyle w:val="19"/>
        <w:spacing w:before="92" w:line="228" w:lineRule="auto"/>
        <w:ind w:left="484"/>
      </w:pPr>
      <w:r>
        <w:t>A．该企业劳动者付出的私人劳动无法得到社会承认</w:t>
      </w:r>
    </w:p>
    <w:p w14:paraId="63E185EF">
      <w:pPr>
        <w:pStyle w:val="19"/>
        <w:spacing w:before="92" w:line="228" w:lineRule="auto"/>
        <w:ind w:left="484"/>
      </w:pPr>
      <w:r>
        <w:t>B．该企业单位产品劳动时间高于社会必要劳动时间．</w:t>
      </w:r>
    </w:p>
    <w:p w14:paraId="01E5E506">
      <w:pPr>
        <w:pStyle w:val="19"/>
        <w:spacing w:before="92" w:line="228" w:lineRule="auto"/>
        <w:ind w:left="484"/>
      </w:pPr>
      <w:r>
        <w:t>C．该企业产品的使用价值无法让渡而未实现其价值</w:t>
      </w:r>
    </w:p>
    <w:p w14:paraId="120EA236">
      <w:pPr>
        <w:pStyle w:val="19"/>
        <w:spacing w:before="92" w:line="228" w:lineRule="auto"/>
        <w:ind w:left="484"/>
      </w:pPr>
      <w:r>
        <w:t>D．该企业产品的使用价值依旧能得到消费者的认可</w:t>
      </w:r>
    </w:p>
    <w:p w14:paraId="2DE9D0C4">
      <w:pPr>
        <w:pStyle w:val="19"/>
        <w:spacing w:before="92" w:line="228" w:lineRule="auto"/>
        <w:ind w:left="484"/>
      </w:pPr>
      <w:r>
        <w:t>318.上诉成立的条件是（    )。</w:t>
      </w:r>
    </w:p>
    <w:p w14:paraId="4D75CBD7">
      <w:pPr>
        <w:pStyle w:val="19"/>
        <w:spacing w:before="92" w:line="228" w:lineRule="auto"/>
        <w:ind w:left="484"/>
      </w:pPr>
      <w:r>
        <w:t>A．上诉人必须具备上诉权                B．必须有适当的被上诉人</w:t>
      </w:r>
    </w:p>
    <w:p w14:paraId="05CFE270">
      <w:pPr>
        <w:pStyle w:val="19"/>
        <w:spacing w:before="92" w:line="228" w:lineRule="auto"/>
        <w:ind w:left="484"/>
      </w:pPr>
      <w:r>
        <w:t>C．当事人应通过原审人民法院提出上诉    D．必须在法律规定的上诉期限内上诉</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4802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140</Pages>
  <Words>3243</Words>
  <Characters>3443</Characters>
  <Lines>0</Lines>
  <Paragraphs>0</Paragraphs>
  <TotalTime>2</TotalTime>
  <ScaleCrop>false</ScaleCrop>
  <LinksUpToDate>false</LinksUpToDate>
  <CharactersWithSpaces>3474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E60A710FE1354E26A87423F5766CAF7D_12</vt:lpwstr>
  </property>
</Properties>
</file>