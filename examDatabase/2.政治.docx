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37544">
      <w:pPr>
        <w:pStyle w:val="19"/>
        <w:spacing w:before="72" w:line="220" w:lineRule="auto"/>
        <w:ind w:left="4439"/>
        <w:rPr>
          <w:sz w:val="22"/>
          <w:szCs w:val="22"/>
        </w:rPr>
      </w:pPr>
      <w:r>
        <w:rPr>
          <w:sz w:val="22"/>
        </w:rPr>
        <w:t>政治专题</w:t>
      </w:r>
    </w:p>
    <w:p w14:paraId="13312B75">
      <w:pPr>
        <w:pStyle w:val="19"/>
        <w:spacing w:before="102" w:line="212" w:lineRule="auto"/>
        <w:rPr>
          <w:rFonts w:ascii="Times New Roman" w:hAnsi="Times New Roman" w:eastAsia="Times New Roman" w:cs="Times New Roman"/>
          <w:sz w:val="22"/>
          <w:szCs w:val="22"/>
        </w:rPr>
      </w:pPr>
      <w:r>
        <w:rPr>
          <w:sz w:val="22"/>
        </w:rPr>
        <w:t>一、是非判断题(对下列命题做出判断，你认为正确的选“</w:t>
      </w:r>
      <w:r>
        <w:rPr>
          <w:rFonts w:ascii="Times New Roman" w:hAnsi="Times New Roman" w:eastAsia="Times New Roman"/>
          <w:sz w:val="22"/>
        </w:rPr>
        <w:t xml:space="preserve">A”,   </w:t>
      </w:r>
      <w:r>
        <w:rPr>
          <w:sz w:val="22"/>
        </w:rPr>
        <w:t>错误的选“</w:t>
      </w:r>
      <w:r>
        <w:rPr>
          <w:rFonts w:ascii="Times New Roman" w:hAnsi="Times New Roman" w:eastAsia="Times New Roman"/>
          <w:sz w:val="22"/>
        </w:rPr>
        <w:t>B”)</w:t>
      </w:r>
    </w:p>
    <w:p w14:paraId="020B3198">
      <w:pPr>
        <w:pStyle w:val="19"/>
        <w:spacing w:before="160" w:line="281" w:lineRule="auto"/>
        <w:ind w:right="738"/>
      </w:pPr>
      <w:r>
        <w:t>1.党的十九大报告指出，我国社会主要矛盾已经转化为人民日益增长的美好生活需要和不平衡不充分的发 展之间的矛盾。</w:t>
      </w:r>
    </w:p>
    <w:p w14:paraId="154AFA22">
      <w:pPr>
        <w:pStyle w:val="19"/>
        <w:spacing w:before="160" w:line="281" w:lineRule="auto"/>
        <w:ind w:right="738"/>
      </w:pPr>
      <w:r>
        <w:t>2.尊重客观规律和客观条件是发挥主观能动性的前提和基础。</w:t>
      </w:r>
    </w:p>
    <w:p w14:paraId="62C98795">
      <w:pPr>
        <w:pStyle w:val="19"/>
        <w:spacing w:before="160" w:line="281" w:lineRule="auto"/>
        <w:ind w:right="738"/>
      </w:pPr>
      <w:r>
        <w:t>3.</w:t>
      </w:r>
      <w:r>
        <w:t>中国特色社会主义理论体系是马克思主义中国化的第二个理论成果，包括毛泽东思想、邓小平理论、“三 个代表”重要思想和科学发展观。</w:t>
      </w:r>
    </w:p>
    <w:p w14:paraId="316966EE">
      <w:pPr>
        <w:pStyle w:val="19"/>
        <w:spacing w:before="160" w:line="281" w:lineRule="auto"/>
        <w:ind w:right="738"/>
      </w:pPr>
      <w:r>
        <w:t>4.</w:t>
      </w:r>
      <w:r>
        <w:t>我国的民族区域自治制度中，民族自治地方包括自治区、自治州、自治县(旗)三种类型，不包括民族 乡。</w:t>
      </w:r>
    </w:p>
    <w:p w14:paraId="7CAA85A2">
      <w:pPr>
        <w:pStyle w:val="19"/>
        <w:spacing w:before="160" w:line="281" w:lineRule="auto"/>
        <w:ind w:right="738"/>
      </w:pPr>
      <w:r>
        <w:t xml:space="preserve">5. </w:t>
      </w:r>
      <w:r>
        <w:t>党的十九大报告指出，中国特色社会主义进入新时代，我国社会主义主要矛盾已经转化为人民日益增长 的美好生活需要和不充分的发展之间的矛盾。</w:t>
      </w:r>
    </w:p>
    <w:p w14:paraId="699CB865">
      <w:pPr>
        <w:pStyle w:val="19"/>
        <w:spacing w:before="160" w:line="281" w:lineRule="auto"/>
        <w:ind w:right="738"/>
      </w:pPr>
      <w:r>
        <w:t>6.尊重客观规律和客观条件，是发挥主观能动性的前提和基础。</w:t>
      </w:r>
    </w:p>
    <w:p w14:paraId="4D64E45B">
      <w:pPr>
        <w:pStyle w:val="19"/>
        <w:spacing w:before="160" w:line="281" w:lineRule="auto"/>
        <w:ind w:right="738"/>
      </w:pPr>
      <w:r>
        <w:t>7.</w:t>
      </w:r>
      <w:r>
        <w:t>中国特色社会主义理论体系，是马克思主义中国化的第二个理论成果，包括毛泽东思想，邓小平理论， 三个代表重要思想和科学发展观。</w:t>
      </w:r>
    </w:p>
    <w:p w14:paraId="21B53713">
      <w:pPr>
        <w:pStyle w:val="19"/>
        <w:spacing w:before="160" w:line="281" w:lineRule="auto"/>
        <w:ind w:right="738"/>
      </w:pPr>
      <w:r>
        <w:t xml:space="preserve">8. </w:t>
      </w:r>
      <w:r>
        <w:t>党的十九大报告指出，中国特色社会主义进入新时代，我国社会主要矛盾已经转化为人民日益增长的美 好生活需要和不充分的发展之间的矛盾。</w:t>
      </w:r>
    </w:p>
    <w:p w14:paraId="44FD8542">
      <w:pPr>
        <w:pStyle w:val="19"/>
        <w:spacing w:before="160" w:line="281" w:lineRule="auto"/>
        <w:ind w:right="738"/>
      </w:pPr>
      <w:r>
        <w:t>9. 主观主义和唯心主义就其思想实质来说，二者是完全一致的。</w:t>
      </w:r>
    </w:p>
    <w:p w14:paraId="6DAC267C">
      <w:pPr>
        <w:pStyle w:val="19"/>
        <w:spacing w:before="160" w:line="281" w:lineRule="auto"/>
        <w:ind w:right="738"/>
      </w:pPr>
      <w:r>
        <w:t>10. 中国坚定不移走和平发展道路的底线，是坚决维护世界各族人民的核心利益。</w:t>
      </w:r>
    </w:p>
    <w:p w14:paraId="1B5B907C">
      <w:pPr>
        <w:pStyle w:val="19"/>
        <w:spacing w:before="160" w:line="281" w:lineRule="auto"/>
        <w:ind w:right="738"/>
      </w:pPr>
      <w:r>
        <w:t>11. 坚持中国共产党的领导是中国特色社会主义民主政治的本质特征。</w:t>
      </w:r>
    </w:p>
    <w:p w14:paraId="21E8F551">
      <w:pPr>
        <w:pStyle w:val="19"/>
        <w:spacing w:before="160" w:line="281" w:lineRule="auto"/>
        <w:ind w:right="738"/>
      </w:pPr>
      <w:r>
        <w:t>12. 时间和空间是有限和无限的统一。</w:t>
      </w:r>
    </w:p>
    <w:p w14:paraId="173D31B7">
      <w:pPr>
        <w:pStyle w:val="19"/>
        <w:spacing w:before="160" w:line="281" w:lineRule="auto"/>
        <w:ind w:right="738"/>
      </w:pPr>
      <w:r>
        <w:t>13. 生产关系是社会变革的决定力量。</w:t>
      </w:r>
    </w:p>
    <w:p w14:paraId="0270CAD5">
      <w:pPr>
        <w:pStyle w:val="19"/>
        <w:spacing w:before="160" w:line="281" w:lineRule="auto"/>
        <w:ind w:right="738"/>
      </w:pPr>
      <w:r>
        <w:t>14. 马克思主义追求的根本价值目标是实现人的自由而全面的发展。</w:t>
      </w:r>
    </w:p>
    <w:p w14:paraId="7602B025">
      <w:pPr>
        <w:pStyle w:val="19"/>
        <w:spacing w:before="160" w:line="281" w:lineRule="auto"/>
        <w:ind w:right="738"/>
      </w:pPr>
      <w:r>
        <w:t>15.“三个代表”重要思想的本质是坚持与时俱进。</w:t>
      </w:r>
    </w:p>
    <w:p w14:paraId="0D7706B0">
      <w:pPr>
        <w:pStyle w:val="19"/>
        <w:spacing w:before="160" w:line="281" w:lineRule="auto"/>
        <w:ind w:right="738"/>
      </w:pPr>
      <w:r>
        <w:t>16. 在社会形态内部，上层建筑是经济基础得以存在和发展的根据。</w:t>
      </w:r>
    </w:p>
    <w:p w14:paraId="2963D6A3">
      <w:pPr>
        <w:pStyle w:val="19"/>
        <w:spacing w:before="160" w:line="281" w:lineRule="auto"/>
        <w:ind w:right="738"/>
      </w:pPr>
      <w:r>
        <w:t>17.中国特色社会主义制度是中国进步发展的政治制度保障。</w:t>
      </w:r>
    </w:p>
    <w:p w14:paraId="7FE8B9DC">
      <w:pPr>
        <w:pStyle w:val="19"/>
        <w:spacing w:before="160" w:line="281" w:lineRule="auto"/>
        <w:ind w:right="738"/>
      </w:pPr>
      <w:r>
        <w:t>18. 从物质文化需要到美好生活需要的变化反映的是社会的进步和发展阶段的提高。</w:t>
      </w:r>
    </w:p>
    <w:p w14:paraId="3CC0A1EC">
      <w:pPr>
        <w:pStyle w:val="19"/>
        <w:spacing w:before="160" w:line="281" w:lineRule="auto"/>
        <w:ind w:right="738"/>
      </w:pPr>
      <w:r>
        <w:t xml:space="preserve">19. </w:t>
      </w:r>
      <w:r>
        <w:t>党的十八大以来，以习近平同志为核心的党中央大力弘扬爱国主义精神，强调要让爱国主义成为每一个 中国人的坚定信念和精神依靠。</w:t>
      </w:r>
    </w:p>
    <w:p w14:paraId="632DAEB7">
      <w:pPr>
        <w:pStyle w:val="19"/>
        <w:spacing w:before="160" w:line="281" w:lineRule="auto"/>
        <w:ind w:right="738"/>
      </w:pPr>
      <w:r>
        <w:t>20.“三个代表”重要思想的根本出发点和落脚点是实现人民愿望，满足人民需要，维护人民利益。</w:t>
      </w:r>
    </w:p>
    <w:p w14:paraId="4EC8F359">
      <w:pPr>
        <w:pStyle w:val="19"/>
        <w:spacing w:before="160" w:line="281" w:lineRule="auto"/>
        <w:ind w:right="738"/>
      </w:pPr>
      <w:r>
        <w:t>21.“四个全面”战略布局是一个整体，其中，全面深化改革开放是战略目标。</w:t>
      </w:r>
    </w:p>
    <w:p w14:paraId="068C3244">
      <w:pPr>
        <w:pStyle w:val="19"/>
        <w:spacing w:before="160" w:line="281" w:lineRule="auto"/>
        <w:ind w:right="738"/>
      </w:pPr>
      <w:r>
        <w:t>22. 判断一种学是否是“真正的哲学”取决于它是否坚持辩证法。</w:t>
      </w:r>
    </w:p>
    <w:p w14:paraId="459E7D49">
      <w:pPr>
        <w:pStyle w:val="19"/>
        <w:spacing w:before="160" w:line="281" w:lineRule="auto"/>
        <w:ind w:right="738"/>
      </w:pPr>
      <w:r>
        <w:t xml:space="preserve">23. </w:t>
      </w:r>
      <w:r>
        <w:t>劳动以及通过劳动对社会和他人作出的贡献，是社会评价一个人的人生价值的基本尺度。</w:t>
      </w:r>
    </w:p>
    <w:p w14:paraId="026A15A6">
      <w:pPr>
        <w:pStyle w:val="19"/>
        <w:spacing w:before="160" w:line="281" w:lineRule="auto"/>
        <w:ind w:right="738"/>
      </w:pPr>
      <w:r>
        <w:t>24.“和实生物，同则不继”体现的哲学观点是量变与质变的辩证关系。</w:t>
      </w:r>
    </w:p>
    <w:p w14:paraId="465B07A6">
      <w:pPr>
        <w:pStyle w:val="19"/>
        <w:spacing w:before="160" w:line="281" w:lineRule="auto"/>
        <w:ind w:right="738"/>
      </w:pPr>
      <w:r>
        <w:t>25.当事物内部的否定方面战胜肯定方面，事物就会否定自身达到否定阶段。至此事物的发展就真正完成了。</w:t>
      </w:r>
    </w:p>
    <w:p w14:paraId="3FEF3EE6">
      <w:pPr>
        <w:pStyle w:val="19"/>
        <w:spacing w:before="160" w:line="281" w:lineRule="auto"/>
        <w:ind w:right="738"/>
      </w:pPr>
      <w:r>
        <w:t>26. “中国梦”的核心目标也可以概括为“两个一百年”也就是：到2021年中国共产党成立100周年和2049 年中华人民共和国成立100周年时，逐步并最终顺利实现中华民族的伟大复兴。</w:t>
      </w:r>
    </w:p>
    <w:p w14:paraId="42BB45DB">
      <w:pPr>
        <w:pStyle w:val="19"/>
        <w:spacing w:before="160" w:line="281" w:lineRule="auto"/>
        <w:ind w:right="738"/>
      </w:pPr>
      <w:r>
        <w:t>27.人类社会发展的基本动力是科学技术革命。</w:t>
      </w:r>
    </w:p>
    <w:p w14:paraId="7A9ECFB4">
      <w:pPr>
        <w:pStyle w:val="19"/>
        <w:spacing w:before="160" w:line="281" w:lineRule="auto"/>
        <w:ind w:right="738"/>
      </w:pPr>
      <w:r>
        <w:t>28.习近平总书记指出，严明党的纪律，首要的就是严明组织纪律和群众纪律。</w:t>
      </w:r>
    </w:p>
    <w:p w14:paraId="1BE0A515">
      <w:pPr>
        <w:pStyle w:val="19"/>
        <w:spacing w:before="160" w:line="281" w:lineRule="auto"/>
        <w:ind w:right="738"/>
      </w:pPr>
      <w:r>
        <w:t>29.“贫困之冰，非一日之寒。破冰之功，非一春之暖”反映出的基本原理是实践和认知的辩证关系。</w:t>
      </w:r>
    </w:p>
    <w:p w14:paraId="3C2CB587">
      <w:pPr>
        <w:pStyle w:val="19"/>
        <w:spacing w:before="160" w:line="281" w:lineRule="auto"/>
        <w:ind w:right="738"/>
      </w:pPr>
      <w:r>
        <w:t>30. 文化源于人类的本能是人类社会特有的现象，纯粹自然的东西不是文化。</w:t>
      </w:r>
    </w:p>
    <w:p w14:paraId="45C0FBEB">
      <w:pPr>
        <w:pStyle w:val="19"/>
        <w:spacing w:before="160" w:line="281" w:lineRule="auto"/>
        <w:ind w:right="738"/>
      </w:pPr>
      <w:r>
        <w:t xml:space="preserve">31. </w:t>
      </w:r>
      <w:r>
        <w:t>中国共产党坚持科学执政、民主执政、依法执政，其中依法执政是中国共产党执政的基本方式。</w:t>
      </w:r>
    </w:p>
    <w:p w14:paraId="6E930517">
      <w:pPr>
        <w:pStyle w:val="19"/>
        <w:spacing w:before="160" w:line="281" w:lineRule="auto"/>
        <w:ind w:right="738"/>
      </w:pPr>
      <w:r>
        <w:t xml:space="preserve">32. </w:t>
      </w:r>
      <w:r>
        <w:t>坚定中国特色社会主义道路自信、理论自信、制度自信。说到底就是要坚定文化自信。</w:t>
      </w:r>
    </w:p>
    <w:p w14:paraId="0188F654">
      <w:pPr>
        <w:pStyle w:val="19"/>
        <w:spacing w:before="160" w:line="281" w:lineRule="auto"/>
        <w:ind w:right="738"/>
      </w:pPr>
      <w:r>
        <w:t>33.党的十九大报告指出的“夺取反腐败斗争压倒性胜利”要求，吹响了最终战胜腐败，解决腐败问题的战 斗号角。</w:t>
      </w:r>
    </w:p>
    <w:p w14:paraId="3D3CCA2E">
      <w:pPr>
        <w:pStyle w:val="19"/>
        <w:spacing w:before="160" w:line="281" w:lineRule="auto"/>
        <w:ind w:right="738"/>
      </w:pPr>
      <w:r>
        <w:t xml:space="preserve">34. </w:t>
      </w:r>
      <w:r>
        <w:t>在维护民族团结的斗争中，主要反对大民族主义，主是大汉族主义、也要反对地方民族主义，国家尽一 切努力，促进全国各民族的共同繁荣。</w:t>
      </w:r>
    </w:p>
    <w:p w14:paraId="7A835571">
      <w:pPr>
        <w:pStyle w:val="19"/>
        <w:spacing w:before="160" w:line="281" w:lineRule="auto"/>
        <w:ind w:right="738"/>
      </w:pPr>
      <w:r>
        <w:t>35.世界正处于大发展大变革大调整时期，我国发展仍处于重要战略机遇期和历史机遇期。</w:t>
      </w:r>
    </w:p>
    <w:p w14:paraId="106D8ACF">
      <w:pPr>
        <w:pStyle w:val="19"/>
        <w:spacing w:before="160" w:line="281" w:lineRule="auto"/>
        <w:ind w:right="738"/>
      </w:pPr>
      <w:r>
        <w:t>36.唯物辩证法和形而上学的根本分别在于是否用发展的观点看问题。</w:t>
      </w:r>
    </w:p>
    <w:p w14:paraId="6FCD722F">
      <w:pPr>
        <w:pStyle w:val="19"/>
        <w:spacing w:before="160" w:line="281" w:lineRule="auto"/>
        <w:ind w:right="738"/>
      </w:pPr>
      <w:r>
        <w:t>37.成语“画饼充饥”与“望梅止渴”体现了相同的哲学道理。</w:t>
      </w:r>
    </w:p>
    <w:p w14:paraId="1D5CF5D8">
      <w:pPr>
        <w:pStyle w:val="19"/>
        <w:spacing w:before="160" w:line="281" w:lineRule="auto"/>
        <w:ind w:right="738"/>
      </w:pPr>
      <w:r>
        <w:t>38. 柏拉图在《理想国》 一书中指出，政治的本质在于公正；马克思主义则认为，政治的本质是民主。</w:t>
      </w:r>
    </w:p>
    <w:p w14:paraId="38DAEFC7">
      <w:pPr>
        <w:pStyle w:val="19"/>
        <w:spacing w:before="160" w:line="281" w:lineRule="auto"/>
        <w:ind w:right="738"/>
      </w:pPr>
      <w:r>
        <w:t>39. 习近平总书记在党的十九大报告中提出，坚持党对一切工作的领导。</w:t>
      </w:r>
    </w:p>
    <w:p w14:paraId="33DFE8D2">
      <w:pPr>
        <w:pStyle w:val="19"/>
        <w:spacing w:before="160" w:line="281" w:lineRule="auto"/>
        <w:ind w:right="738"/>
      </w:pPr>
      <w:r>
        <w:t>40.三权分立制的特点是将国家权力分为司法权、军事权、外交权三种，分别由三个不同的权力机关行使。</w:t>
      </w:r>
    </w:p>
    <w:p w14:paraId="723836D6">
      <w:pPr>
        <w:pStyle w:val="19"/>
        <w:spacing w:before="160" w:line="281" w:lineRule="auto"/>
        <w:ind w:right="738"/>
      </w:pPr>
      <w:r>
        <w:t>41. 新时代是全国各族人民团结奋斗、不断创造美好生活、逐步实现全体人民同步富裕的时代。</w:t>
      </w:r>
    </w:p>
    <w:p w14:paraId="0DE78680">
      <w:pPr>
        <w:pStyle w:val="19"/>
        <w:spacing w:before="160" w:line="281" w:lineRule="auto"/>
        <w:ind w:right="738"/>
      </w:pPr>
      <w:r>
        <w:t>42.社会主义再生产的特点是扩大再生产，其实质同社会主义生产的实质紧密相连。</w:t>
      </w:r>
    </w:p>
    <w:p w14:paraId="0637DC2C">
      <w:pPr>
        <w:pStyle w:val="19"/>
        <w:spacing w:before="160" w:line="281" w:lineRule="auto"/>
        <w:ind w:right="738"/>
      </w:pPr>
      <w:r>
        <w:t>43.公共物品的非排他性是主要特征，非竞争性是派生特征。</w:t>
      </w:r>
    </w:p>
    <w:p w14:paraId="68023BAA">
      <w:pPr>
        <w:pStyle w:val="19"/>
        <w:spacing w:before="160" w:line="281" w:lineRule="auto"/>
        <w:ind w:right="738"/>
      </w:pPr>
      <w:r>
        <w:t>44.毛泽东思想是马克思主义中国化过程中的第一个重大理论成果。</w:t>
      </w:r>
    </w:p>
    <w:p w14:paraId="100CE568">
      <w:pPr>
        <w:pStyle w:val="19"/>
        <w:spacing w:before="160" w:line="281" w:lineRule="auto"/>
        <w:ind w:right="738"/>
      </w:pPr>
      <w:r>
        <w:t>45. 人民民主专政包括两方面的内容，即对人民实行民主、对敌人实行专政。</w:t>
      </w:r>
    </w:p>
    <w:p w14:paraId="4C660599">
      <w:pPr>
        <w:pStyle w:val="19"/>
        <w:spacing w:before="160" w:line="281" w:lineRule="auto"/>
        <w:ind w:right="738"/>
      </w:pPr>
      <w:r>
        <w:t>46. 量变质变规律是辩证法体系中的实质和核心，是事物发展的基本规律，是否承认量变质变学说是唯物辩 证法和形而上学对立的实质。</w:t>
      </w:r>
    </w:p>
    <w:p w14:paraId="1254CD0E">
      <w:pPr>
        <w:pStyle w:val="19"/>
        <w:spacing w:before="160" w:line="281" w:lineRule="auto"/>
        <w:ind w:right="738"/>
      </w:pPr>
      <w:r>
        <w:t>47.马克思主义认为，实践是人类社会产生、存在和发展的基础，是社会生活的本质。</w:t>
      </w:r>
    </w:p>
    <w:p w14:paraId="25D90DA6">
      <w:pPr>
        <w:pStyle w:val="19"/>
        <w:spacing w:before="160" w:line="281" w:lineRule="auto"/>
        <w:ind w:right="738"/>
      </w:pPr>
      <w:r>
        <w:t xml:space="preserve">48. </w:t>
      </w:r>
      <w:r>
        <w:t>建设社会主义政治文明最根本的是要把坚持党的领导，人民当家作主和依法治国有机统一起来。</w:t>
      </w:r>
    </w:p>
    <w:p w14:paraId="57E72CA0">
      <w:pPr>
        <w:pStyle w:val="19"/>
        <w:spacing w:before="160" w:line="281" w:lineRule="auto"/>
        <w:ind w:right="738"/>
      </w:pPr>
      <w:r>
        <w:t>49.加强党的全面领导是深化党和国家机构改革必须坚持的重要原则。</w:t>
      </w:r>
    </w:p>
    <w:p w14:paraId="62660EDA">
      <w:pPr>
        <w:pStyle w:val="19"/>
        <w:spacing w:before="160" w:line="281" w:lineRule="auto"/>
        <w:ind w:right="738"/>
      </w:pPr>
      <w:r>
        <w:t>50.中国特色社会主义进入新时代是我国发展新的历史方位。</w:t>
      </w:r>
    </w:p>
    <w:p w14:paraId="32537D99">
      <w:pPr>
        <w:pStyle w:val="19"/>
        <w:spacing w:before="160" w:line="281" w:lineRule="auto"/>
        <w:ind w:right="738"/>
      </w:pPr>
      <w:r>
        <w:t>51.中华优秀传统文化、革命文化和社会主义先进文化构成了我们文化自信的三大源泉。</w:t>
      </w:r>
    </w:p>
    <w:p w14:paraId="553590F4">
      <w:pPr>
        <w:pStyle w:val="19"/>
        <w:spacing w:before="160" w:line="281" w:lineRule="auto"/>
        <w:ind w:right="738"/>
      </w:pPr>
      <w:r>
        <w:t>52.把概念夸大为脱离物质的神话了的绝对，就会导致主观唯心主义。</w:t>
      </w:r>
    </w:p>
    <w:p w14:paraId="7DA92822">
      <w:pPr>
        <w:pStyle w:val="19"/>
        <w:spacing w:before="160" w:line="281" w:lineRule="auto"/>
        <w:ind w:right="738"/>
      </w:pPr>
      <w:r>
        <w:t xml:space="preserve">53. </w:t>
      </w:r>
      <w:r>
        <w:t>时代是思想之母，实践是理论之源。</w:t>
      </w:r>
    </w:p>
    <w:p w14:paraId="1DAC17AD">
      <w:pPr>
        <w:pStyle w:val="19"/>
        <w:spacing w:before="160" w:line="281" w:lineRule="auto"/>
        <w:ind w:right="738"/>
      </w:pPr>
      <w:r>
        <w:t>54.辩证唯物主义认识论认为，实践决定认识，实践是认识的基础。</w:t>
      </w:r>
    </w:p>
    <w:p w14:paraId="02B4CF30">
      <w:pPr>
        <w:pStyle w:val="19"/>
        <w:spacing w:before="160" w:line="281" w:lineRule="auto"/>
        <w:ind w:right="738"/>
      </w:pPr>
      <w:r>
        <w:t>55. 规律的客观性是指自然界、人类社会和人的思维在其运动变化和发展中都遵循其固有规律。</w:t>
      </w:r>
    </w:p>
    <w:p w14:paraId="4D772DA7">
      <w:pPr>
        <w:pStyle w:val="19"/>
        <w:spacing w:before="160" w:line="281" w:lineRule="auto"/>
        <w:ind w:right="738"/>
      </w:pPr>
      <w:r>
        <w:t>56. 文化自信是一个国家、 一个民族发展中更基本、更深沉、更持久的力量。</w:t>
      </w:r>
    </w:p>
    <w:p w14:paraId="526249B0">
      <w:pPr>
        <w:pStyle w:val="19"/>
        <w:spacing w:before="160" w:line="281" w:lineRule="auto"/>
        <w:ind w:right="738"/>
      </w:pPr>
      <w:r>
        <w:t xml:space="preserve">57. </w:t>
      </w:r>
      <w:r>
        <w:t>公平公正是中国特色社会主义的根本原则所以必须使发展成果更公平惠及全体人民，朝着共同富裕稳定 前进。</w:t>
      </w:r>
    </w:p>
    <w:p w14:paraId="4D10163B">
      <w:pPr>
        <w:pStyle w:val="19"/>
        <w:spacing w:before="160" w:line="281" w:lineRule="auto"/>
        <w:ind w:right="738"/>
      </w:pPr>
      <w:r>
        <w:t>58.习近平总书记指出要扣好人生的第一粒扣子，这要求我们解决好理想信念问题。</w:t>
      </w:r>
    </w:p>
    <w:p w14:paraId="6A1A0317">
      <w:pPr>
        <w:pStyle w:val="19"/>
        <w:spacing w:before="160" w:line="281" w:lineRule="auto"/>
        <w:ind w:right="738"/>
      </w:pPr>
      <w:r>
        <w:t>59.习近平总书记在深度贫困地区脱贫攻坚座谈会上的讲话中强调，培育内生动力要将扶贫同扶智、扶志结 合起来。智和志就是内力、内因。</w:t>
      </w:r>
    </w:p>
    <w:p w14:paraId="1017954B">
      <w:pPr>
        <w:pStyle w:val="19"/>
        <w:spacing w:before="160" w:line="281" w:lineRule="auto"/>
        <w:ind w:right="738"/>
      </w:pPr>
      <w:r>
        <w:t>60. 辩证的否定是事物发展的环节，是彻底的否定。</w:t>
      </w:r>
    </w:p>
    <w:p w14:paraId="2DB89BC0">
      <w:pPr>
        <w:pStyle w:val="19"/>
        <w:spacing w:before="160" w:line="281" w:lineRule="auto"/>
        <w:ind w:right="738"/>
      </w:pPr>
      <w:r>
        <w:t xml:space="preserve">61. </w:t>
      </w:r>
      <w:r>
        <w:t>改造世界，就是通过实践获得关于事物的本质和发展规律的科学知识，探索和掌握真理。</w:t>
      </w:r>
    </w:p>
    <w:p w14:paraId="289549D7">
      <w:pPr>
        <w:pStyle w:val="19"/>
        <w:spacing w:before="160" w:line="281" w:lineRule="auto"/>
        <w:ind w:right="738"/>
      </w:pPr>
      <w:r>
        <w:t>62. 中国特色社会主义的本质特征是中国共产党的领导。</w:t>
      </w:r>
    </w:p>
    <w:p w14:paraId="7D5B19D3">
      <w:pPr>
        <w:pStyle w:val="19"/>
        <w:spacing w:before="160" w:line="281" w:lineRule="auto"/>
        <w:ind w:right="738"/>
      </w:pPr>
      <w:r>
        <w:t>63. 客观性是真理的最基本属性，真理只有一个，真理面前人人平等。</w:t>
      </w:r>
    </w:p>
    <w:p w14:paraId="3E0485D3">
      <w:pPr>
        <w:pStyle w:val="19"/>
        <w:spacing w:before="160" w:line="281" w:lineRule="auto"/>
        <w:ind w:right="738"/>
      </w:pPr>
      <w:r>
        <w:t>64. 科学实践观的创立是马克思主义哲学实现革命变革的关键。</w:t>
      </w:r>
    </w:p>
    <w:p w14:paraId="5AC72FFF">
      <w:pPr>
        <w:pStyle w:val="19"/>
        <w:spacing w:before="160" w:line="281" w:lineRule="auto"/>
        <w:ind w:right="738"/>
      </w:pPr>
      <w:r>
        <w:t xml:space="preserve">65. </w:t>
      </w:r>
      <w:r>
        <w:t>马克思主义中国化的理论成果中，第一次比较系统地初步回答“什么是社会主义，怎样建设社会主义” 的问题的是邓小平理论。</w:t>
      </w:r>
    </w:p>
    <w:p w14:paraId="7A09BB9E">
      <w:pPr>
        <w:pStyle w:val="19"/>
        <w:spacing w:before="160" w:line="281" w:lineRule="auto"/>
        <w:ind w:right="738"/>
      </w:pPr>
      <w:r>
        <w:t>66. 十九大报告指出，全党要牢牢坚持“群众路线”这个党和国家的生命线、人民的幸福线。</w:t>
      </w:r>
    </w:p>
    <w:p w14:paraId="699B20C0">
      <w:pPr>
        <w:pStyle w:val="19"/>
        <w:spacing w:before="160" w:line="281" w:lineRule="auto"/>
        <w:ind w:right="738"/>
      </w:pPr>
      <w:r>
        <w:t>67.坚持党对国家安全工作的指导，是做好国家安全工作的根本原则。</w:t>
      </w:r>
    </w:p>
    <w:p w14:paraId="66C9A6AD">
      <w:pPr>
        <w:pStyle w:val="19"/>
        <w:spacing w:before="160" w:line="281" w:lineRule="auto"/>
        <w:ind w:right="738"/>
      </w:pPr>
      <w:r>
        <w:t>68. 不同的矛盾，只能用不同的方法去解决。</w:t>
      </w:r>
    </w:p>
    <w:p w14:paraId="17B84768">
      <w:pPr>
        <w:pStyle w:val="19"/>
        <w:spacing w:before="160" w:line="281" w:lineRule="auto"/>
        <w:ind w:right="738"/>
      </w:pPr>
      <w:r>
        <w:t>69. “飞矢不动”和“我思故我在”反映的哲学理念是一样的，讲的都是主观唯心主义观点。</w:t>
      </w:r>
    </w:p>
    <w:p w14:paraId="75B8E28D">
      <w:pPr>
        <w:pStyle w:val="19"/>
        <w:spacing w:before="160" w:line="281" w:lineRule="auto"/>
        <w:ind w:right="738"/>
      </w:pPr>
      <w:r>
        <w:t>70. 在展望未来社会的问题上，是否坚持科学立场，观点和方法是马克思主义与空想社会主义的根本区别。</w:t>
      </w:r>
    </w:p>
    <w:p w14:paraId="3A174D3B">
      <w:pPr>
        <w:pStyle w:val="19"/>
        <w:spacing w:before="160" w:line="281" w:lineRule="auto"/>
        <w:ind w:right="738"/>
      </w:pPr>
      <w:r>
        <w:t xml:space="preserve">71. </w:t>
      </w:r>
      <w:r>
        <w:t>党的十九大报告指出，要坚持和加强党的全面领导，坚持党中央权威和集中统一领导。 服从中央，坚持党中央权威和集中统一领导，是党的政治建设的首要任务。故本题选 A</w:t>
      </w:r>
      <w:r>
        <w:t>。</w:t>
      </w:r>
    </w:p>
    <w:p w14:paraId="4054AA0C">
      <w:pPr>
        <w:pStyle w:val="19"/>
        <w:spacing w:before="160" w:line="281" w:lineRule="auto"/>
        <w:ind w:right="738"/>
      </w:pPr>
      <w:r>
        <w:t>72.“自由、平等、公平、法制”是社会主义核心价值观国家层面目标。</w:t>
      </w:r>
    </w:p>
    <w:p w14:paraId="3997AFDE">
      <w:pPr>
        <w:pStyle w:val="19"/>
        <w:spacing w:before="160" w:line="281" w:lineRule="auto"/>
        <w:ind w:right="738"/>
      </w:pPr>
      <w:r>
        <w:t>73. 认识是实践的来源。</w:t>
      </w:r>
    </w:p>
    <w:p w14:paraId="6B5A95AF">
      <w:pPr>
        <w:pStyle w:val="19"/>
        <w:spacing w:before="160" w:line="281" w:lineRule="auto"/>
        <w:ind w:right="738"/>
      </w:pPr>
      <w:r>
        <w:t>74. 事物的发展是一个过程。</w:t>
      </w:r>
    </w:p>
    <w:p w14:paraId="75CA61F6">
      <w:pPr>
        <w:pStyle w:val="19"/>
        <w:spacing w:before="160" w:line="281" w:lineRule="auto"/>
        <w:ind w:right="738"/>
      </w:pPr>
      <w:r>
        <w:t>75. 客观辩证法是主观辩证法的反映。</w:t>
      </w:r>
    </w:p>
    <w:p w14:paraId="33F3F46C">
      <w:pPr>
        <w:pStyle w:val="19"/>
        <w:spacing w:before="160" w:line="281" w:lineRule="auto"/>
        <w:ind w:right="738"/>
      </w:pPr>
      <w:r>
        <w:t>76. 社会主义革命属于资产阶级民主主义的革命范畴。</w:t>
      </w:r>
    </w:p>
    <w:p w14:paraId="0B4EB7E6">
      <w:pPr>
        <w:pStyle w:val="19"/>
        <w:spacing w:before="160" w:line="281" w:lineRule="auto"/>
        <w:ind w:right="738"/>
      </w:pPr>
      <w:r>
        <w:t>77.改革是同一种社会形态发展过程中的量变和全部质变。</w:t>
      </w:r>
    </w:p>
    <w:p w14:paraId="2E813AB9">
      <w:pPr>
        <w:pStyle w:val="19"/>
        <w:spacing w:before="160" w:line="281" w:lineRule="auto"/>
        <w:ind w:right="738"/>
      </w:pPr>
      <w:r>
        <w:t>78. 发展是执政兴国的第一要务。</w:t>
      </w:r>
    </w:p>
    <w:p w14:paraId="42D75839">
      <w:pPr>
        <w:pStyle w:val="19"/>
        <w:spacing w:before="160" w:line="281" w:lineRule="auto"/>
        <w:ind w:right="738"/>
      </w:pPr>
      <w:r>
        <w:t>79. 事物的辩证发展就是经过一次否定，两个阶段，形成一个周期。</w:t>
      </w:r>
    </w:p>
    <w:p w14:paraId="7F0A2BD8">
      <w:pPr>
        <w:pStyle w:val="19"/>
        <w:spacing w:before="160" w:line="281" w:lineRule="auto"/>
        <w:ind w:right="738"/>
      </w:pPr>
      <w:r>
        <w:t>80. 群众路线是我们党始终坚持的根本工作方法。</w:t>
      </w:r>
    </w:p>
    <w:p w14:paraId="66075460">
      <w:pPr>
        <w:pStyle w:val="19"/>
        <w:spacing w:before="160" w:line="281" w:lineRule="auto"/>
        <w:ind w:right="738"/>
      </w:pPr>
      <w:r>
        <w:t xml:space="preserve">81. </w:t>
      </w:r>
      <w:r>
        <w:t>红船精神、井冈山精神等红色精神中蕴含的革命道德，都是中国共产党领导全体人民实现民族独立、人 民解放的精神支撑和思想武器。</w:t>
      </w:r>
    </w:p>
    <w:p w14:paraId="7C4BBF8A">
      <w:pPr>
        <w:pStyle w:val="19"/>
        <w:spacing w:before="160" w:line="281" w:lineRule="auto"/>
        <w:ind w:right="738"/>
      </w:pPr>
      <w:r>
        <w:t xml:space="preserve">82. </w:t>
      </w:r>
      <w:r>
        <w:t>习近平总书记强调，中国特色社会主义国家制度和法律制度是一套行得通、真管用、有效率的制度体系， 这是我们坚定“四个自信”的一个基本依据。</w:t>
      </w:r>
    </w:p>
    <w:p w14:paraId="74E5531E">
      <w:pPr>
        <w:pStyle w:val="19"/>
        <w:spacing w:before="160" w:line="281" w:lineRule="auto"/>
        <w:ind w:right="738"/>
      </w:pPr>
      <w:r>
        <w:t>83. 共享是中国特色社会主义的本质要求。</w:t>
      </w:r>
    </w:p>
    <w:p w14:paraId="4D9C8CEF">
      <w:pPr>
        <w:pStyle w:val="19"/>
        <w:spacing w:before="160" w:line="281" w:lineRule="auto"/>
        <w:ind w:right="738"/>
      </w:pPr>
      <w:r>
        <w:t>84.党的十九大对全面推进国防和军队现代化作出新的战略安排，到本世纪中叶，把人民军队全面建成世界 一流军队。</w:t>
      </w:r>
    </w:p>
    <w:p w14:paraId="23B6E32C">
      <w:pPr>
        <w:pStyle w:val="19"/>
        <w:spacing w:before="160" w:line="281" w:lineRule="auto"/>
        <w:ind w:right="738"/>
      </w:pPr>
      <w:r>
        <w:t xml:space="preserve">85. </w:t>
      </w:r>
      <w:r>
        <w:t>新时代中国特色社会主义思想，明确中国特色大国外交要推动构建新型国际关系。</w:t>
      </w:r>
    </w:p>
    <w:p w14:paraId="41D004A9">
      <w:pPr>
        <w:pStyle w:val="19"/>
        <w:spacing w:before="160" w:line="281" w:lineRule="auto"/>
        <w:ind w:right="738"/>
      </w:pPr>
      <w:r>
        <w:t>86.坚持真理尺度和价值尺度的辩证统一，要求我们在实践中必须坚持和弘扬实用主义和自由主义。</w:t>
      </w:r>
    </w:p>
    <w:p w14:paraId="762B1119">
      <w:pPr>
        <w:pStyle w:val="19"/>
        <w:spacing w:before="160" w:line="281" w:lineRule="auto"/>
        <w:ind w:right="738"/>
      </w:pPr>
      <w:r>
        <w:t>87.生产关系是人类在生产实践中形成的改造和影响自然以使其适合社会需要的物质力量。</w:t>
      </w:r>
    </w:p>
    <w:p w14:paraId="79E7055E">
      <w:pPr>
        <w:pStyle w:val="19"/>
        <w:spacing w:before="160" w:line="281" w:lineRule="auto"/>
        <w:ind w:right="738"/>
      </w:pPr>
      <w:r>
        <w:t xml:space="preserve">88. </w:t>
      </w:r>
      <w:r>
        <w:t>毛泽东思想是毛泽东及老一辈无产阶级革命家、思想家经过长期的革命时间与理论探索中逐渐形成的。</w:t>
      </w:r>
    </w:p>
    <w:p w14:paraId="03F0BD1F">
      <w:pPr>
        <w:pStyle w:val="19"/>
        <w:spacing w:before="160" w:line="281" w:lineRule="auto"/>
        <w:ind w:right="738"/>
      </w:pPr>
      <w:r>
        <w:t>89. 邓小平视察南方的重要谈话进一步阐明了改革开放的重大意义，阐述了建立社会主义市场经济的基本理 论原则。</w:t>
      </w:r>
    </w:p>
    <w:p w14:paraId="2AE6CEEC">
      <w:pPr>
        <w:pStyle w:val="19"/>
        <w:spacing w:before="160" w:line="281" w:lineRule="auto"/>
        <w:ind w:right="738"/>
      </w:pPr>
      <w:r>
        <w:t>90. 习近平新时代中国特色社会主义思想，是对马克思列宁主义、毛泽东思想、邓小平理论、“三个代表” 重要思想，科学发展观的继承和发展。</w:t>
      </w:r>
    </w:p>
    <w:p w14:paraId="62604B61">
      <w:pPr>
        <w:pStyle w:val="19"/>
        <w:spacing w:before="160" w:line="281" w:lineRule="auto"/>
        <w:ind w:right="738"/>
      </w:pPr>
      <w:r>
        <w:t xml:space="preserve">91. </w:t>
      </w:r>
      <w:r>
        <w:t>新时代中国特色社会主义思想是全党全国人民为实现中华民族伟大复兴而奋斗的行动指南。</w:t>
      </w:r>
    </w:p>
    <w:p w14:paraId="46FA42BB">
      <w:pPr>
        <w:pStyle w:val="19"/>
        <w:spacing w:before="160" w:line="281" w:lineRule="auto"/>
        <w:ind w:right="738"/>
      </w:pPr>
      <w:r>
        <w:t>92.“三个代表”重要思想的本质是解放思想、实事求是。</w:t>
      </w:r>
    </w:p>
    <w:p w14:paraId="1345FF79">
      <w:pPr>
        <w:pStyle w:val="19"/>
        <w:spacing w:before="160" w:line="281" w:lineRule="auto"/>
        <w:ind w:right="738"/>
      </w:pPr>
      <w:r>
        <w:t>93. 邓小平理论是党在继承马克思主义和毛泽东思想的基础上，结合中国实践的时代特征提出来的理论观点。 94. 人才是实现民族振兴、赢得国际竞争主动的战略资源。</w:t>
      </w:r>
    </w:p>
    <w:p w14:paraId="461B5338">
      <w:pPr>
        <w:pStyle w:val="19"/>
        <w:spacing w:before="160" w:line="281" w:lineRule="auto"/>
        <w:ind w:right="738"/>
      </w:pPr>
      <w:r>
        <w:t>95. 创新是引领发展的第一动力，是建设现代化经济体系的战略支撑。</w:t>
      </w:r>
    </w:p>
    <w:p w14:paraId="7FCA684E">
      <w:pPr>
        <w:pStyle w:val="19"/>
        <w:spacing w:before="160" w:line="281" w:lineRule="auto"/>
        <w:ind w:right="738"/>
      </w:pPr>
      <w:r>
        <w:t>96. 主要矛盾对事物发展起决定性作用，只要解决了主要矛盾，就能够解决问题。</w:t>
      </w:r>
    </w:p>
    <w:p w14:paraId="5B0AC6C0">
      <w:pPr>
        <w:pStyle w:val="19"/>
        <w:spacing w:before="160" w:line="281" w:lineRule="auto"/>
        <w:ind w:right="738"/>
      </w:pPr>
      <w:r>
        <w:t>97. “坐地日行八万里，隔天遥看一千河”反映出运动的绝对性和静止的相对性。</w:t>
      </w:r>
    </w:p>
    <w:p w14:paraId="5A52B86C">
      <w:pPr>
        <w:pStyle w:val="19"/>
        <w:spacing w:before="160" w:line="281" w:lineRule="auto"/>
        <w:ind w:right="738"/>
      </w:pPr>
      <w:r>
        <w:t>98.“心者，天地万物之主”是形而上学唯物主义观点。</w:t>
      </w:r>
    </w:p>
    <w:p w14:paraId="6EDAAA75">
      <w:pPr>
        <w:pStyle w:val="19"/>
        <w:spacing w:before="160" w:line="281" w:lineRule="auto"/>
        <w:ind w:right="738"/>
      </w:pPr>
      <w:r>
        <w:t>99.党的十九大报告提出，从2020年到2035年，在全面建成小康社会的基础上，再奋斗十五年，全面实现 社会主义现代化。</w:t>
      </w:r>
    </w:p>
    <w:p w14:paraId="4D312D36">
      <w:pPr>
        <w:pStyle w:val="19"/>
        <w:spacing w:before="160" w:line="281" w:lineRule="auto"/>
        <w:ind w:right="738"/>
      </w:pPr>
      <w:r>
        <w:t>100. 社会主义荣辱观是社会主义核心价值体系的基本内容之一。</w:t>
      </w:r>
    </w:p>
    <w:p w14:paraId="24A05592">
      <w:pPr>
        <w:pStyle w:val="19"/>
        <w:spacing w:before="160" w:line="281" w:lineRule="auto"/>
        <w:ind w:right="738"/>
      </w:pPr>
      <w:r>
        <w:t>101.“四个全面”战略布局即全面建成小康社会、全面深化改革、全面依法治国、全面从严治党。</w:t>
      </w:r>
    </w:p>
    <w:p w14:paraId="26FDE5CF">
      <w:pPr>
        <w:pStyle w:val="19"/>
        <w:spacing w:before="160" w:line="281" w:lineRule="auto"/>
        <w:ind w:right="738"/>
      </w:pPr>
      <w:r>
        <w:t>102.“近水知鱼性，近山识鸟音”体现的哲理是实践是认识的来源。</w:t>
      </w:r>
    </w:p>
    <w:p w14:paraId="4923F21B">
      <w:pPr>
        <w:pStyle w:val="19"/>
        <w:spacing w:before="160" w:line="281" w:lineRule="auto"/>
        <w:ind w:right="738"/>
      </w:pPr>
      <w:r>
        <w:t>103. 我国国家治理体系和治理能力是中国特色社会主义制度及其执行能力的集中体现。</w:t>
      </w:r>
    </w:p>
    <w:p w14:paraId="758DC320">
      <w:pPr>
        <w:pStyle w:val="19"/>
        <w:spacing w:before="160" w:line="281" w:lineRule="auto"/>
        <w:ind w:right="738"/>
      </w:pPr>
      <w:r>
        <w:t>104.中国人民政治协商会议是具有广泛代表性的爱国统一战线组织，但它不属于国家机构体系，不是国家 机关。</w:t>
      </w:r>
    </w:p>
    <w:p w14:paraId="63406733">
      <w:pPr>
        <w:pStyle w:val="19"/>
        <w:spacing w:before="160" w:line="281" w:lineRule="auto"/>
        <w:ind w:right="738"/>
      </w:pPr>
      <w:r>
        <w:t>105. 党员经过留党察看，确已改正错误的，应当恢复其党员的权利；坚持错误不改的，应当开除党籍。</w:t>
      </w:r>
    </w:p>
    <w:p w14:paraId="7EEB6614">
      <w:pPr>
        <w:pStyle w:val="19"/>
        <w:spacing w:before="160" w:line="281" w:lineRule="auto"/>
        <w:ind w:right="738"/>
      </w:pPr>
      <w:r>
        <w:t>106. 开除党籍是党内的最高处分。</w:t>
      </w:r>
    </w:p>
    <w:p w14:paraId="69681E2F">
      <w:pPr>
        <w:pStyle w:val="19"/>
        <w:spacing w:before="160" w:line="281" w:lineRule="auto"/>
        <w:ind w:right="738"/>
      </w:pPr>
      <w:r>
        <w:t>107. 职业道德大多没有实质的约束力和强制力。</w:t>
      </w:r>
    </w:p>
    <w:p w14:paraId="6A387DEA">
      <w:pPr>
        <w:pStyle w:val="19"/>
        <w:spacing w:before="160" w:line="281" w:lineRule="auto"/>
        <w:ind w:right="738"/>
      </w:pPr>
      <w:r>
        <w:t>108. 职业道德是从业人员在履行本职工作中应当追求的工作目标。</w:t>
      </w:r>
    </w:p>
    <w:p w14:paraId="35F997BF">
      <w:pPr>
        <w:pStyle w:val="19"/>
        <w:spacing w:before="160" w:line="281" w:lineRule="auto"/>
        <w:ind w:right="738"/>
      </w:pPr>
      <w:r>
        <w:t xml:space="preserve">109. </w:t>
      </w:r>
      <w:r>
        <w:t>党的十九大报告指出，从现在到2020年，都是全面建成小康社会决战期。</w:t>
      </w:r>
    </w:p>
    <w:p w14:paraId="260094F8">
      <w:pPr>
        <w:pStyle w:val="19"/>
        <w:spacing w:before="160" w:line="281" w:lineRule="auto"/>
        <w:ind w:right="738"/>
      </w:pPr>
      <w:r>
        <w:t xml:space="preserve">110. </w:t>
      </w:r>
      <w:r>
        <w:t>发展是解决我国一切问题的基础和关键。</w:t>
      </w:r>
    </w:p>
    <w:p w14:paraId="624945EB">
      <w:pPr>
        <w:pStyle w:val="19"/>
        <w:spacing w:before="160" w:line="281" w:lineRule="auto"/>
        <w:ind w:right="738"/>
      </w:pPr>
      <w:r>
        <w:t>111.“合抱之木，生于毫末；九层之台，起于累土”体现了联系的观点。</w:t>
      </w:r>
    </w:p>
    <w:p w14:paraId="6F92D368">
      <w:pPr>
        <w:pStyle w:val="19"/>
        <w:spacing w:before="160" w:line="281" w:lineRule="auto"/>
        <w:ind w:right="738"/>
      </w:pPr>
      <w:r>
        <w:t>112. 全国人民代表大会属于我国的最高国家权利机关。</w:t>
      </w:r>
    </w:p>
    <w:p w14:paraId="6C91D1EB">
      <w:pPr>
        <w:pStyle w:val="19"/>
        <w:spacing w:before="160" w:line="281" w:lineRule="auto"/>
        <w:ind w:right="738"/>
      </w:pPr>
      <w:r>
        <w:t xml:space="preserve">113. </w:t>
      </w:r>
      <w:r>
        <w:t>对世界的本质是什么这一问题的不同回答，把所有的哲学流派划分为可知论和不可知论两大阵营。</w:t>
      </w:r>
    </w:p>
    <w:p w14:paraId="55DEC974">
      <w:pPr>
        <w:pStyle w:val="19"/>
        <w:spacing w:before="160" w:line="281" w:lineRule="auto"/>
        <w:ind w:right="738"/>
      </w:pPr>
      <w:r>
        <w:t>114. “流水不腐，户枢不蠹”主要说明运动是物质的存在方式。</w:t>
      </w:r>
    </w:p>
    <w:p w14:paraId="6B3C88CD">
      <w:pPr>
        <w:pStyle w:val="19"/>
        <w:spacing w:before="160" w:line="281" w:lineRule="auto"/>
        <w:ind w:right="738"/>
      </w:pPr>
      <w:r>
        <w:t>115.先有设计图纸，后有高楼大厦，这说明意识有时也决定物质。</w:t>
      </w:r>
    </w:p>
    <w:p w14:paraId="7D77D77E">
      <w:pPr>
        <w:pStyle w:val="19"/>
        <w:spacing w:before="160" w:line="281" w:lineRule="auto"/>
        <w:ind w:right="738"/>
      </w:pPr>
      <w:r>
        <w:t>116. 我国的根本政治制度是人民代表大会制度。</w:t>
      </w:r>
    </w:p>
    <w:p w14:paraId="3F8BDED9">
      <w:pPr>
        <w:pStyle w:val="19"/>
        <w:spacing w:before="160" w:line="281" w:lineRule="auto"/>
        <w:ind w:right="738"/>
      </w:pPr>
      <w:r>
        <w:t>117.共产党领导的多党合作和政治协商制度是中国特色的政党制度。</w:t>
      </w:r>
    </w:p>
    <w:p w14:paraId="3D1628C9">
      <w:pPr>
        <w:pStyle w:val="19"/>
        <w:spacing w:before="160" w:line="281" w:lineRule="auto"/>
        <w:ind w:right="738"/>
      </w:pPr>
      <w:r>
        <w:t>118.“万物皆备于我”“世界是一团永恒燃烧的活火”体现的均是古代朴素唯物主义。</w:t>
      </w:r>
    </w:p>
    <w:p w14:paraId="5BE97D6C">
      <w:pPr>
        <w:pStyle w:val="19"/>
        <w:spacing w:before="160" w:line="281" w:lineRule="auto"/>
        <w:ind w:right="738"/>
      </w:pPr>
      <w:r>
        <w:t>119.建设更高水平开放型经济新体制。推动制造业、服务业、农业扩大开放，保护外资合法权益，促进内 外资企业公平竞争，拓展对外贸易多元化，稳步推进人民币国际化。</w:t>
      </w:r>
    </w:p>
    <w:p w14:paraId="2E723DC7">
      <w:pPr>
        <w:pStyle w:val="19"/>
        <w:spacing w:before="160" w:line="281" w:lineRule="auto"/>
        <w:ind w:right="738"/>
      </w:pPr>
      <w:r>
        <w:t xml:space="preserve">120. </w:t>
      </w:r>
      <w:r>
        <w:t>事业单位工作人员岗位回避要求岗位等级不同的由岗位等级较高的一方回避。</w:t>
      </w:r>
    </w:p>
    <w:p w14:paraId="47EE9779">
      <w:pPr>
        <w:pStyle w:val="19"/>
        <w:spacing w:before="160" w:line="281" w:lineRule="auto"/>
        <w:ind w:right="738"/>
      </w:pPr>
      <w:r>
        <w:t>121. 事业单位在使用资助款项时，只要符合事业单位的宗旨和业务范围即可。</w:t>
      </w:r>
    </w:p>
    <w:p w14:paraId="0E3B8BEE">
      <w:pPr>
        <w:pStyle w:val="19"/>
        <w:spacing w:before="160" w:line="281" w:lineRule="auto"/>
        <w:ind w:right="738"/>
      </w:pPr>
      <w:r>
        <w:t>122. 坚定中国特色社会主义制度自信，首先要坚定对中国特色社会主义文化制度的自信。</w:t>
      </w:r>
    </w:p>
    <w:p w14:paraId="2D641CCA">
      <w:pPr>
        <w:pStyle w:val="19"/>
        <w:spacing w:before="160" w:line="281" w:lineRule="auto"/>
        <w:ind w:right="738"/>
      </w:pPr>
      <w:r>
        <w:t>123.贯彻“一国两制”方针必须把发挥祖国内地坚强后盾作用和提高特别行政区自身竞争力结合起来。</w:t>
      </w:r>
    </w:p>
    <w:p w14:paraId="49B1394E">
      <w:pPr>
        <w:pStyle w:val="19"/>
        <w:spacing w:before="160" w:line="281" w:lineRule="auto"/>
        <w:ind w:right="738"/>
      </w:pPr>
      <w:r>
        <w:t xml:space="preserve">124. </w:t>
      </w:r>
      <w:r>
        <w:t>对领导干部来讲，越是在改革的重大关头，越是在事关个人利益的问题上，越是在私底下、无人时、 细微处，就越要加强自律。</w:t>
      </w:r>
    </w:p>
    <w:p w14:paraId="15823969">
      <w:pPr>
        <w:pStyle w:val="19"/>
        <w:spacing w:before="160" w:line="281" w:lineRule="auto"/>
        <w:ind w:right="738"/>
      </w:pPr>
      <w:r>
        <w:t>125.国家利益是国家合作的基础。</w:t>
      </w:r>
    </w:p>
    <w:p w14:paraId="370DAAA6">
      <w:pPr>
        <w:pStyle w:val="19"/>
        <w:spacing w:before="160" w:line="281" w:lineRule="auto"/>
        <w:ind w:right="738"/>
      </w:pPr>
      <w:r>
        <w:t xml:space="preserve">126. </w:t>
      </w:r>
      <w:r>
        <w:t>道德，就是一定社会、一定阶级向人们提出的处理人与人之间、个人与社会、个人与自然之间各种关 系的一种特殊的行为规范。</w:t>
      </w:r>
    </w:p>
    <w:p w14:paraId="1765804E">
      <w:pPr>
        <w:pStyle w:val="19"/>
        <w:spacing w:before="160" w:line="281" w:lineRule="auto"/>
        <w:ind w:right="738"/>
      </w:pPr>
      <w:r>
        <w:t xml:space="preserve">127. </w:t>
      </w:r>
      <w:r>
        <w:t>爱岗和敬业是相辅相成、相互支持的，敬业是爱岗的前提，爱岗是敬业的升华。</w:t>
      </w:r>
    </w:p>
    <w:p w14:paraId="45C3FD22">
      <w:pPr>
        <w:pStyle w:val="19"/>
        <w:spacing w:before="160" w:line="281" w:lineRule="auto"/>
        <w:ind w:right="738"/>
      </w:pPr>
      <w:r>
        <w:t>128.中华民族在五千多年的发展中形成了以爱国主义为核心，团结统一、爱好和平、勤劳勇敢、自强不息 的伟大民族精神。</w:t>
      </w:r>
    </w:p>
    <w:p w14:paraId="7DBB1D66">
      <w:pPr>
        <w:pStyle w:val="19"/>
        <w:spacing w:before="160" w:line="281" w:lineRule="auto"/>
        <w:ind w:right="738"/>
      </w:pPr>
      <w:r>
        <w:t xml:space="preserve">129. </w:t>
      </w:r>
      <w:r>
        <w:t>庖丁解牛，游刃有余；揠苗助长，苗枯田荒。启示我们在规律面前是无能为力的。</w:t>
      </w:r>
    </w:p>
    <w:p w14:paraId="1EABE7CF">
      <w:pPr>
        <w:pStyle w:val="19"/>
        <w:spacing w:before="160" w:line="281" w:lineRule="auto"/>
        <w:ind w:right="738"/>
      </w:pPr>
      <w:r>
        <w:t>130. 唯物辩证法的总特征是联系与发展的观点。</w:t>
      </w:r>
    </w:p>
    <w:p w14:paraId="437E2D67">
      <w:pPr>
        <w:pStyle w:val="19"/>
        <w:spacing w:before="160" w:line="281" w:lineRule="auto"/>
        <w:ind w:right="738"/>
      </w:pPr>
      <w:r>
        <w:t>131.矛盾的基本属性是同一性和斗争性。</w:t>
      </w:r>
    </w:p>
    <w:p w14:paraId="3CD6B302">
      <w:pPr>
        <w:pStyle w:val="19"/>
        <w:spacing w:before="160" w:line="281" w:lineRule="auto"/>
        <w:ind w:right="738"/>
      </w:pPr>
      <w:r>
        <w:t xml:space="preserve">132. </w:t>
      </w:r>
      <w:r>
        <w:t>综合国力是一个国家生存和发展所拥有的各方面力量的总和，其中民族精神、民族凝聚力量是当前国 际竞争的实质和基础。</w:t>
      </w:r>
    </w:p>
    <w:p w14:paraId="59501A63">
      <w:pPr>
        <w:pStyle w:val="19"/>
        <w:spacing w:before="160" w:line="281" w:lineRule="auto"/>
        <w:ind w:right="738"/>
      </w:pPr>
      <w:r>
        <w:t>133. 特朗普税改法案日前获得了美国国会参议院通过，标志着美国近30年最大的税法改革尘埃落定。</w:t>
      </w:r>
    </w:p>
    <w:p w14:paraId="32083319">
      <w:pPr>
        <w:pStyle w:val="19"/>
        <w:spacing w:before="160" w:line="281" w:lineRule="auto"/>
        <w:ind w:right="738"/>
      </w:pPr>
      <w:r>
        <w:t>134.从本质上看，宗教是鬼神观念在人脑中虚幻的、歪曲的反映。</w:t>
      </w:r>
    </w:p>
    <w:p w14:paraId="18BD4570">
      <w:pPr>
        <w:pStyle w:val="19"/>
        <w:spacing w:before="160" w:line="281" w:lineRule="auto"/>
        <w:ind w:right="738"/>
      </w:pPr>
      <w:r>
        <w:t xml:space="preserve">135. </w:t>
      </w:r>
      <w:r>
        <w:t>在人类社会发展的历程中，按照职能可以将国家划分为奴隶制国家、封建制国家、资本主义国家和社 会主义国家四种类型。</w:t>
      </w:r>
    </w:p>
    <w:p w14:paraId="0B891968">
      <w:pPr>
        <w:pStyle w:val="19"/>
        <w:spacing w:before="160" w:line="281" w:lineRule="auto"/>
        <w:ind w:right="738"/>
      </w:pPr>
      <w:r>
        <w:t>136.为世界和平与发展作贡献是我国应尽的国际义务。</w:t>
      </w:r>
    </w:p>
    <w:p w14:paraId="5824028A">
      <w:pPr>
        <w:pStyle w:val="19"/>
        <w:spacing w:before="160" w:line="281" w:lineRule="auto"/>
        <w:ind w:right="738"/>
      </w:pPr>
      <w:r>
        <w:t>137. 马克思主义产生于19世纪40年代，创始人是马克思和恩格斯。</w:t>
      </w:r>
    </w:p>
    <w:p w14:paraId="4368EA9B">
      <w:pPr>
        <w:pStyle w:val="19"/>
        <w:spacing w:before="160" w:line="281" w:lineRule="auto"/>
        <w:ind w:right="738"/>
      </w:pPr>
      <w:r>
        <w:t>138. 社会主义替代资本主义是一个长期的历史过程。</w:t>
      </w:r>
    </w:p>
    <w:p w14:paraId="1D1660F1">
      <w:pPr>
        <w:pStyle w:val="19"/>
        <w:spacing w:before="160" w:line="281" w:lineRule="auto"/>
        <w:ind w:right="738"/>
      </w:pPr>
      <w:r>
        <w:t xml:space="preserve">139. </w:t>
      </w:r>
      <w:r>
        <w:t>近代中国的社会性质和主要矛盾，决定了中国革命仍然是资产阶级民主革命。</w:t>
      </w:r>
    </w:p>
    <w:p w14:paraId="580913A8">
      <w:pPr>
        <w:pStyle w:val="19"/>
        <w:spacing w:before="160" w:line="281" w:lineRule="auto"/>
        <w:ind w:right="738"/>
      </w:pPr>
      <w:r>
        <w:t>140. “红船精神”是中国革命精神之源，中国共产党历史上形成的优良传统和革命精神，无不与之有着直 接的渊源关系。</w:t>
      </w:r>
    </w:p>
    <w:p w14:paraId="2B9C10E4">
      <w:pPr>
        <w:pStyle w:val="19"/>
        <w:spacing w:before="160" w:line="281" w:lineRule="auto"/>
        <w:ind w:right="738"/>
      </w:pPr>
      <w:r>
        <w:t>141.马克思主义是从实践中来，到实践中去，实践中接受检验，并随实践而不断发展的学说。</w:t>
      </w:r>
    </w:p>
    <w:p w14:paraId="1B843981">
      <w:pPr>
        <w:pStyle w:val="19"/>
        <w:spacing w:before="160" w:line="281" w:lineRule="auto"/>
        <w:ind w:right="738"/>
      </w:pPr>
      <w:r>
        <w:t>142. 否定是事物联系的环节。</w:t>
      </w:r>
    </w:p>
    <w:p w14:paraId="426D5548">
      <w:pPr>
        <w:pStyle w:val="19"/>
        <w:spacing w:before="160" w:line="281" w:lineRule="auto"/>
        <w:ind w:right="738"/>
      </w:pPr>
      <w:r>
        <w:t xml:space="preserve">143. </w:t>
      </w:r>
      <w:r>
        <w:t>马克思主义作为科学真理，是绝对性和相对性的统一。</w:t>
      </w:r>
    </w:p>
    <w:p w14:paraId="174C750E">
      <w:pPr>
        <w:pStyle w:val="19"/>
        <w:spacing w:before="160" w:line="281" w:lineRule="auto"/>
        <w:ind w:right="738"/>
      </w:pPr>
      <w:r>
        <w:t>144. 马克思劳动价值论揭示了私有制条件下商品经济的基本矛盾，为从物与物的关系背后揭示了人与人的 关系提供了理论依据。</w:t>
      </w:r>
    </w:p>
    <w:p w14:paraId="067316C3">
      <w:pPr>
        <w:pStyle w:val="19"/>
        <w:spacing w:before="160" w:line="281" w:lineRule="auto"/>
        <w:ind w:right="738"/>
      </w:pPr>
      <w:r>
        <w:t>145.学习马克思主义基本原理的根本方法是一切从实际出发。</w:t>
      </w:r>
    </w:p>
    <w:p w14:paraId="241283E5">
      <w:pPr>
        <w:pStyle w:val="19"/>
        <w:spacing w:before="160" w:line="281" w:lineRule="auto"/>
        <w:ind w:right="738"/>
      </w:pPr>
      <w:r>
        <w:t>146.党的十九大报告指出，坚持发展是解决我国一切问题的基础和关键，发展必须是科学发展，必须坚定 不移贯彻创新、协调、生态、改革、共享的发展理念。</w:t>
      </w:r>
    </w:p>
    <w:p w14:paraId="0F11A3AA">
      <w:pPr>
        <w:pStyle w:val="19"/>
        <w:spacing w:before="160" w:line="281" w:lineRule="auto"/>
        <w:ind w:right="738"/>
      </w:pPr>
      <w:r>
        <w:t xml:space="preserve">147. </w:t>
      </w:r>
      <w:r>
        <w:t>习近平新时代中国特色社会主义思想是开放的理论体系，是我们推进马克思主义中国化的新的起点。 必将随着党和国家事业的发展而不断发展。</w:t>
      </w:r>
    </w:p>
    <w:p w14:paraId="5EBA29C4">
      <w:pPr>
        <w:pStyle w:val="19"/>
        <w:spacing w:before="160" w:line="281" w:lineRule="auto"/>
        <w:ind w:right="738"/>
      </w:pPr>
      <w:r>
        <w:t xml:space="preserve">148. </w:t>
      </w:r>
      <w:r>
        <w:t>世界观就是人们对世界总的看法和观点。</w:t>
      </w:r>
    </w:p>
    <w:p w14:paraId="68AD2150">
      <w:pPr>
        <w:pStyle w:val="19"/>
        <w:spacing w:before="160" w:line="281" w:lineRule="auto"/>
        <w:ind w:right="738"/>
      </w:pPr>
      <w:r>
        <w:t xml:space="preserve">149. </w:t>
      </w:r>
      <w:r>
        <w:t>联系和发展的观点是唯物辩证法的实质和核心。</w:t>
      </w:r>
    </w:p>
    <w:p w14:paraId="495C1803">
      <w:pPr>
        <w:pStyle w:val="19"/>
        <w:spacing w:before="160" w:line="281" w:lineRule="auto"/>
        <w:ind w:right="738"/>
      </w:pPr>
      <w:r>
        <w:t xml:space="preserve">150. </w:t>
      </w:r>
      <w:r>
        <w:t>静止就是指事物绝对不动。</w:t>
      </w:r>
    </w:p>
    <w:p w14:paraId="4E50F4EF">
      <w:pPr>
        <w:pStyle w:val="19"/>
        <w:spacing w:before="160" w:line="281" w:lineRule="auto"/>
        <w:ind w:right="738"/>
      </w:pPr>
      <w:r>
        <w:t>151. 马克思主义并没有结束真理，而是开辟了通向真理的道路。</w:t>
      </w:r>
    </w:p>
    <w:p w14:paraId="707DC886">
      <w:pPr>
        <w:pStyle w:val="19"/>
        <w:spacing w:before="160" w:line="281" w:lineRule="auto"/>
        <w:ind w:right="738"/>
      </w:pPr>
      <w:r>
        <w:t>152.“假作真时真亦假，真作假时假亦真”表明真理和谬误之间在一定条件下不可相互转化。</w:t>
      </w:r>
    </w:p>
    <w:p w14:paraId="6585EE4F">
      <w:pPr>
        <w:pStyle w:val="19"/>
        <w:spacing w:before="160" w:line="281" w:lineRule="auto"/>
        <w:ind w:right="738"/>
      </w:pPr>
      <w:r>
        <w:t>153.“大禹治水”说明规律是可以改变的。</w:t>
      </w:r>
    </w:p>
    <w:p w14:paraId="3513938A">
      <w:pPr>
        <w:pStyle w:val="19"/>
        <w:spacing w:before="160" w:line="281" w:lineRule="auto"/>
        <w:ind w:right="738"/>
      </w:pPr>
      <w:r>
        <w:t>154. 实践也是检验真理的标准。</w:t>
      </w:r>
    </w:p>
    <w:p w14:paraId="45DD38A3">
      <w:pPr>
        <w:pStyle w:val="19"/>
        <w:spacing w:before="160" w:line="281" w:lineRule="auto"/>
        <w:ind w:right="738"/>
      </w:pPr>
      <w:r>
        <w:t>155. 一切认识归根到底是从实践中获得的。</w:t>
      </w:r>
    </w:p>
    <w:p w14:paraId="196A6A95">
      <w:pPr>
        <w:pStyle w:val="19"/>
        <w:spacing w:before="160" w:line="281" w:lineRule="auto"/>
        <w:ind w:right="738"/>
      </w:pPr>
      <w:r>
        <w:t>156.最早提出“马克思主义中国化”概念的是张闻天。</w:t>
      </w:r>
    </w:p>
    <w:p w14:paraId="51ADC16C">
      <w:pPr>
        <w:pStyle w:val="19"/>
        <w:spacing w:before="160" w:line="281" w:lineRule="auto"/>
        <w:ind w:right="738"/>
      </w:pPr>
      <w:r>
        <w:t>157. 坚持一个中国原则是实现祖国和平统一的基础。</w:t>
      </w:r>
    </w:p>
    <w:p w14:paraId="29AB25DB">
      <w:pPr>
        <w:pStyle w:val="19"/>
        <w:spacing w:before="160" w:line="281" w:lineRule="auto"/>
        <w:ind w:right="738"/>
      </w:pPr>
      <w:r>
        <w:t>158. 伟大斗争，伟大工程，伟大事业，伟大梦想紧密联系、相互贯通、相互作用，其中起决定性作用的是</w:t>
      </w:r>
    </w:p>
    <w:p w14:paraId="1F24843A">
      <w:pPr>
        <w:pStyle w:val="19"/>
        <w:spacing w:before="160" w:line="281" w:lineRule="auto"/>
        <w:ind w:right="738"/>
      </w:pPr>
      <w:r>
        <w:t>党的建设新的伟大工程。</w:t>
      </w:r>
    </w:p>
    <w:p w14:paraId="50714E42">
      <w:pPr>
        <w:pStyle w:val="19"/>
        <w:spacing w:before="160" w:line="281" w:lineRule="auto"/>
        <w:ind w:right="738"/>
      </w:pPr>
      <w:r>
        <w:t>159. 孔子曰“学而不思则罔”,毛泽东说“多思出智慧”,这说明把握事物本质和规律必须充分重视人的 主观能动性。</w:t>
      </w:r>
    </w:p>
    <w:p w14:paraId="52E9EB5B">
      <w:pPr>
        <w:pStyle w:val="19"/>
        <w:spacing w:before="160" w:line="281" w:lineRule="auto"/>
        <w:ind w:right="738"/>
      </w:pPr>
      <w:r>
        <w:t>160.</w:t>
      </w:r>
      <w:r>
        <w:t>中央巡视组进驻一些省区市和央企“寻虎找蝇”,既体现了党对党内腐败分子的零容忍，又体现了党 对自身执政能力建设的重视。</w:t>
      </w:r>
    </w:p>
    <w:p w14:paraId="3E2A4283">
      <w:pPr>
        <w:pStyle w:val="19"/>
        <w:spacing w:before="160" w:line="281" w:lineRule="auto"/>
        <w:ind w:right="738"/>
      </w:pPr>
      <w:r>
        <w:t>161. 社会政治结构的核心是军队。</w:t>
      </w:r>
    </w:p>
    <w:p w14:paraId="220BA0A0">
      <w:pPr>
        <w:pStyle w:val="19"/>
        <w:spacing w:before="160" w:line="281" w:lineRule="auto"/>
        <w:ind w:right="738"/>
      </w:pPr>
      <w:r>
        <w:t>162.习近平新时代中国特色社会主义思想，是党的意志、国家意志和人民意志的集中体现，为新时代坚持 和发展中国特色社会主义提供了根本指引。</w:t>
      </w:r>
    </w:p>
    <w:p w14:paraId="44BB950D">
      <w:pPr>
        <w:pStyle w:val="19"/>
        <w:spacing w:before="160" w:line="281" w:lineRule="auto"/>
        <w:ind w:right="738"/>
      </w:pPr>
      <w:r>
        <w:t>163. 党的十九大的主题是：不忘初心，砥砺前行，高举中国特色社会主义伟大旗帜，决胜全面建成小康社 会，夺取新时代中国特色社会主义伟大胜利，为实现中华民族伟大复兴的中国梦不懈奋斗。</w:t>
      </w:r>
    </w:p>
    <w:p w14:paraId="150CD04D">
      <w:pPr>
        <w:pStyle w:val="19"/>
        <w:spacing w:before="160" w:line="281" w:lineRule="auto"/>
        <w:ind w:right="738"/>
      </w:pPr>
      <w:r>
        <w:t xml:space="preserve">164. </w:t>
      </w:r>
      <w:r>
        <w:t>党内决策、执行、监督等工作必须执行党章党规确定的民主原则和程序，任何党组织和个人都不得压 制党内民主、破坏党内民主。</w:t>
      </w:r>
    </w:p>
    <w:p w14:paraId="74B43BE3">
      <w:pPr>
        <w:pStyle w:val="19"/>
        <w:spacing w:before="160" w:line="281" w:lineRule="auto"/>
        <w:ind w:right="738"/>
      </w:pPr>
      <w:r>
        <w:t>165. 实现全面建成小康社会目标的重点和难点在大城市。</w:t>
      </w:r>
    </w:p>
    <w:p w14:paraId="4DC32B33">
      <w:pPr>
        <w:pStyle w:val="19"/>
        <w:spacing w:before="160" w:line="281" w:lineRule="auto"/>
        <w:ind w:right="738"/>
      </w:pPr>
      <w:r>
        <w:t>166.</w:t>
      </w:r>
      <w:r>
        <w:t>我国奉行独立自主的和平外交政策。</w:t>
      </w:r>
    </w:p>
    <w:p w14:paraId="0A1746B1">
      <w:pPr>
        <w:pStyle w:val="19"/>
        <w:spacing w:before="160" w:line="281" w:lineRule="auto"/>
        <w:ind w:right="738"/>
      </w:pPr>
      <w:r>
        <w:t xml:space="preserve">167. </w:t>
      </w:r>
      <w:r>
        <w:t>依法治国是中国共产党治国的基本方略，依法执政是中国共产党执政的基本方式。依法治国关键是依 宪治国，依法执政关键是依宪执政。</w:t>
      </w:r>
    </w:p>
    <w:p w14:paraId="2EB64B25">
      <w:pPr>
        <w:pStyle w:val="19"/>
        <w:spacing w:before="160" w:line="281" w:lineRule="auto"/>
        <w:ind w:right="738"/>
      </w:pPr>
      <w:r>
        <w:t>168.中国共产党支持人民代表大会依法履行职能时，党的主张通过法定程序上升为国家意志，是党依法执 政的重要体现。</w:t>
      </w:r>
    </w:p>
    <w:p w14:paraId="653C29CD">
      <w:pPr>
        <w:pStyle w:val="19"/>
        <w:spacing w:before="160" w:line="281" w:lineRule="auto"/>
        <w:ind w:right="738"/>
      </w:pPr>
      <w:r>
        <w:t>169.“守夜人”政府时期的基本主张是政府应“有所为有所不为”。</w:t>
      </w:r>
    </w:p>
    <w:p w14:paraId="18F7A971">
      <w:pPr>
        <w:pStyle w:val="19"/>
        <w:spacing w:before="160" w:line="281" w:lineRule="auto"/>
        <w:ind w:right="738"/>
      </w:pPr>
      <w:r>
        <w:t>170.2020年10月1日，国家主席习近平在联合国大会纪念北京世界妇女大会25周年高级别会议上视频发 表重要讲话，指出男女平等是中国的基本国策。</w:t>
      </w:r>
    </w:p>
    <w:p w14:paraId="3BADCA44">
      <w:pPr>
        <w:pStyle w:val="19"/>
        <w:spacing w:before="160" w:line="281" w:lineRule="auto"/>
        <w:ind w:right="738"/>
      </w:pPr>
      <w:r>
        <w:t>171.2020年10月，国务院总理胡春华在浙江督导工作时强调，要进一步加大工作力度，确保少数民族地区 决战决胜脱贫攻坚，确保全面建成小康社会一个民族都不能少。</w:t>
      </w:r>
    </w:p>
    <w:p w14:paraId="7C717DAF">
      <w:pPr>
        <w:pStyle w:val="19"/>
        <w:spacing w:before="160" w:line="281" w:lineRule="auto"/>
        <w:ind w:right="738"/>
      </w:pPr>
      <w:r>
        <w:t>172.2020年10月22日，商务部在例行发布会上示，英国是中国在欧洲最大的贸易伙伴。</w:t>
      </w:r>
    </w:p>
    <w:p w14:paraId="49FD8683">
      <w:pPr>
        <w:pStyle w:val="19"/>
        <w:spacing w:before="160" w:line="281" w:lineRule="auto"/>
        <w:ind w:right="738"/>
      </w:pPr>
      <w:r>
        <w:t>173.中央经济工作会议于2020年12月16日至18日在北京举行。会议强调，党中央权威是危难时刻全党 全国各族人民迎难而上的根本依靠，在重大历史关头，重大考验面前，党中央的判断力、决策力、行动力 具有决定性作用。</w:t>
      </w:r>
    </w:p>
    <w:p w14:paraId="450BBE82">
      <w:pPr>
        <w:pStyle w:val="19"/>
        <w:spacing w:before="160" w:line="281" w:lineRule="auto"/>
        <w:ind w:right="738"/>
      </w:pPr>
      <w:r>
        <w:t>174.2021年1月16日，《求是》杂志发表了国家主席习近平的重要文章《正确认识和把握中长期经济社会 发展重大问题》,文章指出要以辩证思维看待新发展阶段的新机遇新挑战。</w:t>
      </w:r>
    </w:p>
    <w:p w14:paraId="523E159F">
      <w:pPr>
        <w:pStyle w:val="19"/>
        <w:spacing w:before="160" w:line="281" w:lineRule="auto"/>
        <w:ind w:right="738"/>
      </w:pPr>
      <w:r>
        <w:t xml:space="preserve">175. </w:t>
      </w:r>
      <w:r>
        <w:t>党的十九大报告提出的“四个伟大”是指伟大斗争、伟大工程、伟大事业、伟大梦想。其中起决定性 作用的是伟大斗争。</w:t>
      </w:r>
    </w:p>
    <w:p w14:paraId="3758B1C2">
      <w:pPr>
        <w:pStyle w:val="19"/>
        <w:spacing w:before="160" w:line="281" w:lineRule="auto"/>
        <w:ind w:right="738"/>
      </w:pPr>
      <w:r>
        <w:t xml:space="preserve">176. </w:t>
      </w:r>
      <w:r>
        <w:t>人民是历史的创造者，是决定党和国家前途命运的根本力量。</w:t>
      </w:r>
    </w:p>
    <w:p w14:paraId="4332FE74">
      <w:pPr>
        <w:pStyle w:val="19"/>
        <w:spacing w:before="160" w:line="281" w:lineRule="auto"/>
        <w:ind w:right="738"/>
      </w:pPr>
      <w:r>
        <w:t>177.从党的十九大到二十大，是“两个一百年”奋斗目标的历史交汇期。</w:t>
      </w:r>
    </w:p>
    <w:p w14:paraId="5FC12DBF">
      <w:pPr>
        <w:pStyle w:val="19"/>
        <w:spacing w:before="160" w:line="281" w:lineRule="auto"/>
        <w:ind w:right="738"/>
      </w:pPr>
      <w:r>
        <w:t>178.人民民主专政的本质是人民当家作主，人民可以直接行使国家权力。</w:t>
      </w:r>
    </w:p>
    <w:p w14:paraId="409D849F">
      <w:pPr>
        <w:pStyle w:val="19"/>
        <w:spacing w:before="160" w:line="281" w:lineRule="auto"/>
        <w:ind w:right="738"/>
      </w:pPr>
      <w:r>
        <w:t>179. 职业道德不具有强制性。</w:t>
      </w:r>
    </w:p>
    <w:p w14:paraId="06BBE1E8">
      <w:pPr>
        <w:pStyle w:val="19"/>
        <w:spacing w:before="160" w:line="281" w:lineRule="auto"/>
        <w:ind w:right="738"/>
      </w:pPr>
      <w:r>
        <w:t>180. 清朝蒙古族小说家蒲松龄著有短篇小说集《聊斋志异》。</w:t>
      </w:r>
    </w:p>
    <w:p w14:paraId="71B8DC7A">
      <w:pPr>
        <w:pStyle w:val="19"/>
        <w:spacing w:before="160" w:line="281" w:lineRule="auto"/>
        <w:ind w:right="738"/>
      </w:pPr>
      <w:r>
        <w:t>181.2018年12月25日公布的《市场准入负面清单(2018版)》规定的是企业禁入领域。</w:t>
      </w:r>
    </w:p>
    <w:p w14:paraId="0E9B37F7">
      <w:pPr>
        <w:pStyle w:val="19"/>
        <w:spacing w:before="160" w:line="281" w:lineRule="auto"/>
        <w:ind w:right="738"/>
      </w:pPr>
      <w:r>
        <w:t>182. 实践作为检验真理的标准，既有确定性，又有不确定性。</w:t>
      </w:r>
    </w:p>
    <w:p w14:paraId="0A270C47">
      <w:pPr>
        <w:pStyle w:val="19"/>
        <w:spacing w:before="160" w:line="281" w:lineRule="auto"/>
        <w:ind w:right="738"/>
      </w:pPr>
      <w:r>
        <w:t>183. 当前我们党面临的四大考验是执政考验、改革开放考验、市场经济考验、内部考验。</w:t>
      </w:r>
    </w:p>
    <w:p w14:paraId="587C308C">
      <w:pPr>
        <w:pStyle w:val="19"/>
        <w:spacing w:before="160" w:line="281" w:lineRule="auto"/>
        <w:ind w:right="738"/>
      </w:pPr>
      <w:r>
        <w:t xml:space="preserve">184. </w:t>
      </w:r>
      <w:r>
        <w:t>社会主义公民道德建设的基本原则是集体主义。同时，集体主义原则也是社会主义政治、经济和文化 建设的必然要求。</w:t>
      </w:r>
    </w:p>
    <w:p w14:paraId="5E28E3FA">
      <w:pPr>
        <w:pStyle w:val="19"/>
        <w:spacing w:before="160" w:line="281" w:lineRule="auto"/>
        <w:ind w:right="738"/>
      </w:pPr>
      <w:r>
        <w:t>185. 矛盾问题的精髓是矛盾的同一性和斗争性。</w:t>
      </w:r>
    </w:p>
    <w:p w14:paraId="2B2C493C">
      <w:pPr>
        <w:pStyle w:val="19"/>
        <w:spacing w:before="160" w:line="281" w:lineRule="auto"/>
        <w:ind w:right="738"/>
      </w:pPr>
      <w:r>
        <w:t>186. 联系的观点、发展的观点是唯物辩证法的总特征。</w:t>
      </w:r>
    </w:p>
    <w:p w14:paraId="4C19310F">
      <w:pPr>
        <w:pStyle w:val="19"/>
        <w:spacing w:before="160" w:line="281" w:lineRule="auto"/>
        <w:ind w:right="738"/>
      </w:pPr>
      <w:r>
        <w:t>187. 马克思主义哲学区别于以往一切哲学的基本特征是实践性。</w:t>
      </w:r>
    </w:p>
    <w:p w14:paraId="2BE752FB">
      <w:pPr>
        <w:pStyle w:val="19"/>
        <w:spacing w:before="160" w:line="281" w:lineRule="auto"/>
        <w:ind w:right="738"/>
      </w:pPr>
      <w:r>
        <w:t>188. 具体问题具体分析是马克思主义的活的灵魂，是正确认识事物的前提，也是正确解决问题的关键。</w:t>
      </w:r>
    </w:p>
    <w:p w14:paraId="2EF28BE6">
      <w:pPr>
        <w:pStyle w:val="19"/>
        <w:spacing w:before="160" w:line="281" w:lineRule="auto"/>
        <w:ind w:right="738"/>
      </w:pPr>
      <w:r>
        <w:t>189. 依法治国的核心是确立宪法和法律在国家政治生活中的权威。</w:t>
      </w:r>
    </w:p>
    <w:p w14:paraId="34BDCE15">
      <w:pPr>
        <w:pStyle w:val="19"/>
        <w:spacing w:before="160" w:line="281" w:lineRule="auto"/>
        <w:ind w:right="738"/>
      </w:pPr>
      <w:r>
        <w:t>190. 缩小区域差距，实现协调发展，体现了可持续发展的基本原则。</w:t>
      </w:r>
    </w:p>
    <w:p w14:paraId="13D2B731">
      <w:pPr>
        <w:pStyle w:val="19"/>
        <w:spacing w:before="160" w:line="281" w:lineRule="auto"/>
        <w:ind w:right="738"/>
      </w:pPr>
      <w:r>
        <w:t xml:space="preserve">191. </w:t>
      </w:r>
      <w:r>
        <w:t>诚实守信是现代市场经济正常运行必不可少的条件，是社会主义市场经济的基本特征。</w:t>
      </w:r>
    </w:p>
    <w:p w14:paraId="4DDB361D">
      <w:pPr>
        <w:pStyle w:val="19"/>
        <w:spacing w:before="160" w:line="281" w:lineRule="auto"/>
        <w:ind w:right="738"/>
      </w:pPr>
      <w:r>
        <w:t>192. 加强和改进乡村治理，要建立健全党委领导、政府负责、社会协同、公众参与、法治保障的现代乡村</w:t>
      </w:r>
    </w:p>
    <w:p w14:paraId="52319D7E">
      <w:pPr>
        <w:pStyle w:val="19"/>
        <w:spacing w:before="160" w:line="281" w:lineRule="auto"/>
        <w:ind w:right="738"/>
      </w:pPr>
      <w:r>
        <w:t>社会治理体制。</w:t>
      </w:r>
    </w:p>
    <w:p w14:paraId="3DC1A5E8">
      <w:pPr>
        <w:pStyle w:val="19"/>
        <w:spacing w:before="160" w:line="281" w:lineRule="auto"/>
        <w:ind w:right="738"/>
      </w:pPr>
      <w:r>
        <w:t>193.国有企业是中国特色社会主义的重要物质基础和政治基础。</w:t>
      </w:r>
    </w:p>
    <w:p w14:paraId="28C2EA3E">
      <w:pPr>
        <w:pStyle w:val="19"/>
        <w:spacing w:before="160" w:line="281" w:lineRule="auto"/>
        <w:ind w:right="738"/>
      </w:pPr>
      <w:r>
        <w:t xml:space="preserve">194. </w:t>
      </w:r>
      <w:r>
        <w:t>发展社会主义先进文化、广泛凝聚人民精神力量，是国家治理体系和治理能力现代化的深厚支撑。</w:t>
      </w:r>
    </w:p>
    <w:p w14:paraId="17F4BE96">
      <w:pPr>
        <w:pStyle w:val="19"/>
        <w:spacing w:before="143" w:line="220" w:lineRule="auto"/>
      </w:pPr>
      <w:r>
        <w:t>二、单项选择题</w:t>
      </w:r>
    </w:p>
    <w:p w14:paraId="659C0BD0">
      <w:pPr>
        <w:pStyle w:val="19"/>
        <w:spacing w:before="128" w:line="219" w:lineRule="auto"/>
        <w:rPr>
          <w:sz w:val="22"/>
          <w:szCs w:val="22"/>
        </w:rPr>
      </w:pPr>
      <w:r>
        <w:rPr>
          <w:rFonts w:ascii="Times New Roman" w:hAnsi="Times New Roman" w:eastAsia="Times New Roman"/>
          <w:sz w:val="22"/>
        </w:rPr>
        <w:t>195.</w:t>
      </w:r>
      <w:r>
        <w:rPr>
          <w:sz w:val="22"/>
        </w:rPr>
        <w:t>中国特色社会主义制度的最大优势是(   )。</w:t>
      </w:r>
    </w:p>
    <w:p w14:paraId="7CEA2B8B">
      <w:pPr>
        <w:pStyle w:val="19"/>
        <w:spacing w:before="140" w:line="219" w:lineRule="auto"/>
      </w:pPr>
      <w:r>
        <w:rPr>
          <w:rFonts w:ascii="Times New Roman" w:hAnsi="Times New Roman" w:eastAsia="Times New Roman"/>
        </w:rPr>
        <w:t>A.</w:t>
      </w:r>
      <w:r>
        <w:t xml:space="preserve">新型政党制度                       </w:t>
      </w:r>
      <w:r>
        <w:rPr>
          <w:rFonts w:ascii="Times New Roman" w:hAnsi="Times New Roman" w:eastAsia="Times New Roman"/>
        </w:rPr>
        <w:t xml:space="preserve">B. </w:t>
      </w:r>
      <w:r>
        <w:t>民主集中制</w:t>
      </w:r>
    </w:p>
    <w:p w14:paraId="335407CE">
      <w:pPr>
        <w:pStyle w:val="19"/>
        <w:spacing w:before="142" w:line="219" w:lineRule="auto"/>
        <w:rPr>
          <w:sz w:val="22"/>
          <w:szCs w:val="22"/>
        </w:rPr>
      </w:pPr>
      <w:r>
        <w:rPr>
          <w:rFonts w:ascii="Times New Roman" w:hAnsi="Times New Roman" w:eastAsia="Times New Roman"/>
          <w:sz w:val="22"/>
        </w:rPr>
        <w:t>C.</w:t>
      </w:r>
      <w:r>
        <w:rPr>
          <w:sz w:val="22"/>
        </w:rPr>
        <w:t xml:space="preserve">人民当家作主                       </w:t>
      </w:r>
      <w:r>
        <w:rPr>
          <w:rFonts w:ascii="Times New Roman" w:hAnsi="Times New Roman" w:eastAsia="Times New Roman"/>
          <w:sz w:val="22"/>
        </w:rPr>
        <w:t xml:space="preserve">D. </w:t>
      </w:r>
      <w:r>
        <w:rPr>
          <w:sz w:val="22"/>
        </w:rPr>
        <w:t>中国共产党领导</w:t>
      </w:r>
    </w:p>
    <w:p w14:paraId="36EC6318">
      <w:pPr>
        <w:pStyle w:val="19"/>
        <w:spacing w:before="128" w:line="219" w:lineRule="auto"/>
        <w:rPr>
          <w:rFonts w:ascii="Times New Roman" w:hAnsi="Times New Roman" w:eastAsia="Times New Roman"/>
          <w:sz w:val="22"/>
        </w:rPr>
      </w:pPr>
      <w:r>
        <w:rPr>
          <w:rFonts w:ascii="Times New Roman" w:hAnsi="Times New Roman" w:eastAsia="Times New Roman"/>
          <w:sz w:val="22"/>
        </w:rPr>
        <w:t>196.党的十九届三中全会审议通过了《中共中央关于深化党和国家机构改革的决定》《深化党和国家机构 改革方案》。深化党和国家机构改革的首要任务是(   )。</w:t>
      </w:r>
    </w:p>
    <w:p w14:paraId="44A25105">
      <w:pPr>
        <w:pStyle w:val="19"/>
        <w:spacing w:before="128" w:line="219" w:lineRule="auto"/>
        <w:rPr>
          <w:rFonts w:ascii="Times New Roman" w:hAnsi="Times New Roman" w:eastAsia="Times New Roman"/>
          <w:sz w:val="22"/>
        </w:rPr>
      </w:pPr>
      <w:r>
        <w:rPr>
          <w:rFonts w:ascii="Times New Roman" w:hAnsi="Times New Roman" w:eastAsia="Times New Roman"/>
          <w:sz w:val="22"/>
        </w:rPr>
        <w:t>A.推进国家治理体系和治理能力现代化 B. 加强党对各领域、各方面工作领导</w:t>
      </w:r>
    </w:p>
    <w:p w14:paraId="49F004B4">
      <w:pPr>
        <w:pStyle w:val="19"/>
        <w:spacing w:before="128" w:line="219" w:lineRule="auto"/>
        <w:rPr>
          <w:rFonts w:ascii="Times New Roman" w:hAnsi="Times New Roman" w:eastAsia="Times New Roman"/>
          <w:sz w:val="22"/>
        </w:rPr>
      </w:pPr>
      <w:r>
        <w:rPr>
          <w:rFonts w:ascii="Times New Roman" w:hAnsi="Times New Roman" w:eastAsia="Times New Roman"/>
          <w:sz w:val="22"/>
        </w:rPr>
        <w:t>C.转变政府职能，建设服务型政府      D. 统筹优化地方机构设置和职能配置</w:t>
      </w:r>
    </w:p>
    <w:p w14:paraId="37C4A2E8">
      <w:pPr>
        <w:pStyle w:val="19"/>
        <w:spacing w:before="128" w:line="219" w:lineRule="auto"/>
        <w:rPr>
          <w:rFonts w:ascii="Times New Roman" w:hAnsi="Times New Roman" w:eastAsia="Times New Roman"/>
          <w:sz w:val="22"/>
        </w:rPr>
      </w:pPr>
      <w:r>
        <w:rPr>
          <w:rFonts w:ascii="Times New Roman" w:hAnsi="Times New Roman" w:eastAsia="Times New Roman"/>
          <w:sz w:val="22"/>
        </w:rPr>
        <w:t>197.2019年5月16日，习近平总书记在第10期《求是》杂志发表《深入理解新发展理念》的重要文章， 对新发展理念的重大意义、丰富内涵和深邃道理进行了全面透彻的阐述，为全党在发展问题上提供了管全 局、管根本、管长远的科学指引。下面对新发展理念认识不正确的是(   )。</w:t>
      </w:r>
    </w:p>
    <w:p w14:paraId="6E718078">
      <w:pPr>
        <w:pStyle w:val="19"/>
        <w:spacing w:before="128" w:line="219" w:lineRule="auto"/>
        <w:rPr>
          <w:rFonts w:ascii="Times New Roman" w:hAnsi="Times New Roman" w:eastAsia="Times New Roman"/>
          <w:sz w:val="22"/>
        </w:rPr>
      </w:pPr>
      <w:r>
        <w:rPr>
          <w:rFonts w:ascii="Times New Roman" w:hAnsi="Times New Roman" w:eastAsia="Times New Roman"/>
          <w:sz w:val="22"/>
        </w:rPr>
        <w:t>A.创新是引领发展的第一动力，抓住了创新就抓住了发展的关键</w:t>
      </w:r>
    </w:p>
    <w:p w14:paraId="4560BB45">
      <w:pPr>
        <w:pStyle w:val="19"/>
        <w:spacing w:before="128" w:line="219" w:lineRule="auto"/>
        <w:rPr>
          <w:rFonts w:ascii="Times New Roman" w:hAnsi="Times New Roman" w:eastAsia="Times New Roman"/>
          <w:sz w:val="22"/>
        </w:rPr>
      </w:pPr>
      <w:r>
        <w:rPr>
          <w:rFonts w:ascii="Times New Roman" w:hAnsi="Times New Roman" w:eastAsia="Times New Roman"/>
          <w:sz w:val="22"/>
        </w:rPr>
        <w:t>B.协调是健康发展的内在要求，既是发展的手段又是发展的目标</w:t>
      </w:r>
    </w:p>
    <w:p w14:paraId="2358CE04">
      <w:pPr>
        <w:pStyle w:val="19"/>
        <w:spacing w:before="128" w:line="219" w:lineRule="auto"/>
        <w:rPr>
          <w:rFonts w:ascii="Times New Roman" w:hAnsi="Times New Roman" w:eastAsia="Times New Roman"/>
          <w:sz w:val="22"/>
        </w:rPr>
      </w:pPr>
      <w:r>
        <w:rPr>
          <w:rFonts w:ascii="Times New Roman" w:hAnsi="Times New Roman" w:eastAsia="Times New Roman"/>
          <w:sz w:val="22"/>
        </w:rPr>
        <w:t>C.绿色是永续发展的必要条件，必须尊重自然，顺应自然</w:t>
      </w:r>
    </w:p>
    <w:p w14:paraId="1AA401AF">
      <w:pPr>
        <w:pStyle w:val="19"/>
        <w:spacing w:before="128" w:line="219" w:lineRule="auto"/>
        <w:rPr>
          <w:rFonts w:ascii="Times New Roman" w:hAnsi="Times New Roman" w:eastAsia="Times New Roman"/>
          <w:sz w:val="22"/>
        </w:rPr>
      </w:pPr>
      <w:r>
        <w:rPr>
          <w:rFonts w:ascii="Times New Roman" w:hAnsi="Times New Roman" w:eastAsia="Times New Roman"/>
          <w:sz w:val="22"/>
        </w:rPr>
        <w:t>D.共享是我国发展的本质要求，着重解决的是发展的动力和路径问题</w:t>
      </w:r>
    </w:p>
    <w:p w14:paraId="56001846">
      <w:pPr>
        <w:pStyle w:val="19"/>
        <w:spacing w:before="128" w:line="219" w:lineRule="auto"/>
        <w:rPr>
          <w:rFonts w:ascii="Times New Roman" w:hAnsi="Times New Roman" w:eastAsia="Times New Roman"/>
          <w:sz w:val="22"/>
        </w:rPr>
      </w:pPr>
      <w:r>
        <w:rPr>
          <w:rFonts w:ascii="Times New Roman" w:hAnsi="Times New Roman" w:eastAsia="Times New Roman"/>
          <w:sz w:val="22"/>
        </w:rPr>
        <w:t>198.我国人民民主专政的国家政权的组织形式是(    )。</w:t>
      </w:r>
    </w:p>
    <w:p w14:paraId="48FAEEAC">
      <w:pPr>
        <w:pStyle w:val="19"/>
        <w:spacing w:before="128" w:line="219" w:lineRule="auto"/>
        <w:rPr>
          <w:rFonts w:ascii="Times New Roman" w:hAnsi="Times New Roman" w:eastAsia="Times New Roman"/>
          <w:sz w:val="22"/>
        </w:rPr>
      </w:pPr>
      <w:r>
        <w:rPr>
          <w:rFonts w:ascii="Times New Roman" w:hAnsi="Times New Roman" w:eastAsia="Times New Roman"/>
          <w:sz w:val="22"/>
        </w:rPr>
        <w:t>A.参议会                                B. 中国人民政治协商会议</w:t>
      </w:r>
    </w:p>
    <w:p w14:paraId="77FE93A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C.多党合作工作联席会议                  </w:t>
      </w:r>
      <w:r>
        <w:rPr>
          <w:rFonts w:ascii="Times New Roman" w:hAnsi="Times New Roman" w:eastAsia="Times New Roman"/>
          <w:sz w:val="22"/>
        </w:rPr>
        <w:t>D.人民代表大会制度</w:t>
      </w:r>
    </w:p>
    <w:p w14:paraId="3154144E">
      <w:pPr>
        <w:pStyle w:val="19"/>
        <w:spacing w:before="128" w:line="219" w:lineRule="auto"/>
        <w:rPr>
          <w:rFonts w:ascii="Times New Roman" w:hAnsi="Times New Roman" w:eastAsia="Times New Roman"/>
          <w:sz w:val="22"/>
        </w:rPr>
      </w:pPr>
      <w:r>
        <w:rPr>
          <w:rFonts w:ascii="Times New Roman" w:hAnsi="Times New Roman" w:eastAsia="Times New Roman"/>
          <w:sz w:val="22"/>
        </w:rPr>
        <w:t>199.中国特色社会主义事业的总体布局是(   )。</w:t>
      </w:r>
    </w:p>
    <w:p w14:paraId="7758194E">
      <w:pPr>
        <w:pStyle w:val="19"/>
        <w:spacing w:before="128" w:line="219" w:lineRule="auto"/>
        <w:rPr>
          <w:rFonts w:ascii="Times New Roman" w:hAnsi="Times New Roman" w:eastAsia="Times New Roman"/>
          <w:sz w:val="22"/>
        </w:rPr>
      </w:pPr>
      <w:r>
        <w:rPr>
          <w:rFonts w:ascii="Times New Roman" w:hAnsi="Times New Roman" w:eastAsia="Times New Roman"/>
          <w:sz w:val="22"/>
        </w:rPr>
        <w:t>A. “三步走”                         B. “ 四个全面”</w:t>
      </w:r>
    </w:p>
    <w:p w14:paraId="4E1A5746">
      <w:pPr>
        <w:pStyle w:val="19"/>
        <w:spacing w:before="128" w:line="219" w:lineRule="auto"/>
        <w:rPr>
          <w:rFonts w:ascii="Times New Roman" w:hAnsi="Times New Roman" w:eastAsia="Times New Roman"/>
          <w:sz w:val="22"/>
        </w:rPr>
      </w:pPr>
      <w:r>
        <w:rPr>
          <w:rFonts w:ascii="Times New Roman" w:hAnsi="Times New Roman" w:eastAsia="Times New Roman"/>
          <w:sz w:val="22"/>
        </w:rPr>
        <w:t>C.“五位一体”                       D. “六个统筹”</w:t>
      </w:r>
    </w:p>
    <w:p w14:paraId="1C9A2FDE">
      <w:pPr>
        <w:pStyle w:val="19"/>
        <w:spacing w:before="128" w:line="219" w:lineRule="auto"/>
        <w:rPr>
          <w:rFonts w:ascii="Times New Roman" w:hAnsi="Times New Roman" w:eastAsia="Times New Roman"/>
          <w:sz w:val="22"/>
        </w:rPr>
      </w:pPr>
      <w:r>
        <w:rPr>
          <w:rFonts w:ascii="Times New Roman" w:hAnsi="Times New Roman" w:eastAsia="Times New Roman"/>
          <w:sz w:val="22"/>
        </w:rPr>
        <w:t>200.中国共产党人的初心和使命，就是为中国人民(   ),为中华民族(   )。</w:t>
      </w:r>
    </w:p>
    <w:p w14:paraId="3F8ED74C">
      <w:pPr>
        <w:pStyle w:val="19"/>
        <w:spacing w:before="128" w:line="219" w:lineRule="auto"/>
        <w:rPr>
          <w:rFonts w:ascii="Times New Roman" w:hAnsi="Times New Roman" w:eastAsia="Times New Roman"/>
          <w:sz w:val="22"/>
        </w:rPr>
      </w:pPr>
      <w:r>
        <w:rPr>
          <w:rFonts w:ascii="Times New Roman" w:hAnsi="Times New Roman" w:eastAsia="Times New Roman"/>
          <w:sz w:val="22"/>
        </w:rPr>
        <w:t>A.谋幸福  谋未来            B. 谋生活  谋复兴</w:t>
      </w:r>
    </w:p>
    <w:p w14:paraId="3341AA7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C.谋幸福  谋复兴           </w:t>
      </w:r>
      <w:r>
        <w:rPr>
          <w:rFonts w:ascii="Times New Roman" w:hAnsi="Times New Roman" w:eastAsia="Times New Roman"/>
          <w:sz w:val="22"/>
        </w:rPr>
        <w:t>D. 谋生活  谋未来</w:t>
      </w:r>
    </w:p>
    <w:p w14:paraId="77D6A370">
      <w:pPr>
        <w:pStyle w:val="19"/>
        <w:spacing w:before="128" w:line="219" w:lineRule="auto"/>
        <w:rPr>
          <w:rFonts w:ascii="Times New Roman" w:hAnsi="Times New Roman" w:eastAsia="Times New Roman"/>
          <w:sz w:val="22"/>
        </w:rPr>
      </w:pPr>
      <w:r>
        <w:rPr>
          <w:rFonts w:ascii="Times New Roman" w:hAnsi="Times New Roman" w:eastAsia="Times New Roman"/>
          <w:sz w:val="22"/>
        </w:rPr>
        <w:t>201.党中央提出要用发展新理念破解“三农”新难题。新发展理念是指 (    )。</w:t>
      </w:r>
    </w:p>
    <w:p w14:paraId="11641D41">
      <w:pPr>
        <w:pStyle w:val="19"/>
        <w:spacing w:before="128" w:line="219" w:lineRule="auto"/>
        <w:rPr>
          <w:rFonts w:ascii="Times New Roman" w:hAnsi="Times New Roman" w:eastAsia="Times New Roman"/>
          <w:sz w:val="22"/>
        </w:rPr>
      </w:pPr>
      <w:r>
        <w:rPr>
          <w:rFonts w:ascii="Times New Roman" w:hAnsi="Times New Roman" w:eastAsia="Times New Roman"/>
          <w:sz w:val="22"/>
        </w:rPr>
        <w:t>A. 创新、和谐、绿色、开放、共享</w:t>
      </w:r>
    </w:p>
    <w:p w14:paraId="13118625">
      <w:pPr>
        <w:pStyle w:val="19"/>
        <w:spacing w:before="128" w:line="219" w:lineRule="auto"/>
        <w:rPr>
          <w:rFonts w:ascii="Times New Roman" w:hAnsi="Times New Roman" w:eastAsia="Times New Roman"/>
          <w:sz w:val="22"/>
        </w:rPr>
      </w:pPr>
      <w:r>
        <w:rPr>
          <w:rFonts w:ascii="Times New Roman" w:hAnsi="Times New Roman" w:eastAsia="Times New Roman"/>
          <w:sz w:val="22"/>
        </w:rPr>
        <w:t>B. 改革、创新、绿色、开放、共享</w:t>
      </w:r>
    </w:p>
    <w:p w14:paraId="016835B5">
      <w:pPr>
        <w:pStyle w:val="19"/>
        <w:spacing w:before="128" w:line="219" w:lineRule="auto"/>
        <w:rPr>
          <w:rFonts w:ascii="Times New Roman" w:hAnsi="Times New Roman" w:eastAsia="Times New Roman"/>
          <w:sz w:val="22"/>
        </w:rPr>
      </w:pPr>
      <w:r>
        <w:rPr>
          <w:rFonts w:ascii="Times New Roman" w:hAnsi="Times New Roman" w:eastAsia="Times New Roman"/>
          <w:sz w:val="22"/>
        </w:rPr>
        <w:t>C. 创新、协调、绿色、开放、共享</w:t>
      </w:r>
    </w:p>
    <w:p w14:paraId="06EC5F9C">
      <w:pPr>
        <w:pStyle w:val="19"/>
        <w:spacing w:before="128" w:line="219" w:lineRule="auto"/>
        <w:rPr>
          <w:rFonts w:ascii="Times New Roman" w:hAnsi="Times New Roman" w:eastAsia="Times New Roman"/>
          <w:sz w:val="22"/>
        </w:rPr>
      </w:pPr>
      <w:r>
        <w:rPr>
          <w:rFonts w:ascii="Times New Roman" w:hAnsi="Times New Roman" w:eastAsia="Times New Roman"/>
          <w:sz w:val="22"/>
        </w:rPr>
        <w:t>D.创新、发展、绿色、开放、共享</w:t>
      </w:r>
    </w:p>
    <w:p w14:paraId="73B220AE">
      <w:pPr>
        <w:pStyle w:val="19"/>
        <w:spacing w:before="128" w:line="219" w:lineRule="auto"/>
        <w:rPr>
          <w:rFonts w:ascii="Times New Roman" w:hAnsi="Times New Roman" w:eastAsia="Times New Roman"/>
          <w:sz w:val="22"/>
        </w:rPr>
      </w:pPr>
      <w:r>
        <w:rPr>
          <w:rFonts w:ascii="Times New Roman" w:hAnsi="Times New Roman" w:eastAsia="Times New Roman"/>
          <w:sz w:val="22"/>
        </w:rPr>
        <w:t>202.国家确定“十三五”期间脱贫攻坚的目标是“两不愁、三保障”,“三保障”指的是到2020年稳定实 现农村贫困人口义务教育、基本医疗、(    )有保障。</w:t>
      </w:r>
    </w:p>
    <w:p w14:paraId="58FFD75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饮水安全                           </w:t>
      </w:r>
      <w:r>
        <w:rPr>
          <w:rFonts w:ascii="Times New Roman" w:hAnsi="Times New Roman" w:eastAsia="Times New Roman"/>
          <w:sz w:val="22"/>
        </w:rPr>
        <w:t>B.交通安全</w:t>
      </w:r>
    </w:p>
    <w:p w14:paraId="7D92E24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食品安全                             </w:t>
      </w:r>
      <w:r>
        <w:rPr>
          <w:rFonts w:ascii="Times New Roman" w:hAnsi="Times New Roman" w:eastAsia="Times New Roman"/>
          <w:sz w:val="22"/>
        </w:rPr>
        <w:t>D.住房安全</w:t>
      </w:r>
    </w:p>
    <w:p w14:paraId="0B5CFEB1">
      <w:pPr>
        <w:pStyle w:val="19"/>
        <w:spacing w:before="128" w:line="219" w:lineRule="auto"/>
        <w:rPr>
          <w:rFonts w:ascii="Times New Roman" w:hAnsi="Times New Roman" w:eastAsia="Times New Roman"/>
          <w:sz w:val="22"/>
        </w:rPr>
      </w:pPr>
      <w:r>
        <w:rPr>
          <w:rFonts w:ascii="Times New Roman" w:hAnsi="Times New Roman" w:eastAsia="Times New Roman"/>
          <w:sz w:val="22"/>
        </w:rPr>
        <w:t>203.我国已处于(   )。</w:t>
      </w:r>
    </w:p>
    <w:p w14:paraId="739C03D8">
      <w:pPr>
        <w:pStyle w:val="19"/>
        <w:spacing w:before="128" w:line="219" w:lineRule="auto"/>
        <w:rPr>
          <w:rFonts w:ascii="Times New Roman" w:hAnsi="Times New Roman" w:eastAsia="Times New Roman"/>
          <w:sz w:val="22"/>
        </w:rPr>
      </w:pPr>
      <w:r>
        <w:rPr>
          <w:rFonts w:ascii="Times New Roman" w:hAnsi="Times New Roman" w:eastAsia="Times New Roman"/>
          <w:sz w:val="22"/>
        </w:rPr>
        <w:t>A.低收入国家历史阶段</w:t>
      </w:r>
    </w:p>
    <w:p w14:paraId="57BA5440">
      <w:pPr>
        <w:pStyle w:val="19"/>
        <w:spacing w:before="128" w:line="219" w:lineRule="auto"/>
        <w:rPr>
          <w:rFonts w:ascii="Times New Roman" w:hAnsi="Times New Roman" w:eastAsia="Times New Roman"/>
          <w:sz w:val="22"/>
        </w:rPr>
      </w:pPr>
      <w:r>
        <w:rPr>
          <w:rFonts w:ascii="Times New Roman" w:hAnsi="Times New Roman" w:eastAsia="Times New Roman"/>
          <w:sz w:val="22"/>
        </w:rPr>
        <w:t>B. 从低收入国家迈向中等收入国家的历史阶段</w:t>
      </w:r>
    </w:p>
    <w:p w14:paraId="67CB53F9">
      <w:pPr>
        <w:pStyle w:val="19"/>
        <w:spacing w:before="128" w:line="219" w:lineRule="auto"/>
        <w:rPr>
          <w:rFonts w:ascii="Times New Roman" w:hAnsi="Times New Roman" w:eastAsia="Times New Roman"/>
          <w:sz w:val="22"/>
        </w:rPr>
      </w:pPr>
      <w:r>
        <w:rPr>
          <w:rFonts w:ascii="Times New Roman" w:hAnsi="Times New Roman" w:eastAsia="Times New Roman"/>
          <w:sz w:val="22"/>
        </w:rPr>
        <w:t>C. 中等收入国家历史阶段</w:t>
      </w:r>
    </w:p>
    <w:p w14:paraId="73A945EC">
      <w:pPr>
        <w:pStyle w:val="19"/>
        <w:spacing w:before="128" w:line="219" w:lineRule="auto"/>
        <w:rPr>
          <w:rFonts w:ascii="Times New Roman" w:hAnsi="Times New Roman" w:eastAsia="Times New Roman"/>
          <w:sz w:val="22"/>
        </w:rPr>
      </w:pPr>
      <w:r>
        <w:rPr>
          <w:rFonts w:ascii="Times New Roman" w:hAnsi="Times New Roman" w:eastAsia="Times New Roman"/>
          <w:sz w:val="22"/>
        </w:rPr>
        <w:t>D. 从中等收入国家迈向高收入国家的历史阶段</w:t>
      </w:r>
    </w:p>
    <w:p w14:paraId="23D46D16">
      <w:pPr>
        <w:pStyle w:val="19"/>
        <w:spacing w:before="128" w:line="219" w:lineRule="auto"/>
        <w:rPr>
          <w:rFonts w:ascii="Times New Roman" w:hAnsi="Times New Roman" w:eastAsia="Times New Roman"/>
          <w:sz w:val="22"/>
        </w:rPr>
      </w:pPr>
      <w:r>
        <w:rPr>
          <w:rFonts w:ascii="Times New Roman" w:hAnsi="Times New Roman" w:eastAsia="Times New Roman"/>
          <w:sz w:val="22"/>
        </w:rPr>
        <w:t>204.认识的辩证发展过程是实践、认识、再实践、再认识，循环往复，以至无穷。这一原理运用于实际， 形成了党的(    )。</w:t>
      </w:r>
    </w:p>
    <w:p w14:paraId="2494A672">
      <w:pPr>
        <w:pStyle w:val="19"/>
        <w:spacing w:before="128" w:line="219" w:lineRule="auto"/>
        <w:rPr>
          <w:rFonts w:ascii="Times New Roman" w:hAnsi="Times New Roman" w:eastAsia="Times New Roman"/>
          <w:sz w:val="22"/>
        </w:rPr>
      </w:pPr>
      <w:r>
        <w:rPr>
          <w:rFonts w:ascii="Times New Roman" w:hAnsi="Times New Roman" w:eastAsia="Times New Roman"/>
          <w:sz w:val="22"/>
        </w:rPr>
        <w:t>A.理论联系实际的工作作风</w:t>
      </w:r>
    </w:p>
    <w:p w14:paraId="25FCA6DD">
      <w:pPr>
        <w:pStyle w:val="19"/>
        <w:spacing w:before="128" w:line="219" w:lineRule="auto"/>
        <w:rPr>
          <w:rFonts w:ascii="Times New Roman" w:hAnsi="Times New Roman" w:eastAsia="Times New Roman"/>
          <w:sz w:val="22"/>
        </w:rPr>
      </w:pPr>
      <w:r>
        <w:rPr>
          <w:rFonts w:ascii="Times New Roman" w:hAnsi="Times New Roman" w:eastAsia="Times New Roman"/>
          <w:sz w:val="22"/>
        </w:rPr>
        <w:t>B. 批评与自我批评的工作作风</w:t>
      </w:r>
    </w:p>
    <w:p w14:paraId="5BCBAFF7">
      <w:pPr>
        <w:pStyle w:val="19"/>
        <w:spacing w:before="128" w:line="219" w:lineRule="auto"/>
        <w:rPr>
          <w:rFonts w:ascii="Times New Roman" w:hAnsi="Times New Roman" w:eastAsia="Times New Roman"/>
          <w:sz w:val="22"/>
        </w:rPr>
      </w:pPr>
      <w:r>
        <w:rPr>
          <w:rFonts w:ascii="Times New Roman" w:hAnsi="Times New Roman" w:eastAsia="Times New Roman"/>
          <w:sz w:val="22"/>
        </w:rPr>
        <w:t>C. 以人民为中心的发展思想</w:t>
      </w:r>
    </w:p>
    <w:p w14:paraId="28AA2E73">
      <w:pPr>
        <w:pStyle w:val="19"/>
        <w:spacing w:before="128" w:line="219" w:lineRule="auto"/>
        <w:rPr>
          <w:rFonts w:ascii="Times New Roman" w:hAnsi="Times New Roman" w:eastAsia="Times New Roman"/>
          <w:sz w:val="22"/>
        </w:rPr>
      </w:pPr>
      <w:r>
        <w:rPr>
          <w:rFonts w:ascii="Times New Roman" w:hAnsi="Times New Roman" w:eastAsia="Times New Roman"/>
          <w:sz w:val="22"/>
        </w:rPr>
        <w:t>D.从群众中来，到群众中去的工作方法</w:t>
      </w:r>
    </w:p>
    <w:p w14:paraId="5A70BA74">
      <w:pPr>
        <w:pStyle w:val="19"/>
        <w:spacing w:before="128" w:line="219" w:lineRule="auto"/>
        <w:rPr>
          <w:rFonts w:ascii="Times New Roman" w:hAnsi="Times New Roman" w:eastAsia="Times New Roman"/>
          <w:sz w:val="22"/>
        </w:rPr>
      </w:pPr>
      <w:r>
        <w:rPr>
          <w:rFonts w:ascii="Times New Roman" w:hAnsi="Times New Roman" w:eastAsia="Times New Roman"/>
          <w:sz w:val="22"/>
        </w:rPr>
        <w:t>205.社会主义核心价值观中，最深层、最根本、最永恒的是(    )。</w:t>
      </w:r>
    </w:p>
    <w:p w14:paraId="1CE3261C">
      <w:pPr>
        <w:pStyle w:val="19"/>
        <w:spacing w:before="128" w:line="219" w:lineRule="auto"/>
        <w:rPr>
          <w:rFonts w:ascii="Times New Roman" w:hAnsi="Times New Roman" w:eastAsia="Times New Roman"/>
          <w:sz w:val="22"/>
        </w:rPr>
      </w:pPr>
      <w:r>
        <w:rPr>
          <w:rFonts w:ascii="Times New Roman" w:hAnsi="Times New Roman" w:eastAsia="Times New Roman"/>
          <w:sz w:val="22"/>
        </w:rPr>
        <w:t>A.爱国主义                             B. 民族主义</w:t>
      </w:r>
    </w:p>
    <w:p w14:paraId="018C8CC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C.集体主义                           </w:t>
      </w:r>
      <w:r>
        <w:rPr>
          <w:rFonts w:ascii="Times New Roman" w:hAnsi="Times New Roman" w:eastAsia="Times New Roman"/>
          <w:sz w:val="22"/>
        </w:rPr>
        <w:t>D. 社会主义</w:t>
      </w:r>
    </w:p>
    <w:p w14:paraId="33CC55B6">
      <w:pPr>
        <w:pStyle w:val="19"/>
        <w:spacing w:before="128" w:line="219" w:lineRule="auto"/>
        <w:rPr>
          <w:rFonts w:ascii="Times New Roman" w:hAnsi="Times New Roman" w:eastAsia="Times New Roman"/>
          <w:sz w:val="22"/>
        </w:rPr>
      </w:pPr>
      <w:r>
        <w:rPr>
          <w:rFonts w:ascii="Times New Roman" w:hAnsi="Times New Roman" w:eastAsia="Times New Roman"/>
          <w:sz w:val="22"/>
        </w:rPr>
        <w:t>206.习近平总书记在2019年新年致辞中说到，新征程上，不管乱云飞渡、风吹浪打，我们都要紧紧依靠人 民，坚持自力更生、艰苦奋斗，以坚如磐石的信心只争朝夕的劲头、坚忍不拔的毅力，一步一个脚印把前 无古人的伟大事业推向前进。下列词句蕴含的哲理与这段话基本一致的是(   )。</w:t>
      </w:r>
    </w:p>
    <w:p w14:paraId="39F472EC">
      <w:pPr>
        <w:pStyle w:val="19"/>
        <w:spacing w:before="128" w:line="219" w:lineRule="auto"/>
        <w:rPr>
          <w:rFonts w:ascii="Times New Roman" w:hAnsi="Times New Roman" w:eastAsia="Times New Roman"/>
          <w:sz w:val="22"/>
        </w:rPr>
      </w:pPr>
      <w:r>
        <w:rPr>
          <w:rFonts w:ascii="Times New Roman" w:hAnsi="Times New Roman" w:eastAsia="Times New Roman"/>
          <w:sz w:val="22"/>
        </w:rPr>
        <w:t>①锲而不舍、步步为营、久久为功</w:t>
      </w:r>
    </w:p>
    <w:p w14:paraId="656A6636">
      <w:pPr>
        <w:pStyle w:val="19"/>
        <w:spacing w:before="128" w:line="219" w:lineRule="auto"/>
        <w:rPr>
          <w:rFonts w:ascii="Times New Roman" w:hAnsi="Times New Roman" w:eastAsia="Times New Roman"/>
          <w:sz w:val="22"/>
        </w:rPr>
      </w:pPr>
      <w:r>
        <w:rPr>
          <w:rFonts w:ascii="Times New Roman" w:hAnsi="Times New Roman" w:eastAsia="Times New Roman"/>
          <w:sz w:val="22"/>
        </w:rPr>
        <w:t>②仁者见仁，智者见智</w:t>
      </w:r>
    </w:p>
    <w:p w14:paraId="158A714A">
      <w:pPr>
        <w:pStyle w:val="19"/>
        <w:spacing w:before="128" w:line="219" w:lineRule="auto"/>
        <w:rPr>
          <w:rFonts w:ascii="Times New Roman" w:hAnsi="Times New Roman" w:eastAsia="Times New Roman"/>
          <w:sz w:val="22"/>
        </w:rPr>
      </w:pPr>
      <w:r>
        <w:rPr>
          <w:rFonts w:ascii="Times New Roman" w:hAnsi="Times New Roman" w:eastAsia="Times New Roman"/>
          <w:sz w:val="22"/>
        </w:rPr>
        <w:t>③芳林新叶催陈叶，流水前波让后波</w:t>
      </w:r>
    </w:p>
    <w:p w14:paraId="18AA8E84">
      <w:pPr>
        <w:pStyle w:val="19"/>
        <w:spacing w:before="128" w:line="219" w:lineRule="auto"/>
        <w:rPr>
          <w:rFonts w:ascii="Times New Roman" w:hAnsi="Times New Roman" w:eastAsia="Times New Roman"/>
          <w:sz w:val="22"/>
        </w:rPr>
      </w:pPr>
      <w:r>
        <w:rPr>
          <w:rFonts w:ascii="Times New Roman" w:hAnsi="Times New Roman" w:eastAsia="Times New Roman"/>
          <w:sz w:val="22"/>
        </w:rPr>
        <w:t>④美人之美，美美与共</w:t>
      </w:r>
    </w:p>
    <w:p w14:paraId="0EDED7D7">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7B178916">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60F67B15">
      <w:pPr>
        <w:pStyle w:val="19"/>
        <w:spacing w:before="128" w:line="219" w:lineRule="auto"/>
        <w:rPr>
          <w:rFonts w:ascii="Times New Roman" w:hAnsi="Times New Roman" w:eastAsia="Times New Roman"/>
          <w:sz w:val="22"/>
        </w:rPr>
      </w:pPr>
      <w:r>
        <w:rPr>
          <w:rFonts w:ascii="Times New Roman" w:hAnsi="Times New Roman" w:eastAsia="Times New Roman"/>
          <w:sz w:val="22"/>
        </w:rPr>
        <w:t>207. 工业1.0是机械制造时代，工业2.0是电气化与自动化时代，工业3.0是电子信息化时代，工业4.0 则描绘了一个通过人、设备与产品的实时联通与有效沟通，构建一个高度灵活的个性化和数字化的智能制 造时代。从工业1.0到工业4.0的发展历程表明(    )。</w:t>
      </w:r>
    </w:p>
    <w:p w14:paraId="5A1B7480">
      <w:pPr>
        <w:pStyle w:val="19"/>
        <w:spacing w:before="128" w:line="219" w:lineRule="auto"/>
        <w:rPr>
          <w:rFonts w:ascii="Times New Roman" w:hAnsi="Times New Roman" w:eastAsia="Times New Roman"/>
          <w:sz w:val="22"/>
        </w:rPr>
      </w:pPr>
      <w:r>
        <w:rPr>
          <w:rFonts w:ascii="Times New Roman" w:hAnsi="Times New Roman" w:eastAsia="Times New Roman"/>
          <w:sz w:val="22"/>
        </w:rPr>
        <w:t>①矛盾双方的统一推动事物的发展</w:t>
      </w:r>
    </w:p>
    <w:p w14:paraId="246B1C41">
      <w:pPr>
        <w:pStyle w:val="19"/>
        <w:spacing w:before="128" w:line="219" w:lineRule="auto"/>
        <w:rPr>
          <w:rFonts w:ascii="Times New Roman" w:hAnsi="Times New Roman" w:eastAsia="Times New Roman"/>
          <w:sz w:val="22"/>
        </w:rPr>
      </w:pPr>
      <w:r>
        <w:rPr>
          <w:rFonts w:ascii="Times New Roman" w:hAnsi="Times New Roman" w:eastAsia="Times New Roman"/>
          <w:sz w:val="22"/>
        </w:rPr>
        <w:t>②事物发展的总趋势是前进性和曲折性的统一</w:t>
      </w:r>
    </w:p>
    <w:p w14:paraId="57999C69">
      <w:pPr>
        <w:pStyle w:val="19"/>
        <w:spacing w:before="128" w:line="219" w:lineRule="auto"/>
        <w:rPr>
          <w:rFonts w:ascii="Times New Roman" w:hAnsi="Times New Roman" w:eastAsia="Times New Roman"/>
          <w:sz w:val="22"/>
        </w:rPr>
      </w:pPr>
      <w:r>
        <w:rPr>
          <w:rFonts w:ascii="Times New Roman" w:hAnsi="Times New Roman" w:eastAsia="Times New Roman"/>
          <w:sz w:val="22"/>
        </w:rPr>
        <w:t>③同一事物在不同发展阶段具有不同矛盾</w:t>
      </w:r>
    </w:p>
    <w:p w14:paraId="2B0BAC70">
      <w:pPr>
        <w:pStyle w:val="19"/>
        <w:spacing w:before="128" w:line="219" w:lineRule="auto"/>
        <w:rPr>
          <w:rFonts w:ascii="Times New Roman" w:hAnsi="Times New Roman" w:eastAsia="Times New Roman"/>
          <w:sz w:val="22"/>
        </w:rPr>
      </w:pPr>
      <w:r>
        <w:rPr>
          <w:rFonts w:ascii="Times New Roman" w:hAnsi="Times New Roman" w:eastAsia="Times New Roman"/>
          <w:sz w:val="22"/>
        </w:rPr>
        <w:t>④事物的发展是一个螺旋上升的过程</w:t>
      </w:r>
    </w:p>
    <w:p w14:paraId="4874146D">
      <w:pPr>
        <w:pStyle w:val="19"/>
        <w:spacing w:before="128" w:line="219" w:lineRule="auto"/>
        <w:rPr>
          <w:rFonts w:ascii="Times New Roman" w:hAnsi="Times New Roman" w:eastAsia="Times New Roman"/>
          <w:sz w:val="22"/>
        </w:rPr>
      </w:pPr>
      <w:r>
        <w:rPr>
          <w:rFonts w:ascii="Times New Roman" w:hAnsi="Times New Roman" w:eastAsia="Times New Roman"/>
          <w:sz w:val="22"/>
        </w:rPr>
        <w:t>A.②③                                 B.②④</w:t>
      </w:r>
    </w:p>
    <w:p w14:paraId="1EA3610E">
      <w:pPr>
        <w:pStyle w:val="19"/>
        <w:spacing w:before="128" w:line="219" w:lineRule="auto"/>
        <w:rPr>
          <w:rFonts w:ascii="Times New Roman" w:hAnsi="Times New Roman" w:eastAsia="Times New Roman"/>
          <w:sz w:val="22"/>
        </w:rPr>
      </w:pPr>
      <w:r>
        <w:rPr>
          <w:rFonts w:ascii="Times New Roman" w:hAnsi="Times New Roman" w:eastAsia="Times New Roman"/>
          <w:sz w:val="22"/>
        </w:rPr>
        <w:t>C.①④                               D.③④</w:t>
      </w:r>
    </w:p>
    <w:p w14:paraId="3AC907FE">
      <w:pPr>
        <w:pStyle w:val="19"/>
        <w:spacing w:before="128" w:line="219" w:lineRule="auto"/>
        <w:rPr>
          <w:rFonts w:ascii="Times New Roman" w:hAnsi="Times New Roman" w:eastAsia="Times New Roman"/>
          <w:sz w:val="22"/>
        </w:rPr>
      </w:pPr>
      <w:r>
        <w:rPr>
          <w:rFonts w:ascii="Times New Roman" w:hAnsi="Times New Roman" w:eastAsia="Times New Roman"/>
          <w:sz w:val="22"/>
        </w:rPr>
        <w:t>208.港珠澳大桥穿越周边海洋环境极为敏感的珠江口中华白海豚国家级自然保护区，为将工程对中华白海   豚的影响降至最低，整个施工过程的各项环保措施极为严格。最终，港珠澳大桥建设实现了环境“零污染”</w:t>
      </w:r>
    </w:p>
    <w:p w14:paraId="567AA475">
      <w:pPr>
        <w:pStyle w:val="19"/>
        <w:spacing w:before="128" w:line="219" w:lineRule="auto"/>
        <w:rPr>
          <w:rFonts w:ascii="Times New Roman" w:hAnsi="Times New Roman" w:eastAsia="Times New Roman"/>
          <w:sz w:val="22"/>
        </w:rPr>
      </w:pPr>
      <w:r>
        <w:rPr>
          <w:rFonts w:ascii="Times New Roman" w:hAnsi="Times New Roman" w:eastAsia="Times New Roman"/>
          <w:sz w:val="22"/>
        </w:rPr>
        <w:t>和中华白海豚“零伤亡”。这表明(    )</w:t>
      </w:r>
    </w:p>
    <w:p w14:paraId="617749C7">
      <w:pPr>
        <w:pStyle w:val="19"/>
        <w:spacing w:before="128" w:line="219" w:lineRule="auto"/>
        <w:rPr>
          <w:rFonts w:ascii="Times New Roman" w:hAnsi="Times New Roman" w:eastAsia="Times New Roman"/>
          <w:sz w:val="22"/>
        </w:rPr>
      </w:pPr>
      <w:r>
        <w:rPr>
          <w:rFonts w:ascii="Times New Roman" w:hAnsi="Times New Roman" w:eastAsia="Times New Roman"/>
          <w:sz w:val="22"/>
        </w:rPr>
        <w:t>①海洋环境保护是修建港珠澳大桥的关键性问题</w:t>
      </w:r>
    </w:p>
    <w:p w14:paraId="5F8FEF2A">
      <w:pPr>
        <w:pStyle w:val="19"/>
        <w:spacing w:before="128" w:line="219" w:lineRule="auto"/>
        <w:rPr>
          <w:rFonts w:ascii="Times New Roman" w:hAnsi="Times New Roman" w:eastAsia="Times New Roman"/>
          <w:sz w:val="22"/>
        </w:rPr>
      </w:pPr>
      <w:r>
        <w:rPr>
          <w:rFonts w:ascii="Times New Roman" w:hAnsi="Times New Roman" w:eastAsia="Times New Roman"/>
          <w:sz w:val="22"/>
        </w:rPr>
        <w:t>②这是贯彻新发展理念，保护海洋资源的具体体现</w:t>
      </w:r>
    </w:p>
    <w:p w14:paraId="25096E7E">
      <w:pPr>
        <w:pStyle w:val="19"/>
        <w:spacing w:before="128" w:line="219" w:lineRule="auto"/>
        <w:rPr>
          <w:rFonts w:ascii="Times New Roman" w:hAnsi="Times New Roman" w:eastAsia="Times New Roman"/>
          <w:sz w:val="22"/>
        </w:rPr>
      </w:pPr>
      <w:r>
        <w:rPr>
          <w:rFonts w:ascii="Times New Roman" w:hAnsi="Times New Roman" w:eastAsia="Times New Roman"/>
          <w:sz w:val="22"/>
        </w:rPr>
        <w:t>③推动绿色发展是提高港珠澳大桥的经济效益的重要举措</w:t>
      </w:r>
    </w:p>
    <w:p w14:paraId="457AAFB3">
      <w:pPr>
        <w:pStyle w:val="19"/>
        <w:spacing w:before="128" w:line="219" w:lineRule="auto"/>
        <w:rPr>
          <w:rFonts w:ascii="Times New Roman" w:hAnsi="Times New Roman" w:eastAsia="Times New Roman"/>
          <w:sz w:val="22"/>
        </w:rPr>
      </w:pPr>
      <w:r>
        <w:rPr>
          <w:rFonts w:ascii="Times New Roman" w:hAnsi="Times New Roman" w:eastAsia="Times New Roman"/>
          <w:sz w:val="22"/>
        </w:rPr>
        <w:t>④形成保护环境的生产方式，有利于实现人与自然和谐共生</w:t>
      </w:r>
    </w:p>
    <w:p w14:paraId="34218C80">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B.②④</w:t>
      </w:r>
    </w:p>
    <w:p w14:paraId="61E8DDED">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D.①④</w:t>
      </w:r>
    </w:p>
    <w:p w14:paraId="2AAD75DA">
      <w:pPr>
        <w:pStyle w:val="19"/>
        <w:spacing w:before="128" w:line="219" w:lineRule="auto"/>
        <w:rPr>
          <w:rFonts w:ascii="Times New Roman" w:hAnsi="Times New Roman" w:eastAsia="Times New Roman"/>
          <w:sz w:val="22"/>
        </w:rPr>
      </w:pPr>
      <w:r>
        <w:rPr>
          <w:rFonts w:ascii="Times New Roman" w:hAnsi="Times New Roman" w:eastAsia="Times New Roman"/>
          <w:sz w:val="22"/>
        </w:rPr>
        <w:t>209.当前我国经济发展呈现新常态，实质是经济发展进入(   )</w:t>
      </w:r>
    </w:p>
    <w:p w14:paraId="6E49C8F1">
      <w:pPr>
        <w:pStyle w:val="19"/>
        <w:spacing w:before="128" w:line="219" w:lineRule="auto"/>
        <w:rPr>
          <w:rFonts w:ascii="Times New Roman" w:hAnsi="Times New Roman" w:eastAsia="Times New Roman"/>
          <w:sz w:val="22"/>
        </w:rPr>
      </w:pPr>
      <w:r>
        <w:rPr>
          <w:rFonts w:ascii="Times New Roman" w:hAnsi="Times New Roman" w:eastAsia="Times New Roman"/>
          <w:sz w:val="22"/>
        </w:rPr>
        <w:t>A.高速增长阶段</w:t>
      </w:r>
    </w:p>
    <w:p w14:paraId="7678088F">
      <w:pPr>
        <w:pStyle w:val="19"/>
        <w:spacing w:before="128" w:line="219" w:lineRule="auto"/>
        <w:rPr>
          <w:rFonts w:ascii="Times New Roman" w:hAnsi="Times New Roman" w:eastAsia="Times New Roman"/>
          <w:sz w:val="22"/>
        </w:rPr>
      </w:pPr>
      <w:r>
        <w:rPr>
          <w:rFonts w:ascii="Times New Roman" w:hAnsi="Times New Roman" w:eastAsia="Times New Roman"/>
          <w:sz w:val="22"/>
        </w:rPr>
        <w:t>B. 中速增长阶段</w:t>
      </w:r>
    </w:p>
    <w:p w14:paraId="60EECB87">
      <w:pPr>
        <w:pStyle w:val="19"/>
        <w:spacing w:before="128" w:line="219" w:lineRule="auto"/>
        <w:rPr>
          <w:rFonts w:ascii="Times New Roman" w:hAnsi="Times New Roman" w:eastAsia="Times New Roman"/>
          <w:sz w:val="22"/>
        </w:rPr>
      </w:pPr>
      <w:r>
        <w:rPr>
          <w:rFonts w:ascii="Times New Roman" w:hAnsi="Times New Roman" w:eastAsia="Times New Roman"/>
          <w:sz w:val="22"/>
        </w:rPr>
        <w:t>C.中高速增长阶段</w:t>
      </w:r>
    </w:p>
    <w:p w14:paraId="57E644A7">
      <w:pPr>
        <w:pStyle w:val="19"/>
        <w:spacing w:before="128" w:line="219" w:lineRule="auto"/>
        <w:rPr>
          <w:rFonts w:ascii="Times New Roman" w:hAnsi="Times New Roman" w:eastAsia="Times New Roman"/>
          <w:sz w:val="22"/>
        </w:rPr>
      </w:pPr>
      <w:r>
        <w:rPr>
          <w:rFonts w:ascii="Times New Roman" w:hAnsi="Times New Roman" w:eastAsia="Times New Roman"/>
          <w:sz w:val="22"/>
        </w:rPr>
        <w:t>D. 中低速增长阶段</w:t>
      </w:r>
    </w:p>
    <w:p w14:paraId="530BB147">
      <w:pPr>
        <w:pStyle w:val="19"/>
        <w:spacing w:before="128" w:line="219" w:lineRule="auto"/>
        <w:rPr>
          <w:rFonts w:ascii="Times New Roman" w:hAnsi="Times New Roman" w:eastAsia="Times New Roman"/>
          <w:sz w:val="22"/>
        </w:rPr>
      </w:pPr>
      <w:r>
        <w:rPr>
          <w:rFonts w:ascii="Times New Roman" w:hAnsi="Times New Roman" w:eastAsia="Times New Roman"/>
          <w:sz w:val="22"/>
        </w:rPr>
        <w:t>210.(        ),是我国发展新的历史方位。</w:t>
      </w:r>
    </w:p>
    <w:p w14:paraId="2945E108">
      <w:pPr>
        <w:pStyle w:val="19"/>
        <w:spacing w:before="128" w:line="219" w:lineRule="auto"/>
        <w:rPr>
          <w:rFonts w:ascii="Times New Roman" w:hAnsi="Times New Roman" w:eastAsia="Times New Roman"/>
          <w:sz w:val="22"/>
        </w:rPr>
      </w:pPr>
      <w:r>
        <w:rPr>
          <w:rFonts w:ascii="Times New Roman" w:hAnsi="Times New Roman" w:eastAsia="Times New Roman"/>
          <w:sz w:val="22"/>
        </w:rPr>
        <w:t>A. 中国特色社会主义进入新阶段</w:t>
      </w:r>
    </w:p>
    <w:p w14:paraId="44410953">
      <w:pPr>
        <w:pStyle w:val="19"/>
        <w:spacing w:before="128" w:line="219" w:lineRule="auto"/>
        <w:rPr>
          <w:rFonts w:ascii="Times New Roman" w:hAnsi="Times New Roman" w:eastAsia="Times New Roman"/>
          <w:sz w:val="22"/>
        </w:rPr>
      </w:pPr>
      <w:r>
        <w:rPr>
          <w:rFonts w:ascii="Times New Roman" w:hAnsi="Times New Roman" w:eastAsia="Times New Roman"/>
          <w:sz w:val="22"/>
        </w:rPr>
        <w:t>B. 中国特色社会主义进入新政策</w:t>
      </w:r>
    </w:p>
    <w:p w14:paraId="0255C2AB">
      <w:pPr>
        <w:pStyle w:val="19"/>
        <w:spacing w:before="128" w:line="219" w:lineRule="auto"/>
        <w:rPr>
          <w:rFonts w:ascii="Times New Roman" w:hAnsi="Times New Roman" w:eastAsia="Times New Roman"/>
          <w:sz w:val="22"/>
        </w:rPr>
      </w:pPr>
      <w:r>
        <w:rPr>
          <w:rFonts w:ascii="Times New Roman" w:hAnsi="Times New Roman" w:eastAsia="Times New Roman"/>
          <w:sz w:val="22"/>
        </w:rPr>
        <w:t>C. 中国特色社会主义进入新时期</w:t>
      </w:r>
    </w:p>
    <w:p w14:paraId="714E9394">
      <w:pPr>
        <w:pStyle w:val="19"/>
        <w:spacing w:before="128" w:line="219" w:lineRule="auto"/>
        <w:rPr>
          <w:rFonts w:ascii="Times New Roman" w:hAnsi="Times New Roman" w:eastAsia="Times New Roman"/>
          <w:sz w:val="22"/>
        </w:rPr>
      </w:pPr>
      <w:r>
        <w:rPr>
          <w:rFonts w:ascii="Times New Roman" w:hAnsi="Times New Roman" w:eastAsia="Times New Roman"/>
          <w:sz w:val="22"/>
        </w:rPr>
        <w:t>D. 中国特色社会主义进入新时代</w:t>
      </w:r>
    </w:p>
    <w:p w14:paraId="41D7D1E0">
      <w:pPr>
        <w:pStyle w:val="19"/>
        <w:spacing w:before="128" w:line="219" w:lineRule="auto"/>
        <w:rPr>
          <w:rFonts w:ascii="Times New Roman" w:hAnsi="Times New Roman" w:eastAsia="Times New Roman"/>
          <w:sz w:val="22"/>
        </w:rPr>
      </w:pPr>
      <w:r>
        <w:rPr>
          <w:rFonts w:ascii="Times New Roman" w:hAnsi="Times New Roman" w:eastAsia="Times New Roman"/>
          <w:sz w:val="22"/>
        </w:rPr>
        <w:t>211.古人云：“天地与我并生，而万物与我为一。”这说明人与自然是生命共同体。</w:t>
      </w:r>
    </w:p>
    <w:p w14:paraId="52ED5055">
      <w:pPr>
        <w:pStyle w:val="19"/>
        <w:spacing w:before="128" w:line="219" w:lineRule="auto"/>
        <w:rPr>
          <w:rFonts w:ascii="Times New Roman" w:hAnsi="Times New Roman" w:eastAsia="Times New Roman"/>
          <w:sz w:val="22"/>
        </w:rPr>
      </w:pPr>
      <w:r>
        <w:rPr>
          <w:rFonts w:ascii="Times New Roman" w:hAnsi="Times New Roman" w:eastAsia="Times New Roman"/>
          <w:sz w:val="22"/>
        </w:rPr>
        <w:t>212.由初次实践获得的感性认识升级为反复实践的理性认识，这一过程为认识发展的第一次飞越。</w:t>
      </w:r>
    </w:p>
    <w:p w14:paraId="677B6FB4">
      <w:pPr>
        <w:pStyle w:val="19"/>
        <w:spacing w:before="128" w:line="219" w:lineRule="auto"/>
        <w:rPr>
          <w:rFonts w:ascii="Times New Roman" w:hAnsi="Times New Roman" w:eastAsia="Times New Roman"/>
          <w:sz w:val="22"/>
        </w:rPr>
      </w:pPr>
      <w:r>
        <w:rPr>
          <w:rFonts w:ascii="Times New Roman" w:hAnsi="Times New Roman" w:eastAsia="Times New Roman"/>
          <w:sz w:val="22"/>
        </w:rPr>
        <w:t>213. 社会主义制度是中华人民共和国的根本制度，市场经济是中国特色社会主义最本质的特征。</w:t>
      </w:r>
    </w:p>
    <w:p w14:paraId="5D5A84C9">
      <w:pPr>
        <w:pStyle w:val="19"/>
        <w:spacing w:before="128" w:line="219" w:lineRule="auto"/>
        <w:rPr>
          <w:rFonts w:ascii="Times New Roman" w:hAnsi="Times New Roman" w:eastAsia="Times New Roman"/>
          <w:sz w:val="22"/>
        </w:rPr>
      </w:pPr>
      <w:r>
        <w:rPr>
          <w:rFonts w:ascii="Times New Roman" w:hAnsi="Times New Roman" w:eastAsia="Times New Roman"/>
          <w:sz w:val="22"/>
        </w:rPr>
        <w:t>214.党的十九届四中全会是一次具有开创性里程碑意义的重要会议，是党的历史上首次用一次中央全会专 门研究国家制度和国家治理问题。</w:t>
      </w:r>
    </w:p>
    <w:p w14:paraId="17978507">
      <w:pPr>
        <w:pStyle w:val="19"/>
        <w:spacing w:before="128" w:line="219" w:lineRule="auto"/>
        <w:rPr>
          <w:rFonts w:ascii="Times New Roman" w:hAnsi="Times New Roman" w:eastAsia="Times New Roman"/>
          <w:sz w:val="22"/>
        </w:rPr>
      </w:pPr>
      <w:r>
        <w:rPr>
          <w:rFonts w:ascii="Times New Roman" w:hAnsi="Times New Roman" w:eastAsia="Times New Roman"/>
          <w:sz w:val="22"/>
        </w:rPr>
        <w:t>215. 唯物主义和唯心主义是哲学史上的两个基本派别，唯心主义者都主张(   )。</w:t>
      </w:r>
    </w:p>
    <w:p w14:paraId="241B86BA">
      <w:pPr>
        <w:pStyle w:val="19"/>
        <w:spacing w:before="128" w:line="219" w:lineRule="auto"/>
        <w:rPr>
          <w:rFonts w:ascii="Times New Roman" w:hAnsi="Times New Roman" w:eastAsia="Times New Roman"/>
          <w:sz w:val="22"/>
        </w:rPr>
      </w:pPr>
      <w:r>
        <w:rPr>
          <w:rFonts w:ascii="Times New Roman" w:hAnsi="Times New Roman" w:eastAsia="Times New Roman"/>
          <w:sz w:val="22"/>
        </w:rPr>
        <w:t>A.事物是感觉的集合                B.事物是理念的影子</w:t>
      </w:r>
    </w:p>
    <w:p w14:paraId="71837503">
      <w:pPr>
        <w:pStyle w:val="19"/>
        <w:spacing w:before="128" w:line="219" w:lineRule="auto"/>
        <w:rPr>
          <w:rFonts w:ascii="Times New Roman" w:hAnsi="Times New Roman" w:eastAsia="Times New Roman"/>
          <w:sz w:val="22"/>
        </w:rPr>
      </w:pPr>
      <w:r>
        <w:rPr>
          <w:rFonts w:ascii="Times New Roman" w:hAnsi="Times New Roman" w:eastAsia="Times New Roman"/>
          <w:sz w:val="22"/>
        </w:rPr>
        <w:t>C. 意识是世界的本原                D. 世界是不可认识的</w:t>
      </w:r>
    </w:p>
    <w:p w14:paraId="12FC7DE2">
      <w:pPr>
        <w:pStyle w:val="19"/>
        <w:spacing w:before="128" w:line="219" w:lineRule="auto"/>
        <w:rPr>
          <w:rFonts w:ascii="Times New Roman" w:hAnsi="Times New Roman" w:eastAsia="Times New Roman"/>
          <w:sz w:val="22"/>
        </w:rPr>
      </w:pPr>
      <w:r>
        <w:rPr>
          <w:rFonts w:ascii="Times New Roman" w:hAnsi="Times New Roman" w:eastAsia="Times New Roman"/>
          <w:sz w:val="22"/>
        </w:rPr>
        <w:t>216.下列俗语中，符合量变与质变辩证关系原理的是(   )。</w:t>
      </w:r>
    </w:p>
    <w:p w14:paraId="3D302F5F">
      <w:pPr>
        <w:pStyle w:val="19"/>
        <w:spacing w:before="128" w:line="219" w:lineRule="auto"/>
        <w:rPr>
          <w:rFonts w:ascii="Times New Roman" w:hAnsi="Times New Roman" w:eastAsia="Times New Roman"/>
          <w:sz w:val="22"/>
        </w:rPr>
      </w:pPr>
      <w:r>
        <w:rPr>
          <w:rFonts w:ascii="Times New Roman" w:hAnsi="Times New Roman" w:eastAsia="Times New Roman"/>
          <w:sz w:val="22"/>
        </w:rPr>
        <w:t>A. 天行有常，不为尧存，不为桀亡</w:t>
      </w:r>
    </w:p>
    <w:p w14:paraId="70F30226">
      <w:pPr>
        <w:pStyle w:val="19"/>
        <w:spacing w:before="128" w:line="219" w:lineRule="auto"/>
        <w:rPr>
          <w:rFonts w:ascii="Times New Roman" w:hAnsi="Times New Roman" w:eastAsia="Times New Roman"/>
          <w:sz w:val="22"/>
        </w:rPr>
      </w:pPr>
      <w:r>
        <w:rPr>
          <w:rFonts w:ascii="Times New Roman" w:hAnsi="Times New Roman" w:eastAsia="Times New Roman"/>
          <w:sz w:val="22"/>
        </w:rPr>
        <w:t>B. 城门失火，殃及池鱼</w:t>
      </w:r>
    </w:p>
    <w:p w14:paraId="4238C2D0">
      <w:pPr>
        <w:pStyle w:val="19"/>
        <w:spacing w:before="128" w:line="219" w:lineRule="auto"/>
        <w:rPr>
          <w:rFonts w:ascii="Times New Roman" w:hAnsi="Times New Roman" w:eastAsia="Times New Roman"/>
          <w:sz w:val="22"/>
        </w:rPr>
      </w:pPr>
      <w:r>
        <w:rPr>
          <w:rFonts w:ascii="Times New Roman" w:hAnsi="Times New Roman" w:eastAsia="Times New Roman"/>
          <w:sz w:val="22"/>
        </w:rPr>
        <w:t>C. 一趾之疾，丧七尸之躯；蝼蚁之穴，溃千里之堤</w:t>
      </w:r>
    </w:p>
    <w:p w14:paraId="6397838E">
      <w:pPr>
        <w:pStyle w:val="19"/>
        <w:spacing w:before="128" w:line="219" w:lineRule="auto"/>
        <w:rPr>
          <w:rFonts w:ascii="Times New Roman" w:hAnsi="Times New Roman" w:eastAsia="Times New Roman"/>
          <w:sz w:val="22"/>
        </w:rPr>
      </w:pPr>
      <w:r>
        <w:rPr>
          <w:rFonts w:ascii="Times New Roman" w:hAnsi="Times New Roman" w:eastAsia="Times New Roman"/>
          <w:sz w:val="22"/>
        </w:rPr>
        <w:t>D.一把钥匙，开一把锁</w:t>
      </w:r>
    </w:p>
    <w:p w14:paraId="65764FB6">
      <w:pPr>
        <w:pStyle w:val="19"/>
        <w:spacing w:before="128" w:line="219" w:lineRule="auto"/>
        <w:rPr>
          <w:rFonts w:ascii="Times New Roman" w:hAnsi="Times New Roman" w:eastAsia="Times New Roman"/>
          <w:sz w:val="22"/>
        </w:rPr>
      </w:pPr>
      <w:r>
        <w:rPr>
          <w:rFonts w:ascii="Times New Roman" w:hAnsi="Times New Roman" w:eastAsia="Times New Roman"/>
          <w:sz w:val="22"/>
        </w:rPr>
        <w:t>217.一个女人在社会上可能扮演母亲、女儿、学生、教师、管理者等角色，这种现象从哲学上反映了(    )。</w:t>
      </w:r>
    </w:p>
    <w:p w14:paraId="3CEF213D">
      <w:pPr>
        <w:pStyle w:val="19"/>
        <w:spacing w:before="128" w:line="219" w:lineRule="auto"/>
        <w:rPr>
          <w:rFonts w:ascii="Times New Roman" w:hAnsi="Times New Roman" w:eastAsia="Times New Roman"/>
          <w:sz w:val="22"/>
        </w:rPr>
      </w:pPr>
      <w:r>
        <w:rPr>
          <w:rFonts w:ascii="Times New Roman" w:hAnsi="Times New Roman" w:eastAsia="Times New Roman"/>
          <w:sz w:val="22"/>
        </w:rPr>
        <w:t>A.联系的主观性                   B.联系的客观性</w:t>
      </w:r>
    </w:p>
    <w:p w14:paraId="43F3030A">
      <w:pPr>
        <w:pStyle w:val="19"/>
        <w:spacing w:before="128" w:line="219" w:lineRule="auto"/>
        <w:rPr>
          <w:rFonts w:ascii="Times New Roman" w:hAnsi="Times New Roman" w:eastAsia="Times New Roman"/>
          <w:sz w:val="22"/>
        </w:rPr>
      </w:pPr>
      <w:r>
        <w:rPr>
          <w:rFonts w:ascii="Times New Roman" w:hAnsi="Times New Roman" w:eastAsia="Times New Roman"/>
          <w:sz w:val="22"/>
        </w:rPr>
        <w:t>C. 联系的普遍性                   D.联系的多样性</w:t>
      </w:r>
    </w:p>
    <w:p w14:paraId="7843C25D">
      <w:pPr>
        <w:pStyle w:val="19"/>
        <w:spacing w:before="128" w:line="219" w:lineRule="auto"/>
        <w:rPr>
          <w:rFonts w:ascii="Times New Roman" w:hAnsi="Times New Roman" w:eastAsia="Times New Roman"/>
          <w:sz w:val="22"/>
        </w:rPr>
      </w:pPr>
      <w:r>
        <w:rPr>
          <w:rFonts w:ascii="Times New Roman" w:hAnsi="Times New Roman" w:eastAsia="Times New Roman"/>
          <w:sz w:val="22"/>
        </w:rPr>
        <w:t>218.从黄沙遮日月，飞鸟无栖树的荒漠沙地，到112万亩世界最大人工林，承德塞罕坝三代建设者用55年 时间，造就绿色奇迹。中国林场建设首获联合国“地球卫士奖”,中国绿色发展理念为世界可持续发展提</w:t>
      </w:r>
    </w:p>
    <w:p w14:paraId="2444AC64">
      <w:pPr>
        <w:pStyle w:val="19"/>
        <w:spacing w:before="128" w:line="219" w:lineRule="auto"/>
        <w:rPr>
          <w:rFonts w:ascii="Times New Roman" w:hAnsi="Times New Roman" w:eastAsia="Times New Roman"/>
          <w:sz w:val="22"/>
        </w:rPr>
      </w:pPr>
      <w:r>
        <w:rPr>
          <w:rFonts w:ascii="Times New Roman" w:hAnsi="Times New Roman" w:eastAsia="Times New Roman"/>
          <w:sz w:val="22"/>
        </w:rPr>
        <w:t>供了重要借鉴。这从哲学角度给我们的启示是(    )。</w:t>
      </w:r>
    </w:p>
    <w:p w14:paraId="10365133">
      <w:pPr>
        <w:pStyle w:val="19"/>
        <w:spacing w:before="128" w:line="219" w:lineRule="auto"/>
        <w:rPr>
          <w:rFonts w:ascii="Times New Roman" w:hAnsi="Times New Roman" w:eastAsia="Times New Roman"/>
          <w:sz w:val="22"/>
        </w:rPr>
      </w:pPr>
      <w:r>
        <w:rPr>
          <w:rFonts w:ascii="Times New Roman" w:hAnsi="Times New Roman" w:eastAsia="Times New Roman"/>
          <w:sz w:val="22"/>
        </w:rPr>
        <w:t>①把自己的价值选择与国家民族的命运相结合，会实现人生价值</w:t>
      </w:r>
    </w:p>
    <w:p w14:paraId="2FA44DF2">
      <w:pPr>
        <w:pStyle w:val="19"/>
        <w:spacing w:before="128" w:line="219" w:lineRule="auto"/>
        <w:rPr>
          <w:rFonts w:ascii="Times New Roman" w:hAnsi="Times New Roman" w:eastAsia="Times New Roman"/>
          <w:sz w:val="22"/>
        </w:rPr>
      </w:pPr>
      <w:r>
        <w:rPr>
          <w:rFonts w:ascii="Times New Roman" w:hAnsi="Times New Roman" w:eastAsia="Times New Roman"/>
          <w:sz w:val="22"/>
        </w:rPr>
        <w:t>②事物的发展总是从量变开始，从量变到质变，所以量变比质变更重要</w:t>
      </w:r>
    </w:p>
    <w:p w14:paraId="5E08440B">
      <w:pPr>
        <w:pStyle w:val="19"/>
        <w:spacing w:before="128" w:line="219" w:lineRule="auto"/>
        <w:rPr>
          <w:rFonts w:ascii="Times New Roman" w:hAnsi="Times New Roman" w:eastAsia="Times New Roman"/>
          <w:sz w:val="22"/>
        </w:rPr>
      </w:pPr>
      <w:r>
        <w:rPr>
          <w:rFonts w:ascii="Times New Roman" w:hAnsi="Times New Roman" w:eastAsia="Times New Roman"/>
          <w:sz w:val="22"/>
        </w:rPr>
        <w:t>③共性与个性相统一的哲学思维，对促进世界可持续发展有积极的指导作用</w:t>
      </w:r>
    </w:p>
    <w:p w14:paraId="659D5703">
      <w:pPr>
        <w:pStyle w:val="19"/>
        <w:spacing w:before="128" w:line="219" w:lineRule="auto"/>
        <w:rPr>
          <w:rFonts w:ascii="Times New Roman" w:hAnsi="Times New Roman" w:eastAsia="Times New Roman"/>
          <w:sz w:val="22"/>
        </w:rPr>
      </w:pPr>
      <w:r>
        <w:rPr>
          <w:rFonts w:ascii="Times New Roman" w:hAnsi="Times New Roman" w:eastAsia="Times New Roman"/>
          <w:sz w:val="22"/>
        </w:rPr>
        <w:t>④认识到世界上任何事物之间都存在联系，才能实现人与自然和谐共存</w:t>
      </w:r>
    </w:p>
    <w:p w14:paraId="0C24BEC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A.①③                          </w:t>
      </w:r>
      <w:r>
        <w:rPr>
          <w:rFonts w:ascii="Times New Roman" w:hAnsi="Times New Roman" w:eastAsia="Times New Roman"/>
          <w:sz w:val="22"/>
        </w:rPr>
        <w:t>B.③④</w:t>
      </w:r>
    </w:p>
    <w:p w14:paraId="507D8545">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6476E8B1">
      <w:pPr>
        <w:pStyle w:val="19"/>
        <w:spacing w:before="128" w:line="219" w:lineRule="auto"/>
        <w:rPr>
          <w:rFonts w:ascii="Times New Roman" w:hAnsi="Times New Roman" w:eastAsia="Times New Roman"/>
          <w:sz w:val="22"/>
        </w:rPr>
      </w:pPr>
      <w:r>
        <w:rPr>
          <w:rFonts w:ascii="Times New Roman" w:hAnsi="Times New Roman" w:eastAsia="Times New Roman"/>
          <w:sz w:val="22"/>
        </w:rPr>
        <w:t>219.习近平总书记强调，对外工作是一个系统工程，政党、政府、人大、政协、军队、地方、民间等要强 化统筹协调，各有侧重，相互配合，形成(    )、协调各方的对外工作大协同局面。</w:t>
      </w:r>
    </w:p>
    <w:p w14:paraId="71693CA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协会先行                        </w:t>
      </w:r>
      <w:r>
        <w:rPr>
          <w:rFonts w:ascii="Times New Roman" w:hAnsi="Times New Roman" w:eastAsia="Times New Roman"/>
          <w:sz w:val="22"/>
        </w:rPr>
        <w:t>B. 外事办统筹</w:t>
      </w:r>
    </w:p>
    <w:p w14:paraId="11207D3A">
      <w:pPr>
        <w:pStyle w:val="19"/>
        <w:spacing w:before="128" w:line="219" w:lineRule="auto"/>
        <w:rPr>
          <w:rFonts w:ascii="Times New Roman" w:hAnsi="Times New Roman" w:eastAsia="Times New Roman"/>
          <w:sz w:val="22"/>
        </w:rPr>
      </w:pPr>
      <w:r>
        <w:rPr>
          <w:rFonts w:ascii="Times New Roman" w:hAnsi="Times New Roman" w:eastAsia="Times New Roman"/>
          <w:sz w:val="22"/>
        </w:rPr>
        <w:t>C. 党总揽全局                      D.外交部统筹</w:t>
      </w:r>
    </w:p>
    <w:p w14:paraId="2F46A562">
      <w:pPr>
        <w:pStyle w:val="19"/>
        <w:spacing w:before="128" w:line="219" w:lineRule="auto"/>
        <w:rPr>
          <w:rFonts w:ascii="Times New Roman" w:hAnsi="Times New Roman" w:eastAsia="Times New Roman"/>
          <w:sz w:val="22"/>
        </w:rPr>
      </w:pPr>
      <w:r>
        <w:rPr>
          <w:rFonts w:ascii="Times New Roman" w:hAnsi="Times New Roman" w:eastAsia="Times New Roman"/>
          <w:sz w:val="22"/>
        </w:rPr>
        <w:t>220. 某市建设城市轨道交通线路方案公示后很多市民通过打电话、写信、上访和网络评议等方式参与讨论， 提出各种意见和建议。市政府多次召开市民代表座谈会，听取各方面意见，对原方案进行调整修改，最后 获得了大多数市民的认同。这体现了(    )。</w:t>
      </w:r>
    </w:p>
    <w:p w14:paraId="78357CCA">
      <w:pPr>
        <w:pStyle w:val="19"/>
        <w:spacing w:before="128" w:line="219" w:lineRule="auto"/>
        <w:rPr>
          <w:rFonts w:ascii="Times New Roman" w:hAnsi="Times New Roman" w:eastAsia="Times New Roman"/>
          <w:sz w:val="22"/>
        </w:rPr>
      </w:pPr>
      <w:r>
        <w:rPr>
          <w:rFonts w:ascii="Times New Roman" w:hAnsi="Times New Roman" w:eastAsia="Times New Roman"/>
          <w:sz w:val="22"/>
        </w:rPr>
        <w:t>A.市政府和市民共同履行公共管理职能</w:t>
      </w:r>
    </w:p>
    <w:p w14:paraId="1913E380">
      <w:pPr>
        <w:pStyle w:val="19"/>
        <w:spacing w:before="128" w:line="219" w:lineRule="auto"/>
        <w:rPr>
          <w:rFonts w:ascii="Times New Roman" w:hAnsi="Times New Roman" w:eastAsia="Times New Roman"/>
          <w:sz w:val="22"/>
        </w:rPr>
      </w:pPr>
      <w:r>
        <w:rPr>
          <w:rFonts w:ascii="Times New Roman" w:hAnsi="Times New Roman" w:eastAsia="Times New Roman"/>
          <w:sz w:val="22"/>
        </w:rPr>
        <w:t>B. 政府决策遵循少数服从多数的民主原则</w:t>
      </w:r>
    </w:p>
    <w:p w14:paraId="60955793">
      <w:pPr>
        <w:pStyle w:val="19"/>
        <w:spacing w:before="128" w:line="219" w:lineRule="auto"/>
        <w:rPr>
          <w:rFonts w:ascii="Times New Roman" w:hAnsi="Times New Roman" w:eastAsia="Times New Roman"/>
          <w:sz w:val="22"/>
        </w:rPr>
      </w:pPr>
      <w:r>
        <w:rPr>
          <w:rFonts w:ascii="Times New Roman" w:hAnsi="Times New Roman" w:eastAsia="Times New Roman"/>
          <w:sz w:val="22"/>
        </w:rPr>
        <w:t>C. 公民参与、民主决策的原则</w:t>
      </w:r>
    </w:p>
    <w:p w14:paraId="4B1C4F63">
      <w:pPr>
        <w:pStyle w:val="19"/>
        <w:spacing w:before="128" w:line="219" w:lineRule="auto"/>
        <w:rPr>
          <w:rFonts w:ascii="Times New Roman" w:hAnsi="Times New Roman" w:eastAsia="Times New Roman"/>
          <w:sz w:val="22"/>
        </w:rPr>
      </w:pPr>
      <w:r>
        <w:rPr>
          <w:rFonts w:ascii="Times New Roman" w:hAnsi="Times New Roman" w:eastAsia="Times New Roman"/>
          <w:sz w:val="22"/>
        </w:rPr>
        <w:t>D.依法执政、民主执政的理念</w:t>
      </w:r>
    </w:p>
    <w:p w14:paraId="3CF91109">
      <w:pPr>
        <w:pStyle w:val="19"/>
        <w:spacing w:before="128" w:line="219" w:lineRule="auto"/>
        <w:rPr>
          <w:rFonts w:ascii="Times New Roman" w:hAnsi="Times New Roman" w:eastAsia="Times New Roman"/>
          <w:sz w:val="22"/>
        </w:rPr>
      </w:pPr>
      <w:r>
        <w:rPr>
          <w:rFonts w:ascii="Times New Roman" w:hAnsi="Times New Roman" w:eastAsia="Times New Roman"/>
          <w:sz w:val="22"/>
        </w:rPr>
        <w:t>221.美国想打贸易战，是针对我国实施的“中国制造2025战略”。中国的振兴发展不可阻挡，这已是国际 社会的普遍认识，美国一些人认为中国因此要取代美国在国际上的作用，这是根本性的战略误判。中国越 发展，越能为世界做贡献。这一观点的依据是(    )。</w:t>
      </w:r>
    </w:p>
    <w:p w14:paraId="3C36BBD2">
      <w:pPr>
        <w:pStyle w:val="19"/>
        <w:spacing w:before="128" w:line="219" w:lineRule="auto"/>
        <w:rPr>
          <w:rFonts w:ascii="Times New Roman" w:hAnsi="Times New Roman" w:eastAsia="Times New Roman"/>
          <w:sz w:val="22"/>
        </w:rPr>
      </w:pPr>
      <w:r>
        <w:rPr>
          <w:rFonts w:ascii="Times New Roman" w:hAnsi="Times New Roman" w:eastAsia="Times New Roman"/>
          <w:sz w:val="22"/>
        </w:rPr>
        <w:t>①我国坚持走和平发展道路，是国际新秩序的推动者</w:t>
      </w:r>
    </w:p>
    <w:p w14:paraId="0DB75148">
      <w:pPr>
        <w:pStyle w:val="19"/>
        <w:spacing w:before="128" w:line="219" w:lineRule="auto"/>
        <w:rPr>
          <w:rFonts w:ascii="Times New Roman" w:hAnsi="Times New Roman" w:eastAsia="Times New Roman"/>
          <w:sz w:val="22"/>
        </w:rPr>
      </w:pPr>
      <w:r>
        <w:rPr>
          <w:rFonts w:ascii="Times New Roman" w:hAnsi="Times New Roman" w:eastAsia="Times New Roman"/>
          <w:sz w:val="22"/>
        </w:rPr>
        <w:t>②在谋求本国发展的同时，兼顾他国合理关切是主权国家应尽的义务</w:t>
      </w:r>
    </w:p>
    <w:p w14:paraId="3FB86D8B">
      <w:pPr>
        <w:pStyle w:val="19"/>
        <w:spacing w:before="128" w:line="219" w:lineRule="auto"/>
        <w:rPr>
          <w:rFonts w:ascii="Times New Roman" w:hAnsi="Times New Roman" w:eastAsia="Times New Roman"/>
          <w:sz w:val="22"/>
        </w:rPr>
      </w:pPr>
      <w:r>
        <w:rPr>
          <w:rFonts w:ascii="Times New Roman" w:hAnsi="Times New Roman" w:eastAsia="Times New Roman"/>
          <w:sz w:val="22"/>
        </w:rPr>
        <w:t>③我国奉行互利共赢的开放战略，积极拓展与世界各国的共同利益</w:t>
      </w:r>
    </w:p>
    <w:p w14:paraId="5E2850DA">
      <w:pPr>
        <w:pStyle w:val="19"/>
        <w:spacing w:before="128" w:line="219" w:lineRule="auto"/>
        <w:rPr>
          <w:rFonts w:ascii="Times New Roman" w:hAnsi="Times New Roman" w:eastAsia="Times New Roman"/>
          <w:sz w:val="22"/>
        </w:rPr>
      </w:pPr>
      <w:r>
        <w:rPr>
          <w:rFonts w:ascii="Times New Roman" w:hAnsi="Times New Roman" w:eastAsia="Times New Roman"/>
          <w:sz w:val="22"/>
        </w:rPr>
        <w:t>④国家利益是国际关系的决定因素，国际关系健康发展需要协调国家间利益</w:t>
      </w:r>
    </w:p>
    <w:p w14:paraId="264BBFA3">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750600E1">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2D8209CC">
      <w:pPr>
        <w:pStyle w:val="19"/>
        <w:spacing w:before="128" w:line="219" w:lineRule="auto"/>
        <w:rPr>
          <w:rFonts w:ascii="Times New Roman" w:hAnsi="Times New Roman" w:eastAsia="Times New Roman"/>
          <w:sz w:val="22"/>
        </w:rPr>
      </w:pPr>
      <w:r>
        <w:rPr>
          <w:rFonts w:ascii="Times New Roman" w:hAnsi="Times New Roman" w:eastAsia="Times New Roman"/>
          <w:sz w:val="22"/>
        </w:rPr>
        <w:t>222.进一步推进依法行政是“十三五”时期的一项重要任务。2021年，北京市某中级人民法院受理了多起 以区政府为被告的行政案件，涉及环境保护、社会保障、食品药品安全等重点社会民生问题。许多区政府 负责人主动出庭应诉。这表明(   )。</w:t>
      </w:r>
    </w:p>
    <w:p w14:paraId="2B9B87B1">
      <w:pPr>
        <w:pStyle w:val="19"/>
        <w:spacing w:before="128" w:line="219" w:lineRule="auto"/>
        <w:rPr>
          <w:rFonts w:ascii="Times New Roman" w:hAnsi="Times New Roman" w:eastAsia="Times New Roman"/>
          <w:sz w:val="22"/>
        </w:rPr>
      </w:pPr>
      <w:r>
        <w:rPr>
          <w:rFonts w:ascii="Times New Roman" w:hAnsi="Times New Roman" w:eastAsia="Times New Roman"/>
          <w:sz w:val="22"/>
        </w:rPr>
        <w:t>①行政机关积极接受法制部门内部监督</w:t>
      </w:r>
    </w:p>
    <w:p w14:paraId="5A20C165">
      <w:pPr>
        <w:pStyle w:val="19"/>
        <w:spacing w:before="128" w:line="219" w:lineRule="auto"/>
        <w:rPr>
          <w:rFonts w:ascii="Times New Roman" w:hAnsi="Times New Roman" w:eastAsia="Times New Roman"/>
          <w:sz w:val="22"/>
        </w:rPr>
      </w:pPr>
      <w:r>
        <w:rPr>
          <w:rFonts w:ascii="Times New Roman" w:hAnsi="Times New Roman" w:eastAsia="Times New Roman"/>
          <w:sz w:val="22"/>
        </w:rPr>
        <w:t>②行政机关接受司法机关监督，并对其负责</w:t>
      </w:r>
    </w:p>
    <w:p w14:paraId="49935BCA">
      <w:pPr>
        <w:pStyle w:val="19"/>
        <w:spacing w:before="128" w:line="219" w:lineRule="auto"/>
        <w:rPr>
          <w:rFonts w:ascii="Times New Roman" w:hAnsi="Times New Roman" w:eastAsia="Times New Roman"/>
          <w:sz w:val="22"/>
        </w:rPr>
      </w:pPr>
      <w:r>
        <w:rPr>
          <w:rFonts w:ascii="Times New Roman" w:hAnsi="Times New Roman" w:eastAsia="Times New Roman"/>
          <w:sz w:val="22"/>
        </w:rPr>
        <w:t>③有利于行政纠纷的实质性解决与公共政策改进</w:t>
      </w:r>
    </w:p>
    <w:p w14:paraId="28500229">
      <w:pPr>
        <w:pStyle w:val="19"/>
        <w:spacing w:before="128" w:line="219" w:lineRule="auto"/>
        <w:rPr>
          <w:rFonts w:ascii="Times New Roman" w:hAnsi="Times New Roman" w:eastAsia="Times New Roman"/>
          <w:sz w:val="22"/>
        </w:rPr>
      </w:pPr>
      <w:r>
        <w:rPr>
          <w:rFonts w:ascii="Times New Roman" w:hAnsi="Times New Roman" w:eastAsia="Times New Roman"/>
          <w:sz w:val="22"/>
        </w:rPr>
        <w:t>④有利于化解矛盾，实现法律效果与社会效果的有机结合统一</w:t>
      </w:r>
    </w:p>
    <w:p w14:paraId="207BA370">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19C74B40">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6E57BC48">
      <w:pPr>
        <w:pStyle w:val="19"/>
        <w:spacing w:before="128" w:line="219" w:lineRule="auto"/>
        <w:rPr>
          <w:rFonts w:ascii="Times New Roman" w:hAnsi="Times New Roman" w:eastAsia="Times New Roman"/>
          <w:sz w:val="22"/>
        </w:rPr>
      </w:pPr>
      <w:r>
        <w:rPr>
          <w:rFonts w:ascii="Times New Roman" w:hAnsi="Times New Roman" w:eastAsia="Times New Roman"/>
          <w:sz w:val="22"/>
        </w:rPr>
        <w:t>223. “放管服”是简政放权、放管结合、优化服务的简称，是党的十八大以来全面深化改革的重要内容。 2017年2月，某省晒出了首批4061项“最多跑一次”项目清单，此后群众和企业到政府部门办事，只要材 料齐全，最多跑一次。这体现了(    )。</w:t>
      </w:r>
    </w:p>
    <w:p w14:paraId="5EF6C4D6">
      <w:pPr>
        <w:pStyle w:val="19"/>
        <w:spacing w:before="128" w:line="219" w:lineRule="auto"/>
        <w:rPr>
          <w:rFonts w:ascii="Times New Roman" w:hAnsi="Times New Roman" w:eastAsia="Times New Roman"/>
          <w:sz w:val="22"/>
        </w:rPr>
      </w:pPr>
      <w:r>
        <w:rPr>
          <w:rFonts w:ascii="Times New Roman" w:hAnsi="Times New Roman" w:eastAsia="Times New Roman"/>
          <w:sz w:val="22"/>
        </w:rPr>
        <w:t>A.政府的职能减少</w:t>
      </w:r>
    </w:p>
    <w:p w14:paraId="66BB218B">
      <w:pPr>
        <w:pStyle w:val="19"/>
        <w:spacing w:before="128" w:line="219" w:lineRule="auto"/>
        <w:rPr>
          <w:rFonts w:ascii="Times New Roman" w:hAnsi="Times New Roman" w:eastAsia="Times New Roman"/>
          <w:sz w:val="22"/>
        </w:rPr>
      </w:pPr>
      <w:r>
        <w:rPr>
          <w:rFonts w:ascii="Times New Roman" w:hAnsi="Times New Roman" w:eastAsia="Times New Roman"/>
          <w:sz w:val="22"/>
        </w:rPr>
        <w:t>B.政府求真务实的工作作风</w:t>
      </w:r>
    </w:p>
    <w:p w14:paraId="7CC52D89">
      <w:pPr>
        <w:pStyle w:val="19"/>
        <w:spacing w:before="128" w:line="219" w:lineRule="auto"/>
        <w:rPr>
          <w:rFonts w:ascii="Times New Roman" w:hAnsi="Times New Roman" w:eastAsia="Times New Roman"/>
          <w:sz w:val="22"/>
        </w:rPr>
      </w:pPr>
      <w:r>
        <w:rPr>
          <w:rFonts w:ascii="Times New Roman" w:hAnsi="Times New Roman" w:eastAsia="Times New Roman"/>
          <w:sz w:val="22"/>
        </w:rPr>
        <w:t>C. 公民的权利扩大</w:t>
      </w:r>
    </w:p>
    <w:p w14:paraId="073645BD">
      <w:pPr>
        <w:pStyle w:val="19"/>
        <w:spacing w:before="128" w:line="219" w:lineRule="auto"/>
        <w:rPr>
          <w:rFonts w:ascii="Times New Roman" w:hAnsi="Times New Roman" w:eastAsia="Times New Roman"/>
          <w:sz w:val="22"/>
        </w:rPr>
      </w:pPr>
      <w:r>
        <w:rPr>
          <w:rFonts w:ascii="Times New Roman" w:hAnsi="Times New Roman" w:eastAsia="Times New Roman"/>
          <w:sz w:val="22"/>
        </w:rPr>
        <w:t>D.政府从群众中来到群众中去的宗旨</w:t>
      </w:r>
    </w:p>
    <w:p w14:paraId="5428B637">
      <w:pPr>
        <w:pStyle w:val="19"/>
        <w:spacing w:before="128" w:line="219" w:lineRule="auto"/>
        <w:rPr>
          <w:rFonts w:ascii="Times New Roman" w:hAnsi="Times New Roman" w:eastAsia="Times New Roman"/>
          <w:sz w:val="22"/>
        </w:rPr>
      </w:pPr>
      <w:r>
        <w:rPr>
          <w:rFonts w:ascii="Times New Roman" w:hAnsi="Times New Roman" w:eastAsia="Times New Roman"/>
          <w:sz w:val="22"/>
        </w:rPr>
        <w:t>224.股份制是现代企业的一种(    )。</w:t>
      </w:r>
    </w:p>
    <w:p w14:paraId="1E4167A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A.生产组织形式                   </w:t>
      </w:r>
      <w:r>
        <w:rPr>
          <w:rFonts w:ascii="Times New Roman" w:hAnsi="Times New Roman" w:eastAsia="Times New Roman"/>
          <w:sz w:val="22"/>
        </w:rPr>
        <w:t>B. 资本组织形式</w:t>
      </w:r>
    </w:p>
    <w:p w14:paraId="0F3D22C0">
      <w:pPr>
        <w:pStyle w:val="19"/>
        <w:spacing w:before="128" w:line="219" w:lineRule="auto"/>
        <w:rPr>
          <w:rFonts w:ascii="Times New Roman" w:hAnsi="Times New Roman" w:eastAsia="Times New Roman"/>
          <w:sz w:val="22"/>
        </w:rPr>
      </w:pPr>
      <w:r>
        <w:rPr>
          <w:rFonts w:ascii="Times New Roman" w:hAnsi="Times New Roman" w:eastAsia="Times New Roman"/>
          <w:sz w:val="22"/>
        </w:rPr>
        <w:t>C.利益协调方式                    D.基本管理制度</w:t>
      </w:r>
    </w:p>
    <w:p w14:paraId="4705C207">
      <w:pPr>
        <w:pStyle w:val="19"/>
        <w:spacing w:before="128" w:line="219" w:lineRule="auto"/>
        <w:rPr>
          <w:rFonts w:ascii="Times New Roman" w:hAnsi="Times New Roman" w:eastAsia="Times New Roman"/>
          <w:sz w:val="22"/>
        </w:rPr>
      </w:pPr>
      <w:r>
        <w:rPr>
          <w:rFonts w:ascii="Times New Roman" w:hAnsi="Times New Roman" w:eastAsia="Times New Roman"/>
          <w:sz w:val="22"/>
        </w:rPr>
        <w:t>225.某社区举行了关于公民政治参与的交流活动，甲说对单位职代会提出过批评建议，乙说参加过居民委 员会的选举，丙说找过人大代表反映交通问题，丁说参加过水价调整的听证会。据此，可以判断出(   )。</w:t>
      </w:r>
    </w:p>
    <w:p w14:paraId="733689A4">
      <w:pPr>
        <w:pStyle w:val="19"/>
        <w:spacing w:before="128" w:line="219" w:lineRule="auto"/>
        <w:rPr>
          <w:rFonts w:ascii="Times New Roman" w:hAnsi="Times New Roman" w:eastAsia="Times New Roman"/>
          <w:sz w:val="22"/>
        </w:rPr>
      </w:pPr>
      <w:r>
        <w:rPr>
          <w:rFonts w:ascii="Times New Roman" w:hAnsi="Times New Roman" w:eastAsia="Times New Roman"/>
          <w:sz w:val="22"/>
        </w:rPr>
        <w:t>①甲依法履行了监督权</w:t>
      </w:r>
    </w:p>
    <w:p w14:paraId="28F4DED5">
      <w:pPr>
        <w:pStyle w:val="19"/>
        <w:spacing w:before="128" w:line="219" w:lineRule="auto"/>
        <w:rPr>
          <w:rFonts w:ascii="Times New Roman" w:hAnsi="Times New Roman" w:eastAsia="Times New Roman"/>
          <w:sz w:val="22"/>
        </w:rPr>
      </w:pPr>
      <w:r>
        <w:rPr>
          <w:rFonts w:ascii="Times New Roman" w:hAnsi="Times New Roman" w:eastAsia="Times New Roman"/>
          <w:sz w:val="22"/>
        </w:rPr>
        <w:t>②乙依法直接行使了民主权利</w:t>
      </w:r>
    </w:p>
    <w:p w14:paraId="4BE948B2">
      <w:pPr>
        <w:pStyle w:val="19"/>
        <w:spacing w:before="128" w:line="219" w:lineRule="auto"/>
        <w:rPr>
          <w:rFonts w:ascii="Times New Roman" w:hAnsi="Times New Roman" w:eastAsia="Times New Roman"/>
          <w:sz w:val="22"/>
        </w:rPr>
      </w:pPr>
      <w:r>
        <w:rPr>
          <w:rFonts w:ascii="Times New Roman" w:hAnsi="Times New Roman" w:eastAsia="Times New Roman"/>
          <w:sz w:val="22"/>
        </w:rPr>
        <w:t>③丙参与的是基层民主管理</w:t>
      </w:r>
    </w:p>
    <w:p w14:paraId="55215C88">
      <w:pPr>
        <w:pStyle w:val="19"/>
        <w:spacing w:before="128" w:line="219" w:lineRule="auto"/>
        <w:rPr>
          <w:rFonts w:ascii="Times New Roman" w:hAnsi="Times New Roman" w:eastAsia="Times New Roman"/>
          <w:sz w:val="22"/>
        </w:rPr>
      </w:pPr>
      <w:r>
        <w:rPr>
          <w:rFonts w:ascii="Times New Roman" w:hAnsi="Times New Roman" w:eastAsia="Times New Roman"/>
          <w:sz w:val="22"/>
        </w:rPr>
        <w:t>④丁参与了政府的民主决策过程</w:t>
      </w:r>
    </w:p>
    <w:p w14:paraId="612AEE33">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B.②④</w:t>
      </w:r>
    </w:p>
    <w:p w14:paraId="44E57E38">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31EA142C">
      <w:pPr>
        <w:pStyle w:val="19"/>
        <w:spacing w:before="128" w:line="219" w:lineRule="auto"/>
        <w:rPr>
          <w:rFonts w:ascii="Times New Roman" w:hAnsi="Times New Roman" w:eastAsia="Times New Roman"/>
          <w:sz w:val="22"/>
        </w:rPr>
      </w:pPr>
      <w:r>
        <w:rPr>
          <w:rFonts w:ascii="Times New Roman" w:hAnsi="Times New Roman" w:eastAsia="Times New Roman"/>
          <w:sz w:val="22"/>
        </w:rPr>
        <w:t>226.每年的12月4日是我国的(   )。</w:t>
      </w:r>
    </w:p>
    <w:p w14:paraId="13F63C8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国家宪法日                    </w:t>
      </w:r>
      <w:r>
        <w:rPr>
          <w:rFonts w:ascii="Times New Roman" w:hAnsi="Times New Roman" w:eastAsia="Times New Roman"/>
          <w:sz w:val="22"/>
        </w:rPr>
        <w:t>B.全国交通安全日</w:t>
      </w:r>
    </w:p>
    <w:p w14:paraId="691C376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C.烈士纪念日                    </w:t>
      </w:r>
      <w:r>
        <w:rPr>
          <w:rFonts w:ascii="Times New Roman" w:hAnsi="Times New Roman" w:eastAsia="Times New Roman"/>
          <w:sz w:val="22"/>
        </w:rPr>
        <w:t>D. 中国人民抗日战争胜利纪念日</w:t>
      </w:r>
    </w:p>
    <w:p w14:paraId="2A77BE53">
      <w:pPr>
        <w:pStyle w:val="19"/>
        <w:spacing w:before="128" w:line="219" w:lineRule="auto"/>
        <w:rPr>
          <w:rFonts w:ascii="Times New Roman" w:hAnsi="Times New Roman" w:eastAsia="Times New Roman"/>
          <w:sz w:val="22"/>
        </w:rPr>
      </w:pPr>
      <w:r>
        <w:rPr>
          <w:rFonts w:ascii="Times New Roman" w:hAnsi="Times New Roman" w:eastAsia="Times New Roman"/>
          <w:sz w:val="22"/>
        </w:rPr>
        <w:t>227.党的十九大报告指出，中国特色社会主义制度的最大优势是(   )。</w:t>
      </w:r>
    </w:p>
    <w:p w14:paraId="55A71966">
      <w:pPr>
        <w:pStyle w:val="19"/>
        <w:spacing w:before="128" w:line="219" w:lineRule="auto"/>
        <w:rPr>
          <w:rFonts w:ascii="Times New Roman" w:hAnsi="Times New Roman" w:eastAsia="Times New Roman"/>
          <w:sz w:val="22"/>
        </w:rPr>
      </w:pPr>
      <w:r>
        <w:rPr>
          <w:rFonts w:ascii="Times New Roman" w:hAnsi="Times New Roman" w:eastAsia="Times New Roman"/>
          <w:sz w:val="22"/>
        </w:rPr>
        <w:t>A. 以经济建设为中心                B. 民主集中制</w:t>
      </w:r>
    </w:p>
    <w:p w14:paraId="3D79C81A">
      <w:pPr>
        <w:pStyle w:val="19"/>
        <w:spacing w:before="128" w:line="219" w:lineRule="auto"/>
        <w:rPr>
          <w:rFonts w:ascii="Times New Roman" w:hAnsi="Times New Roman" w:eastAsia="Times New Roman"/>
          <w:sz w:val="22"/>
        </w:rPr>
      </w:pPr>
      <w:r>
        <w:rPr>
          <w:rFonts w:ascii="Times New Roman" w:hAnsi="Times New Roman" w:eastAsia="Times New Roman"/>
          <w:sz w:val="22"/>
        </w:rPr>
        <w:t>C. 以人民为中心点                  D. 中国共产党领导</w:t>
      </w:r>
    </w:p>
    <w:p w14:paraId="5057C7F5">
      <w:pPr>
        <w:pStyle w:val="19"/>
        <w:spacing w:before="128" w:line="219" w:lineRule="auto"/>
        <w:rPr>
          <w:rFonts w:ascii="Times New Roman" w:hAnsi="Times New Roman" w:eastAsia="Times New Roman"/>
          <w:sz w:val="22"/>
        </w:rPr>
      </w:pPr>
      <w:r>
        <w:rPr>
          <w:rFonts w:ascii="Times New Roman" w:hAnsi="Times New Roman" w:eastAsia="Times New Roman"/>
          <w:sz w:val="22"/>
        </w:rPr>
        <w:t>228.在党的十一届三中全会召开前夕，邓小平同志在中央工作会议上所作的奠定改革开放基础的讲话是 (    )。</w:t>
      </w:r>
    </w:p>
    <w:p w14:paraId="01A5560A">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A.《实践是检验真理的唯一标准》</w:t>
      </w:r>
    </w:p>
    <w:p w14:paraId="4A2D7674">
      <w:pPr>
        <w:pStyle w:val="19"/>
        <w:spacing w:before="128" w:line="219" w:lineRule="auto"/>
        <w:rPr>
          <w:rFonts w:ascii="Times New Roman" w:hAnsi="Times New Roman" w:eastAsia="Times New Roman"/>
          <w:sz w:val="22"/>
        </w:rPr>
      </w:pPr>
      <w:r>
        <w:rPr>
          <w:rFonts w:ascii="Times New Roman" w:hAnsi="Times New Roman" w:eastAsia="Times New Roman"/>
          <w:sz w:val="22"/>
        </w:rPr>
        <w:t>B.《 解放思想，实事求是，团结一致向前看》</w:t>
      </w:r>
    </w:p>
    <w:p w14:paraId="6529FCF5">
      <w:pPr>
        <w:pStyle w:val="19"/>
        <w:spacing w:before="128" w:line="219" w:lineRule="auto"/>
        <w:rPr>
          <w:rFonts w:ascii="Times New Roman" w:hAnsi="Times New Roman" w:eastAsia="Times New Roman"/>
          <w:sz w:val="22"/>
        </w:rPr>
      </w:pPr>
      <w:r>
        <w:rPr>
          <w:rFonts w:ascii="Times New Roman" w:hAnsi="Times New Roman" w:eastAsia="Times New Roman"/>
          <w:sz w:val="22"/>
        </w:rPr>
        <w:t>C.《 关于建国以来党的若干历史问题的决议》</w:t>
      </w:r>
    </w:p>
    <w:p w14:paraId="2167CB36">
      <w:pPr>
        <w:pStyle w:val="19"/>
        <w:spacing w:before="128" w:line="219" w:lineRule="auto"/>
        <w:rPr>
          <w:rFonts w:ascii="Times New Roman" w:hAnsi="Times New Roman" w:eastAsia="Times New Roman"/>
          <w:sz w:val="22"/>
        </w:rPr>
      </w:pPr>
      <w:r>
        <w:rPr>
          <w:rFonts w:ascii="Times New Roman" w:hAnsi="Times New Roman" w:eastAsia="Times New Roman"/>
          <w:sz w:val="22"/>
        </w:rPr>
        <w:t>D.《解放思想，开拓前进，团结一致向前看》</w:t>
      </w:r>
    </w:p>
    <w:p w14:paraId="1FC804F5">
      <w:pPr>
        <w:pStyle w:val="19"/>
        <w:spacing w:before="128" w:line="219" w:lineRule="auto"/>
        <w:rPr>
          <w:rFonts w:ascii="Times New Roman" w:hAnsi="Times New Roman" w:eastAsia="Times New Roman"/>
          <w:sz w:val="22"/>
        </w:rPr>
      </w:pPr>
      <w:r>
        <w:rPr>
          <w:rFonts w:ascii="Times New Roman" w:hAnsi="Times New Roman" w:eastAsia="Times New Roman"/>
          <w:sz w:val="22"/>
        </w:rPr>
        <w:t>229.在马克思主义哲学产生之前，人类思维领域没有的哲学问题是(    )。</w:t>
      </w:r>
    </w:p>
    <w:p w14:paraId="6C6BE854">
      <w:pPr>
        <w:pStyle w:val="19"/>
        <w:spacing w:before="128" w:line="219" w:lineRule="auto"/>
        <w:rPr>
          <w:rFonts w:ascii="Times New Roman" w:hAnsi="Times New Roman" w:eastAsia="Times New Roman"/>
          <w:sz w:val="22"/>
        </w:rPr>
      </w:pPr>
      <w:r>
        <w:rPr>
          <w:rFonts w:ascii="Times New Roman" w:hAnsi="Times New Roman" w:eastAsia="Times New Roman"/>
          <w:sz w:val="22"/>
        </w:rPr>
        <w:t>A. 唯物主义和唯心主义的对立</w:t>
      </w:r>
    </w:p>
    <w:p w14:paraId="3C99CC7D">
      <w:pPr>
        <w:pStyle w:val="19"/>
        <w:spacing w:before="128" w:line="219" w:lineRule="auto"/>
        <w:rPr>
          <w:rFonts w:ascii="Times New Roman" w:hAnsi="Times New Roman" w:eastAsia="Times New Roman"/>
          <w:sz w:val="22"/>
        </w:rPr>
      </w:pPr>
      <w:r>
        <w:rPr>
          <w:rFonts w:ascii="Times New Roman" w:hAnsi="Times New Roman" w:eastAsia="Times New Roman"/>
          <w:sz w:val="22"/>
        </w:rPr>
        <w:t>B. 辩证法和形而上学的对立</w:t>
      </w:r>
    </w:p>
    <w:p w14:paraId="5E13400B">
      <w:pPr>
        <w:pStyle w:val="19"/>
        <w:spacing w:before="128" w:line="219" w:lineRule="auto"/>
        <w:rPr>
          <w:rFonts w:ascii="Times New Roman" w:hAnsi="Times New Roman" w:eastAsia="Times New Roman"/>
          <w:sz w:val="22"/>
        </w:rPr>
      </w:pPr>
      <w:r>
        <w:rPr>
          <w:rFonts w:ascii="Times New Roman" w:hAnsi="Times New Roman" w:eastAsia="Times New Roman"/>
          <w:sz w:val="22"/>
        </w:rPr>
        <w:t>C. 可知论和不可知论的对立</w:t>
      </w:r>
    </w:p>
    <w:p w14:paraId="24C0D83B">
      <w:pPr>
        <w:pStyle w:val="19"/>
        <w:spacing w:before="128" w:line="219" w:lineRule="auto"/>
        <w:rPr>
          <w:rFonts w:ascii="Times New Roman" w:hAnsi="Times New Roman" w:eastAsia="Times New Roman"/>
          <w:sz w:val="22"/>
        </w:rPr>
      </w:pPr>
      <w:r>
        <w:rPr>
          <w:rFonts w:ascii="Times New Roman" w:hAnsi="Times New Roman" w:eastAsia="Times New Roman"/>
          <w:sz w:val="22"/>
        </w:rPr>
        <w:t>D.历史唯物主义和历史唯心主义的对立</w:t>
      </w:r>
    </w:p>
    <w:p w14:paraId="700FE232">
      <w:pPr>
        <w:pStyle w:val="19"/>
        <w:spacing w:before="128" w:line="219" w:lineRule="auto"/>
        <w:rPr>
          <w:rFonts w:ascii="Times New Roman" w:hAnsi="Times New Roman" w:eastAsia="Times New Roman"/>
          <w:sz w:val="22"/>
        </w:rPr>
      </w:pPr>
      <w:r>
        <w:rPr>
          <w:rFonts w:ascii="Times New Roman" w:hAnsi="Times New Roman" w:eastAsia="Times New Roman"/>
          <w:sz w:val="22"/>
        </w:rPr>
        <w:t>230.我们党的最基本的思想方法和工作方法是(   )。</w:t>
      </w:r>
    </w:p>
    <w:p w14:paraId="6D53FE53">
      <w:pPr>
        <w:pStyle w:val="19"/>
        <w:spacing w:before="128" w:line="219" w:lineRule="auto"/>
        <w:rPr>
          <w:rFonts w:ascii="Times New Roman" w:hAnsi="Times New Roman" w:eastAsia="Times New Roman"/>
          <w:sz w:val="22"/>
        </w:rPr>
      </w:pPr>
      <w:r>
        <w:rPr>
          <w:rFonts w:ascii="Times New Roman" w:hAnsi="Times New Roman" w:eastAsia="Times New Roman"/>
          <w:sz w:val="22"/>
        </w:rPr>
        <w:t>A.实事求是                         B. 调查研究</w:t>
      </w:r>
    </w:p>
    <w:p w14:paraId="7EA6D29F">
      <w:pPr>
        <w:pStyle w:val="19"/>
        <w:spacing w:before="128" w:line="219" w:lineRule="auto"/>
        <w:rPr>
          <w:rFonts w:ascii="Times New Roman" w:hAnsi="Times New Roman" w:eastAsia="Times New Roman"/>
          <w:sz w:val="22"/>
        </w:rPr>
      </w:pPr>
      <w:r>
        <w:rPr>
          <w:rFonts w:ascii="Times New Roman" w:hAnsi="Times New Roman" w:eastAsia="Times New Roman"/>
          <w:sz w:val="22"/>
        </w:rPr>
        <w:t>C. 群众路线                         D.矛盾分析</w:t>
      </w:r>
    </w:p>
    <w:p w14:paraId="39D58BD0">
      <w:pPr>
        <w:pStyle w:val="19"/>
        <w:spacing w:before="128" w:line="219" w:lineRule="auto"/>
        <w:rPr>
          <w:rFonts w:ascii="Times New Roman" w:hAnsi="Times New Roman" w:eastAsia="Times New Roman"/>
          <w:sz w:val="22"/>
        </w:rPr>
      </w:pPr>
      <w:r>
        <w:rPr>
          <w:rFonts w:ascii="Times New Roman" w:hAnsi="Times New Roman" w:eastAsia="Times New Roman"/>
          <w:sz w:val="22"/>
        </w:rPr>
        <w:t>231.从根本上说，科学活动的生命力在于(   )。</w:t>
      </w:r>
    </w:p>
    <w:p w14:paraId="1C12DF4B">
      <w:pPr>
        <w:pStyle w:val="19"/>
        <w:spacing w:before="128" w:line="219" w:lineRule="auto"/>
        <w:rPr>
          <w:rFonts w:ascii="Times New Roman" w:hAnsi="Times New Roman" w:eastAsia="Times New Roman"/>
          <w:sz w:val="22"/>
        </w:rPr>
      </w:pPr>
      <w:r>
        <w:rPr>
          <w:rFonts w:ascii="Times New Roman" w:hAnsi="Times New Roman" w:eastAsia="Times New Roman"/>
          <w:sz w:val="22"/>
        </w:rPr>
        <w:t>A.继承前人创造的知识               B.在实践的基础上不断创新</w:t>
      </w:r>
    </w:p>
    <w:p w14:paraId="64255697">
      <w:pPr>
        <w:pStyle w:val="19"/>
        <w:spacing w:before="128" w:line="219" w:lineRule="auto"/>
        <w:rPr>
          <w:rFonts w:ascii="Times New Roman" w:hAnsi="Times New Roman" w:eastAsia="Times New Roman"/>
          <w:sz w:val="22"/>
        </w:rPr>
      </w:pPr>
      <w:r>
        <w:rPr>
          <w:rFonts w:ascii="Times New Roman" w:hAnsi="Times New Roman" w:eastAsia="Times New Roman"/>
          <w:sz w:val="22"/>
        </w:rPr>
        <w:t>C. 科学家之间的合理分工            D. 继承他人创造的知识</w:t>
      </w:r>
    </w:p>
    <w:p w14:paraId="605D5A9F">
      <w:pPr>
        <w:pStyle w:val="19"/>
        <w:spacing w:before="128" w:line="219" w:lineRule="auto"/>
        <w:rPr>
          <w:rFonts w:ascii="Times New Roman" w:hAnsi="Times New Roman" w:eastAsia="Times New Roman"/>
          <w:sz w:val="22"/>
        </w:rPr>
      </w:pPr>
      <w:r>
        <w:rPr>
          <w:rFonts w:ascii="Times New Roman" w:hAnsi="Times New Roman" w:eastAsia="Times New Roman"/>
          <w:sz w:val="22"/>
        </w:rPr>
        <w:t>232.中国共产党第十九届中央委员会第五次全体会议高度评价决胜全面建成小康社会取得的决定性成就， 全会指出“十三五”时期，国防和军队建设水平大幅提升，军队(   )实现重大变革；国家安全全面加 强，社会保持和谐稳定。</w:t>
      </w:r>
    </w:p>
    <w:p w14:paraId="15FCDF4B">
      <w:pPr>
        <w:pStyle w:val="19"/>
        <w:spacing w:before="128" w:line="219" w:lineRule="auto"/>
        <w:rPr>
          <w:rFonts w:ascii="Times New Roman" w:hAnsi="Times New Roman" w:eastAsia="Times New Roman"/>
          <w:sz w:val="22"/>
        </w:rPr>
      </w:pPr>
      <w:r>
        <w:rPr>
          <w:rFonts w:ascii="Times New Roman" w:hAnsi="Times New Roman" w:eastAsia="Times New Roman"/>
          <w:sz w:val="22"/>
        </w:rPr>
        <w:t>A.改革力度                        B. 组织形态</w:t>
      </w:r>
    </w:p>
    <w:p w14:paraId="1E352617">
      <w:pPr>
        <w:pStyle w:val="19"/>
        <w:spacing w:before="128" w:line="219" w:lineRule="auto"/>
        <w:rPr>
          <w:rFonts w:ascii="Times New Roman" w:hAnsi="Times New Roman" w:eastAsia="Times New Roman"/>
          <w:sz w:val="22"/>
        </w:rPr>
      </w:pPr>
      <w:r>
        <w:rPr>
          <w:rFonts w:ascii="Times New Roman" w:hAnsi="Times New Roman" w:eastAsia="Times New Roman"/>
          <w:sz w:val="22"/>
        </w:rPr>
        <w:t>C. 人员结构                        D. 综合实力</w:t>
      </w:r>
    </w:p>
    <w:p w14:paraId="39DCA9AB">
      <w:pPr>
        <w:pStyle w:val="19"/>
        <w:spacing w:before="128" w:line="219" w:lineRule="auto"/>
        <w:rPr>
          <w:rFonts w:ascii="Times New Roman" w:hAnsi="Times New Roman" w:eastAsia="Times New Roman"/>
          <w:sz w:val="22"/>
        </w:rPr>
      </w:pPr>
      <w:r>
        <w:rPr>
          <w:rFonts w:ascii="Times New Roman" w:hAnsi="Times New Roman" w:eastAsia="Times New Roman"/>
          <w:sz w:val="22"/>
        </w:rPr>
        <w:t>233.2020年10月16日下午，中共中央政治局就(   )研究和应用前景举行第二十四次集体学习。中共 中央总书记习近平在主持学习时强调，当今世界正经历百年未有之大变局，科技创新是其中一个关键变量。 我们要于危机中育先机、于变局中开新局，必须向科技创新要答案。</w:t>
      </w:r>
    </w:p>
    <w:p w14:paraId="40D7EC7E">
      <w:pPr>
        <w:pStyle w:val="19"/>
        <w:spacing w:before="128" w:line="219" w:lineRule="auto"/>
        <w:rPr>
          <w:rFonts w:ascii="Times New Roman" w:hAnsi="Times New Roman" w:eastAsia="Times New Roman"/>
          <w:sz w:val="22"/>
        </w:rPr>
      </w:pPr>
      <w:r>
        <w:rPr>
          <w:rFonts w:ascii="Times New Roman" w:hAnsi="Times New Roman" w:eastAsia="Times New Roman"/>
          <w:sz w:val="22"/>
        </w:rPr>
        <w:t>A.5G                                                            B.人工智能</w:t>
      </w:r>
    </w:p>
    <w:p w14:paraId="1CBDADE8">
      <w:pPr>
        <w:pStyle w:val="19"/>
        <w:spacing w:before="128" w:line="219" w:lineRule="auto"/>
        <w:rPr>
          <w:rFonts w:ascii="Times New Roman" w:hAnsi="Times New Roman" w:eastAsia="Times New Roman"/>
          <w:sz w:val="22"/>
        </w:rPr>
      </w:pPr>
      <w:r>
        <w:rPr>
          <w:rFonts w:ascii="Times New Roman" w:hAnsi="Times New Roman" w:eastAsia="Times New Roman"/>
          <w:sz w:val="22"/>
        </w:rPr>
        <w:t>C. 量子科技                        D. 区块链</w:t>
      </w:r>
    </w:p>
    <w:p w14:paraId="534A1EB5">
      <w:pPr>
        <w:pStyle w:val="19"/>
        <w:spacing w:before="128" w:line="219" w:lineRule="auto"/>
        <w:rPr>
          <w:rFonts w:ascii="Times New Roman" w:hAnsi="Times New Roman" w:eastAsia="Times New Roman"/>
          <w:sz w:val="22"/>
        </w:rPr>
      </w:pPr>
      <w:r>
        <w:rPr>
          <w:rFonts w:ascii="Times New Roman" w:hAnsi="Times New Roman" w:eastAsia="Times New Roman"/>
          <w:sz w:val="22"/>
        </w:rPr>
        <w:t>234.在第七个国家扶贫日到来之际，中共中央总书记、国家主席、中央军委主席习近平对脱贫攻坚工作作 出重要指示强调，2020年是决胜全面建成小康社会、决战脱贫攻坚之年。现在脱贫攻坚到了最后阶段，各 级党委和政府务必保持攻坚态势，善始善终，善作善成，(    )</w:t>
      </w:r>
    </w:p>
    <w:p w14:paraId="20B9AEF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不达目的决不罢休               </w:t>
      </w:r>
      <w:r>
        <w:rPr>
          <w:rFonts w:ascii="Times New Roman" w:hAnsi="Times New Roman" w:eastAsia="Times New Roman"/>
          <w:sz w:val="22"/>
        </w:rPr>
        <w:t>B.不达目标绝不收手</w:t>
      </w:r>
    </w:p>
    <w:p w14:paraId="67CE695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C.不夺阵地绝不撤退                </w:t>
      </w:r>
      <w:r>
        <w:rPr>
          <w:rFonts w:ascii="Times New Roman" w:hAnsi="Times New Roman" w:eastAsia="Times New Roman"/>
          <w:sz w:val="22"/>
        </w:rPr>
        <w:t>D. 不获全胜决不收兵</w:t>
      </w:r>
    </w:p>
    <w:p w14:paraId="4D3DB463">
      <w:pPr>
        <w:pStyle w:val="19"/>
        <w:spacing w:before="128" w:line="219" w:lineRule="auto"/>
        <w:rPr>
          <w:rFonts w:ascii="Times New Roman" w:hAnsi="Times New Roman" w:eastAsia="Times New Roman"/>
          <w:sz w:val="22"/>
        </w:rPr>
      </w:pPr>
      <w:r>
        <w:rPr>
          <w:rFonts w:ascii="Times New Roman" w:hAnsi="Times New Roman" w:eastAsia="Times New Roman"/>
          <w:sz w:val="22"/>
        </w:rPr>
        <w:t>235.2020年9月，习近平总书记在纪念中国人民抗日战争暨世界反法西斯战争胜利75周年座谈会上指出， 坚持(    ),是国家和民族兴旺发达的根本所在，是全国各族人民幸福安康的根本所在。</w:t>
      </w:r>
    </w:p>
    <w:p w14:paraId="26664A91">
      <w:pPr>
        <w:pStyle w:val="19"/>
        <w:spacing w:before="128" w:line="219" w:lineRule="auto"/>
        <w:rPr>
          <w:rFonts w:ascii="Times New Roman" w:hAnsi="Times New Roman" w:eastAsia="Times New Roman"/>
          <w:sz w:val="22"/>
        </w:rPr>
      </w:pPr>
      <w:r>
        <w:rPr>
          <w:rFonts w:ascii="Times New Roman" w:hAnsi="Times New Roman" w:eastAsia="Times New Roman"/>
          <w:sz w:val="22"/>
        </w:rPr>
        <w:t>A.社会主义道路                    B. 以人民为中心</w:t>
      </w:r>
    </w:p>
    <w:p w14:paraId="136B7659">
      <w:pPr>
        <w:pStyle w:val="19"/>
        <w:spacing w:before="128" w:line="219" w:lineRule="auto"/>
        <w:rPr>
          <w:rFonts w:ascii="Times New Roman" w:hAnsi="Times New Roman" w:eastAsia="Times New Roman"/>
          <w:sz w:val="22"/>
        </w:rPr>
      </w:pPr>
      <w:r>
        <w:rPr>
          <w:rFonts w:ascii="Times New Roman" w:hAnsi="Times New Roman" w:eastAsia="Times New Roman"/>
          <w:sz w:val="22"/>
        </w:rPr>
        <w:t>C. 党的全面领导                    D.和平发展道路</w:t>
      </w:r>
    </w:p>
    <w:p w14:paraId="17B3E840">
      <w:pPr>
        <w:pStyle w:val="19"/>
        <w:spacing w:before="128" w:line="219" w:lineRule="auto"/>
        <w:rPr>
          <w:rFonts w:ascii="Times New Roman" w:hAnsi="Times New Roman" w:eastAsia="Times New Roman"/>
          <w:sz w:val="22"/>
        </w:rPr>
      </w:pPr>
      <w:r>
        <w:rPr>
          <w:rFonts w:ascii="Times New Roman" w:hAnsi="Times New Roman" w:eastAsia="Times New Roman"/>
          <w:sz w:val="22"/>
        </w:rPr>
        <w:t>236.2020年9月4日，2020年中国国际服务贸易交易会全球服务贸易峰会开始举行，国家主席习近平在峰 会上发表视频致辞。习近平指出，本届中国国际服务贸易交易会以(    )为主题。希望以此为契机，搭 建起平台和桥梁，让各国人民充分展示服务贸易领域新发展新突破，共同享受人类社会发展进步新技术新 成果。</w:t>
      </w:r>
    </w:p>
    <w:p w14:paraId="75A844B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 全球服务，互惠共享”        </w:t>
      </w:r>
      <w:r>
        <w:rPr>
          <w:rFonts w:ascii="Times New Roman" w:hAnsi="Times New Roman" w:eastAsia="Times New Roman"/>
          <w:sz w:val="22"/>
        </w:rPr>
        <w:t>B. “ 全球服务，共克时艰”</w:t>
      </w:r>
    </w:p>
    <w:p w14:paraId="1E128C8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“全球服务，群策群力”         </w:t>
      </w:r>
      <w:r>
        <w:rPr>
          <w:rFonts w:ascii="Times New Roman" w:hAnsi="Times New Roman" w:eastAsia="Times New Roman"/>
          <w:sz w:val="22"/>
        </w:rPr>
        <w:t>D.  “ 全球服务，合作共赢”</w:t>
      </w:r>
    </w:p>
    <w:p w14:paraId="021AEECF">
      <w:pPr>
        <w:pStyle w:val="19"/>
        <w:spacing w:before="128" w:line="219" w:lineRule="auto"/>
        <w:rPr>
          <w:rFonts w:ascii="Times New Roman" w:hAnsi="Times New Roman" w:eastAsia="Times New Roman"/>
          <w:sz w:val="22"/>
        </w:rPr>
      </w:pPr>
      <w:r>
        <w:rPr>
          <w:rFonts w:ascii="Times New Roman" w:hAnsi="Times New Roman" w:eastAsia="Times New Roman"/>
          <w:sz w:val="22"/>
        </w:rPr>
        <w:t>237.党章规定，党员如果没有正当理由，连续(   )不参加党的组织生活，或不交纳党费，或不做党所 分配的工作，就被认为是自行脱党。支部大会应当决定把这样的党员除名，并报上级党组织批准。</w:t>
      </w:r>
    </w:p>
    <w:p w14:paraId="4802A59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六个月                        </w:t>
      </w:r>
      <w:r>
        <w:rPr>
          <w:rFonts w:ascii="Times New Roman" w:hAnsi="Times New Roman" w:eastAsia="Times New Roman"/>
          <w:sz w:val="22"/>
        </w:rPr>
        <w:t>B. 八个月</w:t>
      </w:r>
    </w:p>
    <w:p w14:paraId="1823AA8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C.十个月                        </w:t>
      </w:r>
      <w:r>
        <w:rPr>
          <w:rFonts w:ascii="Times New Roman" w:hAnsi="Times New Roman" w:eastAsia="Times New Roman"/>
          <w:sz w:val="22"/>
        </w:rPr>
        <w:t>D.十二个月</w:t>
      </w:r>
    </w:p>
    <w:p w14:paraId="56C6C8D0">
      <w:pPr>
        <w:pStyle w:val="19"/>
        <w:spacing w:before="128" w:line="219" w:lineRule="auto"/>
        <w:rPr>
          <w:rFonts w:ascii="Times New Roman" w:hAnsi="Times New Roman" w:eastAsia="Times New Roman"/>
          <w:sz w:val="22"/>
        </w:rPr>
      </w:pPr>
      <w:r>
        <w:rPr>
          <w:rFonts w:ascii="Times New Roman" w:hAnsi="Times New Roman" w:eastAsia="Times New Roman"/>
          <w:sz w:val="22"/>
        </w:rPr>
        <w:t>238.马克思主义政治经济学是马克思主义理论体系的重要组成部分，它的形成不是一蹴而就的，而是有着 深刻的理论基础。这个理论基础是(   )</w:t>
      </w:r>
    </w:p>
    <w:p w14:paraId="30944EB9">
      <w:pPr>
        <w:pStyle w:val="19"/>
        <w:spacing w:before="128" w:line="219" w:lineRule="auto"/>
        <w:rPr>
          <w:rFonts w:ascii="Times New Roman" w:hAnsi="Times New Roman" w:eastAsia="Times New Roman"/>
          <w:sz w:val="22"/>
        </w:rPr>
      </w:pPr>
      <w:r>
        <w:rPr>
          <w:rFonts w:ascii="Times New Roman" w:hAnsi="Times New Roman" w:eastAsia="Times New Roman"/>
          <w:sz w:val="22"/>
        </w:rPr>
        <w:t>A.历史唯物主义                    B. 西方古典经济学</w:t>
      </w:r>
    </w:p>
    <w:p w14:paraId="11DE857B">
      <w:pPr>
        <w:pStyle w:val="19"/>
        <w:spacing w:before="128" w:line="219" w:lineRule="auto"/>
        <w:rPr>
          <w:rFonts w:ascii="Times New Roman" w:hAnsi="Times New Roman" w:eastAsia="Times New Roman"/>
          <w:sz w:val="22"/>
        </w:rPr>
      </w:pPr>
      <w:r>
        <w:rPr>
          <w:rFonts w:ascii="Times New Roman" w:hAnsi="Times New Roman" w:eastAsia="Times New Roman"/>
          <w:sz w:val="22"/>
        </w:rPr>
        <w:t>C.劳动价值论                       D.剩余价值学说</w:t>
      </w:r>
    </w:p>
    <w:p w14:paraId="5B055E82">
      <w:pPr>
        <w:pStyle w:val="19"/>
        <w:spacing w:before="128" w:line="219" w:lineRule="auto"/>
        <w:rPr>
          <w:rFonts w:ascii="Times New Roman" w:hAnsi="Times New Roman" w:eastAsia="Times New Roman"/>
          <w:sz w:val="22"/>
        </w:rPr>
      </w:pPr>
      <w:r>
        <w:rPr>
          <w:rFonts w:ascii="Times New Roman" w:hAnsi="Times New Roman" w:eastAsia="Times New Roman"/>
          <w:sz w:val="22"/>
        </w:rPr>
        <w:t>239.马克思主义哲学的直接理论来源是(   )。</w:t>
      </w:r>
    </w:p>
    <w:p w14:paraId="30DDE231">
      <w:pPr>
        <w:pStyle w:val="19"/>
        <w:spacing w:before="128" w:line="219" w:lineRule="auto"/>
        <w:rPr>
          <w:rFonts w:ascii="Times New Roman" w:hAnsi="Times New Roman" w:eastAsia="Times New Roman"/>
          <w:sz w:val="22"/>
        </w:rPr>
      </w:pPr>
      <w:r>
        <w:rPr>
          <w:rFonts w:ascii="Times New Roman" w:hAnsi="Times New Roman" w:eastAsia="Times New Roman"/>
          <w:sz w:val="22"/>
        </w:rPr>
        <w:t>A.英国古典政治经济学</w:t>
      </w:r>
    </w:p>
    <w:p w14:paraId="16C59CEA">
      <w:pPr>
        <w:pStyle w:val="19"/>
        <w:spacing w:before="128" w:line="219" w:lineRule="auto"/>
        <w:rPr>
          <w:rFonts w:ascii="Times New Roman" w:hAnsi="Times New Roman" w:eastAsia="Times New Roman"/>
          <w:sz w:val="22"/>
        </w:rPr>
      </w:pPr>
      <w:r>
        <w:rPr>
          <w:rFonts w:ascii="Times New Roman" w:hAnsi="Times New Roman" w:eastAsia="Times New Roman"/>
          <w:sz w:val="22"/>
        </w:rPr>
        <w:t>B. 唯物史观和剩余价值学说</w:t>
      </w:r>
    </w:p>
    <w:p w14:paraId="23292979">
      <w:pPr>
        <w:pStyle w:val="19"/>
        <w:spacing w:before="128" w:line="219" w:lineRule="auto"/>
        <w:rPr>
          <w:rFonts w:ascii="Times New Roman" w:hAnsi="Times New Roman" w:eastAsia="Times New Roman"/>
          <w:sz w:val="22"/>
        </w:rPr>
      </w:pPr>
      <w:r>
        <w:rPr>
          <w:rFonts w:ascii="Times New Roman" w:hAnsi="Times New Roman" w:eastAsia="Times New Roman"/>
          <w:sz w:val="22"/>
        </w:rPr>
        <w:t>C.空想社会主义</w:t>
      </w:r>
    </w:p>
    <w:p w14:paraId="5CA4B52E">
      <w:pPr>
        <w:pStyle w:val="19"/>
        <w:spacing w:before="128" w:line="219" w:lineRule="auto"/>
        <w:rPr>
          <w:rFonts w:ascii="Times New Roman" w:hAnsi="Times New Roman" w:eastAsia="Times New Roman"/>
          <w:sz w:val="22"/>
        </w:rPr>
      </w:pPr>
      <w:r>
        <w:rPr>
          <w:rFonts w:ascii="Times New Roman" w:hAnsi="Times New Roman" w:eastAsia="Times New Roman"/>
          <w:sz w:val="22"/>
        </w:rPr>
        <w:t>D.德国古典哲学</w:t>
      </w:r>
    </w:p>
    <w:p w14:paraId="148CEA5D">
      <w:pPr>
        <w:pStyle w:val="19"/>
        <w:spacing w:before="128" w:line="219" w:lineRule="auto"/>
        <w:rPr>
          <w:rFonts w:ascii="Times New Roman" w:hAnsi="Times New Roman" w:eastAsia="Times New Roman"/>
          <w:sz w:val="22"/>
        </w:rPr>
      </w:pPr>
      <w:r>
        <w:rPr>
          <w:rFonts w:ascii="Times New Roman" w:hAnsi="Times New Roman" w:eastAsia="Times New Roman"/>
          <w:sz w:val="22"/>
        </w:rPr>
        <w:t>240.被认为是中国共产党人第一篇反对教条主义的重要文献是(    )。</w:t>
      </w:r>
    </w:p>
    <w:p w14:paraId="34C9049E">
      <w:pPr>
        <w:pStyle w:val="19"/>
        <w:spacing w:before="128" w:line="219" w:lineRule="auto"/>
        <w:rPr>
          <w:rFonts w:ascii="Times New Roman" w:hAnsi="Times New Roman" w:eastAsia="Times New Roman"/>
          <w:sz w:val="22"/>
        </w:rPr>
      </w:pPr>
      <w:r>
        <w:rPr>
          <w:rFonts w:ascii="Times New Roman" w:hAnsi="Times New Roman" w:eastAsia="Times New Roman"/>
          <w:sz w:val="22"/>
        </w:rPr>
        <w:t>A《井冈山的斗争》</w:t>
      </w:r>
    </w:p>
    <w:p w14:paraId="329022A8">
      <w:pPr>
        <w:pStyle w:val="19"/>
        <w:spacing w:before="128" w:line="219" w:lineRule="auto"/>
        <w:rPr>
          <w:rFonts w:ascii="Times New Roman" w:hAnsi="Times New Roman" w:eastAsia="Times New Roman"/>
          <w:sz w:val="22"/>
        </w:rPr>
      </w:pPr>
      <w:r>
        <w:rPr>
          <w:rFonts w:ascii="Times New Roman" w:hAnsi="Times New Roman" w:eastAsia="Times New Roman"/>
          <w:sz w:val="22"/>
        </w:rPr>
        <w:t>B.《反对本本主义》</w:t>
      </w:r>
    </w:p>
    <w:p w14:paraId="6862F1DA">
      <w:pPr>
        <w:pStyle w:val="19"/>
        <w:spacing w:before="128" w:line="219" w:lineRule="auto"/>
        <w:rPr>
          <w:rFonts w:ascii="Times New Roman" w:hAnsi="Times New Roman" w:eastAsia="Times New Roman"/>
          <w:sz w:val="22"/>
        </w:rPr>
      </w:pPr>
      <w:r>
        <w:rPr>
          <w:rFonts w:ascii="Times New Roman" w:hAnsi="Times New Roman" w:eastAsia="Times New Roman"/>
          <w:sz w:val="22"/>
        </w:rPr>
        <w:t>C.《中国的红色政权为什么能够存在?》</w:t>
      </w:r>
    </w:p>
    <w:p w14:paraId="68FB9BF9">
      <w:pPr>
        <w:pStyle w:val="19"/>
        <w:spacing w:before="128" w:line="219" w:lineRule="auto"/>
        <w:rPr>
          <w:rFonts w:ascii="Times New Roman" w:hAnsi="Times New Roman" w:eastAsia="Times New Roman"/>
          <w:sz w:val="22"/>
        </w:rPr>
      </w:pPr>
      <w:r>
        <w:rPr>
          <w:rFonts w:ascii="Times New Roman" w:hAnsi="Times New Roman" w:eastAsia="Times New Roman"/>
          <w:sz w:val="22"/>
        </w:rPr>
        <w:t>D.《星星之火，可以燎原》</w:t>
      </w:r>
    </w:p>
    <w:p w14:paraId="245F7724">
      <w:pPr>
        <w:pStyle w:val="19"/>
        <w:spacing w:before="128" w:line="219" w:lineRule="auto"/>
        <w:rPr>
          <w:rFonts w:ascii="Times New Roman" w:hAnsi="Times New Roman" w:eastAsia="Times New Roman"/>
          <w:sz w:val="22"/>
        </w:rPr>
      </w:pPr>
      <w:r>
        <w:rPr>
          <w:rFonts w:ascii="Times New Roman" w:hAnsi="Times New Roman" w:eastAsia="Times New Roman"/>
          <w:sz w:val="22"/>
        </w:rPr>
        <w:t>241. 我们通常讲要“坚持原则”“坚持底线”,对于“底线”的正确的哲学理解是(    )。</w:t>
      </w:r>
    </w:p>
    <w:p w14:paraId="7BB31EE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A.事物质变的临界点               </w:t>
      </w:r>
      <w:r>
        <w:rPr>
          <w:rFonts w:ascii="Times New Roman" w:hAnsi="Times New Roman" w:eastAsia="Times New Roman"/>
          <w:sz w:val="22"/>
        </w:rPr>
        <w:t>B.事物量变的最佳</w:t>
      </w:r>
    </w:p>
    <w:p w14:paraId="50DA81C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C.矛盾的主要方面                 </w:t>
      </w:r>
      <w:r>
        <w:rPr>
          <w:rFonts w:ascii="Times New Roman" w:hAnsi="Times New Roman" w:eastAsia="Times New Roman"/>
          <w:sz w:val="22"/>
        </w:rPr>
        <w:t>D.矛盾的次要方面</w:t>
      </w:r>
    </w:p>
    <w:p w14:paraId="53BBF395">
      <w:pPr>
        <w:pStyle w:val="19"/>
        <w:spacing w:before="128" w:line="219" w:lineRule="auto"/>
        <w:rPr>
          <w:rFonts w:ascii="Times New Roman" w:hAnsi="Times New Roman" w:eastAsia="Times New Roman"/>
          <w:sz w:val="22"/>
        </w:rPr>
      </w:pPr>
      <w:r>
        <w:rPr>
          <w:rFonts w:ascii="Times New Roman" w:hAnsi="Times New Roman" w:eastAsia="Times New Roman"/>
          <w:sz w:val="22"/>
        </w:rPr>
        <w:t>242.马克思说：“哲学家们只是用不同的方式解释世界，而问题在于改变世界。”这句话表明了马克思主 义哲学的(  )。</w:t>
      </w:r>
    </w:p>
    <w:p w14:paraId="01D316E2">
      <w:pPr>
        <w:pStyle w:val="19"/>
        <w:spacing w:before="128" w:line="219" w:lineRule="auto"/>
        <w:rPr>
          <w:rFonts w:ascii="Times New Roman" w:hAnsi="Times New Roman" w:eastAsia="Times New Roman"/>
          <w:sz w:val="22"/>
        </w:rPr>
      </w:pPr>
      <w:r>
        <w:rPr>
          <w:rFonts w:ascii="Times New Roman" w:hAnsi="Times New Roman" w:eastAsia="Times New Roman"/>
          <w:sz w:val="22"/>
        </w:rPr>
        <w:t>A.辩证性                           B. 唯物性</w:t>
      </w:r>
    </w:p>
    <w:p w14:paraId="7752BC6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C.阶级性                        </w:t>
      </w:r>
      <w:r>
        <w:rPr>
          <w:rFonts w:ascii="Times New Roman" w:hAnsi="Times New Roman" w:eastAsia="Times New Roman"/>
          <w:sz w:val="22"/>
        </w:rPr>
        <w:t>D. 实践性</w:t>
      </w:r>
    </w:p>
    <w:p w14:paraId="6E54028E">
      <w:pPr>
        <w:pStyle w:val="19"/>
        <w:spacing w:before="128" w:line="219" w:lineRule="auto"/>
        <w:rPr>
          <w:rFonts w:ascii="Times New Roman" w:hAnsi="Times New Roman" w:eastAsia="Times New Roman"/>
          <w:sz w:val="22"/>
        </w:rPr>
      </w:pPr>
      <w:r>
        <w:rPr>
          <w:rFonts w:ascii="Times New Roman" w:hAnsi="Times New Roman" w:eastAsia="Times New Roman"/>
          <w:sz w:val="22"/>
        </w:rPr>
        <w:t>243.当代中国哲学社会科学区别于其他哲学社会科学的根本标志是(    )。</w:t>
      </w:r>
    </w:p>
    <w:p w14:paraId="214D5F43">
      <w:pPr>
        <w:pStyle w:val="19"/>
        <w:spacing w:before="128" w:line="219" w:lineRule="auto"/>
        <w:rPr>
          <w:rFonts w:ascii="Times New Roman" w:hAnsi="Times New Roman" w:eastAsia="Times New Roman"/>
          <w:sz w:val="22"/>
        </w:rPr>
      </w:pPr>
      <w:r>
        <w:rPr>
          <w:rFonts w:ascii="Times New Roman" w:hAnsi="Times New Roman" w:eastAsia="Times New Roman"/>
          <w:sz w:val="22"/>
        </w:rPr>
        <w:t>A. 坚持马克思主义为指导</w:t>
      </w:r>
    </w:p>
    <w:p w14:paraId="3B97295D">
      <w:pPr>
        <w:pStyle w:val="19"/>
        <w:spacing w:before="128" w:line="219" w:lineRule="auto"/>
        <w:rPr>
          <w:rFonts w:ascii="Times New Roman" w:hAnsi="Times New Roman" w:eastAsia="Times New Roman"/>
          <w:sz w:val="22"/>
        </w:rPr>
      </w:pPr>
      <w:r>
        <w:rPr>
          <w:rFonts w:ascii="Times New Roman" w:hAnsi="Times New Roman" w:eastAsia="Times New Roman"/>
          <w:sz w:val="22"/>
        </w:rPr>
        <w:t>B. 有悠久的历史文化传统</w:t>
      </w:r>
    </w:p>
    <w:p w14:paraId="7993B283">
      <w:pPr>
        <w:pStyle w:val="19"/>
        <w:spacing w:before="128" w:line="219" w:lineRule="auto"/>
        <w:rPr>
          <w:rFonts w:ascii="Times New Roman" w:hAnsi="Times New Roman" w:eastAsia="Times New Roman"/>
          <w:sz w:val="22"/>
        </w:rPr>
      </w:pPr>
      <w:r>
        <w:rPr>
          <w:rFonts w:ascii="Times New Roman" w:hAnsi="Times New Roman" w:eastAsia="Times New Roman"/>
          <w:sz w:val="22"/>
        </w:rPr>
        <w:t>C. 借鉴了西方有益文明的成果</w:t>
      </w:r>
    </w:p>
    <w:p w14:paraId="0E07232F">
      <w:pPr>
        <w:pStyle w:val="19"/>
        <w:spacing w:before="128" w:line="219" w:lineRule="auto"/>
        <w:rPr>
          <w:rFonts w:ascii="Times New Roman" w:hAnsi="Times New Roman" w:eastAsia="Times New Roman"/>
          <w:sz w:val="22"/>
        </w:rPr>
      </w:pPr>
      <w:r>
        <w:rPr>
          <w:rFonts w:ascii="Times New Roman" w:hAnsi="Times New Roman" w:eastAsia="Times New Roman"/>
          <w:sz w:val="22"/>
        </w:rPr>
        <w:t>D. 形成了革命文化传统</w:t>
      </w:r>
    </w:p>
    <w:p w14:paraId="3F01A135">
      <w:pPr>
        <w:pStyle w:val="19"/>
        <w:spacing w:before="128" w:line="219" w:lineRule="auto"/>
        <w:rPr>
          <w:rFonts w:ascii="Times New Roman" w:hAnsi="Times New Roman" w:eastAsia="Times New Roman"/>
          <w:sz w:val="22"/>
        </w:rPr>
      </w:pPr>
      <w:r>
        <w:rPr>
          <w:rFonts w:ascii="Times New Roman" w:hAnsi="Times New Roman" w:eastAsia="Times New Roman"/>
          <w:sz w:val="22"/>
        </w:rPr>
        <w:t>244.张某的新车出了车祸，他认为是选了一个尾号为4的车牌号不吉利造成的。这种想法(   )。</w:t>
      </w:r>
    </w:p>
    <w:p w14:paraId="0DFA2C8C">
      <w:pPr>
        <w:pStyle w:val="19"/>
        <w:spacing w:before="128" w:line="219" w:lineRule="auto"/>
        <w:rPr>
          <w:rFonts w:ascii="Times New Roman" w:hAnsi="Times New Roman" w:eastAsia="Times New Roman"/>
          <w:sz w:val="22"/>
        </w:rPr>
      </w:pPr>
      <w:r>
        <w:rPr>
          <w:rFonts w:ascii="Times New Roman" w:hAnsi="Times New Roman" w:eastAsia="Times New Roman"/>
          <w:sz w:val="22"/>
        </w:rPr>
        <w:t>A.违背了联系的普遍性              B.违背了联系的客观性</w:t>
      </w:r>
    </w:p>
    <w:p w14:paraId="6E6F135E">
      <w:pPr>
        <w:pStyle w:val="19"/>
        <w:spacing w:before="128" w:line="219" w:lineRule="auto"/>
        <w:rPr>
          <w:rFonts w:ascii="Times New Roman" w:hAnsi="Times New Roman" w:eastAsia="Times New Roman"/>
          <w:sz w:val="22"/>
        </w:rPr>
      </w:pPr>
      <w:r>
        <w:rPr>
          <w:rFonts w:ascii="Times New Roman" w:hAnsi="Times New Roman" w:eastAsia="Times New Roman"/>
          <w:sz w:val="22"/>
        </w:rPr>
        <w:t>C. 违背了事物的普遍性              D.违背了事物的同一性</w:t>
      </w:r>
    </w:p>
    <w:p w14:paraId="3DCD1338">
      <w:pPr>
        <w:pStyle w:val="19"/>
        <w:spacing w:before="128" w:line="219" w:lineRule="auto"/>
        <w:rPr>
          <w:rFonts w:ascii="Times New Roman" w:hAnsi="Times New Roman" w:eastAsia="Times New Roman"/>
          <w:sz w:val="22"/>
        </w:rPr>
      </w:pPr>
      <w:r>
        <w:rPr>
          <w:rFonts w:ascii="Times New Roman" w:hAnsi="Times New Roman" w:eastAsia="Times New Roman"/>
          <w:sz w:val="22"/>
        </w:rPr>
        <w:t>245.近年来，我国党和政府高度重视质量管理，加快中国制造向中国创造转变，加快中国速度向中国质量 转变，加快中国产品向中国品牌转变。这表明(   )。</w:t>
      </w:r>
    </w:p>
    <w:p w14:paraId="2D977147">
      <w:pPr>
        <w:pStyle w:val="19"/>
        <w:spacing w:before="128" w:line="219" w:lineRule="auto"/>
        <w:rPr>
          <w:rFonts w:ascii="Times New Roman" w:hAnsi="Times New Roman" w:eastAsia="Times New Roman"/>
          <w:sz w:val="22"/>
        </w:rPr>
      </w:pPr>
      <w:r>
        <w:rPr>
          <w:rFonts w:ascii="Times New Roman" w:hAnsi="Times New Roman" w:eastAsia="Times New Roman"/>
          <w:sz w:val="22"/>
        </w:rPr>
        <w:t>①我国政府是公民的政府</w:t>
      </w:r>
    </w:p>
    <w:p w14:paraId="451FB165">
      <w:pPr>
        <w:pStyle w:val="19"/>
        <w:spacing w:before="128" w:line="219" w:lineRule="auto"/>
        <w:rPr>
          <w:rFonts w:ascii="Times New Roman" w:hAnsi="Times New Roman" w:eastAsia="Times New Roman"/>
          <w:sz w:val="22"/>
        </w:rPr>
      </w:pPr>
      <w:r>
        <w:rPr>
          <w:rFonts w:ascii="Times New Roman" w:hAnsi="Times New Roman" w:eastAsia="Times New Roman"/>
          <w:sz w:val="22"/>
        </w:rPr>
        <w:t>②中国共产党的宗旨是全心全意为人民服务</w:t>
      </w:r>
    </w:p>
    <w:p w14:paraId="47807C5A">
      <w:pPr>
        <w:pStyle w:val="19"/>
        <w:spacing w:before="128" w:line="219" w:lineRule="auto"/>
        <w:rPr>
          <w:rFonts w:ascii="Times New Roman" w:hAnsi="Times New Roman" w:eastAsia="Times New Roman"/>
          <w:sz w:val="22"/>
        </w:rPr>
      </w:pPr>
      <w:r>
        <w:rPr>
          <w:rFonts w:ascii="Times New Roman" w:hAnsi="Times New Roman" w:eastAsia="Times New Roman"/>
          <w:sz w:val="22"/>
        </w:rPr>
        <w:t>③我国政府坚持依法行政原则</w:t>
      </w:r>
    </w:p>
    <w:p w14:paraId="14023AB0">
      <w:pPr>
        <w:pStyle w:val="19"/>
        <w:spacing w:before="128" w:line="219" w:lineRule="auto"/>
        <w:rPr>
          <w:rFonts w:ascii="Times New Roman" w:hAnsi="Times New Roman" w:eastAsia="Times New Roman"/>
          <w:sz w:val="22"/>
        </w:rPr>
      </w:pPr>
      <w:r>
        <w:rPr>
          <w:rFonts w:ascii="Times New Roman" w:hAnsi="Times New Roman" w:eastAsia="Times New Roman"/>
          <w:sz w:val="22"/>
        </w:rPr>
        <w:t>④各级行政机关应坚持对人民负责的原则</w:t>
      </w:r>
    </w:p>
    <w:p w14:paraId="7528587F">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B.②③</w:t>
      </w:r>
    </w:p>
    <w:p w14:paraId="46DFA53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D.②④</w:t>
      </w:r>
    </w:p>
    <w:p w14:paraId="1FF89810">
      <w:pPr>
        <w:pStyle w:val="19"/>
        <w:spacing w:before="128" w:line="219" w:lineRule="auto"/>
        <w:rPr>
          <w:rFonts w:ascii="Times New Roman" w:hAnsi="Times New Roman" w:eastAsia="Times New Roman"/>
          <w:sz w:val="22"/>
        </w:rPr>
      </w:pPr>
      <w:r>
        <w:rPr>
          <w:rFonts w:ascii="Times New Roman" w:hAnsi="Times New Roman" w:eastAsia="Times New Roman"/>
          <w:sz w:val="22"/>
        </w:rPr>
        <w:t>246.55年来，河北塞罕坝林场的建设者们听从党的召唤，在“黄沙遮天日，飞鸟无栖树”的荒漠沙地上艰 苦奋斗，甘于奉献，创造了荒原变林海的人间奇迹，用实际行动诠释了绿水青山就是金山银山的理念，铸 就了牢记使命、艰苦创业、绿色发展的塞罕坝精神。他们的感人事迹告诉我们(    )。</w:t>
      </w:r>
    </w:p>
    <w:p w14:paraId="754B3329">
      <w:pPr>
        <w:pStyle w:val="19"/>
        <w:spacing w:before="128" w:line="219" w:lineRule="auto"/>
        <w:rPr>
          <w:rFonts w:ascii="Times New Roman" w:hAnsi="Times New Roman" w:eastAsia="Times New Roman"/>
          <w:sz w:val="22"/>
        </w:rPr>
      </w:pPr>
      <w:r>
        <w:rPr>
          <w:rFonts w:ascii="Times New Roman" w:hAnsi="Times New Roman" w:eastAsia="Times New Roman"/>
          <w:sz w:val="22"/>
        </w:rPr>
        <w:t>①要在个人与社会的统一中实现人生价值</w:t>
      </w:r>
    </w:p>
    <w:p w14:paraId="4D54E153">
      <w:pPr>
        <w:pStyle w:val="19"/>
        <w:spacing w:before="128" w:line="219" w:lineRule="auto"/>
        <w:rPr>
          <w:rFonts w:ascii="Times New Roman" w:hAnsi="Times New Roman" w:eastAsia="Times New Roman"/>
          <w:sz w:val="22"/>
        </w:rPr>
      </w:pPr>
      <w:r>
        <w:rPr>
          <w:rFonts w:ascii="Times New Roman" w:hAnsi="Times New Roman" w:eastAsia="Times New Roman"/>
          <w:sz w:val="22"/>
        </w:rPr>
        <w:t>②人既是价值的创造者，同时又是享受者</w:t>
      </w:r>
    </w:p>
    <w:p w14:paraId="67563F2C">
      <w:pPr>
        <w:pStyle w:val="19"/>
        <w:spacing w:before="128" w:line="219" w:lineRule="auto"/>
        <w:rPr>
          <w:rFonts w:ascii="Times New Roman" w:hAnsi="Times New Roman" w:eastAsia="Times New Roman"/>
          <w:sz w:val="22"/>
        </w:rPr>
      </w:pPr>
      <w:r>
        <w:rPr>
          <w:rFonts w:ascii="Times New Roman" w:hAnsi="Times New Roman" w:eastAsia="Times New Roman"/>
          <w:sz w:val="22"/>
        </w:rPr>
        <w:t>③人生价值的实现取决于主观能动性的发挥</w:t>
      </w:r>
    </w:p>
    <w:p w14:paraId="45CF13DA">
      <w:pPr>
        <w:pStyle w:val="19"/>
        <w:spacing w:before="128" w:line="219" w:lineRule="auto"/>
        <w:rPr>
          <w:rFonts w:ascii="Times New Roman" w:hAnsi="Times New Roman" w:eastAsia="Times New Roman"/>
          <w:sz w:val="22"/>
        </w:rPr>
      </w:pPr>
      <w:r>
        <w:rPr>
          <w:rFonts w:ascii="Times New Roman" w:hAnsi="Times New Roman" w:eastAsia="Times New Roman"/>
          <w:sz w:val="22"/>
        </w:rPr>
        <w:t>④人生价值总是在服务人民群众的实践中实现的</w:t>
      </w:r>
    </w:p>
    <w:p w14:paraId="119CA54B">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B.②④</w:t>
      </w:r>
    </w:p>
    <w:p w14:paraId="5CBA5129">
      <w:pPr>
        <w:pStyle w:val="19"/>
        <w:spacing w:before="128" w:line="219" w:lineRule="auto"/>
        <w:rPr>
          <w:rFonts w:ascii="Times New Roman" w:hAnsi="Times New Roman" w:eastAsia="Times New Roman"/>
          <w:sz w:val="22"/>
        </w:rPr>
      </w:pPr>
      <w:r>
        <w:rPr>
          <w:rFonts w:ascii="Times New Roman" w:hAnsi="Times New Roman" w:eastAsia="Times New Roman"/>
          <w:sz w:val="22"/>
        </w:rPr>
        <w:t>C.①④                        D.②③</w:t>
      </w:r>
    </w:p>
    <w:p w14:paraId="1AE4B085">
      <w:pPr>
        <w:pStyle w:val="19"/>
        <w:spacing w:before="128" w:line="219" w:lineRule="auto"/>
        <w:rPr>
          <w:rFonts w:ascii="Times New Roman" w:hAnsi="Times New Roman" w:eastAsia="Times New Roman"/>
          <w:sz w:val="22"/>
        </w:rPr>
      </w:pPr>
      <w:r>
        <w:rPr>
          <w:rFonts w:ascii="Times New Roman" w:hAnsi="Times New Roman" w:eastAsia="Times New Roman"/>
          <w:sz w:val="22"/>
        </w:rPr>
        <w:t>247.(          )是社会主义法治的核心内容。</w:t>
      </w:r>
    </w:p>
    <w:p w14:paraId="7EB513B1">
      <w:pPr>
        <w:pStyle w:val="19"/>
        <w:spacing w:before="128" w:line="219" w:lineRule="auto"/>
        <w:rPr>
          <w:rFonts w:ascii="Times New Roman" w:hAnsi="Times New Roman" w:eastAsia="Times New Roman"/>
          <w:sz w:val="22"/>
        </w:rPr>
      </w:pPr>
      <w:r>
        <w:rPr>
          <w:rFonts w:ascii="Times New Roman" w:hAnsi="Times New Roman" w:eastAsia="Times New Roman"/>
          <w:sz w:val="22"/>
        </w:rPr>
        <w:t>A.依法治国                        B. 党的领导</w:t>
      </w:r>
    </w:p>
    <w:p w14:paraId="0408DBC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C.执法为民                      </w:t>
      </w:r>
      <w:r>
        <w:rPr>
          <w:rFonts w:ascii="Times New Roman" w:hAnsi="Times New Roman" w:eastAsia="Times New Roman"/>
          <w:sz w:val="22"/>
        </w:rPr>
        <w:t>D. 公平正义</w:t>
      </w:r>
    </w:p>
    <w:p w14:paraId="27788665">
      <w:pPr>
        <w:pStyle w:val="19"/>
        <w:spacing w:before="128" w:line="219" w:lineRule="auto"/>
        <w:rPr>
          <w:rFonts w:ascii="Times New Roman" w:hAnsi="Times New Roman" w:eastAsia="Times New Roman"/>
          <w:sz w:val="22"/>
        </w:rPr>
      </w:pPr>
      <w:r>
        <w:rPr>
          <w:rFonts w:ascii="Times New Roman" w:hAnsi="Times New Roman" w:eastAsia="Times New Roman"/>
          <w:sz w:val="22"/>
        </w:rPr>
        <w:t>248.依法行政的首要问题和根本问题，就是(    )。</w:t>
      </w:r>
    </w:p>
    <w:p w14:paraId="254FDFE9">
      <w:pPr>
        <w:pStyle w:val="19"/>
        <w:spacing w:before="128" w:line="219" w:lineRule="auto"/>
        <w:rPr>
          <w:rFonts w:ascii="Times New Roman" w:hAnsi="Times New Roman" w:eastAsia="Times New Roman"/>
          <w:sz w:val="22"/>
        </w:rPr>
      </w:pPr>
      <w:r>
        <w:rPr>
          <w:rFonts w:ascii="Times New Roman" w:hAnsi="Times New Roman" w:eastAsia="Times New Roman"/>
          <w:sz w:val="22"/>
        </w:rPr>
        <w:t>A.人民与政府的关系问题</w:t>
      </w:r>
    </w:p>
    <w:p w14:paraId="12A7F5A6">
      <w:pPr>
        <w:pStyle w:val="19"/>
        <w:spacing w:before="128" w:line="219" w:lineRule="auto"/>
        <w:rPr>
          <w:rFonts w:ascii="Times New Roman" w:hAnsi="Times New Roman" w:eastAsia="Times New Roman"/>
          <w:sz w:val="22"/>
        </w:rPr>
      </w:pPr>
      <w:r>
        <w:rPr>
          <w:rFonts w:ascii="Times New Roman" w:hAnsi="Times New Roman" w:eastAsia="Times New Roman"/>
          <w:sz w:val="22"/>
        </w:rPr>
        <w:t>B.党与政府的关系问题</w:t>
      </w:r>
    </w:p>
    <w:p w14:paraId="496AB7C9">
      <w:pPr>
        <w:pStyle w:val="19"/>
        <w:spacing w:before="128" w:line="219" w:lineRule="auto"/>
        <w:rPr>
          <w:rFonts w:ascii="Times New Roman" w:hAnsi="Times New Roman" w:eastAsia="Times New Roman"/>
          <w:sz w:val="22"/>
        </w:rPr>
      </w:pPr>
      <w:r>
        <w:rPr>
          <w:rFonts w:ascii="Times New Roman" w:hAnsi="Times New Roman" w:eastAsia="Times New Roman"/>
          <w:sz w:val="22"/>
        </w:rPr>
        <w:t>C.科学立法与公正司法的关系问题</w:t>
      </w:r>
    </w:p>
    <w:p w14:paraId="31E62831">
      <w:pPr>
        <w:pStyle w:val="19"/>
        <w:spacing w:before="128" w:line="219" w:lineRule="auto"/>
        <w:rPr>
          <w:rFonts w:ascii="Times New Roman" w:hAnsi="Times New Roman" w:eastAsia="Times New Roman"/>
          <w:sz w:val="22"/>
        </w:rPr>
      </w:pPr>
      <w:r>
        <w:rPr>
          <w:rFonts w:ascii="Times New Roman" w:hAnsi="Times New Roman" w:eastAsia="Times New Roman"/>
          <w:sz w:val="22"/>
        </w:rPr>
        <w:t>D.公正司法与严格执法的关系问题</w:t>
      </w:r>
    </w:p>
    <w:p w14:paraId="5DD29032">
      <w:pPr>
        <w:pStyle w:val="19"/>
        <w:spacing w:before="128" w:line="219" w:lineRule="auto"/>
        <w:rPr>
          <w:rFonts w:ascii="Times New Roman" w:hAnsi="Times New Roman" w:eastAsia="Times New Roman"/>
          <w:sz w:val="22"/>
        </w:rPr>
      </w:pPr>
      <w:r>
        <w:rPr>
          <w:rFonts w:ascii="Times New Roman" w:hAnsi="Times New Roman" w:eastAsia="Times New Roman"/>
          <w:sz w:val="22"/>
        </w:rPr>
        <w:t>249. “乡愁”即“愁乡”“思乡”。每一个人都有一个关于家的味道、家的记忆，南北不一，味道各异， 但都蕴含着深深的爱。幼儿时，爱是母亲轻轻摇动的睡篮；少年时，爱是父亲严厉的轻声呵责；长大后， 爱是父母慈爱目光里的团圆饭…从中我们获得的哲学感悟是(    )。</w:t>
      </w:r>
    </w:p>
    <w:p w14:paraId="329C2166">
      <w:pPr>
        <w:pStyle w:val="19"/>
        <w:spacing w:before="128" w:line="219" w:lineRule="auto"/>
        <w:rPr>
          <w:rFonts w:ascii="Times New Roman" w:hAnsi="Times New Roman" w:eastAsia="Times New Roman"/>
          <w:sz w:val="22"/>
        </w:rPr>
      </w:pPr>
      <w:r>
        <w:rPr>
          <w:rFonts w:ascii="Times New Roman" w:hAnsi="Times New Roman" w:eastAsia="Times New Roman"/>
          <w:sz w:val="22"/>
        </w:rPr>
        <w:t>①家的记忆源于每个人对家的心理感受</w:t>
      </w:r>
    </w:p>
    <w:p w14:paraId="2CBD3965">
      <w:pPr>
        <w:pStyle w:val="19"/>
        <w:spacing w:before="128" w:line="219" w:lineRule="auto"/>
        <w:rPr>
          <w:rFonts w:ascii="Times New Roman" w:hAnsi="Times New Roman" w:eastAsia="Times New Roman"/>
          <w:sz w:val="22"/>
        </w:rPr>
      </w:pPr>
      <w:r>
        <w:rPr>
          <w:rFonts w:ascii="Times New Roman" w:hAnsi="Times New Roman" w:eastAsia="Times New Roman"/>
          <w:sz w:val="22"/>
        </w:rPr>
        <w:t>②不同的家的味道寓于相同的家庭之爱中</w:t>
      </w:r>
    </w:p>
    <w:p w14:paraId="14892E77">
      <w:pPr>
        <w:pStyle w:val="19"/>
        <w:spacing w:before="128" w:line="219" w:lineRule="auto"/>
        <w:rPr>
          <w:rFonts w:ascii="Times New Roman" w:hAnsi="Times New Roman" w:eastAsia="Times New Roman"/>
          <w:sz w:val="22"/>
        </w:rPr>
      </w:pPr>
      <w:r>
        <w:rPr>
          <w:rFonts w:ascii="Times New Roman" w:hAnsi="Times New Roman" w:eastAsia="Times New Roman"/>
          <w:sz w:val="22"/>
        </w:rPr>
        <w:t>③家的味道在不同阶段传递不同的情感</w:t>
      </w:r>
    </w:p>
    <w:p w14:paraId="1B6BEA1A">
      <w:pPr>
        <w:pStyle w:val="19"/>
        <w:spacing w:before="128" w:line="219" w:lineRule="auto"/>
        <w:rPr>
          <w:rFonts w:ascii="Times New Roman" w:hAnsi="Times New Roman" w:eastAsia="Times New Roman"/>
          <w:sz w:val="22"/>
        </w:rPr>
      </w:pPr>
      <w:r>
        <w:rPr>
          <w:rFonts w:ascii="Times New Roman" w:hAnsi="Times New Roman" w:eastAsia="Times New Roman"/>
          <w:sz w:val="22"/>
        </w:rPr>
        <w:t>④每个人对家的情感来自长期的生活体验</w:t>
      </w:r>
    </w:p>
    <w:p w14:paraId="791F0C4E">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0A8F5A85">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3EF0D040">
      <w:pPr>
        <w:pStyle w:val="19"/>
        <w:spacing w:before="128" w:line="219" w:lineRule="auto"/>
        <w:rPr>
          <w:rFonts w:ascii="Times New Roman" w:hAnsi="Times New Roman" w:eastAsia="Times New Roman"/>
          <w:sz w:val="22"/>
        </w:rPr>
      </w:pPr>
      <w:r>
        <w:rPr>
          <w:rFonts w:ascii="Times New Roman" w:hAnsi="Times New Roman" w:eastAsia="Times New Roman"/>
          <w:sz w:val="22"/>
        </w:rPr>
        <w:t>250. “空杯心态”就是随时对自己拥有的知识和能力进行重整，清空过时的思想，为新知识、新能力的进 入留出空间，保证自己的知识与能力总是最新。从哲学角度看，保持“空杯心态”意味着(   )。</w:t>
      </w:r>
    </w:p>
    <w:p w14:paraId="1C6A19DC">
      <w:pPr>
        <w:pStyle w:val="19"/>
        <w:spacing w:before="128" w:line="219" w:lineRule="auto"/>
        <w:rPr>
          <w:rFonts w:ascii="Times New Roman" w:hAnsi="Times New Roman" w:eastAsia="Times New Roman"/>
          <w:sz w:val="22"/>
        </w:rPr>
      </w:pPr>
      <w:r>
        <w:rPr>
          <w:rFonts w:ascii="Times New Roman" w:hAnsi="Times New Roman" w:eastAsia="Times New Roman"/>
          <w:sz w:val="22"/>
        </w:rPr>
        <w:t>A.辩证否定是事物发展的环节</w:t>
      </w:r>
    </w:p>
    <w:p w14:paraId="7940E41F">
      <w:pPr>
        <w:pStyle w:val="19"/>
        <w:spacing w:before="128" w:line="219" w:lineRule="auto"/>
        <w:rPr>
          <w:rFonts w:ascii="Times New Roman" w:hAnsi="Times New Roman" w:eastAsia="Times New Roman"/>
          <w:sz w:val="22"/>
        </w:rPr>
      </w:pPr>
      <w:r>
        <w:rPr>
          <w:rFonts w:ascii="Times New Roman" w:hAnsi="Times New Roman" w:eastAsia="Times New Roman"/>
          <w:sz w:val="22"/>
        </w:rPr>
        <w:t>B. 发展的实质是“扬弃”</w:t>
      </w:r>
    </w:p>
    <w:p w14:paraId="022DEB4D">
      <w:pPr>
        <w:pStyle w:val="19"/>
        <w:spacing w:before="128" w:line="219" w:lineRule="auto"/>
        <w:rPr>
          <w:rFonts w:ascii="Times New Roman" w:hAnsi="Times New Roman" w:eastAsia="Times New Roman"/>
          <w:sz w:val="22"/>
        </w:rPr>
      </w:pPr>
      <w:r>
        <w:rPr>
          <w:rFonts w:ascii="Times New Roman" w:hAnsi="Times New Roman" w:eastAsia="Times New Roman"/>
          <w:sz w:val="22"/>
        </w:rPr>
        <w:t>C. 个人心态决定自我发展程度</w:t>
      </w:r>
    </w:p>
    <w:p w14:paraId="0C5E8C5F">
      <w:pPr>
        <w:pStyle w:val="19"/>
        <w:spacing w:before="128" w:line="219" w:lineRule="auto"/>
        <w:rPr>
          <w:rFonts w:ascii="Times New Roman" w:hAnsi="Times New Roman" w:eastAsia="Times New Roman"/>
          <w:sz w:val="22"/>
        </w:rPr>
      </w:pPr>
      <w:r>
        <w:rPr>
          <w:rFonts w:ascii="Times New Roman" w:hAnsi="Times New Roman" w:eastAsia="Times New Roman"/>
          <w:sz w:val="22"/>
        </w:rPr>
        <w:t>D.质变是量变的必然结果</w:t>
      </w:r>
    </w:p>
    <w:p w14:paraId="15ED552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251.“寒雪梅中尽，春风柳上归。”这两句诗蕴含的哲理是(   )。 </w:t>
      </w:r>
      <w:r>
        <w:rPr>
          <w:rFonts w:ascii="Times New Roman" w:hAnsi="Times New Roman" w:eastAsia="Times New Roman"/>
          <w:sz w:val="22"/>
        </w:rPr>
        <w:t>A.联系是普遍存在的</w:t>
      </w:r>
    </w:p>
    <w:p w14:paraId="7B30CE84">
      <w:pPr>
        <w:pStyle w:val="19"/>
        <w:spacing w:before="128" w:line="219" w:lineRule="auto"/>
        <w:rPr>
          <w:rFonts w:ascii="Times New Roman" w:hAnsi="Times New Roman" w:eastAsia="Times New Roman"/>
          <w:sz w:val="22"/>
        </w:rPr>
      </w:pPr>
      <w:r>
        <w:rPr>
          <w:rFonts w:ascii="Times New Roman" w:hAnsi="Times New Roman" w:eastAsia="Times New Roman"/>
          <w:sz w:val="22"/>
        </w:rPr>
        <w:t>B.事物变化具有规律性</w:t>
      </w:r>
    </w:p>
    <w:p w14:paraId="1F667D99">
      <w:pPr>
        <w:pStyle w:val="19"/>
        <w:spacing w:before="128" w:line="219" w:lineRule="auto"/>
        <w:rPr>
          <w:rFonts w:ascii="Times New Roman" w:hAnsi="Times New Roman" w:eastAsia="Times New Roman"/>
          <w:sz w:val="22"/>
        </w:rPr>
      </w:pPr>
      <w:r>
        <w:rPr>
          <w:rFonts w:ascii="Times New Roman" w:hAnsi="Times New Roman" w:eastAsia="Times New Roman"/>
          <w:sz w:val="22"/>
        </w:rPr>
        <w:t>C. 发展是前进性和曲折性的统一</w:t>
      </w:r>
    </w:p>
    <w:p w14:paraId="2BE97D30">
      <w:pPr>
        <w:pStyle w:val="19"/>
        <w:spacing w:before="128" w:line="219" w:lineRule="auto"/>
        <w:rPr>
          <w:rFonts w:ascii="Times New Roman" w:hAnsi="Times New Roman" w:eastAsia="Times New Roman"/>
          <w:sz w:val="22"/>
        </w:rPr>
      </w:pPr>
      <w:r>
        <w:rPr>
          <w:rFonts w:ascii="Times New Roman" w:hAnsi="Times New Roman" w:eastAsia="Times New Roman"/>
          <w:sz w:val="22"/>
        </w:rPr>
        <w:t>D.外因推动事物发展</w:t>
      </w:r>
    </w:p>
    <w:p w14:paraId="0F35C034">
      <w:pPr>
        <w:pStyle w:val="19"/>
        <w:spacing w:before="128" w:line="219" w:lineRule="auto"/>
        <w:rPr>
          <w:rFonts w:ascii="Times New Roman" w:hAnsi="Times New Roman" w:eastAsia="Times New Roman"/>
          <w:sz w:val="22"/>
        </w:rPr>
      </w:pPr>
      <w:r>
        <w:rPr>
          <w:rFonts w:ascii="Times New Roman" w:hAnsi="Times New Roman" w:eastAsia="Times New Roman"/>
          <w:sz w:val="22"/>
        </w:rPr>
        <w:t>252.“地球不是我们从父辈那里继承来的，而是我们从自己的后代那借来的。”这句话警示我们(   )。</w:t>
      </w:r>
    </w:p>
    <w:p w14:paraId="59F06093">
      <w:pPr>
        <w:pStyle w:val="19"/>
        <w:spacing w:before="128" w:line="219" w:lineRule="auto"/>
        <w:rPr>
          <w:rFonts w:ascii="Times New Roman" w:hAnsi="Times New Roman" w:eastAsia="Times New Roman"/>
          <w:sz w:val="22"/>
        </w:rPr>
      </w:pPr>
      <w:r>
        <w:rPr>
          <w:rFonts w:ascii="Times New Roman" w:hAnsi="Times New Roman" w:eastAsia="Times New Roman"/>
          <w:sz w:val="22"/>
        </w:rPr>
        <w:t>A.要用发展的观点分析和处理问题</w:t>
      </w:r>
    </w:p>
    <w:p w14:paraId="111BAB04">
      <w:pPr>
        <w:pStyle w:val="19"/>
        <w:spacing w:before="128" w:line="219" w:lineRule="auto"/>
        <w:rPr>
          <w:rFonts w:ascii="Times New Roman" w:hAnsi="Times New Roman" w:eastAsia="Times New Roman"/>
          <w:sz w:val="22"/>
        </w:rPr>
      </w:pPr>
      <w:r>
        <w:rPr>
          <w:rFonts w:ascii="Times New Roman" w:hAnsi="Times New Roman" w:eastAsia="Times New Roman"/>
          <w:sz w:val="22"/>
        </w:rPr>
        <w:t>B.事物的联系是客观的、无条件的</w:t>
      </w:r>
    </w:p>
    <w:p w14:paraId="70855969">
      <w:pPr>
        <w:pStyle w:val="19"/>
        <w:spacing w:before="128" w:line="219" w:lineRule="auto"/>
        <w:rPr>
          <w:rFonts w:ascii="Times New Roman" w:hAnsi="Times New Roman" w:eastAsia="Times New Roman"/>
          <w:sz w:val="22"/>
        </w:rPr>
      </w:pPr>
      <w:r>
        <w:rPr>
          <w:rFonts w:ascii="Times New Roman" w:hAnsi="Times New Roman" w:eastAsia="Times New Roman"/>
          <w:sz w:val="22"/>
        </w:rPr>
        <w:t>C. 发挥科学理论对实践的指导作用</w:t>
      </w:r>
    </w:p>
    <w:p w14:paraId="391E4609">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D.矛盾的多样性决定事物的复杂性</w:t>
      </w:r>
    </w:p>
    <w:p w14:paraId="2EDDCCE7">
      <w:pPr>
        <w:pStyle w:val="19"/>
        <w:spacing w:before="128" w:line="219" w:lineRule="auto"/>
        <w:rPr>
          <w:rFonts w:ascii="Times New Roman" w:hAnsi="Times New Roman" w:eastAsia="Times New Roman"/>
          <w:sz w:val="22"/>
        </w:rPr>
      </w:pPr>
      <w:r>
        <w:rPr>
          <w:rFonts w:ascii="Times New Roman" w:hAnsi="Times New Roman" w:eastAsia="Times New Roman"/>
          <w:sz w:val="22"/>
        </w:rPr>
        <w:t>253.党的十八大以来，围绕“新时代坚持和发展什么样的中国特色社会主义、怎样坚持和发展中国特色社 会主义”这一重大时代课题，以习近平同志为核心的党中央克难奋进、开拓创新，全面开创了党和国家事 业新局面，取得了重大理论创新成果。这一成果是(    )。</w:t>
      </w:r>
    </w:p>
    <w:p w14:paraId="34CB8393">
      <w:pPr>
        <w:pStyle w:val="19"/>
        <w:spacing w:before="128" w:line="219" w:lineRule="auto"/>
        <w:rPr>
          <w:rFonts w:ascii="Times New Roman" w:hAnsi="Times New Roman" w:eastAsia="Times New Roman"/>
          <w:sz w:val="22"/>
        </w:rPr>
      </w:pPr>
      <w:r>
        <w:rPr>
          <w:rFonts w:ascii="Times New Roman" w:hAnsi="Times New Roman" w:eastAsia="Times New Roman"/>
          <w:sz w:val="22"/>
        </w:rPr>
        <w:t>A. 社会主义生态文明观</w:t>
      </w:r>
    </w:p>
    <w:p w14:paraId="5B8EE778">
      <w:pPr>
        <w:pStyle w:val="19"/>
        <w:spacing w:before="128" w:line="219" w:lineRule="auto"/>
        <w:rPr>
          <w:rFonts w:ascii="Times New Roman" w:hAnsi="Times New Roman" w:eastAsia="Times New Roman"/>
          <w:sz w:val="22"/>
        </w:rPr>
      </w:pPr>
      <w:r>
        <w:rPr>
          <w:rFonts w:ascii="Times New Roman" w:hAnsi="Times New Roman" w:eastAsia="Times New Roman"/>
          <w:sz w:val="22"/>
        </w:rPr>
        <w:t>B.科学发展观</w:t>
      </w:r>
    </w:p>
    <w:p w14:paraId="507A3083">
      <w:pPr>
        <w:pStyle w:val="19"/>
        <w:spacing w:before="128" w:line="219" w:lineRule="auto"/>
        <w:rPr>
          <w:rFonts w:ascii="Times New Roman" w:hAnsi="Times New Roman" w:eastAsia="Times New Roman"/>
          <w:sz w:val="22"/>
        </w:rPr>
      </w:pPr>
      <w:r>
        <w:rPr>
          <w:rFonts w:ascii="Times New Roman" w:hAnsi="Times New Roman" w:eastAsia="Times New Roman"/>
          <w:sz w:val="22"/>
        </w:rPr>
        <w:t>C.中国特色社会主义理论体系</w:t>
      </w:r>
    </w:p>
    <w:p w14:paraId="43A9BFF5">
      <w:pPr>
        <w:pStyle w:val="19"/>
        <w:spacing w:before="128" w:line="219" w:lineRule="auto"/>
        <w:rPr>
          <w:rFonts w:ascii="Times New Roman" w:hAnsi="Times New Roman" w:eastAsia="Times New Roman"/>
          <w:sz w:val="22"/>
        </w:rPr>
      </w:pPr>
      <w:r>
        <w:rPr>
          <w:rFonts w:ascii="Times New Roman" w:hAnsi="Times New Roman" w:eastAsia="Times New Roman"/>
          <w:sz w:val="22"/>
        </w:rPr>
        <w:t>D. 习近平新时代中国特色社会主义思想</w:t>
      </w:r>
    </w:p>
    <w:p w14:paraId="6F91D52D">
      <w:pPr>
        <w:pStyle w:val="19"/>
        <w:spacing w:before="128" w:line="219" w:lineRule="auto"/>
        <w:rPr>
          <w:rFonts w:ascii="Times New Roman" w:hAnsi="Times New Roman" w:eastAsia="Times New Roman"/>
          <w:sz w:val="22"/>
        </w:rPr>
      </w:pPr>
      <w:r>
        <w:rPr>
          <w:rFonts w:ascii="Times New Roman" w:hAnsi="Times New Roman" w:eastAsia="Times New Roman"/>
          <w:sz w:val="22"/>
        </w:rPr>
        <w:t>254.2018年6月28日，国务院召开全国深化“放管服”改革转变政府职能电视电话会议。李克强总理强调， 简政放权、放管结合，优化服务改革是一场刀刃向内的政府自身革命，是推动政府职能深刻转变、极大激  发市场活力的战略举措，各级政府要始终抓住(    )改革这个牛鼻子。</w:t>
      </w:r>
    </w:p>
    <w:p w14:paraId="7AE053A8">
      <w:pPr>
        <w:pStyle w:val="19"/>
        <w:spacing w:before="128" w:line="219" w:lineRule="auto"/>
        <w:rPr>
          <w:rFonts w:ascii="Times New Roman" w:hAnsi="Times New Roman" w:eastAsia="Times New Roman"/>
          <w:sz w:val="22"/>
        </w:rPr>
      </w:pPr>
      <w:r>
        <w:rPr>
          <w:rFonts w:ascii="Times New Roman" w:hAnsi="Times New Roman" w:eastAsia="Times New Roman"/>
          <w:sz w:val="22"/>
        </w:rPr>
        <w:t>A. “ 大众创业万众创新”          B. “ 互联网+”</w:t>
      </w:r>
    </w:p>
    <w:p w14:paraId="123867C9">
      <w:pPr>
        <w:pStyle w:val="19"/>
        <w:spacing w:before="128" w:line="219" w:lineRule="auto"/>
        <w:rPr>
          <w:rFonts w:ascii="Times New Roman" w:hAnsi="Times New Roman" w:eastAsia="Times New Roman"/>
          <w:sz w:val="22"/>
        </w:rPr>
      </w:pPr>
      <w:r>
        <w:rPr>
          <w:rFonts w:ascii="Times New Roman" w:hAnsi="Times New Roman" w:eastAsia="Times New Roman"/>
          <w:sz w:val="22"/>
        </w:rPr>
        <w:t>C. “ 放管服”                    D. “ 供给侧改革”</w:t>
      </w:r>
    </w:p>
    <w:p w14:paraId="6F5CEEF1">
      <w:pPr>
        <w:pStyle w:val="19"/>
        <w:spacing w:before="128" w:line="219" w:lineRule="auto"/>
        <w:rPr>
          <w:rFonts w:ascii="Times New Roman" w:hAnsi="Times New Roman" w:eastAsia="Times New Roman"/>
          <w:sz w:val="22"/>
        </w:rPr>
      </w:pPr>
      <w:r>
        <w:rPr>
          <w:rFonts w:ascii="Times New Roman" w:hAnsi="Times New Roman" w:eastAsia="Times New Roman"/>
          <w:sz w:val="22"/>
        </w:rPr>
        <w:t>255.在脱贫攻坚战中，要坚决防止搞形式主义，杜绝“假脱贫”“被脱贫”“数字脱贫”。这就要求政府 (     )。</w:t>
      </w:r>
    </w:p>
    <w:p w14:paraId="67BF195A">
      <w:pPr>
        <w:pStyle w:val="19"/>
        <w:spacing w:before="128" w:line="219" w:lineRule="auto"/>
        <w:rPr>
          <w:rFonts w:ascii="Times New Roman" w:hAnsi="Times New Roman" w:eastAsia="Times New Roman"/>
          <w:sz w:val="22"/>
        </w:rPr>
      </w:pPr>
      <w:r>
        <w:rPr>
          <w:rFonts w:ascii="Times New Roman" w:hAnsi="Times New Roman" w:eastAsia="Times New Roman"/>
          <w:sz w:val="22"/>
        </w:rPr>
        <w:t>A. 坚持求真务实的工作作风</w:t>
      </w:r>
    </w:p>
    <w:p w14:paraId="3ECCBD3B">
      <w:pPr>
        <w:pStyle w:val="19"/>
        <w:spacing w:before="128" w:line="219" w:lineRule="auto"/>
        <w:rPr>
          <w:rFonts w:ascii="Times New Roman" w:hAnsi="Times New Roman" w:eastAsia="Times New Roman"/>
          <w:sz w:val="22"/>
        </w:rPr>
      </w:pPr>
      <w:r>
        <w:rPr>
          <w:rFonts w:ascii="Times New Roman" w:hAnsi="Times New Roman" w:eastAsia="Times New Roman"/>
          <w:sz w:val="22"/>
        </w:rPr>
        <w:t>B. 坚持为人民服务的工作做法</w:t>
      </w:r>
    </w:p>
    <w:p w14:paraId="4A1EC6D6">
      <w:pPr>
        <w:pStyle w:val="19"/>
        <w:spacing w:before="128" w:line="219" w:lineRule="auto"/>
        <w:rPr>
          <w:rFonts w:ascii="Times New Roman" w:hAnsi="Times New Roman" w:eastAsia="Times New Roman"/>
          <w:sz w:val="22"/>
        </w:rPr>
      </w:pPr>
      <w:r>
        <w:rPr>
          <w:rFonts w:ascii="Times New Roman" w:hAnsi="Times New Roman" w:eastAsia="Times New Roman"/>
          <w:sz w:val="22"/>
        </w:rPr>
        <w:t>C. 坚持从群众中来到群众中去的工作态度</w:t>
      </w:r>
    </w:p>
    <w:p w14:paraId="5B11867F">
      <w:pPr>
        <w:pStyle w:val="19"/>
        <w:spacing w:before="128" w:line="219" w:lineRule="auto"/>
        <w:rPr>
          <w:rFonts w:ascii="Times New Roman" w:hAnsi="Times New Roman" w:eastAsia="Times New Roman"/>
          <w:sz w:val="22"/>
        </w:rPr>
      </w:pPr>
      <w:r>
        <w:rPr>
          <w:rFonts w:ascii="Times New Roman" w:hAnsi="Times New Roman" w:eastAsia="Times New Roman"/>
          <w:sz w:val="22"/>
        </w:rPr>
        <w:t>D.依法建立行政裁决制度</w:t>
      </w:r>
    </w:p>
    <w:p w14:paraId="24269825">
      <w:pPr>
        <w:pStyle w:val="19"/>
        <w:spacing w:before="128" w:line="219" w:lineRule="auto"/>
        <w:rPr>
          <w:rFonts w:ascii="Times New Roman" w:hAnsi="Times New Roman" w:eastAsia="Times New Roman"/>
          <w:sz w:val="22"/>
        </w:rPr>
      </w:pPr>
      <w:r>
        <w:rPr>
          <w:rFonts w:ascii="Times New Roman" w:hAnsi="Times New Roman" w:eastAsia="Times New Roman"/>
          <w:sz w:val="22"/>
        </w:rPr>
        <w:t>256.在民法总则草案审议过程中，充分听取并吸收人大代表的意见，凝聚代表们的最大共识。这表明(    )。</w:t>
      </w:r>
    </w:p>
    <w:p w14:paraId="4430EA25">
      <w:pPr>
        <w:pStyle w:val="19"/>
        <w:spacing w:before="128" w:line="219" w:lineRule="auto"/>
        <w:rPr>
          <w:rFonts w:ascii="Times New Roman" w:hAnsi="Times New Roman" w:eastAsia="Times New Roman"/>
          <w:sz w:val="22"/>
        </w:rPr>
      </w:pPr>
      <w:r>
        <w:rPr>
          <w:rFonts w:ascii="Times New Roman" w:hAnsi="Times New Roman" w:eastAsia="Times New Roman"/>
          <w:sz w:val="22"/>
        </w:rPr>
        <w:t>A. 人民代表大会制度实行民主集中制原则</w:t>
      </w:r>
    </w:p>
    <w:p w14:paraId="058D9581">
      <w:pPr>
        <w:pStyle w:val="19"/>
        <w:spacing w:before="128" w:line="219" w:lineRule="auto"/>
        <w:rPr>
          <w:rFonts w:ascii="Times New Roman" w:hAnsi="Times New Roman" w:eastAsia="Times New Roman"/>
          <w:sz w:val="22"/>
        </w:rPr>
      </w:pPr>
      <w:r>
        <w:rPr>
          <w:rFonts w:ascii="Times New Roman" w:hAnsi="Times New Roman" w:eastAsia="Times New Roman"/>
          <w:sz w:val="22"/>
        </w:rPr>
        <w:t>B. 我国法律是党的主张和人民意志相统一的体现</w:t>
      </w:r>
    </w:p>
    <w:p w14:paraId="7762FF95">
      <w:pPr>
        <w:pStyle w:val="19"/>
        <w:spacing w:before="128" w:line="219" w:lineRule="auto"/>
        <w:rPr>
          <w:rFonts w:ascii="Times New Roman" w:hAnsi="Times New Roman" w:eastAsia="Times New Roman"/>
          <w:sz w:val="22"/>
        </w:rPr>
      </w:pPr>
      <w:r>
        <w:rPr>
          <w:rFonts w:ascii="Times New Roman" w:hAnsi="Times New Roman" w:eastAsia="Times New Roman"/>
          <w:sz w:val="22"/>
        </w:rPr>
        <w:t>C. 人民代表大会是我国政权组织形式</w:t>
      </w:r>
    </w:p>
    <w:p w14:paraId="089627D8">
      <w:pPr>
        <w:pStyle w:val="19"/>
        <w:spacing w:before="128" w:line="219" w:lineRule="auto"/>
        <w:rPr>
          <w:rFonts w:ascii="Times New Roman" w:hAnsi="Times New Roman" w:eastAsia="Times New Roman"/>
          <w:sz w:val="22"/>
        </w:rPr>
      </w:pPr>
      <w:r>
        <w:rPr>
          <w:rFonts w:ascii="Times New Roman" w:hAnsi="Times New Roman" w:eastAsia="Times New Roman"/>
          <w:sz w:val="22"/>
        </w:rPr>
        <w:t>D. 人大代表有权对立法程序提出质询</w:t>
      </w:r>
    </w:p>
    <w:p w14:paraId="44968107">
      <w:pPr>
        <w:pStyle w:val="19"/>
        <w:spacing w:before="128" w:line="219" w:lineRule="auto"/>
        <w:rPr>
          <w:rFonts w:ascii="Times New Roman" w:hAnsi="Times New Roman" w:eastAsia="Times New Roman"/>
          <w:sz w:val="22"/>
        </w:rPr>
      </w:pPr>
      <w:r>
        <w:rPr>
          <w:rFonts w:ascii="Times New Roman" w:hAnsi="Times New Roman" w:eastAsia="Times New Roman"/>
          <w:sz w:val="22"/>
        </w:rPr>
        <w:t>257.2020年7月9日20时11分， 我国在西昌卫星发射中心用“长征三号”乙运载火箭，成功将“(   )” 卫星送入预定轨道，发射获得圆满成功。</w:t>
      </w:r>
    </w:p>
    <w:p w14:paraId="208F9E6B">
      <w:pPr>
        <w:pStyle w:val="19"/>
        <w:spacing w:before="128" w:line="219" w:lineRule="auto"/>
        <w:rPr>
          <w:rFonts w:ascii="Times New Roman" w:hAnsi="Times New Roman" w:eastAsia="Times New Roman"/>
          <w:sz w:val="22"/>
        </w:rPr>
      </w:pPr>
      <w:r>
        <w:rPr>
          <w:rFonts w:ascii="Times New Roman" w:hAnsi="Times New Roman" w:eastAsia="Times New Roman"/>
          <w:sz w:val="22"/>
        </w:rPr>
        <w:t>A.亚太5D                                                      B. 亚太6D</w:t>
      </w:r>
    </w:p>
    <w:p w14:paraId="5DF1734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C.北斗二号                       </w:t>
      </w:r>
      <w:r>
        <w:rPr>
          <w:rFonts w:ascii="Times New Roman" w:hAnsi="Times New Roman" w:eastAsia="Times New Roman"/>
          <w:sz w:val="22"/>
        </w:rPr>
        <w:t>D. 北斗三号</w:t>
      </w:r>
    </w:p>
    <w:p w14:paraId="070F2052">
      <w:pPr>
        <w:pStyle w:val="19"/>
        <w:spacing w:before="128" w:line="219" w:lineRule="auto"/>
        <w:rPr>
          <w:rFonts w:ascii="Times New Roman" w:hAnsi="Times New Roman" w:eastAsia="Times New Roman"/>
          <w:sz w:val="22"/>
        </w:rPr>
      </w:pPr>
      <w:r>
        <w:rPr>
          <w:rFonts w:ascii="Times New Roman" w:hAnsi="Times New Roman" w:eastAsia="Times New Roman"/>
          <w:sz w:val="22"/>
        </w:rPr>
        <w:t>258.我们处理实际问题时不能“一刀切”,这是因为(    )。</w:t>
      </w:r>
    </w:p>
    <w:p w14:paraId="22BC150C">
      <w:pPr>
        <w:pStyle w:val="19"/>
        <w:spacing w:before="128" w:line="219" w:lineRule="auto"/>
        <w:rPr>
          <w:rFonts w:ascii="Times New Roman" w:hAnsi="Times New Roman" w:eastAsia="Times New Roman"/>
          <w:sz w:val="22"/>
        </w:rPr>
      </w:pPr>
      <w:r>
        <w:rPr>
          <w:rFonts w:ascii="Times New Roman" w:hAnsi="Times New Roman" w:eastAsia="Times New Roman"/>
          <w:sz w:val="22"/>
        </w:rPr>
        <w:t>A. 事物矛盾之间存在有机联系</w:t>
      </w:r>
    </w:p>
    <w:p w14:paraId="5ED7093F">
      <w:pPr>
        <w:pStyle w:val="19"/>
        <w:spacing w:before="128" w:line="219" w:lineRule="auto"/>
        <w:rPr>
          <w:rFonts w:ascii="Times New Roman" w:hAnsi="Times New Roman" w:eastAsia="Times New Roman"/>
          <w:sz w:val="22"/>
        </w:rPr>
      </w:pPr>
      <w:r>
        <w:rPr>
          <w:rFonts w:ascii="Times New Roman" w:hAnsi="Times New Roman" w:eastAsia="Times New Roman"/>
          <w:sz w:val="22"/>
        </w:rPr>
        <w:t>B. 事物矛盾之间有特殊性</w:t>
      </w:r>
    </w:p>
    <w:p w14:paraId="013973A3">
      <w:pPr>
        <w:pStyle w:val="19"/>
        <w:spacing w:before="128" w:line="219" w:lineRule="auto"/>
        <w:rPr>
          <w:rFonts w:ascii="Times New Roman" w:hAnsi="Times New Roman" w:eastAsia="Times New Roman"/>
          <w:sz w:val="22"/>
        </w:rPr>
      </w:pPr>
      <w:r>
        <w:rPr>
          <w:rFonts w:ascii="Times New Roman" w:hAnsi="Times New Roman" w:eastAsia="Times New Roman"/>
          <w:sz w:val="22"/>
        </w:rPr>
        <w:t>C.事物矛盾之间有共同性</w:t>
      </w:r>
    </w:p>
    <w:p w14:paraId="356A9ACA">
      <w:pPr>
        <w:pStyle w:val="19"/>
        <w:spacing w:before="128" w:line="219" w:lineRule="auto"/>
        <w:rPr>
          <w:rFonts w:ascii="Times New Roman" w:hAnsi="Times New Roman" w:eastAsia="Times New Roman"/>
          <w:sz w:val="22"/>
        </w:rPr>
      </w:pPr>
      <w:r>
        <w:rPr>
          <w:rFonts w:ascii="Times New Roman" w:hAnsi="Times New Roman" w:eastAsia="Times New Roman"/>
          <w:sz w:val="22"/>
        </w:rPr>
        <w:t>D.事物矛盾之间有普遍性</w:t>
      </w:r>
    </w:p>
    <w:p w14:paraId="6E9C2C7E">
      <w:pPr>
        <w:pStyle w:val="19"/>
        <w:spacing w:before="128" w:line="219" w:lineRule="auto"/>
        <w:rPr>
          <w:rFonts w:ascii="Times New Roman" w:hAnsi="Times New Roman" w:eastAsia="Times New Roman"/>
          <w:sz w:val="22"/>
        </w:rPr>
      </w:pPr>
      <w:r>
        <w:rPr>
          <w:rFonts w:ascii="Times New Roman" w:hAnsi="Times New Roman" w:eastAsia="Times New Roman"/>
          <w:sz w:val="22"/>
        </w:rPr>
        <w:t>259.人类社会变化发展的决定性因素是(    )。</w:t>
      </w:r>
    </w:p>
    <w:p w14:paraId="2F2CB2C0">
      <w:pPr>
        <w:pStyle w:val="19"/>
        <w:spacing w:before="128" w:line="219" w:lineRule="auto"/>
        <w:rPr>
          <w:rFonts w:ascii="Times New Roman" w:hAnsi="Times New Roman" w:eastAsia="Times New Roman"/>
          <w:sz w:val="22"/>
        </w:rPr>
      </w:pPr>
      <w:r>
        <w:rPr>
          <w:rFonts w:ascii="Times New Roman" w:hAnsi="Times New Roman" w:eastAsia="Times New Roman"/>
          <w:sz w:val="22"/>
        </w:rPr>
        <w:t>A.人民群众                        B.天才人物的出现</w:t>
      </w:r>
    </w:p>
    <w:p w14:paraId="49A7FC3D">
      <w:pPr>
        <w:pStyle w:val="19"/>
        <w:spacing w:before="128" w:line="219" w:lineRule="auto"/>
        <w:rPr>
          <w:rFonts w:ascii="Times New Roman" w:hAnsi="Times New Roman" w:eastAsia="Times New Roman"/>
          <w:sz w:val="22"/>
        </w:rPr>
      </w:pPr>
      <w:r>
        <w:rPr>
          <w:rFonts w:ascii="Times New Roman" w:hAnsi="Times New Roman" w:eastAsia="Times New Roman"/>
          <w:sz w:val="22"/>
        </w:rPr>
        <w:t>C. 阶级斗争                        D.物质资料生产方式</w:t>
      </w:r>
    </w:p>
    <w:p w14:paraId="4D99A13F">
      <w:pPr>
        <w:pStyle w:val="19"/>
        <w:spacing w:before="128" w:line="219" w:lineRule="auto"/>
        <w:rPr>
          <w:rFonts w:ascii="Times New Roman" w:hAnsi="Times New Roman" w:eastAsia="Times New Roman"/>
          <w:sz w:val="22"/>
        </w:rPr>
      </w:pPr>
      <w:r>
        <w:rPr>
          <w:rFonts w:ascii="Times New Roman" w:hAnsi="Times New Roman" w:eastAsia="Times New Roman"/>
          <w:sz w:val="22"/>
        </w:rPr>
        <w:t>260.一种认识是不是真理要看它(   )。</w:t>
      </w:r>
    </w:p>
    <w:p w14:paraId="1AC2C44C">
      <w:pPr>
        <w:pStyle w:val="19"/>
        <w:spacing w:before="128" w:line="219" w:lineRule="auto"/>
        <w:rPr>
          <w:rFonts w:ascii="Times New Roman" w:hAnsi="Times New Roman" w:eastAsia="Times New Roman"/>
          <w:sz w:val="22"/>
        </w:rPr>
      </w:pPr>
      <w:r>
        <w:rPr>
          <w:rFonts w:ascii="Times New Roman" w:hAnsi="Times New Roman" w:eastAsia="Times New Roman"/>
          <w:sz w:val="22"/>
        </w:rPr>
        <w:t>A. 能否满足人们的需要              B.能否被大多数人认可</w:t>
      </w:r>
    </w:p>
    <w:p w14:paraId="5981AFBB">
      <w:pPr>
        <w:pStyle w:val="19"/>
        <w:spacing w:before="128" w:line="219" w:lineRule="auto"/>
        <w:rPr>
          <w:rFonts w:ascii="Times New Roman" w:hAnsi="Times New Roman" w:eastAsia="Times New Roman"/>
          <w:sz w:val="22"/>
        </w:rPr>
      </w:pPr>
      <w:r>
        <w:rPr>
          <w:rFonts w:ascii="Times New Roman" w:hAnsi="Times New Roman" w:eastAsia="Times New Roman"/>
          <w:sz w:val="22"/>
        </w:rPr>
        <w:t>C. 能否受到重视                    D.在实践检验中是否正确</w:t>
      </w:r>
    </w:p>
    <w:p w14:paraId="36A08C57">
      <w:pPr>
        <w:pStyle w:val="19"/>
        <w:spacing w:before="128" w:line="219" w:lineRule="auto"/>
        <w:rPr>
          <w:rFonts w:ascii="Times New Roman" w:hAnsi="Times New Roman" w:eastAsia="Times New Roman"/>
          <w:sz w:val="22"/>
        </w:rPr>
      </w:pPr>
      <w:r>
        <w:rPr>
          <w:rFonts w:ascii="Times New Roman" w:hAnsi="Times New Roman" w:eastAsia="Times New Roman"/>
          <w:sz w:val="22"/>
        </w:rPr>
        <w:t>261.衡量社会进步的根本标准是(   )的发展水平。</w:t>
      </w:r>
    </w:p>
    <w:p w14:paraId="730751E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A.科学                          </w:t>
      </w:r>
      <w:r>
        <w:rPr>
          <w:rFonts w:ascii="Times New Roman" w:hAnsi="Times New Roman" w:eastAsia="Times New Roman"/>
          <w:sz w:val="22"/>
        </w:rPr>
        <w:t>B. 生产力</w:t>
      </w:r>
    </w:p>
    <w:p w14:paraId="1943B42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C.政治                          </w:t>
      </w:r>
      <w:r>
        <w:rPr>
          <w:rFonts w:ascii="Times New Roman" w:hAnsi="Times New Roman" w:eastAsia="Times New Roman"/>
          <w:sz w:val="22"/>
        </w:rPr>
        <w:t>D.文化</w:t>
      </w:r>
    </w:p>
    <w:p w14:paraId="40ED1697">
      <w:pPr>
        <w:pStyle w:val="19"/>
        <w:spacing w:before="128" w:line="219" w:lineRule="auto"/>
        <w:rPr>
          <w:rFonts w:ascii="Times New Roman" w:hAnsi="Times New Roman" w:eastAsia="Times New Roman"/>
          <w:sz w:val="22"/>
        </w:rPr>
      </w:pPr>
      <w:r>
        <w:rPr>
          <w:rFonts w:ascii="Times New Roman" w:hAnsi="Times New Roman" w:eastAsia="Times New Roman"/>
          <w:sz w:val="22"/>
        </w:rPr>
        <w:t>262.下列说法与“否极泰来”的哲学寓意一致的是(    )。</w:t>
      </w:r>
    </w:p>
    <w:p w14:paraId="4AEDF406">
      <w:pPr>
        <w:pStyle w:val="19"/>
        <w:spacing w:before="128" w:line="219" w:lineRule="auto"/>
        <w:rPr>
          <w:rFonts w:ascii="Times New Roman" w:hAnsi="Times New Roman" w:eastAsia="Times New Roman"/>
          <w:sz w:val="22"/>
        </w:rPr>
      </w:pPr>
      <w:r>
        <w:rPr>
          <w:rFonts w:ascii="Times New Roman" w:hAnsi="Times New Roman" w:eastAsia="Times New Roman"/>
          <w:sz w:val="22"/>
        </w:rPr>
        <w:t>A.庖丁解牛                        B.集腋成裘</w:t>
      </w:r>
    </w:p>
    <w:p w14:paraId="7238DB1E">
      <w:pPr>
        <w:pStyle w:val="19"/>
        <w:spacing w:before="128" w:line="219" w:lineRule="auto"/>
        <w:rPr>
          <w:rFonts w:ascii="Times New Roman" w:hAnsi="Times New Roman" w:eastAsia="Times New Roman"/>
          <w:sz w:val="22"/>
        </w:rPr>
      </w:pPr>
      <w:r>
        <w:rPr>
          <w:rFonts w:ascii="Times New Roman" w:hAnsi="Times New Roman" w:eastAsia="Times New Roman"/>
          <w:sz w:val="22"/>
        </w:rPr>
        <w:t>C. 乐极生悲                        D.釜底抽薪</w:t>
      </w:r>
    </w:p>
    <w:p w14:paraId="73CE587B">
      <w:pPr>
        <w:pStyle w:val="19"/>
        <w:spacing w:before="128" w:line="219" w:lineRule="auto"/>
        <w:rPr>
          <w:rFonts w:ascii="Times New Roman" w:hAnsi="Times New Roman" w:eastAsia="Times New Roman"/>
          <w:sz w:val="22"/>
        </w:rPr>
      </w:pPr>
      <w:r>
        <w:rPr>
          <w:rFonts w:ascii="Times New Roman" w:hAnsi="Times New Roman" w:eastAsia="Times New Roman"/>
          <w:sz w:val="22"/>
        </w:rPr>
        <w:t>263.“一带一路”建设将为全面深化改革和持续发展创造前提条件，在区域合作新格局中寻找未来发展的 “着力点”和“突破口”,可谓是“一子落而满盘活”。这段话的哲学原理是(    )。</w:t>
      </w:r>
    </w:p>
    <w:p w14:paraId="2993CDE6">
      <w:pPr>
        <w:pStyle w:val="19"/>
        <w:spacing w:before="128" w:line="219" w:lineRule="auto"/>
        <w:rPr>
          <w:rFonts w:ascii="Times New Roman" w:hAnsi="Times New Roman" w:eastAsia="Times New Roman"/>
          <w:sz w:val="22"/>
        </w:rPr>
      </w:pPr>
      <w:r>
        <w:rPr>
          <w:rFonts w:ascii="Times New Roman" w:hAnsi="Times New Roman" w:eastAsia="Times New Roman"/>
          <w:sz w:val="22"/>
        </w:rPr>
        <w:t>A. 抓主要矛盾的同时要注意解决好次要矛盾</w:t>
      </w:r>
    </w:p>
    <w:p w14:paraId="77D4D0A2">
      <w:pPr>
        <w:pStyle w:val="19"/>
        <w:spacing w:before="128" w:line="219" w:lineRule="auto"/>
        <w:rPr>
          <w:rFonts w:ascii="Times New Roman" w:hAnsi="Times New Roman" w:eastAsia="Times New Roman"/>
          <w:sz w:val="22"/>
        </w:rPr>
      </w:pPr>
      <w:r>
        <w:rPr>
          <w:rFonts w:ascii="Times New Roman" w:hAnsi="Times New Roman" w:eastAsia="Times New Roman"/>
          <w:sz w:val="22"/>
        </w:rPr>
        <w:t>B. 解决问题时要抓住事物的主要矛盾</w:t>
      </w:r>
    </w:p>
    <w:p w14:paraId="6AE7DB8E">
      <w:pPr>
        <w:pStyle w:val="19"/>
        <w:spacing w:before="128" w:line="219" w:lineRule="auto"/>
        <w:rPr>
          <w:rFonts w:ascii="Times New Roman" w:hAnsi="Times New Roman" w:eastAsia="Times New Roman"/>
          <w:sz w:val="22"/>
        </w:rPr>
      </w:pPr>
      <w:r>
        <w:rPr>
          <w:rFonts w:ascii="Times New Roman" w:hAnsi="Times New Roman" w:eastAsia="Times New Roman"/>
          <w:sz w:val="22"/>
        </w:rPr>
        <w:t>C. 次要矛盾对事物的发展起促进作用</w:t>
      </w:r>
    </w:p>
    <w:p w14:paraId="23AF7728">
      <w:pPr>
        <w:pStyle w:val="19"/>
        <w:spacing w:before="128" w:line="219" w:lineRule="auto"/>
        <w:rPr>
          <w:rFonts w:ascii="Times New Roman" w:hAnsi="Times New Roman" w:eastAsia="Times New Roman"/>
          <w:sz w:val="22"/>
        </w:rPr>
      </w:pPr>
      <w:r>
        <w:rPr>
          <w:rFonts w:ascii="Times New Roman" w:hAnsi="Times New Roman" w:eastAsia="Times New Roman"/>
          <w:sz w:val="22"/>
        </w:rPr>
        <w:t>D.矛盾双方的转化是有条件的</w:t>
      </w:r>
    </w:p>
    <w:p w14:paraId="2A3CC3B1">
      <w:pPr>
        <w:pStyle w:val="19"/>
        <w:spacing w:before="128" w:line="219" w:lineRule="auto"/>
        <w:rPr>
          <w:rFonts w:ascii="Times New Roman" w:hAnsi="Times New Roman" w:eastAsia="Times New Roman"/>
          <w:sz w:val="22"/>
        </w:rPr>
      </w:pPr>
      <w:r>
        <w:rPr>
          <w:rFonts w:ascii="Times New Roman" w:hAnsi="Times New Roman" w:eastAsia="Times New Roman"/>
          <w:sz w:val="22"/>
        </w:rPr>
        <w:t>264.唯物主义和唯心主义是哲学史上的两个基本派别，唯心主义主张(    )。</w:t>
      </w:r>
    </w:p>
    <w:p w14:paraId="28081AA1">
      <w:pPr>
        <w:pStyle w:val="19"/>
        <w:spacing w:before="128" w:line="219" w:lineRule="auto"/>
        <w:rPr>
          <w:rFonts w:ascii="Times New Roman" w:hAnsi="Times New Roman" w:eastAsia="Times New Roman"/>
          <w:sz w:val="22"/>
        </w:rPr>
      </w:pPr>
      <w:r>
        <w:rPr>
          <w:rFonts w:ascii="Times New Roman" w:hAnsi="Times New Roman" w:eastAsia="Times New Roman"/>
          <w:sz w:val="22"/>
        </w:rPr>
        <w:t>A. 事物是感觉的集合</w:t>
      </w:r>
    </w:p>
    <w:p w14:paraId="58F95A8C">
      <w:pPr>
        <w:pStyle w:val="19"/>
        <w:spacing w:before="128" w:line="219" w:lineRule="auto"/>
        <w:rPr>
          <w:rFonts w:ascii="Times New Roman" w:hAnsi="Times New Roman" w:eastAsia="Times New Roman"/>
          <w:sz w:val="22"/>
        </w:rPr>
      </w:pPr>
      <w:r>
        <w:rPr>
          <w:rFonts w:ascii="Times New Roman" w:hAnsi="Times New Roman" w:eastAsia="Times New Roman"/>
          <w:sz w:val="22"/>
        </w:rPr>
        <w:t>B. 事物是理念的影子</w:t>
      </w:r>
    </w:p>
    <w:p w14:paraId="28EBAE1E">
      <w:pPr>
        <w:pStyle w:val="19"/>
        <w:spacing w:before="128" w:line="219" w:lineRule="auto"/>
        <w:rPr>
          <w:rFonts w:ascii="Times New Roman" w:hAnsi="Times New Roman" w:eastAsia="Times New Roman"/>
          <w:sz w:val="22"/>
        </w:rPr>
      </w:pPr>
      <w:r>
        <w:rPr>
          <w:rFonts w:ascii="Times New Roman" w:hAnsi="Times New Roman" w:eastAsia="Times New Roman"/>
          <w:sz w:val="22"/>
        </w:rPr>
        <w:t>C.世界是不可认知的</w:t>
      </w:r>
    </w:p>
    <w:p w14:paraId="11A6779F">
      <w:pPr>
        <w:pStyle w:val="19"/>
        <w:spacing w:before="128" w:line="219" w:lineRule="auto"/>
        <w:rPr>
          <w:rFonts w:ascii="Times New Roman" w:hAnsi="Times New Roman" w:eastAsia="Times New Roman"/>
          <w:sz w:val="22"/>
        </w:rPr>
      </w:pPr>
      <w:r>
        <w:rPr>
          <w:rFonts w:ascii="Times New Roman" w:hAnsi="Times New Roman" w:eastAsia="Times New Roman"/>
          <w:sz w:val="22"/>
        </w:rPr>
        <w:t>D. 意识是世界的本原</w:t>
      </w:r>
    </w:p>
    <w:p w14:paraId="02635524">
      <w:pPr>
        <w:pStyle w:val="19"/>
        <w:spacing w:before="128" w:line="219" w:lineRule="auto"/>
        <w:rPr>
          <w:rFonts w:ascii="Times New Roman" w:hAnsi="Times New Roman" w:eastAsia="Times New Roman"/>
          <w:sz w:val="22"/>
        </w:rPr>
      </w:pPr>
      <w:r>
        <w:rPr>
          <w:rFonts w:ascii="Times New Roman" w:hAnsi="Times New Roman" w:eastAsia="Times New Roman"/>
          <w:sz w:val="22"/>
        </w:rPr>
        <w:t>265.毛泽东同志提出“两个务必”是在党的(   )。</w:t>
      </w:r>
    </w:p>
    <w:p w14:paraId="5C2F42E8">
      <w:pPr>
        <w:pStyle w:val="19"/>
        <w:spacing w:before="128" w:line="219" w:lineRule="auto"/>
        <w:rPr>
          <w:rFonts w:ascii="Times New Roman" w:hAnsi="Times New Roman" w:eastAsia="Times New Roman"/>
          <w:sz w:val="22"/>
        </w:rPr>
      </w:pPr>
      <w:r>
        <w:rPr>
          <w:rFonts w:ascii="Times New Roman" w:hAnsi="Times New Roman" w:eastAsia="Times New Roman"/>
          <w:sz w:val="22"/>
        </w:rPr>
        <w:t>A.七届一中全会上                 B.七届二中全会上</w:t>
      </w:r>
    </w:p>
    <w:p w14:paraId="2B15D6B4">
      <w:pPr>
        <w:pStyle w:val="19"/>
        <w:spacing w:before="128" w:line="219" w:lineRule="auto"/>
        <w:rPr>
          <w:rFonts w:ascii="Times New Roman" w:hAnsi="Times New Roman" w:eastAsia="Times New Roman"/>
          <w:sz w:val="22"/>
        </w:rPr>
      </w:pPr>
      <w:r>
        <w:rPr>
          <w:rFonts w:ascii="Times New Roman" w:hAnsi="Times New Roman" w:eastAsia="Times New Roman"/>
          <w:sz w:val="22"/>
        </w:rPr>
        <w:t>C.七届三中全会上                 D.七届四中全会上</w:t>
      </w:r>
    </w:p>
    <w:p w14:paraId="76AA8CDA">
      <w:pPr>
        <w:pStyle w:val="19"/>
        <w:spacing w:before="128" w:line="219" w:lineRule="auto"/>
        <w:rPr>
          <w:rFonts w:ascii="Times New Roman" w:hAnsi="Times New Roman" w:eastAsia="Times New Roman"/>
          <w:sz w:val="22"/>
        </w:rPr>
      </w:pPr>
      <w:r>
        <w:rPr>
          <w:rFonts w:ascii="Times New Roman" w:hAnsi="Times New Roman" w:eastAsia="Times New Roman"/>
          <w:sz w:val="22"/>
        </w:rPr>
        <w:t>266.建设中国特色社会主义的根本保证是(   )。</w:t>
      </w:r>
    </w:p>
    <w:p w14:paraId="18563B4D">
      <w:pPr>
        <w:pStyle w:val="19"/>
        <w:spacing w:before="128" w:line="219" w:lineRule="auto"/>
        <w:rPr>
          <w:rFonts w:ascii="Times New Roman" w:hAnsi="Times New Roman" w:eastAsia="Times New Roman"/>
          <w:sz w:val="22"/>
        </w:rPr>
      </w:pPr>
      <w:r>
        <w:rPr>
          <w:rFonts w:ascii="Times New Roman" w:hAnsi="Times New Roman" w:eastAsia="Times New Roman"/>
          <w:sz w:val="22"/>
        </w:rPr>
        <w:t>A.坚持马列主义毛泽东思想</w:t>
      </w:r>
    </w:p>
    <w:p w14:paraId="4577F834">
      <w:pPr>
        <w:pStyle w:val="19"/>
        <w:spacing w:before="128" w:line="219" w:lineRule="auto"/>
        <w:rPr>
          <w:rFonts w:ascii="Times New Roman" w:hAnsi="Times New Roman" w:eastAsia="Times New Roman"/>
          <w:sz w:val="22"/>
        </w:rPr>
      </w:pPr>
      <w:r>
        <w:rPr>
          <w:rFonts w:ascii="Times New Roman" w:hAnsi="Times New Roman" w:eastAsia="Times New Roman"/>
          <w:sz w:val="22"/>
        </w:rPr>
        <w:t>B. 坚持中国共产党的领导</w:t>
      </w:r>
    </w:p>
    <w:p w14:paraId="28DB6903">
      <w:pPr>
        <w:pStyle w:val="19"/>
        <w:spacing w:before="128" w:line="219" w:lineRule="auto"/>
        <w:rPr>
          <w:rFonts w:ascii="Times New Roman" w:hAnsi="Times New Roman" w:eastAsia="Times New Roman"/>
          <w:sz w:val="22"/>
        </w:rPr>
      </w:pPr>
      <w:r>
        <w:rPr>
          <w:rFonts w:ascii="Times New Roman" w:hAnsi="Times New Roman" w:eastAsia="Times New Roman"/>
          <w:sz w:val="22"/>
        </w:rPr>
        <w:t>C.坚持社会主义道路</w:t>
      </w:r>
    </w:p>
    <w:p w14:paraId="75DE508A">
      <w:pPr>
        <w:pStyle w:val="19"/>
        <w:spacing w:before="128" w:line="219" w:lineRule="auto"/>
        <w:rPr>
          <w:rFonts w:ascii="Times New Roman" w:hAnsi="Times New Roman" w:eastAsia="Times New Roman"/>
          <w:sz w:val="22"/>
        </w:rPr>
      </w:pPr>
      <w:r>
        <w:rPr>
          <w:rFonts w:ascii="Times New Roman" w:hAnsi="Times New Roman" w:eastAsia="Times New Roman"/>
          <w:sz w:val="22"/>
        </w:rPr>
        <w:t>D.坚持人民民主专政</w:t>
      </w:r>
    </w:p>
    <w:p w14:paraId="0126092B">
      <w:pPr>
        <w:pStyle w:val="19"/>
        <w:spacing w:before="128" w:line="219" w:lineRule="auto"/>
        <w:rPr>
          <w:rFonts w:ascii="Times New Roman" w:hAnsi="Times New Roman" w:eastAsia="Times New Roman"/>
          <w:sz w:val="22"/>
        </w:rPr>
      </w:pPr>
      <w:r>
        <w:rPr>
          <w:rFonts w:ascii="Times New Roman" w:hAnsi="Times New Roman" w:eastAsia="Times New Roman"/>
          <w:sz w:val="22"/>
        </w:rPr>
        <w:t>267.建设环境友好型社会的核心是(   )。</w:t>
      </w:r>
    </w:p>
    <w:p w14:paraId="73D058C5">
      <w:pPr>
        <w:pStyle w:val="19"/>
        <w:spacing w:before="128" w:line="219" w:lineRule="auto"/>
        <w:rPr>
          <w:rFonts w:ascii="Times New Roman" w:hAnsi="Times New Roman" w:eastAsia="Times New Roman"/>
          <w:sz w:val="22"/>
        </w:rPr>
      </w:pPr>
      <w:r>
        <w:rPr>
          <w:rFonts w:ascii="Times New Roman" w:hAnsi="Times New Roman" w:eastAsia="Times New Roman"/>
          <w:sz w:val="22"/>
        </w:rPr>
        <w:t>A.人与自然和谐相处                B.环境承载能力</w:t>
      </w:r>
    </w:p>
    <w:p w14:paraId="23BAD0B8">
      <w:pPr>
        <w:pStyle w:val="19"/>
        <w:spacing w:before="128" w:line="219" w:lineRule="auto"/>
        <w:rPr>
          <w:rFonts w:ascii="Times New Roman" w:hAnsi="Times New Roman" w:eastAsia="Times New Roman"/>
          <w:sz w:val="22"/>
        </w:rPr>
      </w:pPr>
      <w:r>
        <w:rPr>
          <w:rFonts w:ascii="Times New Roman" w:hAnsi="Times New Roman" w:eastAsia="Times New Roman"/>
          <w:sz w:val="22"/>
        </w:rPr>
        <w:t>C.遵循自然规律                     D.绿色科技</w:t>
      </w:r>
    </w:p>
    <w:p w14:paraId="00BC7664">
      <w:pPr>
        <w:pStyle w:val="19"/>
        <w:spacing w:before="128" w:line="219" w:lineRule="auto"/>
        <w:rPr>
          <w:rFonts w:ascii="Times New Roman" w:hAnsi="Times New Roman" w:eastAsia="Times New Roman"/>
          <w:sz w:val="22"/>
        </w:rPr>
      </w:pPr>
      <w:r>
        <w:rPr>
          <w:rFonts w:ascii="Times New Roman" w:hAnsi="Times New Roman" w:eastAsia="Times New Roman"/>
          <w:sz w:val="22"/>
        </w:rPr>
        <w:t>268.“空谈误国”“实干兴邦”要求我们必须坚持(   )。</w:t>
      </w:r>
    </w:p>
    <w:p w14:paraId="67892407">
      <w:pPr>
        <w:pStyle w:val="19"/>
        <w:spacing w:before="128" w:line="219" w:lineRule="auto"/>
        <w:rPr>
          <w:rFonts w:ascii="Times New Roman" w:hAnsi="Times New Roman" w:eastAsia="Times New Roman"/>
          <w:sz w:val="22"/>
        </w:rPr>
      </w:pPr>
      <w:r>
        <w:rPr>
          <w:rFonts w:ascii="Times New Roman" w:hAnsi="Times New Roman" w:eastAsia="Times New Roman"/>
          <w:sz w:val="22"/>
        </w:rPr>
        <w:t>A.解放思想                        B. 实事求是</w:t>
      </w:r>
    </w:p>
    <w:p w14:paraId="740BB25F">
      <w:pPr>
        <w:pStyle w:val="19"/>
        <w:spacing w:before="128" w:line="219" w:lineRule="auto"/>
        <w:rPr>
          <w:rFonts w:ascii="Times New Roman" w:hAnsi="Times New Roman" w:eastAsia="Times New Roman"/>
          <w:sz w:val="22"/>
        </w:rPr>
      </w:pPr>
      <w:r>
        <w:rPr>
          <w:rFonts w:ascii="Times New Roman" w:hAnsi="Times New Roman" w:eastAsia="Times New Roman"/>
          <w:sz w:val="22"/>
        </w:rPr>
        <w:t>C. 与时俱进                         D.求真务实</w:t>
      </w:r>
    </w:p>
    <w:p w14:paraId="7E44BA0B">
      <w:pPr>
        <w:pStyle w:val="19"/>
        <w:spacing w:before="128" w:line="219" w:lineRule="auto"/>
        <w:rPr>
          <w:rFonts w:ascii="Times New Roman" w:hAnsi="Times New Roman" w:eastAsia="Times New Roman"/>
          <w:sz w:val="22"/>
        </w:rPr>
      </w:pPr>
      <w:r>
        <w:rPr>
          <w:rFonts w:ascii="Times New Roman" w:hAnsi="Times New Roman" w:eastAsia="Times New Roman"/>
          <w:sz w:val="22"/>
        </w:rPr>
        <w:t>269.树立新的国家安全观，就要认清国家安全的支柱与核心。国家安全的支柱与核心是(   )。</w:t>
      </w:r>
    </w:p>
    <w:p w14:paraId="146E5A32">
      <w:pPr>
        <w:pStyle w:val="19"/>
        <w:spacing w:before="128" w:line="219" w:lineRule="auto"/>
        <w:rPr>
          <w:rFonts w:ascii="Times New Roman" w:hAnsi="Times New Roman" w:eastAsia="Times New Roman"/>
          <w:sz w:val="22"/>
        </w:rPr>
      </w:pPr>
      <w:r>
        <w:rPr>
          <w:rFonts w:ascii="Times New Roman" w:hAnsi="Times New Roman" w:eastAsia="Times New Roman"/>
          <w:sz w:val="22"/>
        </w:rPr>
        <w:t>A.政治安全与经济安全</w:t>
      </w:r>
    </w:p>
    <w:p w14:paraId="34D42BCA">
      <w:pPr>
        <w:pStyle w:val="19"/>
        <w:spacing w:before="128" w:line="219" w:lineRule="auto"/>
        <w:rPr>
          <w:rFonts w:ascii="Times New Roman" w:hAnsi="Times New Roman" w:eastAsia="Times New Roman"/>
          <w:sz w:val="22"/>
        </w:rPr>
      </w:pPr>
      <w:r>
        <w:rPr>
          <w:rFonts w:ascii="Times New Roman" w:hAnsi="Times New Roman" w:eastAsia="Times New Roman"/>
          <w:sz w:val="22"/>
        </w:rPr>
        <w:t>B.科技安全与经济安全</w:t>
      </w:r>
    </w:p>
    <w:p w14:paraId="34C8EB17">
      <w:pPr>
        <w:pStyle w:val="19"/>
        <w:spacing w:before="128" w:line="219" w:lineRule="auto"/>
        <w:rPr>
          <w:rFonts w:ascii="Times New Roman" w:hAnsi="Times New Roman" w:eastAsia="Times New Roman"/>
          <w:sz w:val="22"/>
        </w:rPr>
      </w:pPr>
      <w:r>
        <w:rPr>
          <w:rFonts w:ascii="Times New Roman" w:hAnsi="Times New Roman" w:eastAsia="Times New Roman"/>
          <w:sz w:val="22"/>
        </w:rPr>
        <w:t>C.政治安全与国防安全</w:t>
      </w:r>
    </w:p>
    <w:p w14:paraId="0395EBCC">
      <w:pPr>
        <w:pStyle w:val="19"/>
        <w:spacing w:before="128" w:line="219" w:lineRule="auto"/>
        <w:rPr>
          <w:rFonts w:ascii="Times New Roman" w:hAnsi="Times New Roman" w:eastAsia="Times New Roman"/>
          <w:sz w:val="22"/>
        </w:rPr>
      </w:pPr>
      <w:r>
        <w:rPr>
          <w:rFonts w:ascii="Times New Roman" w:hAnsi="Times New Roman" w:eastAsia="Times New Roman"/>
          <w:sz w:val="22"/>
        </w:rPr>
        <w:t>D. 国防安全与经济安全</w:t>
      </w:r>
    </w:p>
    <w:p w14:paraId="44821C61">
      <w:pPr>
        <w:pStyle w:val="19"/>
        <w:spacing w:before="128" w:line="219" w:lineRule="auto"/>
        <w:rPr>
          <w:rFonts w:ascii="Times New Roman" w:hAnsi="Times New Roman" w:eastAsia="Times New Roman"/>
          <w:sz w:val="22"/>
        </w:rPr>
      </w:pPr>
      <w:r>
        <w:rPr>
          <w:rFonts w:ascii="Times New Roman" w:hAnsi="Times New Roman" w:eastAsia="Times New Roman"/>
          <w:sz w:val="22"/>
        </w:rPr>
        <w:t>270.西方一些敌对势力散布“中国威胁论”的实质与最终目的是(   )。</w:t>
      </w:r>
    </w:p>
    <w:p w14:paraId="2CF0EE8E">
      <w:pPr>
        <w:pStyle w:val="19"/>
        <w:spacing w:before="128" w:line="219" w:lineRule="auto"/>
        <w:rPr>
          <w:rFonts w:ascii="Times New Roman" w:hAnsi="Times New Roman" w:eastAsia="Times New Roman"/>
          <w:sz w:val="22"/>
        </w:rPr>
      </w:pPr>
      <w:r>
        <w:rPr>
          <w:rFonts w:ascii="Times New Roman" w:hAnsi="Times New Roman" w:eastAsia="Times New Roman"/>
          <w:sz w:val="22"/>
        </w:rPr>
        <w:t>A.干涉我国内政                    B.遏制中国发展</w:t>
      </w:r>
    </w:p>
    <w:p w14:paraId="1D9B1DD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C.挑起国际争端                   </w:t>
      </w:r>
      <w:r>
        <w:rPr>
          <w:rFonts w:ascii="Times New Roman" w:hAnsi="Times New Roman" w:eastAsia="Times New Roman"/>
          <w:sz w:val="22"/>
        </w:rPr>
        <w:t>D. 为中国发展创造有利条件</w:t>
      </w:r>
    </w:p>
    <w:p w14:paraId="22825BFB">
      <w:pPr>
        <w:pStyle w:val="19"/>
        <w:spacing w:before="128" w:line="219" w:lineRule="auto"/>
        <w:rPr>
          <w:rFonts w:ascii="Times New Roman" w:hAnsi="Times New Roman" w:eastAsia="Times New Roman"/>
          <w:sz w:val="22"/>
        </w:rPr>
      </w:pPr>
      <w:r>
        <w:rPr>
          <w:rFonts w:ascii="Times New Roman" w:hAnsi="Times New Roman" w:eastAsia="Times New Roman"/>
          <w:sz w:val="22"/>
        </w:rPr>
        <w:t>271.社会公平正义的根本保证是(   )。</w:t>
      </w:r>
    </w:p>
    <w:p w14:paraId="6DA28016">
      <w:pPr>
        <w:pStyle w:val="19"/>
        <w:spacing w:before="128" w:line="219" w:lineRule="auto"/>
        <w:rPr>
          <w:rFonts w:ascii="Times New Roman" w:hAnsi="Times New Roman" w:eastAsia="Times New Roman"/>
          <w:sz w:val="22"/>
        </w:rPr>
      </w:pPr>
      <w:r>
        <w:rPr>
          <w:rFonts w:ascii="Times New Roman" w:hAnsi="Times New Roman" w:eastAsia="Times New Roman"/>
          <w:sz w:val="22"/>
        </w:rPr>
        <w:t>A.中国共产党的领导                B.政府机关决策能力</w:t>
      </w:r>
    </w:p>
    <w:p w14:paraId="012BFD3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C.社会经济的发展水平              </w:t>
      </w:r>
      <w:r>
        <w:rPr>
          <w:rFonts w:ascii="Times New Roman" w:hAnsi="Times New Roman" w:eastAsia="Times New Roman"/>
          <w:sz w:val="22"/>
        </w:rPr>
        <w:t>D. 制度</w:t>
      </w:r>
    </w:p>
    <w:p w14:paraId="1CEF9D72">
      <w:pPr>
        <w:pStyle w:val="19"/>
        <w:spacing w:before="128" w:line="219" w:lineRule="auto"/>
        <w:rPr>
          <w:rFonts w:ascii="Times New Roman" w:hAnsi="Times New Roman" w:eastAsia="Times New Roman"/>
          <w:sz w:val="22"/>
        </w:rPr>
      </w:pPr>
      <w:r>
        <w:rPr>
          <w:rFonts w:ascii="Times New Roman" w:hAnsi="Times New Roman" w:eastAsia="Times New Roman"/>
          <w:sz w:val="22"/>
        </w:rPr>
        <w:t>272. 当代中国最关键的“命运共同体”是(    )。</w:t>
      </w:r>
    </w:p>
    <w:p w14:paraId="1B2FEDA2">
      <w:pPr>
        <w:pStyle w:val="19"/>
        <w:spacing w:before="128" w:line="219" w:lineRule="auto"/>
        <w:rPr>
          <w:rFonts w:ascii="Times New Roman" w:hAnsi="Times New Roman" w:eastAsia="Times New Roman"/>
          <w:sz w:val="22"/>
        </w:rPr>
      </w:pPr>
      <w:r>
        <w:rPr>
          <w:rFonts w:ascii="Times New Roman" w:hAnsi="Times New Roman" w:eastAsia="Times New Roman"/>
          <w:sz w:val="22"/>
        </w:rPr>
        <w:t>A.中国共产党与中华民族的前途命运</w:t>
      </w:r>
    </w:p>
    <w:p w14:paraId="63227623">
      <w:pPr>
        <w:pStyle w:val="19"/>
        <w:spacing w:before="128" w:line="219" w:lineRule="auto"/>
        <w:rPr>
          <w:rFonts w:ascii="Times New Roman" w:hAnsi="Times New Roman" w:eastAsia="Times New Roman"/>
          <w:sz w:val="22"/>
        </w:rPr>
      </w:pPr>
      <w:r>
        <w:rPr>
          <w:rFonts w:ascii="Times New Roman" w:hAnsi="Times New Roman" w:eastAsia="Times New Roman"/>
          <w:sz w:val="22"/>
        </w:rPr>
        <w:t>B. 中国经济与社会经济的持续发展</w:t>
      </w:r>
    </w:p>
    <w:p w14:paraId="18D2BD35">
      <w:pPr>
        <w:pStyle w:val="19"/>
        <w:spacing w:before="128" w:line="219" w:lineRule="auto"/>
        <w:rPr>
          <w:rFonts w:ascii="Times New Roman" w:hAnsi="Times New Roman" w:eastAsia="Times New Roman"/>
          <w:sz w:val="22"/>
        </w:rPr>
      </w:pPr>
      <w:r>
        <w:rPr>
          <w:rFonts w:ascii="Times New Roman" w:hAnsi="Times New Roman" w:eastAsia="Times New Roman"/>
          <w:sz w:val="22"/>
        </w:rPr>
        <w:t>C. 中国人民与世界人民的和平发展</w:t>
      </w:r>
    </w:p>
    <w:p w14:paraId="63861CE1">
      <w:pPr>
        <w:pStyle w:val="19"/>
        <w:spacing w:before="128" w:line="219" w:lineRule="auto"/>
        <w:rPr>
          <w:rFonts w:ascii="Times New Roman" w:hAnsi="Times New Roman" w:eastAsia="Times New Roman"/>
          <w:sz w:val="22"/>
        </w:rPr>
      </w:pPr>
      <w:r>
        <w:rPr>
          <w:rFonts w:ascii="Times New Roman" w:hAnsi="Times New Roman" w:eastAsia="Times New Roman"/>
          <w:sz w:val="22"/>
        </w:rPr>
        <w:t>D.城市居民与农村群众的共同富裕</w:t>
      </w:r>
    </w:p>
    <w:p w14:paraId="1AB213AB">
      <w:pPr>
        <w:pStyle w:val="19"/>
        <w:spacing w:before="128" w:line="219" w:lineRule="auto"/>
        <w:rPr>
          <w:rFonts w:ascii="Times New Roman" w:hAnsi="Times New Roman" w:eastAsia="Times New Roman"/>
          <w:sz w:val="22"/>
        </w:rPr>
      </w:pPr>
      <w:r>
        <w:rPr>
          <w:rFonts w:ascii="Times New Roman" w:hAnsi="Times New Roman" w:eastAsia="Times New Roman"/>
          <w:sz w:val="22"/>
        </w:rPr>
        <w:t>273.继“微博”之后，“微信”逐渐成为政府与群众沟通交流的平台，被人们亲切地称为“指尖上的政民 对话”。政务微信的开通(    )。</w:t>
      </w:r>
    </w:p>
    <w:p w14:paraId="2239BB09">
      <w:pPr>
        <w:pStyle w:val="19"/>
        <w:spacing w:before="128" w:line="219" w:lineRule="auto"/>
        <w:rPr>
          <w:rFonts w:ascii="Times New Roman" w:hAnsi="Times New Roman" w:eastAsia="Times New Roman"/>
          <w:sz w:val="22"/>
        </w:rPr>
      </w:pPr>
      <w:r>
        <w:rPr>
          <w:rFonts w:ascii="Times New Roman" w:hAnsi="Times New Roman" w:eastAsia="Times New Roman"/>
          <w:sz w:val="22"/>
        </w:rPr>
        <w:t>A.扩大了公民基本民主权利</w:t>
      </w:r>
    </w:p>
    <w:p w14:paraId="3D0AF827">
      <w:pPr>
        <w:pStyle w:val="19"/>
        <w:spacing w:before="128" w:line="219" w:lineRule="auto"/>
        <w:rPr>
          <w:rFonts w:ascii="Times New Roman" w:hAnsi="Times New Roman" w:eastAsia="Times New Roman"/>
          <w:sz w:val="22"/>
        </w:rPr>
      </w:pPr>
      <w:r>
        <w:rPr>
          <w:rFonts w:ascii="Times New Roman" w:hAnsi="Times New Roman" w:eastAsia="Times New Roman"/>
          <w:sz w:val="22"/>
        </w:rPr>
        <w:t>B. 开辟了群众政治参与的新途径</w:t>
      </w:r>
    </w:p>
    <w:p w14:paraId="0BB2D9EB">
      <w:pPr>
        <w:pStyle w:val="19"/>
        <w:spacing w:before="128" w:line="219" w:lineRule="auto"/>
        <w:rPr>
          <w:rFonts w:ascii="Times New Roman" w:hAnsi="Times New Roman" w:eastAsia="Times New Roman"/>
          <w:sz w:val="22"/>
        </w:rPr>
      </w:pPr>
      <w:r>
        <w:rPr>
          <w:rFonts w:ascii="Times New Roman" w:hAnsi="Times New Roman" w:eastAsia="Times New Roman"/>
          <w:sz w:val="22"/>
        </w:rPr>
        <w:t>C.创新了政府社会管理的新模式</w:t>
      </w:r>
    </w:p>
    <w:p w14:paraId="3E20BD7F">
      <w:pPr>
        <w:pStyle w:val="19"/>
        <w:spacing w:before="128" w:line="219" w:lineRule="auto"/>
        <w:rPr>
          <w:rFonts w:ascii="Times New Roman" w:hAnsi="Times New Roman" w:eastAsia="Times New Roman"/>
          <w:sz w:val="22"/>
        </w:rPr>
      </w:pPr>
      <w:r>
        <w:rPr>
          <w:rFonts w:ascii="Times New Roman" w:hAnsi="Times New Roman" w:eastAsia="Times New Roman"/>
          <w:sz w:val="22"/>
        </w:rPr>
        <w:t>D. 提高了政府管理水平</w:t>
      </w:r>
    </w:p>
    <w:p w14:paraId="1710DDAA">
      <w:pPr>
        <w:pStyle w:val="19"/>
        <w:spacing w:before="128" w:line="219" w:lineRule="auto"/>
        <w:rPr>
          <w:rFonts w:ascii="Times New Roman" w:hAnsi="Times New Roman" w:eastAsia="Times New Roman"/>
          <w:sz w:val="22"/>
        </w:rPr>
      </w:pPr>
      <w:r>
        <w:rPr>
          <w:rFonts w:ascii="Times New Roman" w:hAnsi="Times New Roman" w:eastAsia="Times New Roman"/>
          <w:sz w:val="22"/>
        </w:rPr>
        <w:t>274.2020年5月22日，习近平总书记在参加内蒙古代表团审议时，讲到“人民至上，生命至上，保护人民 生命安全和身体健康可以不惜一切代价”。习近平总书记这番情真意切的讲话，体现出中国最高领导人和 中国共产党(    )的坚定信念。</w:t>
      </w:r>
    </w:p>
    <w:p w14:paraId="74A9CED3">
      <w:pPr>
        <w:pStyle w:val="19"/>
        <w:spacing w:before="128" w:line="219" w:lineRule="auto"/>
        <w:rPr>
          <w:rFonts w:ascii="Times New Roman" w:hAnsi="Times New Roman" w:eastAsia="Times New Roman"/>
          <w:sz w:val="22"/>
        </w:rPr>
      </w:pPr>
      <w:r>
        <w:rPr>
          <w:rFonts w:ascii="Times New Roman" w:hAnsi="Times New Roman" w:eastAsia="Times New Roman"/>
          <w:sz w:val="22"/>
        </w:rPr>
        <w:t>A.从群众中来、到群众中去</w:t>
      </w:r>
    </w:p>
    <w:p w14:paraId="408796C0">
      <w:pPr>
        <w:pStyle w:val="19"/>
        <w:spacing w:before="128" w:line="219" w:lineRule="auto"/>
        <w:rPr>
          <w:rFonts w:ascii="Times New Roman" w:hAnsi="Times New Roman" w:eastAsia="Times New Roman"/>
          <w:sz w:val="22"/>
        </w:rPr>
      </w:pPr>
      <w:r>
        <w:rPr>
          <w:rFonts w:ascii="Times New Roman" w:hAnsi="Times New Roman" w:eastAsia="Times New Roman"/>
          <w:sz w:val="22"/>
        </w:rPr>
        <w:t>B. 为人民服务</w:t>
      </w:r>
    </w:p>
    <w:p w14:paraId="3276EDAF">
      <w:pPr>
        <w:pStyle w:val="19"/>
        <w:spacing w:before="128" w:line="219" w:lineRule="auto"/>
        <w:rPr>
          <w:rFonts w:ascii="Times New Roman" w:hAnsi="Times New Roman" w:eastAsia="Times New Roman"/>
          <w:sz w:val="22"/>
        </w:rPr>
      </w:pPr>
      <w:r>
        <w:rPr>
          <w:rFonts w:ascii="Times New Roman" w:hAnsi="Times New Roman" w:eastAsia="Times New Roman"/>
          <w:sz w:val="22"/>
        </w:rPr>
        <w:t>C. 一切为了人民、 一切依靠人民</w:t>
      </w:r>
    </w:p>
    <w:p w14:paraId="6404C581">
      <w:pPr>
        <w:pStyle w:val="19"/>
        <w:spacing w:before="128" w:line="219" w:lineRule="auto"/>
        <w:rPr>
          <w:rFonts w:ascii="Times New Roman" w:hAnsi="Times New Roman" w:eastAsia="Times New Roman"/>
          <w:sz w:val="22"/>
        </w:rPr>
      </w:pPr>
      <w:r>
        <w:rPr>
          <w:rFonts w:ascii="Times New Roman" w:hAnsi="Times New Roman" w:eastAsia="Times New Roman"/>
          <w:sz w:val="22"/>
        </w:rPr>
        <w:t>D.坚持中国共产党的领导</w:t>
      </w:r>
    </w:p>
    <w:p w14:paraId="0DF0382B">
      <w:pPr>
        <w:pStyle w:val="19"/>
        <w:spacing w:before="128" w:line="219" w:lineRule="auto"/>
        <w:rPr>
          <w:rFonts w:ascii="Times New Roman" w:hAnsi="Times New Roman" w:eastAsia="Times New Roman"/>
          <w:sz w:val="22"/>
        </w:rPr>
      </w:pPr>
      <w:r>
        <w:rPr>
          <w:rFonts w:ascii="Times New Roman" w:hAnsi="Times New Roman" w:eastAsia="Times New Roman"/>
          <w:sz w:val="22"/>
        </w:rPr>
        <w:t>275.在2019年7月9日召开的中央和国家机关党的建设工作会议上，习近平总书记指出：“机关(   ) 是机关建设的根本保证。”</w:t>
      </w:r>
    </w:p>
    <w:p w14:paraId="20C1F3B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A.经济建设                       </w:t>
      </w:r>
      <w:r>
        <w:rPr>
          <w:rFonts w:ascii="Times New Roman" w:hAnsi="Times New Roman" w:eastAsia="Times New Roman"/>
          <w:sz w:val="22"/>
        </w:rPr>
        <w:t>B.政治建设</w:t>
      </w:r>
    </w:p>
    <w:p w14:paraId="0FCBA07B">
      <w:pPr>
        <w:pStyle w:val="19"/>
        <w:spacing w:before="128" w:line="219" w:lineRule="auto"/>
        <w:rPr>
          <w:rFonts w:ascii="Times New Roman" w:hAnsi="Times New Roman" w:eastAsia="Times New Roman"/>
          <w:sz w:val="22"/>
        </w:rPr>
      </w:pPr>
      <w:r>
        <w:rPr>
          <w:rFonts w:ascii="Times New Roman" w:hAnsi="Times New Roman" w:eastAsia="Times New Roman"/>
          <w:sz w:val="22"/>
        </w:rPr>
        <w:t>C. 思想建设                        D.党的建设</w:t>
      </w:r>
    </w:p>
    <w:p w14:paraId="23ACC957">
      <w:pPr>
        <w:pStyle w:val="19"/>
        <w:spacing w:before="128" w:line="219" w:lineRule="auto"/>
        <w:rPr>
          <w:rFonts w:ascii="Times New Roman" w:hAnsi="Times New Roman" w:eastAsia="Times New Roman"/>
          <w:sz w:val="22"/>
        </w:rPr>
      </w:pPr>
      <w:r>
        <w:rPr>
          <w:rFonts w:ascii="Times New Roman" w:hAnsi="Times New Roman" w:eastAsia="Times New Roman"/>
          <w:sz w:val="22"/>
        </w:rPr>
        <w:t>276.决胜全面建成小康社会三大攻坚战包括(   )。</w:t>
      </w:r>
    </w:p>
    <w:p w14:paraId="06DA1493">
      <w:pPr>
        <w:pStyle w:val="19"/>
        <w:spacing w:before="128" w:line="219" w:lineRule="auto"/>
        <w:rPr>
          <w:rFonts w:ascii="Times New Roman" w:hAnsi="Times New Roman" w:eastAsia="Times New Roman"/>
          <w:sz w:val="22"/>
        </w:rPr>
      </w:pPr>
      <w:r>
        <w:rPr>
          <w:rFonts w:ascii="Times New Roman" w:hAnsi="Times New Roman" w:eastAsia="Times New Roman"/>
          <w:sz w:val="22"/>
        </w:rPr>
        <w:t>A.全部脱贫                        B. 净化环境</w:t>
      </w:r>
    </w:p>
    <w:p w14:paraId="6D866EBB">
      <w:pPr>
        <w:pStyle w:val="19"/>
        <w:spacing w:before="128" w:line="219" w:lineRule="auto"/>
        <w:rPr>
          <w:rFonts w:ascii="Times New Roman" w:hAnsi="Times New Roman" w:eastAsia="Times New Roman"/>
          <w:sz w:val="22"/>
        </w:rPr>
      </w:pPr>
      <w:r>
        <w:rPr>
          <w:rFonts w:ascii="Times New Roman" w:hAnsi="Times New Roman" w:eastAsia="Times New Roman"/>
          <w:sz w:val="22"/>
        </w:rPr>
        <w:t>C. 防范化解重大风险                D.抑制房价</w:t>
      </w:r>
    </w:p>
    <w:p w14:paraId="1B71ED1B">
      <w:pPr>
        <w:pStyle w:val="19"/>
        <w:spacing w:before="128" w:line="219" w:lineRule="auto"/>
        <w:rPr>
          <w:rFonts w:ascii="Times New Roman" w:hAnsi="Times New Roman" w:eastAsia="Times New Roman"/>
          <w:sz w:val="22"/>
        </w:rPr>
      </w:pPr>
      <w:r>
        <w:rPr>
          <w:rFonts w:ascii="Times New Roman" w:hAnsi="Times New Roman" w:eastAsia="Times New Roman"/>
          <w:sz w:val="22"/>
        </w:rPr>
        <w:t>277.2020年1月8日，习近平总书记在“不忘初心、牢记使命”主题教育总结大会上的讲话中指出， 一个 人也好，一个政党也好，最难得的就是历经沧桑而初心不改、饱经风霜而本色依旧。党的初心和使命是(    ) 的集中体现，激励着我们党永远坚守，砥砺着我们党坚毅前行。</w:t>
      </w:r>
    </w:p>
    <w:p w14:paraId="36A2AB7B">
      <w:pPr>
        <w:pStyle w:val="19"/>
        <w:spacing w:before="128" w:line="219" w:lineRule="auto"/>
        <w:rPr>
          <w:rFonts w:ascii="Times New Roman" w:hAnsi="Times New Roman" w:eastAsia="Times New Roman"/>
          <w:sz w:val="22"/>
        </w:rPr>
      </w:pPr>
      <w:r>
        <w:rPr>
          <w:rFonts w:ascii="Times New Roman" w:hAnsi="Times New Roman" w:eastAsia="Times New Roman"/>
          <w:sz w:val="22"/>
        </w:rPr>
        <w:t>①党的性质宗旨</w:t>
      </w:r>
    </w:p>
    <w:p w14:paraId="64B78C80">
      <w:pPr>
        <w:pStyle w:val="19"/>
        <w:spacing w:before="128" w:line="219" w:lineRule="auto"/>
        <w:rPr>
          <w:rFonts w:ascii="Times New Roman" w:hAnsi="Times New Roman" w:eastAsia="Times New Roman"/>
          <w:sz w:val="22"/>
        </w:rPr>
      </w:pPr>
      <w:r>
        <w:rPr>
          <w:rFonts w:ascii="Times New Roman" w:hAnsi="Times New Roman" w:eastAsia="Times New Roman"/>
          <w:sz w:val="22"/>
        </w:rPr>
        <w:t>②党的理想信念</w:t>
      </w:r>
    </w:p>
    <w:p w14:paraId="2AA4F1EA">
      <w:pPr>
        <w:pStyle w:val="19"/>
        <w:spacing w:before="128" w:line="219" w:lineRule="auto"/>
        <w:rPr>
          <w:rFonts w:ascii="Times New Roman" w:hAnsi="Times New Roman" w:eastAsia="Times New Roman"/>
          <w:sz w:val="22"/>
        </w:rPr>
      </w:pPr>
      <w:r>
        <w:rPr>
          <w:rFonts w:ascii="Times New Roman" w:hAnsi="Times New Roman" w:eastAsia="Times New Roman"/>
          <w:sz w:val="22"/>
        </w:rPr>
        <w:t>③党的奋斗目标</w:t>
      </w:r>
    </w:p>
    <w:p w14:paraId="49D2771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B.②③</w:t>
      </w:r>
    </w:p>
    <w:p w14:paraId="3A0A0F2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D.①②③</w:t>
      </w:r>
    </w:p>
    <w:p w14:paraId="034CB468">
      <w:pPr>
        <w:pStyle w:val="19"/>
        <w:spacing w:before="128" w:line="219" w:lineRule="auto"/>
        <w:rPr>
          <w:rFonts w:ascii="Times New Roman" w:hAnsi="Times New Roman" w:eastAsia="Times New Roman"/>
          <w:sz w:val="22"/>
        </w:rPr>
      </w:pPr>
      <w:r>
        <w:rPr>
          <w:rFonts w:ascii="Times New Roman" w:hAnsi="Times New Roman" w:eastAsia="Times New Roman"/>
          <w:sz w:val="22"/>
        </w:rPr>
        <w:t>278.习近平总书记在解决“两不愁三保障”突出问题座谈会上指出，脱贫攻坚进入决胜的关键阶段，“打 法”要同初期的全面部署、中期的全面推进有所区别。这体现了(    )。</w:t>
      </w:r>
    </w:p>
    <w:p w14:paraId="1A854949">
      <w:pPr>
        <w:pStyle w:val="19"/>
        <w:spacing w:before="128" w:line="219" w:lineRule="auto"/>
        <w:rPr>
          <w:rFonts w:ascii="Times New Roman" w:hAnsi="Times New Roman" w:eastAsia="Times New Roman"/>
          <w:sz w:val="22"/>
        </w:rPr>
      </w:pPr>
      <w:r>
        <w:rPr>
          <w:rFonts w:ascii="Times New Roman" w:hAnsi="Times New Roman" w:eastAsia="Times New Roman"/>
          <w:sz w:val="22"/>
        </w:rPr>
        <w:t>A. 旧事物难以避免对新事物顽强抵抗</w:t>
      </w:r>
    </w:p>
    <w:p w14:paraId="184F952E">
      <w:pPr>
        <w:pStyle w:val="19"/>
        <w:spacing w:before="128" w:line="219" w:lineRule="auto"/>
        <w:rPr>
          <w:rFonts w:ascii="Times New Roman" w:hAnsi="Times New Roman" w:eastAsia="Times New Roman"/>
          <w:sz w:val="22"/>
        </w:rPr>
      </w:pPr>
      <w:r>
        <w:rPr>
          <w:rFonts w:ascii="Times New Roman" w:hAnsi="Times New Roman" w:eastAsia="Times New Roman"/>
          <w:sz w:val="22"/>
        </w:rPr>
        <w:t>B. 脱贫攻坚实践随着人们认识的深化而改变</w:t>
      </w:r>
    </w:p>
    <w:p w14:paraId="0A70CF95">
      <w:pPr>
        <w:pStyle w:val="19"/>
        <w:spacing w:before="128" w:line="219" w:lineRule="auto"/>
        <w:rPr>
          <w:rFonts w:ascii="Times New Roman" w:hAnsi="Times New Roman" w:eastAsia="Times New Roman"/>
          <w:sz w:val="22"/>
        </w:rPr>
      </w:pPr>
      <w:r>
        <w:rPr>
          <w:rFonts w:ascii="Times New Roman" w:hAnsi="Times New Roman" w:eastAsia="Times New Roman"/>
          <w:sz w:val="22"/>
        </w:rPr>
        <w:t>C. 同一事物在发展的不同阶段有不同的矛盾</w:t>
      </w:r>
    </w:p>
    <w:p w14:paraId="1B2BA4AB">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D.矛盾的主次方面在一定条件下会相互转化</w:t>
      </w:r>
    </w:p>
    <w:p w14:paraId="3EC21A51">
      <w:pPr>
        <w:pStyle w:val="19"/>
        <w:spacing w:before="128" w:line="219" w:lineRule="auto"/>
        <w:rPr>
          <w:rFonts w:ascii="Times New Roman" w:hAnsi="Times New Roman" w:eastAsia="Times New Roman"/>
          <w:sz w:val="22"/>
        </w:rPr>
      </w:pPr>
      <w:r>
        <w:rPr>
          <w:rFonts w:ascii="Times New Roman" w:hAnsi="Times New Roman" w:eastAsia="Times New Roman"/>
          <w:sz w:val="22"/>
        </w:rPr>
        <w:t>279.习近平总书记在庆祝改革开放40周年大会上指出，必须坚持马克思主义指导地位，必须坚持辩证唯物 主义和历史唯物主义世界观和方法论。这是因为马克思主义哲学(    )。</w:t>
      </w:r>
    </w:p>
    <w:p w14:paraId="710EE0FB">
      <w:pPr>
        <w:pStyle w:val="19"/>
        <w:spacing w:before="128" w:line="219" w:lineRule="auto"/>
        <w:rPr>
          <w:rFonts w:ascii="Times New Roman" w:hAnsi="Times New Roman" w:eastAsia="Times New Roman"/>
          <w:sz w:val="22"/>
        </w:rPr>
      </w:pPr>
      <w:r>
        <w:rPr>
          <w:rFonts w:ascii="Times New Roman" w:hAnsi="Times New Roman" w:eastAsia="Times New Roman"/>
          <w:sz w:val="22"/>
        </w:rPr>
        <w:t>A.科学地创造了社会发展的一般规律，为人民指明了实现解放的道路</w:t>
      </w:r>
    </w:p>
    <w:p w14:paraId="0339BCF0">
      <w:pPr>
        <w:pStyle w:val="19"/>
        <w:spacing w:before="128" w:line="219" w:lineRule="auto"/>
        <w:rPr>
          <w:rFonts w:ascii="Times New Roman" w:hAnsi="Times New Roman" w:eastAsia="Times New Roman"/>
          <w:sz w:val="22"/>
        </w:rPr>
      </w:pPr>
      <w:r>
        <w:rPr>
          <w:rFonts w:ascii="Times New Roman" w:hAnsi="Times New Roman" w:eastAsia="Times New Roman"/>
          <w:sz w:val="22"/>
        </w:rPr>
        <w:t>B.作为实践性理论，为人民认识世界、改造世界提供了强大精神力量</w:t>
      </w:r>
    </w:p>
    <w:p w14:paraId="3CAD8244">
      <w:pPr>
        <w:pStyle w:val="19"/>
        <w:spacing w:before="128" w:line="219" w:lineRule="auto"/>
        <w:rPr>
          <w:rFonts w:ascii="Times New Roman" w:hAnsi="Times New Roman" w:eastAsia="Times New Roman"/>
          <w:sz w:val="22"/>
        </w:rPr>
      </w:pPr>
      <w:r>
        <w:rPr>
          <w:rFonts w:ascii="Times New Roman" w:hAnsi="Times New Roman" w:eastAsia="Times New Roman"/>
          <w:sz w:val="22"/>
        </w:rPr>
        <w:t>C.作为时代精神的精华，在哲学史上第一次把世界观与方法论相统一</w:t>
      </w:r>
    </w:p>
    <w:p w14:paraId="274C9F86">
      <w:pPr>
        <w:pStyle w:val="19"/>
        <w:spacing w:before="128" w:line="219" w:lineRule="auto"/>
        <w:rPr>
          <w:rFonts w:ascii="Times New Roman" w:hAnsi="Times New Roman" w:eastAsia="Times New Roman"/>
          <w:sz w:val="22"/>
        </w:rPr>
      </w:pPr>
      <w:r>
        <w:rPr>
          <w:rFonts w:ascii="Times New Roman" w:hAnsi="Times New Roman" w:eastAsia="Times New Roman"/>
          <w:sz w:val="22"/>
        </w:rPr>
        <w:t>D. 作为强大的思想武器，提供了发展中国特色社会主义的具体方法</w:t>
      </w:r>
    </w:p>
    <w:p w14:paraId="6D47B837">
      <w:pPr>
        <w:pStyle w:val="19"/>
        <w:spacing w:before="128" w:line="219" w:lineRule="auto"/>
        <w:rPr>
          <w:rFonts w:ascii="Times New Roman" w:hAnsi="Times New Roman" w:eastAsia="Times New Roman"/>
          <w:sz w:val="22"/>
        </w:rPr>
      </w:pPr>
      <w:r>
        <w:rPr>
          <w:rFonts w:ascii="Times New Roman" w:hAnsi="Times New Roman" w:eastAsia="Times New Roman"/>
          <w:sz w:val="22"/>
        </w:rPr>
        <w:t>280. “人生的阴影，是自己遮挡阳光造成的。”对这句话的哲学理解正确的是(   )</w:t>
      </w:r>
    </w:p>
    <w:p w14:paraId="5E35F9A7">
      <w:pPr>
        <w:pStyle w:val="19"/>
        <w:spacing w:before="128" w:line="219" w:lineRule="auto"/>
        <w:rPr>
          <w:rFonts w:ascii="Times New Roman" w:hAnsi="Times New Roman" w:eastAsia="Times New Roman"/>
          <w:sz w:val="22"/>
        </w:rPr>
      </w:pPr>
      <w:r>
        <w:rPr>
          <w:rFonts w:ascii="Times New Roman" w:hAnsi="Times New Roman" w:eastAsia="Times New Roman"/>
          <w:sz w:val="22"/>
        </w:rPr>
        <w:t>A.消除人生的阴影是违反客观规律的</w:t>
      </w:r>
    </w:p>
    <w:p w14:paraId="6026EC40">
      <w:pPr>
        <w:pStyle w:val="19"/>
        <w:spacing w:before="128" w:line="219" w:lineRule="auto"/>
        <w:rPr>
          <w:rFonts w:ascii="Times New Roman" w:hAnsi="Times New Roman" w:eastAsia="Times New Roman"/>
          <w:sz w:val="22"/>
        </w:rPr>
      </w:pPr>
      <w:r>
        <w:rPr>
          <w:rFonts w:ascii="Times New Roman" w:hAnsi="Times New Roman" w:eastAsia="Times New Roman"/>
          <w:sz w:val="22"/>
        </w:rPr>
        <w:t>B. 人与周围的事物处于普遍联系之中</w:t>
      </w:r>
    </w:p>
    <w:p w14:paraId="6DE19371">
      <w:pPr>
        <w:pStyle w:val="19"/>
        <w:spacing w:before="128" w:line="219" w:lineRule="auto"/>
        <w:rPr>
          <w:rFonts w:ascii="Times New Roman" w:hAnsi="Times New Roman" w:eastAsia="Times New Roman"/>
          <w:sz w:val="22"/>
        </w:rPr>
      </w:pPr>
      <w:r>
        <w:rPr>
          <w:rFonts w:ascii="Times New Roman" w:hAnsi="Times New Roman" w:eastAsia="Times New Roman"/>
          <w:sz w:val="22"/>
        </w:rPr>
        <w:t>C.外因无助于解决人生所面临的难题</w:t>
      </w:r>
    </w:p>
    <w:p w14:paraId="57C97EEB">
      <w:pPr>
        <w:pStyle w:val="19"/>
        <w:spacing w:before="128" w:line="219" w:lineRule="auto"/>
        <w:rPr>
          <w:rFonts w:ascii="Times New Roman" w:hAnsi="Times New Roman" w:eastAsia="Times New Roman"/>
          <w:sz w:val="22"/>
        </w:rPr>
      </w:pPr>
      <w:r>
        <w:rPr>
          <w:rFonts w:ascii="Times New Roman" w:hAnsi="Times New Roman" w:eastAsia="Times New Roman"/>
          <w:sz w:val="22"/>
        </w:rPr>
        <w:t>D.要从内因寻找摆脱困境的有效方法</w:t>
      </w:r>
    </w:p>
    <w:p w14:paraId="72D804B7">
      <w:pPr>
        <w:pStyle w:val="19"/>
        <w:spacing w:before="128" w:line="219" w:lineRule="auto"/>
        <w:rPr>
          <w:rFonts w:ascii="Times New Roman" w:hAnsi="Times New Roman" w:eastAsia="Times New Roman"/>
          <w:sz w:val="22"/>
        </w:rPr>
      </w:pPr>
      <w:r>
        <w:rPr>
          <w:rFonts w:ascii="Times New Roman" w:hAnsi="Times New Roman" w:eastAsia="Times New Roman"/>
          <w:sz w:val="22"/>
        </w:rPr>
        <w:t>281.当 前 ，L1 和 L2 级别的半自动驾驶已经量产， L3 级需人工监控干预的自动驾驶将在2020年落地， L4 级高度自动驾驶也有一些企业在积极探索。但要真正实现完全意义上的无人驾驶，还面临安全、成本等一系 列难题。这体现的哲学道理是(    )。</w:t>
      </w:r>
    </w:p>
    <w:p w14:paraId="71D96D38">
      <w:pPr>
        <w:pStyle w:val="19"/>
        <w:spacing w:before="128" w:line="219" w:lineRule="auto"/>
        <w:rPr>
          <w:rFonts w:ascii="Times New Roman" w:hAnsi="Times New Roman" w:eastAsia="Times New Roman"/>
          <w:sz w:val="22"/>
        </w:rPr>
      </w:pPr>
      <w:r>
        <w:rPr>
          <w:rFonts w:ascii="Times New Roman" w:hAnsi="Times New Roman" w:eastAsia="Times New Roman"/>
          <w:sz w:val="22"/>
        </w:rPr>
        <w:t>A.意识对物质具有反作用</w:t>
      </w:r>
    </w:p>
    <w:p w14:paraId="241757E8">
      <w:pPr>
        <w:pStyle w:val="19"/>
        <w:spacing w:before="128" w:line="219" w:lineRule="auto"/>
        <w:rPr>
          <w:rFonts w:ascii="Times New Roman" w:hAnsi="Times New Roman" w:eastAsia="Times New Roman"/>
          <w:sz w:val="22"/>
        </w:rPr>
      </w:pPr>
      <w:r>
        <w:rPr>
          <w:rFonts w:ascii="Times New Roman" w:hAnsi="Times New Roman" w:eastAsia="Times New Roman"/>
          <w:sz w:val="22"/>
        </w:rPr>
        <w:t>B. 旧事物对新事物的顽强抵抗和极力扼杀难以避免</w:t>
      </w:r>
    </w:p>
    <w:p w14:paraId="0E4C65B7">
      <w:pPr>
        <w:pStyle w:val="19"/>
        <w:spacing w:before="128" w:line="219" w:lineRule="auto"/>
        <w:rPr>
          <w:rFonts w:ascii="Times New Roman" w:hAnsi="Times New Roman" w:eastAsia="Times New Roman"/>
          <w:sz w:val="22"/>
        </w:rPr>
      </w:pPr>
      <w:r>
        <w:rPr>
          <w:rFonts w:ascii="Times New Roman" w:hAnsi="Times New Roman" w:eastAsia="Times New Roman"/>
          <w:sz w:val="22"/>
        </w:rPr>
        <w:t>C.新旧事物间的相互否定是发展必然要经历的环节</w:t>
      </w:r>
    </w:p>
    <w:p w14:paraId="2FCBA9B3">
      <w:pPr>
        <w:pStyle w:val="19"/>
        <w:spacing w:before="128" w:line="219" w:lineRule="auto"/>
        <w:rPr>
          <w:rFonts w:ascii="Times New Roman" w:hAnsi="Times New Roman" w:eastAsia="Times New Roman"/>
          <w:sz w:val="22"/>
        </w:rPr>
      </w:pPr>
      <w:r>
        <w:rPr>
          <w:rFonts w:ascii="Times New Roman" w:hAnsi="Times New Roman" w:eastAsia="Times New Roman"/>
          <w:sz w:val="22"/>
        </w:rPr>
        <w:t>D.新事物的发展总要经历由不完善到比较完善的过程</w:t>
      </w:r>
    </w:p>
    <w:p w14:paraId="247CC461">
      <w:pPr>
        <w:pStyle w:val="19"/>
        <w:spacing w:before="128" w:line="219" w:lineRule="auto"/>
        <w:rPr>
          <w:rFonts w:ascii="Times New Roman" w:hAnsi="Times New Roman" w:eastAsia="Times New Roman"/>
          <w:sz w:val="22"/>
        </w:rPr>
      </w:pPr>
      <w:r>
        <w:rPr>
          <w:rFonts w:ascii="Times New Roman" w:hAnsi="Times New Roman" w:eastAsia="Times New Roman"/>
          <w:sz w:val="22"/>
        </w:rPr>
        <w:t>282.李克强总理在2018年《政府工作报告》中指出，要把群众最关切最烦心的事一件一件解决好，使人民 生活随着国家发展一年比一年更好。我国政府重视民生的根本原因是(    )。</w:t>
      </w:r>
    </w:p>
    <w:p w14:paraId="37969831">
      <w:pPr>
        <w:pStyle w:val="19"/>
        <w:spacing w:before="128" w:line="219" w:lineRule="auto"/>
        <w:rPr>
          <w:rFonts w:ascii="Times New Roman" w:hAnsi="Times New Roman" w:eastAsia="Times New Roman"/>
          <w:sz w:val="22"/>
        </w:rPr>
      </w:pPr>
      <w:r>
        <w:rPr>
          <w:rFonts w:ascii="Times New Roman" w:hAnsi="Times New Roman" w:eastAsia="Times New Roman"/>
          <w:sz w:val="22"/>
        </w:rPr>
        <w:t>A.政府的职责、宗旨      资源公众号：玉米资料库</w:t>
      </w:r>
    </w:p>
    <w:p w14:paraId="5CD853EA">
      <w:pPr>
        <w:pStyle w:val="19"/>
        <w:spacing w:before="128" w:line="219" w:lineRule="auto"/>
        <w:rPr>
          <w:rFonts w:ascii="Times New Roman" w:hAnsi="Times New Roman" w:eastAsia="Times New Roman"/>
          <w:sz w:val="22"/>
        </w:rPr>
      </w:pPr>
      <w:r>
        <w:rPr>
          <w:rFonts w:ascii="Times New Roman" w:hAnsi="Times New Roman" w:eastAsia="Times New Roman"/>
          <w:sz w:val="22"/>
        </w:rPr>
        <w:t>B.社会主义民主具有全民性</w:t>
      </w:r>
    </w:p>
    <w:p w14:paraId="06A5718B">
      <w:pPr>
        <w:pStyle w:val="19"/>
        <w:spacing w:before="128" w:line="219" w:lineRule="auto"/>
        <w:rPr>
          <w:rFonts w:ascii="Times New Roman" w:hAnsi="Times New Roman" w:eastAsia="Times New Roman"/>
          <w:sz w:val="22"/>
        </w:rPr>
      </w:pPr>
      <w:r>
        <w:rPr>
          <w:rFonts w:ascii="Times New Roman" w:hAnsi="Times New Roman" w:eastAsia="Times New Roman"/>
          <w:sz w:val="22"/>
        </w:rPr>
        <w:t>C.我国是公民当家作主的国家</w:t>
      </w:r>
    </w:p>
    <w:p w14:paraId="64676473">
      <w:pPr>
        <w:pStyle w:val="19"/>
        <w:spacing w:before="128" w:line="219" w:lineRule="auto"/>
        <w:rPr>
          <w:rFonts w:ascii="Times New Roman" w:hAnsi="Times New Roman" w:eastAsia="Times New Roman"/>
          <w:sz w:val="22"/>
        </w:rPr>
      </w:pPr>
      <w:r>
        <w:rPr>
          <w:rFonts w:ascii="Times New Roman" w:hAnsi="Times New Roman" w:eastAsia="Times New Roman"/>
          <w:sz w:val="22"/>
        </w:rPr>
        <w:t>D.我国是人民民主专政的国家</w:t>
      </w:r>
    </w:p>
    <w:p w14:paraId="60271F0E">
      <w:pPr>
        <w:pStyle w:val="19"/>
        <w:spacing w:before="128" w:line="219" w:lineRule="auto"/>
        <w:rPr>
          <w:rFonts w:ascii="Times New Roman" w:hAnsi="Times New Roman" w:eastAsia="Times New Roman"/>
          <w:sz w:val="22"/>
        </w:rPr>
      </w:pPr>
      <w:r>
        <w:rPr>
          <w:rFonts w:ascii="Times New Roman" w:hAnsi="Times New Roman" w:eastAsia="Times New Roman"/>
          <w:sz w:val="22"/>
        </w:rPr>
        <w:t>283.过去几年，中央八项规定成为改变中国的一个关键词，不仅让党风政风明显改善，也以动真碰硬、持 之以恒的力度，进一步唤醒了广大党员干部的敬畏之心。这表明(    )。</w:t>
      </w:r>
    </w:p>
    <w:p w14:paraId="3E7667D1">
      <w:pPr>
        <w:pStyle w:val="19"/>
        <w:spacing w:before="128" w:line="219" w:lineRule="auto"/>
        <w:rPr>
          <w:rFonts w:ascii="Times New Roman" w:hAnsi="Times New Roman" w:eastAsia="Times New Roman"/>
          <w:sz w:val="22"/>
        </w:rPr>
      </w:pPr>
      <w:r>
        <w:rPr>
          <w:rFonts w:ascii="Times New Roman" w:hAnsi="Times New Roman" w:eastAsia="Times New Roman"/>
          <w:sz w:val="22"/>
        </w:rPr>
        <w:t>A.文化对人具有深远持久的影响</w:t>
      </w:r>
    </w:p>
    <w:p w14:paraId="5F2EA4EA">
      <w:pPr>
        <w:pStyle w:val="19"/>
        <w:spacing w:before="128" w:line="219" w:lineRule="auto"/>
        <w:rPr>
          <w:rFonts w:ascii="Times New Roman" w:hAnsi="Times New Roman" w:eastAsia="Times New Roman"/>
          <w:sz w:val="22"/>
        </w:rPr>
      </w:pPr>
      <w:r>
        <w:rPr>
          <w:rFonts w:ascii="Times New Roman" w:hAnsi="Times New Roman" w:eastAsia="Times New Roman"/>
          <w:sz w:val="22"/>
        </w:rPr>
        <w:t>B. 政治对文化具有潜移默化的影响</w:t>
      </w:r>
    </w:p>
    <w:p w14:paraId="083D6EB3">
      <w:pPr>
        <w:pStyle w:val="19"/>
        <w:spacing w:before="128" w:line="219" w:lineRule="auto"/>
        <w:rPr>
          <w:rFonts w:ascii="Times New Roman" w:hAnsi="Times New Roman" w:eastAsia="Times New Roman"/>
          <w:sz w:val="22"/>
        </w:rPr>
      </w:pPr>
      <w:r>
        <w:rPr>
          <w:rFonts w:ascii="Times New Roman" w:hAnsi="Times New Roman" w:eastAsia="Times New Roman"/>
          <w:sz w:val="22"/>
        </w:rPr>
        <w:t>C. 塑造健全人格要主动接受文化熏陶</w:t>
      </w:r>
    </w:p>
    <w:p w14:paraId="24EDDE9C">
      <w:pPr>
        <w:pStyle w:val="19"/>
        <w:spacing w:before="128" w:line="219" w:lineRule="auto"/>
        <w:rPr>
          <w:rFonts w:ascii="Times New Roman" w:hAnsi="Times New Roman" w:eastAsia="Times New Roman"/>
          <w:sz w:val="22"/>
        </w:rPr>
      </w:pPr>
      <w:r>
        <w:rPr>
          <w:rFonts w:ascii="Times New Roman" w:hAnsi="Times New Roman" w:eastAsia="Times New Roman"/>
          <w:sz w:val="22"/>
        </w:rPr>
        <w:t>D.文化影响社会主义民主政治的发展</w:t>
      </w:r>
    </w:p>
    <w:p w14:paraId="31CB6BDD">
      <w:pPr>
        <w:pStyle w:val="19"/>
        <w:spacing w:before="128" w:line="219" w:lineRule="auto"/>
        <w:rPr>
          <w:rFonts w:ascii="Times New Roman" w:hAnsi="Times New Roman" w:eastAsia="Times New Roman"/>
          <w:sz w:val="22"/>
        </w:rPr>
      </w:pPr>
      <w:r>
        <w:rPr>
          <w:rFonts w:ascii="Times New Roman" w:hAnsi="Times New Roman" w:eastAsia="Times New Roman"/>
          <w:sz w:val="22"/>
        </w:rPr>
        <w:t>284. “作秀”是群众对一些官员行为的讽刺。媒体爆料，某县领导在凌晨“扫大街”,他的“形象照”被 发布在网上后引起网民的强烈质疑。这要求政府及国家工作人员必须(    )。</w:t>
      </w:r>
    </w:p>
    <w:p w14:paraId="1A7795BE">
      <w:pPr>
        <w:pStyle w:val="19"/>
        <w:spacing w:before="128" w:line="219" w:lineRule="auto"/>
        <w:rPr>
          <w:rFonts w:ascii="Times New Roman" w:hAnsi="Times New Roman" w:eastAsia="Times New Roman"/>
          <w:sz w:val="22"/>
        </w:rPr>
      </w:pPr>
      <w:r>
        <w:rPr>
          <w:rFonts w:ascii="Times New Roman" w:hAnsi="Times New Roman" w:eastAsia="Times New Roman"/>
          <w:sz w:val="22"/>
        </w:rPr>
        <w:t>A.坚持为人民服务的工作方法</w:t>
      </w:r>
    </w:p>
    <w:p w14:paraId="5A387F2E">
      <w:pPr>
        <w:pStyle w:val="19"/>
        <w:spacing w:before="128" w:line="219" w:lineRule="auto"/>
        <w:rPr>
          <w:rFonts w:ascii="Times New Roman" w:hAnsi="Times New Roman" w:eastAsia="Times New Roman"/>
          <w:sz w:val="22"/>
        </w:rPr>
      </w:pPr>
      <w:r>
        <w:rPr>
          <w:rFonts w:ascii="Times New Roman" w:hAnsi="Times New Roman" w:eastAsia="Times New Roman"/>
          <w:sz w:val="22"/>
        </w:rPr>
        <w:t>B. 树立求真务实的工作作风</w:t>
      </w:r>
    </w:p>
    <w:p w14:paraId="2F87501B">
      <w:pPr>
        <w:pStyle w:val="19"/>
        <w:spacing w:before="128" w:line="219" w:lineRule="auto"/>
        <w:rPr>
          <w:rFonts w:ascii="Times New Roman" w:hAnsi="Times New Roman" w:eastAsia="Times New Roman"/>
          <w:sz w:val="22"/>
        </w:rPr>
      </w:pPr>
      <w:r>
        <w:rPr>
          <w:rFonts w:ascii="Times New Roman" w:hAnsi="Times New Roman" w:eastAsia="Times New Roman"/>
          <w:sz w:val="22"/>
        </w:rPr>
        <w:t>C.加强政务信息公开透明度</w:t>
      </w:r>
    </w:p>
    <w:p w14:paraId="731D9159">
      <w:pPr>
        <w:pStyle w:val="19"/>
        <w:spacing w:before="128" w:line="219" w:lineRule="auto"/>
        <w:rPr>
          <w:rFonts w:ascii="Times New Roman" w:hAnsi="Times New Roman" w:eastAsia="Times New Roman"/>
          <w:sz w:val="22"/>
        </w:rPr>
      </w:pPr>
      <w:r>
        <w:rPr>
          <w:rFonts w:ascii="Times New Roman" w:hAnsi="Times New Roman" w:eastAsia="Times New Roman"/>
          <w:sz w:val="22"/>
        </w:rPr>
        <w:t>D.坚持从群众中来、到群众中去的工作态度</w:t>
      </w:r>
    </w:p>
    <w:p w14:paraId="13BD525F">
      <w:pPr>
        <w:pStyle w:val="19"/>
        <w:spacing w:before="128" w:line="219" w:lineRule="auto"/>
        <w:rPr>
          <w:rFonts w:ascii="Times New Roman" w:hAnsi="Times New Roman" w:eastAsia="Times New Roman"/>
          <w:sz w:val="22"/>
        </w:rPr>
      </w:pPr>
      <w:r>
        <w:rPr>
          <w:rFonts w:ascii="Times New Roman" w:hAnsi="Times New Roman" w:eastAsia="Times New Roman"/>
          <w:sz w:val="22"/>
        </w:rPr>
        <w:t>285.对非党员基层干部出现的廉洁问题， 一直是纪委、监察局的“空白区”。某市监察委员会挂牌后，办 案人员迅速瞄准违纪的非党员村主任。监察委员会的组建(    )。</w:t>
      </w:r>
    </w:p>
    <w:p w14:paraId="35FAE0A6">
      <w:pPr>
        <w:pStyle w:val="19"/>
        <w:spacing w:before="128" w:line="219" w:lineRule="auto"/>
        <w:rPr>
          <w:rFonts w:ascii="Times New Roman" w:hAnsi="Times New Roman" w:eastAsia="Times New Roman"/>
          <w:sz w:val="22"/>
        </w:rPr>
      </w:pPr>
      <w:r>
        <w:rPr>
          <w:rFonts w:ascii="Times New Roman" w:hAnsi="Times New Roman" w:eastAsia="Times New Roman"/>
          <w:sz w:val="22"/>
        </w:rPr>
        <w:t>A.扩大了人民民主专政的对象</w:t>
      </w:r>
    </w:p>
    <w:p w14:paraId="2224AA26">
      <w:pPr>
        <w:pStyle w:val="19"/>
        <w:spacing w:before="128" w:line="219" w:lineRule="auto"/>
        <w:rPr>
          <w:rFonts w:ascii="Times New Roman" w:hAnsi="Times New Roman" w:eastAsia="Times New Roman"/>
          <w:sz w:val="22"/>
        </w:rPr>
      </w:pPr>
      <w:r>
        <w:rPr>
          <w:rFonts w:ascii="Times New Roman" w:hAnsi="Times New Roman" w:eastAsia="Times New Roman"/>
          <w:sz w:val="22"/>
        </w:rPr>
        <w:t>B.弥补了我国基层民主自治的不足</w:t>
      </w:r>
    </w:p>
    <w:p w14:paraId="794D190F">
      <w:pPr>
        <w:pStyle w:val="19"/>
        <w:spacing w:before="128" w:line="219" w:lineRule="auto"/>
        <w:rPr>
          <w:rFonts w:ascii="Times New Roman" w:hAnsi="Times New Roman" w:eastAsia="Times New Roman"/>
          <w:sz w:val="22"/>
        </w:rPr>
      </w:pPr>
      <w:r>
        <w:rPr>
          <w:rFonts w:ascii="Times New Roman" w:hAnsi="Times New Roman" w:eastAsia="Times New Roman"/>
          <w:sz w:val="22"/>
        </w:rPr>
        <w:t>C. 履行了政府打击犯罪的职能</w:t>
      </w:r>
    </w:p>
    <w:p w14:paraId="1C474269">
      <w:pPr>
        <w:pStyle w:val="19"/>
        <w:spacing w:before="128" w:line="219" w:lineRule="auto"/>
        <w:rPr>
          <w:rFonts w:ascii="Times New Roman" w:hAnsi="Times New Roman" w:eastAsia="Times New Roman"/>
          <w:sz w:val="22"/>
        </w:rPr>
      </w:pPr>
      <w:r>
        <w:rPr>
          <w:rFonts w:ascii="Times New Roman" w:hAnsi="Times New Roman" w:eastAsia="Times New Roman"/>
          <w:sz w:val="22"/>
        </w:rPr>
        <w:t>D.推动了国家治理体系的不断完善</w:t>
      </w:r>
    </w:p>
    <w:p w14:paraId="5DB7852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286.党的十八届五中全会提出了“创新、协调、绿色、开放、共享”的发展理念，五大新发展理念作为习 近平新时代中国特色社会主义思想的重要内容，是我们国家未来发展的核心理念，其中作为本质要求的是 </w:t>
      </w:r>
      <w:r>
        <w:rPr>
          <w:rFonts w:ascii="Times New Roman" w:hAnsi="Times New Roman" w:eastAsia="Times New Roman"/>
          <w:sz w:val="22"/>
        </w:rPr>
        <w:tab/>
      </w:r>
      <w:r>
        <w:rPr>
          <w:rFonts w:ascii="Times New Roman" w:hAnsi="Times New Roman" w:eastAsia="Times New Roman"/>
          <w:sz w:val="22"/>
        </w:rPr>
        <w:t>(    )</w:t>
      </w:r>
    </w:p>
    <w:p w14:paraId="7C82E6D9">
      <w:pPr>
        <w:pStyle w:val="19"/>
        <w:spacing w:before="128" w:line="219" w:lineRule="auto"/>
        <w:rPr>
          <w:rFonts w:ascii="Times New Roman" w:hAnsi="Times New Roman" w:eastAsia="Times New Roman"/>
          <w:sz w:val="22"/>
        </w:rPr>
      </w:pPr>
      <w:r>
        <w:rPr>
          <w:rFonts w:ascii="Times New Roman" w:hAnsi="Times New Roman" w:eastAsia="Times New Roman"/>
          <w:sz w:val="22"/>
        </w:rPr>
        <w:t>A.创新发展                        B. 绿色发展</w:t>
      </w:r>
    </w:p>
    <w:p w14:paraId="79BD6AF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C.开放发展                        </w:t>
      </w:r>
      <w:r>
        <w:rPr>
          <w:rFonts w:ascii="Times New Roman" w:hAnsi="Times New Roman" w:eastAsia="Times New Roman"/>
          <w:sz w:val="22"/>
        </w:rPr>
        <w:t>D. 共享发展</w:t>
      </w:r>
    </w:p>
    <w:p w14:paraId="6E6EC2F6">
      <w:pPr>
        <w:pStyle w:val="19"/>
        <w:spacing w:before="128" w:line="219" w:lineRule="auto"/>
        <w:rPr>
          <w:rFonts w:ascii="Times New Roman" w:hAnsi="Times New Roman" w:eastAsia="Times New Roman"/>
          <w:sz w:val="22"/>
        </w:rPr>
      </w:pPr>
      <w:r>
        <w:rPr>
          <w:rFonts w:ascii="Times New Roman" w:hAnsi="Times New Roman" w:eastAsia="Times New Roman"/>
          <w:sz w:val="22"/>
        </w:rPr>
        <w:t>287.坚持党的领导是坚持中国特色社会主义政治发展道路的(   )</w:t>
      </w:r>
    </w:p>
    <w:p w14:paraId="51DEC758">
      <w:pPr>
        <w:pStyle w:val="19"/>
        <w:spacing w:before="128" w:line="219" w:lineRule="auto"/>
        <w:rPr>
          <w:rFonts w:ascii="Times New Roman" w:hAnsi="Times New Roman" w:eastAsia="Times New Roman"/>
          <w:sz w:val="22"/>
        </w:rPr>
      </w:pPr>
      <w:r>
        <w:rPr>
          <w:rFonts w:ascii="Times New Roman" w:hAnsi="Times New Roman" w:eastAsia="Times New Roman"/>
          <w:sz w:val="22"/>
        </w:rPr>
        <w:t>A.基本方式                        B. 根本保证</w:t>
      </w:r>
    </w:p>
    <w:p w14:paraId="541E152B">
      <w:pPr>
        <w:pStyle w:val="19"/>
        <w:spacing w:before="128" w:line="219" w:lineRule="auto"/>
        <w:rPr>
          <w:rFonts w:ascii="Times New Roman" w:hAnsi="Times New Roman" w:eastAsia="Times New Roman"/>
          <w:sz w:val="22"/>
        </w:rPr>
      </w:pPr>
      <w:r>
        <w:rPr>
          <w:rFonts w:ascii="Times New Roman" w:hAnsi="Times New Roman" w:eastAsia="Times New Roman"/>
          <w:sz w:val="22"/>
        </w:rPr>
        <w:t>C. 本质特征                        D.唯一方针</w:t>
      </w:r>
    </w:p>
    <w:p w14:paraId="4DCA72A2">
      <w:pPr>
        <w:pStyle w:val="19"/>
        <w:spacing w:before="128" w:line="219" w:lineRule="auto"/>
        <w:rPr>
          <w:rFonts w:ascii="Times New Roman" w:hAnsi="Times New Roman" w:eastAsia="Times New Roman"/>
          <w:sz w:val="22"/>
        </w:rPr>
      </w:pPr>
      <w:r>
        <w:rPr>
          <w:rFonts w:ascii="Times New Roman" w:hAnsi="Times New Roman" w:eastAsia="Times New Roman"/>
          <w:sz w:val="22"/>
        </w:rPr>
        <w:t>288.下列关于人民代表大会制度说法错误的是(   )</w:t>
      </w:r>
    </w:p>
    <w:p w14:paraId="2AD8E02B">
      <w:pPr>
        <w:pStyle w:val="19"/>
        <w:spacing w:before="128" w:line="219" w:lineRule="auto"/>
        <w:rPr>
          <w:rFonts w:ascii="Times New Roman" w:hAnsi="Times New Roman" w:eastAsia="Times New Roman"/>
          <w:sz w:val="22"/>
        </w:rPr>
      </w:pPr>
      <w:r>
        <w:rPr>
          <w:rFonts w:ascii="Times New Roman" w:hAnsi="Times New Roman" w:eastAsia="Times New Roman"/>
          <w:sz w:val="22"/>
        </w:rPr>
        <w:t>A.是我国根本政治制度</w:t>
      </w:r>
    </w:p>
    <w:p w14:paraId="006CFEB9">
      <w:pPr>
        <w:pStyle w:val="19"/>
        <w:spacing w:before="128" w:line="219" w:lineRule="auto"/>
        <w:rPr>
          <w:rFonts w:ascii="Times New Roman" w:hAnsi="Times New Roman" w:eastAsia="Times New Roman"/>
          <w:sz w:val="22"/>
        </w:rPr>
      </w:pPr>
      <w:r>
        <w:rPr>
          <w:rFonts w:ascii="Times New Roman" w:hAnsi="Times New Roman" w:eastAsia="Times New Roman"/>
          <w:sz w:val="22"/>
        </w:rPr>
        <w:t>B.是人民当家作主的根本途径和最高实现形式</w:t>
      </w:r>
    </w:p>
    <w:p w14:paraId="21E123C4">
      <w:pPr>
        <w:pStyle w:val="19"/>
        <w:spacing w:before="128" w:line="219" w:lineRule="auto"/>
        <w:rPr>
          <w:rFonts w:ascii="Times New Roman" w:hAnsi="Times New Roman" w:eastAsia="Times New Roman"/>
          <w:sz w:val="22"/>
        </w:rPr>
      </w:pPr>
      <w:r>
        <w:rPr>
          <w:rFonts w:ascii="Times New Roman" w:hAnsi="Times New Roman" w:eastAsia="Times New Roman"/>
          <w:sz w:val="22"/>
        </w:rPr>
        <w:t>C. 是社会主义民主政治建设的基础</w:t>
      </w:r>
    </w:p>
    <w:p w14:paraId="50E873C2">
      <w:pPr>
        <w:pStyle w:val="19"/>
        <w:spacing w:before="128" w:line="219" w:lineRule="auto"/>
        <w:rPr>
          <w:rFonts w:ascii="Times New Roman" w:hAnsi="Times New Roman" w:eastAsia="Times New Roman"/>
          <w:sz w:val="22"/>
        </w:rPr>
      </w:pPr>
      <w:r>
        <w:rPr>
          <w:rFonts w:ascii="Times New Roman" w:hAnsi="Times New Roman" w:eastAsia="Times New Roman"/>
          <w:sz w:val="22"/>
        </w:rPr>
        <w:t>D. 是党在国家政权中充分发扬民主、贯彻群众路线的最好实现形式</w:t>
      </w:r>
    </w:p>
    <w:p w14:paraId="31B2E114">
      <w:pPr>
        <w:pStyle w:val="19"/>
        <w:spacing w:before="128" w:line="219" w:lineRule="auto"/>
        <w:rPr>
          <w:rFonts w:ascii="Times New Roman" w:hAnsi="Times New Roman" w:eastAsia="Times New Roman"/>
          <w:sz w:val="22"/>
        </w:rPr>
      </w:pPr>
      <w:r>
        <w:rPr>
          <w:rFonts w:ascii="Times New Roman" w:hAnsi="Times New Roman" w:eastAsia="Times New Roman"/>
          <w:sz w:val="22"/>
        </w:rPr>
        <w:t>289.下列属于客观唯心主义的是(   )</w:t>
      </w:r>
    </w:p>
    <w:p w14:paraId="7A8A79DB">
      <w:pPr>
        <w:pStyle w:val="19"/>
        <w:spacing w:before="128" w:line="219" w:lineRule="auto"/>
        <w:rPr>
          <w:rFonts w:ascii="Times New Roman" w:hAnsi="Times New Roman" w:eastAsia="Times New Roman"/>
          <w:sz w:val="22"/>
        </w:rPr>
      </w:pPr>
      <w:r>
        <w:rPr>
          <w:rFonts w:ascii="Times New Roman" w:hAnsi="Times New Roman" w:eastAsia="Times New Roman"/>
          <w:sz w:val="22"/>
        </w:rPr>
        <w:t>A. 心外无理，心外无物，心外无事</w:t>
      </w:r>
    </w:p>
    <w:p w14:paraId="0DE77B0A">
      <w:pPr>
        <w:pStyle w:val="19"/>
        <w:spacing w:before="128" w:line="219" w:lineRule="auto"/>
        <w:rPr>
          <w:rFonts w:ascii="Times New Roman" w:hAnsi="Times New Roman" w:eastAsia="Times New Roman"/>
          <w:sz w:val="22"/>
        </w:rPr>
      </w:pPr>
      <w:r>
        <w:rPr>
          <w:rFonts w:ascii="Times New Roman" w:hAnsi="Times New Roman" w:eastAsia="Times New Roman"/>
          <w:sz w:val="22"/>
        </w:rPr>
        <w:t>B.只要我闭上眼睛，世界就没有什么悬崖</w:t>
      </w:r>
    </w:p>
    <w:p w14:paraId="369B8DBB">
      <w:pPr>
        <w:pStyle w:val="19"/>
        <w:spacing w:before="128" w:line="219" w:lineRule="auto"/>
        <w:rPr>
          <w:rFonts w:ascii="Times New Roman" w:hAnsi="Times New Roman" w:eastAsia="Times New Roman"/>
          <w:sz w:val="22"/>
        </w:rPr>
      </w:pPr>
      <w:r>
        <w:rPr>
          <w:rFonts w:ascii="Times New Roman" w:hAnsi="Times New Roman" w:eastAsia="Times New Roman"/>
          <w:sz w:val="22"/>
        </w:rPr>
        <w:t>C. 人有多大胆，地有多大产</w:t>
      </w:r>
    </w:p>
    <w:p w14:paraId="2E541DAF">
      <w:pPr>
        <w:pStyle w:val="19"/>
        <w:spacing w:before="128" w:line="219" w:lineRule="auto"/>
        <w:rPr>
          <w:rFonts w:ascii="Times New Roman" w:hAnsi="Times New Roman" w:eastAsia="Times New Roman"/>
          <w:sz w:val="22"/>
        </w:rPr>
      </w:pPr>
      <w:r>
        <w:rPr>
          <w:rFonts w:ascii="Times New Roman" w:hAnsi="Times New Roman" w:eastAsia="Times New Roman"/>
          <w:sz w:val="22"/>
        </w:rPr>
        <w:t>D.生死有命，富贵在天</w:t>
      </w:r>
    </w:p>
    <w:p w14:paraId="7DFA6486">
      <w:pPr>
        <w:pStyle w:val="19"/>
        <w:spacing w:before="128" w:line="219" w:lineRule="auto"/>
        <w:rPr>
          <w:rFonts w:ascii="Times New Roman" w:hAnsi="Times New Roman" w:eastAsia="Times New Roman"/>
          <w:sz w:val="22"/>
        </w:rPr>
      </w:pPr>
      <w:r>
        <w:rPr>
          <w:rFonts w:ascii="Times New Roman" w:hAnsi="Times New Roman" w:eastAsia="Times New Roman"/>
          <w:sz w:val="22"/>
        </w:rPr>
        <w:t>290.《共产党宣言》是马克思和恩格斯为(    )起草的纲领。</w:t>
      </w:r>
    </w:p>
    <w:p w14:paraId="311B87A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俄国社会民主工党                </w:t>
      </w:r>
      <w:r>
        <w:rPr>
          <w:rFonts w:ascii="Times New Roman" w:hAnsi="Times New Roman" w:eastAsia="Times New Roman"/>
          <w:sz w:val="22"/>
        </w:rPr>
        <w:t>B. 共产主义者同盟</w:t>
      </w:r>
    </w:p>
    <w:p w14:paraId="4D5D59F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社会主义同盟                    </w:t>
      </w:r>
      <w:r>
        <w:rPr>
          <w:rFonts w:ascii="Times New Roman" w:hAnsi="Times New Roman" w:eastAsia="Times New Roman"/>
          <w:sz w:val="22"/>
        </w:rPr>
        <w:t>D. 无产阶级同盟</w:t>
      </w:r>
    </w:p>
    <w:p w14:paraId="14DE8BB0">
      <w:pPr>
        <w:pStyle w:val="19"/>
        <w:spacing w:before="128" w:line="219" w:lineRule="auto"/>
        <w:rPr>
          <w:rFonts w:ascii="Times New Roman" w:hAnsi="Times New Roman" w:eastAsia="Times New Roman"/>
          <w:sz w:val="22"/>
        </w:rPr>
      </w:pPr>
      <w:r>
        <w:rPr>
          <w:rFonts w:ascii="Times New Roman" w:hAnsi="Times New Roman" w:eastAsia="Times New Roman"/>
          <w:sz w:val="22"/>
        </w:rPr>
        <w:t>291.从哲学角度来看，“再长的路，一步步也能走完”是因为(   )</w:t>
      </w:r>
    </w:p>
    <w:p w14:paraId="11580CC8">
      <w:pPr>
        <w:pStyle w:val="19"/>
        <w:spacing w:before="128" w:line="219" w:lineRule="auto"/>
        <w:rPr>
          <w:rFonts w:ascii="Times New Roman" w:hAnsi="Times New Roman" w:eastAsia="Times New Roman"/>
          <w:sz w:val="22"/>
        </w:rPr>
      </w:pPr>
      <w:r>
        <w:rPr>
          <w:rFonts w:ascii="Times New Roman" w:hAnsi="Times New Roman" w:eastAsia="Times New Roman"/>
          <w:sz w:val="22"/>
        </w:rPr>
        <w:t>A. 量变是质变的必然结果            B.事物发展道路是曲折的</w:t>
      </w:r>
    </w:p>
    <w:p w14:paraId="5B4AF837">
      <w:pPr>
        <w:pStyle w:val="19"/>
        <w:spacing w:before="128" w:line="219" w:lineRule="auto"/>
        <w:rPr>
          <w:rFonts w:ascii="Times New Roman" w:hAnsi="Times New Roman" w:eastAsia="Times New Roman"/>
          <w:sz w:val="22"/>
        </w:rPr>
      </w:pPr>
      <w:r>
        <w:rPr>
          <w:rFonts w:ascii="Times New Roman" w:hAnsi="Times New Roman" w:eastAsia="Times New Roman"/>
          <w:sz w:val="22"/>
        </w:rPr>
        <w:t>C.量变是质变的前提和基础          D. 事物发展的方向是前进的</w:t>
      </w:r>
    </w:p>
    <w:p w14:paraId="10B4256A">
      <w:pPr>
        <w:pStyle w:val="19"/>
        <w:spacing w:before="128" w:line="219" w:lineRule="auto"/>
        <w:rPr>
          <w:rFonts w:ascii="Times New Roman" w:hAnsi="Times New Roman" w:eastAsia="Times New Roman"/>
          <w:sz w:val="22"/>
        </w:rPr>
      </w:pPr>
      <w:r>
        <w:rPr>
          <w:rFonts w:ascii="Times New Roman" w:hAnsi="Times New Roman" w:eastAsia="Times New Roman"/>
          <w:sz w:val="22"/>
        </w:rPr>
        <w:t>292.党的十八大以来，我国“打老虎、拍苍蝇”的反腐工作不断推进，被查处的干部受到了法律的严惩。 这表明(    )。</w:t>
      </w:r>
    </w:p>
    <w:p w14:paraId="77ED0E93">
      <w:pPr>
        <w:pStyle w:val="19"/>
        <w:spacing w:before="128" w:line="219" w:lineRule="auto"/>
        <w:rPr>
          <w:rFonts w:ascii="Times New Roman" w:hAnsi="Times New Roman" w:eastAsia="Times New Roman"/>
          <w:sz w:val="22"/>
        </w:rPr>
      </w:pPr>
      <w:r>
        <w:rPr>
          <w:rFonts w:ascii="Times New Roman" w:hAnsi="Times New Roman" w:eastAsia="Times New Roman"/>
          <w:sz w:val="22"/>
        </w:rPr>
        <w:t>A. 民主与专政根本对立</w:t>
      </w:r>
    </w:p>
    <w:p w14:paraId="30C35AB0">
      <w:pPr>
        <w:pStyle w:val="19"/>
        <w:spacing w:before="128" w:line="219" w:lineRule="auto"/>
        <w:rPr>
          <w:rFonts w:ascii="Times New Roman" w:hAnsi="Times New Roman" w:eastAsia="Times New Roman"/>
          <w:sz w:val="22"/>
        </w:rPr>
      </w:pPr>
      <w:r>
        <w:rPr>
          <w:rFonts w:ascii="Times New Roman" w:hAnsi="Times New Roman" w:eastAsia="Times New Roman"/>
          <w:sz w:val="22"/>
        </w:rPr>
        <w:t>B. 国家具有专政的职能</w:t>
      </w:r>
    </w:p>
    <w:p w14:paraId="0666352D">
      <w:pPr>
        <w:pStyle w:val="19"/>
        <w:spacing w:before="128" w:line="219" w:lineRule="auto"/>
        <w:rPr>
          <w:rFonts w:ascii="Times New Roman" w:hAnsi="Times New Roman" w:eastAsia="Times New Roman"/>
          <w:sz w:val="22"/>
        </w:rPr>
      </w:pPr>
      <w:r>
        <w:rPr>
          <w:rFonts w:ascii="Times New Roman" w:hAnsi="Times New Roman" w:eastAsia="Times New Roman"/>
          <w:sz w:val="22"/>
        </w:rPr>
        <w:t>C. 中国特色社会主义法律体系已完备</w:t>
      </w:r>
    </w:p>
    <w:p w14:paraId="127C6E17">
      <w:pPr>
        <w:pStyle w:val="19"/>
        <w:spacing w:before="128" w:line="219" w:lineRule="auto"/>
        <w:rPr>
          <w:rFonts w:ascii="Times New Roman" w:hAnsi="Times New Roman" w:eastAsia="Times New Roman"/>
          <w:sz w:val="22"/>
        </w:rPr>
      </w:pPr>
      <w:r>
        <w:rPr>
          <w:rFonts w:ascii="Times New Roman" w:hAnsi="Times New Roman" w:eastAsia="Times New Roman"/>
          <w:sz w:val="22"/>
        </w:rPr>
        <w:t>D.反腐败是我国当前的中心工作</w:t>
      </w:r>
    </w:p>
    <w:p w14:paraId="4F5BBB10">
      <w:pPr>
        <w:pStyle w:val="19"/>
        <w:spacing w:before="128" w:line="219" w:lineRule="auto"/>
        <w:rPr>
          <w:rFonts w:ascii="Times New Roman" w:hAnsi="Times New Roman" w:eastAsia="Times New Roman"/>
          <w:sz w:val="22"/>
        </w:rPr>
      </w:pPr>
      <w:r>
        <w:rPr>
          <w:rFonts w:ascii="Times New Roman" w:hAnsi="Times New Roman" w:eastAsia="Times New Roman"/>
          <w:sz w:val="22"/>
        </w:rPr>
        <w:t>293.近年来，中央档案馆陆续公布了一些受审日本侵华战犯的亲笔供词，包括笔供的中英文内容提要、笔 供原文和译文等。从文化角度看，这表明(   )。</w:t>
      </w:r>
    </w:p>
    <w:p w14:paraId="65EB7252">
      <w:pPr>
        <w:pStyle w:val="19"/>
        <w:spacing w:before="128" w:line="219" w:lineRule="auto"/>
        <w:rPr>
          <w:rFonts w:ascii="Times New Roman" w:hAnsi="Times New Roman" w:eastAsia="Times New Roman"/>
          <w:sz w:val="22"/>
        </w:rPr>
      </w:pPr>
      <w:r>
        <w:rPr>
          <w:rFonts w:ascii="Times New Roman" w:hAnsi="Times New Roman" w:eastAsia="Times New Roman"/>
          <w:sz w:val="22"/>
        </w:rPr>
        <w:t>A.爱国主义是中华传统文化的核心</w:t>
      </w:r>
    </w:p>
    <w:p w14:paraId="4111B75E">
      <w:pPr>
        <w:pStyle w:val="19"/>
        <w:spacing w:before="128" w:line="219" w:lineRule="auto"/>
        <w:rPr>
          <w:rFonts w:ascii="Times New Roman" w:hAnsi="Times New Roman" w:eastAsia="Times New Roman"/>
          <w:sz w:val="22"/>
        </w:rPr>
      </w:pPr>
      <w:r>
        <w:rPr>
          <w:rFonts w:ascii="Times New Roman" w:hAnsi="Times New Roman" w:eastAsia="Times New Roman"/>
          <w:sz w:val="22"/>
        </w:rPr>
        <w:t>B.政治反映文化并对文化产生反作用</w:t>
      </w:r>
    </w:p>
    <w:p w14:paraId="2BEFDBAC">
      <w:pPr>
        <w:pStyle w:val="19"/>
        <w:spacing w:before="128" w:line="219" w:lineRule="auto"/>
        <w:rPr>
          <w:rFonts w:ascii="Times New Roman" w:hAnsi="Times New Roman" w:eastAsia="Times New Roman"/>
          <w:sz w:val="22"/>
        </w:rPr>
      </w:pPr>
      <w:r>
        <w:rPr>
          <w:rFonts w:ascii="Times New Roman" w:hAnsi="Times New Roman" w:eastAsia="Times New Roman"/>
          <w:sz w:val="22"/>
        </w:rPr>
        <w:t>C. 文化载体有利于人们在潜移默化中获得正确的价值取向</w:t>
      </w:r>
    </w:p>
    <w:p w14:paraId="7A57D96B">
      <w:pPr>
        <w:pStyle w:val="19"/>
        <w:spacing w:before="128" w:line="219" w:lineRule="auto"/>
        <w:rPr>
          <w:rFonts w:ascii="Times New Roman" w:hAnsi="Times New Roman" w:eastAsia="Times New Roman"/>
          <w:sz w:val="22"/>
        </w:rPr>
      </w:pPr>
      <w:r>
        <w:rPr>
          <w:rFonts w:ascii="Times New Roman" w:hAnsi="Times New Roman" w:eastAsia="Times New Roman"/>
          <w:sz w:val="22"/>
        </w:rPr>
        <w:t>D.这些活动的举办有利于引导人们反对霸权强权，维护和平秩序</w:t>
      </w:r>
    </w:p>
    <w:p w14:paraId="76F52781">
      <w:pPr>
        <w:pStyle w:val="19"/>
        <w:spacing w:before="128" w:line="219" w:lineRule="auto"/>
        <w:rPr>
          <w:rFonts w:ascii="Times New Roman" w:hAnsi="Times New Roman" w:eastAsia="Times New Roman"/>
          <w:sz w:val="22"/>
        </w:rPr>
      </w:pPr>
      <w:r>
        <w:rPr>
          <w:rFonts w:ascii="Times New Roman" w:hAnsi="Times New Roman" w:eastAsia="Times New Roman"/>
          <w:sz w:val="22"/>
        </w:rPr>
        <w:t>294.全球各地受疫情影响，不少国家经济体遭受冲击，国际企业巨头也难以幸免，体现出的哲学道理是 (    )</w:t>
      </w:r>
    </w:p>
    <w:p w14:paraId="3991C5BA">
      <w:pPr>
        <w:pStyle w:val="19"/>
        <w:spacing w:before="128" w:line="219" w:lineRule="auto"/>
        <w:rPr>
          <w:rFonts w:ascii="Times New Roman" w:hAnsi="Times New Roman" w:eastAsia="Times New Roman"/>
          <w:sz w:val="22"/>
        </w:rPr>
      </w:pPr>
      <w:r>
        <w:rPr>
          <w:rFonts w:ascii="Times New Roman" w:hAnsi="Times New Roman" w:eastAsia="Times New Roman"/>
          <w:sz w:val="22"/>
        </w:rPr>
        <w:t>A.看问题要分清主流和支流</w:t>
      </w:r>
    </w:p>
    <w:p w14:paraId="5680DD3A">
      <w:pPr>
        <w:pStyle w:val="19"/>
        <w:spacing w:before="128" w:line="219" w:lineRule="auto"/>
        <w:rPr>
          <w:rFonts w:ascii="Times New Roman" w:hAnsi="Times New Roman" w:eastAsia="Times New Roman"/>
          <w:sz w:val="22"/>
        </w:rPr>
      </w:pPr>
      <w:r>
        <w:rPr>
          <w:rFonts w:ascii="Times New Roman" w:hAnsi="Times New Roman" w:eastAsia="Times New Roman"/>
          <w:sz w:val="22"/>
        </w:rPr>
        <w:t>B.事物发展的道路是曲折的，但前途是光明的</w:t>
      </w:r>
    </w:p>
    <w:p w14:paraId="5E001BA5">
      <w:pPr>
        <w:pStyle w:val="19"/>
        <w:spacing w:before="128" w:line="219" w:lineRule="auto"/>
        <w:rPr>
          <w:rFonts w:ascii="Times New Roman" w:hAnsi="Times New Roman" w:eastAsia="Times New Roman"/>
          <w:sz w:val="22"/>
        </w:rPr>
      </w:pPr>
      <w:r>
        <w:rPr>
          <w:rFonts w:ascii="Times New Roman" w:hAnsi="Times New Roman" w:eastAsia="Times New Roman"/>
          <w:sz w:val="22"/>
        </w:rPr>
        <w:t>C.事物之间是普遍联系的</w:t>
      </w:r>
    </w:p>
    <w:p w14:paraId="0363FE77">
      <w:pPr>
        <w:pStyle w:val="19"/>
        <w:spacing w:before="128" w:line="219" w:lineRule="auto"/>
        <w:rPr>
          <w:rFonts w:ascii="Times New Roman" w:hAnsi="Times New Roman" w:eastAsia="Times New Roman"/>
          <w:sz w:val="22"/>
        </w:rPr>
      </w:pPr>
      <w:r>
        <w:rPr>
          <w:rFonts w:ascii="Times New Roman" w:hAnsi="Times New Roman" w:eastAsia="Times New Roman"/>
          <w:sz w:val="22"/>
        </w:rPr>
        <w:t>D. 矛盾双方在一定条件下可以相互转化</w:t>
      </w:r>
    </w:p>
    <w:p w14:paraId="79B37F69">
      <w:pPr>
        <w:pStyle w:val="19"/>
        <w:spacing w:before="128" w:line="219" w:lineRule="auto"/>
        <w:rPr>
          <w:rFonts w:ascii="Times New Roman" w:hAnsi="Times New Roman" w:eastAsia="Times New Roman"/>
          <w:sz w:val="22"/>
        </w:rPr>
      </w:pPr>
      <w:r>
        <w:rPr>
          <w:rFonts w:ascii="Times New Roman" w:hAnsi="Times New Roman" w:eastAsia="Times New Roman"/>
          <w:sz w:val="22"/>
        </w:rPr>
        <w:t>295.党的十九大报告指出，中国特色社会主义最本质的特征是(   )</w:t>
      </w:r>
    </w:p>
    <w:p w14:paraId="33CBD0C8">
      <w:pPr>
        <w:pStyle w:val="19"/>
        <w:spacing w:before="128" w:line="219" w:lineRule="auto"/>
        <w:rPr>
          <w:rFonts w:ascii="Times New Roman" w:hAnsi="Times New Roman" w:eastAsia="Times New Roman"/>
          <w:sz w:val="22"/>
        </w:rPr>
      </w:pPr>
      <w:r>
        <w:rPr>
          <w:rFonts w:ascii="Times New Roman" w:hAnsi="Times New Roman" w:eastAsia="Times New Roman"/>
          <w:sz w:val="22"/>
        </w:rPr>
        <w:t>A. “ 五位一体”总体布局</w:t>
      </w:r>
    </w:p>
    <w:p w14:paraId="6CA2820B">
      <w:pPr>
        <w:pStyle w:val="19"/>
        <w:spacing w:before="128" w:line="219" w:lineRule="auto"/>
        <w:rPr>
          <w:rFonts w:ascii="Times New Roman" w:hAnsi="Times New Roman" w:eastAsia="Times New Roman"/>
          <w:sz w:val="22"/>
        </w:rPr>
      </w:pPr>
      <w:r>
        <w:rPr>
          <w:rFonts w:ascii="Times New Roman" w:hAnsi="Times New Roman" w:eastAsia="Times New Roman"/>
          <w:sz w:val="22"/>
        </w:rPr>
        <w:t>B. 建设中国特色社会主义法治体系</w:t>
      </w:r>
    </w:p>
    <w:p w14:paraId="3006C941">
      <w:pPr>
        <w:pStyle w:val="19"/>
        <w:spacing w:before="128" w:line="219" w:lineRule="auto"/>
        <w:rPr>
          <w:rFonts w:ascii="Times New Roman" w:hAnsi="Times New Roman" w:eastAsia="Times New Roman"/>
          <w:sz w:val="22"/>
        </w:rPr>
      </w:pPr>
      <w:r>
        <w:rPr>
          <w:rFonts w:ascii="Times New Roman" w:hAnsi="Times New Roman" w:eastAsia="Times New Roman"/>
          <w:sz w:val="22"/>
        </w:rPr>
        <w:t>C.坚持以人为本</w:t>
      </w:r>
    </w:p>
    <w:p w14:paraId="6F846C14">
      <w:pPr>
        <w:pStyle w:val="19"/>
        <w:spacing w:before="128" w:line="219" w:lineRule="auto"/>
        <w:rPr>
          <w:rFonts w:ascii="Times New Roman" w:hAnsi="Times New Roman" w:eastAsia="Times New Roman"/>
          <w:sz w:val="22"/>
        </w:rPr>
      </w:pPr>
      <w:r>
        <w:rPr>
          <w:rFonts w:ascii="Times New Roman" w:hAnsi="Times New Roman" w:eastAsia="Times New Roman"/>
          <w:sz w:val="22"/>
        </w:rPr>
        <w:t>D.中国共产党领导</w:t>
      </w:r>
    </w:p>
    <w:p w14:paraId="37255226">
      <w:pPr>
        <w:pStyle w:val="19"/>
        <w:spacing w:before="128" w:line="219" w:lineRule="auto"/>
        <w:rPr>
          <w:rFonts w:ascii="Times New Roman" w:hAnsi="Times New Roman" w:eastAsia="Times New Roman"/>
          <w:sz w:val="22"/>
        </w:rPr>
      </w:pPr>
      <w:r>
        <w:rPr>
          <w:rFonts w:ascii="Times New Roman" w:hAnsi="Times New Roman" w:eastAsia="Times New Roman"/>
          <w:sz w:val="22"/>
        </w:rPr>
        <w:t>296.建设社会主义新农村最重要的前提和基础是(    )</w:t>
      </w:r>
    </w:p>
    <w:p w14:paraId="5008CA83">
      <w:pPr>
        <w:pStyle w:val="19"/>
        <w:spacing w:before="128" w:line="219" w:lineRule="auto"/>
        <w:rPr>
          <w:rFonts w:ascii="Times New Roman" w:hAnsi="Times New Roman" w:eastAsia="Times New Roman"/>
          <w:sz w:val="22"/>
        </w:rPr>
      </w:pPr>
      <w:r>
        <w:rPr>
          <w:rFonts w:ascii="Times New Roman" w:hAnsi="Times New Roman" w:eastAsia="Times New Roman"/>
          <w:sz w:val="22"/>
        </w:rPr>
        <w:t>A.生产发展                        B. 生活富裕</w:t>
      </w:r>
    </w:p>
    <w:p w14:paraId="5B006562">
      <w:pPr>
        <w:pStyle w:val="19"/>
        <w:spacing w:before="128" w:line="219" w:lineRule="auto"/>
        <w:rPr>
          <w:rFonts w:ascii="Times New Roman" w:hAnsi="Times New Roman" w:eastAsia="Times New Roman"/>
          <w:sz w:val="22"/>
        </w:rPr>
      </w:pPr>
      <w:r>
        <w:rPr>
          <w:rFonts w:ascii="Times New Roman" w:hAnsi="Times New Roman" w:eastAsia="Times New Roman"/>
          <w:sz w:val="22"/>
        </w:rPr>
        <w:t>C. 乡风文明                        D. 管理民主</w:t>
      </w:r>
    </w:p>
    <w:p w14:paraId="2F3E5FC6">
      <w:pPr>
        <w:pStyle w:val="19"/>
        <w:spacing w:before="128" w:line="219" w:lineRule="auto"/>
        <w:rPr>
          <w:rFonts w:ascii="Times New Roman" w:hAnsi="Times New Roman" w:eastAsia="Times New Roman"/>
          <w:sz w:val="22"/>
        </w:rPr>
      </w:pPr>
      <w:r>
        <w:rPr>
          <w:rFonts w:ascii="Times New Roman" w:hAnsi="Times New Roman" w:eastAsia="Times New Roman"/>
          <w:sz w:val="22"/>
        </w:rPr>
        <w:t>297.“创建全国卫生城市，欢迎您提意见!”媒体志愿者向市民热情宣传，有的市民二话不说就拿起笔写 下对创卫工作的期待和祝福。这是市民通过(   )参与民主决策。</w:t>
      </w:r>
    </w:p>
    <w:p w14:paraId="6A819329">
      <w:pPr>
        <w:pStyle w:val="19"/>
        <w:spacing w:before="128" w:line="219" w:lineRule="auto"/>
        <w:rPr>
          <w:rFonts w:ascii="Times New Roman" w:hAnsi="Times New Roman" w:eastAsia="Times New Roman"/>
          <w:sz w:val="22"/>
        </w:rPr>
      </w:pPr>
      <w:r>
        <w:rPr>
          <w:rFonts w:ascii="Times New Roman" w:hAnsi="Times New Roman" w:eastAsia="Times New Roman"/>
          <w:sz w:val="22"/>
        </w:rPr>
        <w:t>A. 重大事项社会公示制度</w:t>
      </w:r>
    </w:p>
    <w:p w14:paraId="17D06612">
      <w:pPr>
        <w:pStyle w:val="19"/>
        <w:spacing w:before="128" w:line="219" w:lineRule="auto"/>
        <w:rPr>
          <w:rFonts w:ascii="Times New Roman" w:hAnsi="Times New Roman" w:eastAsia="Times New Roman"/>
          <w:sz w:val="22"/>
        </w:rPr>
      </w:pPr>
      <w:r>
        <w:rPr>
          <w:rFonts w:ascii="Times New Roman" w:hAnsi="Times New Roman" w:eastAsia="Times New Roman"/>
          <w:sz w:val="22"/>
        </w:rPr>
        <w:t>B. 专家咨询制度</w:t>
      </w:r>
    </w:p>
    <w:p w14:paraId="51A7D08D">
      <w:pPr>
        <w:pStyle w:val="19"/>
        <w:spacing w:before="128" w:line="219" w:lineRule="auto"/>
        <w:rPr>
          <w:rFonts w:ascii="Times New Roman" w:hAnsi="Times New Roman" w:eastAsia="Times New Roman"/>
          <w:sz w:val="22"/>
        </w:rPr>
      </w:pPr>
      <w:r>
        <w:rPr>
          <w:rFonts w:ascii="Times New Roman" w:hAnsi="Times New Roman" w:eastAsia="Times New Roman"/>
          <w:sz w:val="22"/>
        </w:rPr>
        <w:t>C. 社情民意反映制度</w:t>
      </w:r>
    </w:p>
    <w:p w14:paraId="4F3BE7B7">
      <w:pPr>
        <w:pStyle w:val="19"/>
        <w:spacing w:before="128" w:line="219" w:lineRule="auto"/>
        <w:rPr>
          <w:rFonts w:ascii="Times New Roman" w:hAnsi="Times New Roman" w:eastAsia="Times New Roman"/>
          <w:sz w:val="22"/>
        </w:rPr>
      </w:pPr>
      <w:r>
        <w:rPr>
          <w:rFonts w:ascii="Times New Roman" w:hAnsi="Times New Roman" w:eastAsia="Times New Roman"/>
          <w:sz w:val="22"/>
        </w:rPr>
        <w:t>D.舆论监督制度</w:t>
      </w:r>
    </w:p>
    <w:p w14:paraId="2974602F">
      <w:pPr>
        <w:pStyle w:val="19"/>
        <w:spacing w:before="128" w:line="219" w:lineRule="auto"/>
        <w:rPr>
          <w:rFonts w:ascii="Times New Roman" w:hAnsi="Times New Roman" w:eastAsia="Times New Roman"/>
          <w:sz w:val="22"/>
        </w:rPr>
      </w:pPr>
      <w:r>
        <w:rPr>
          <w:rFonts w:ascii="Times New Roman" w:hAnsi="Times New Roman" w:eastAsia="Times New Roman"/>
          <w:sz w:val="22"/>
        </w:rPr>
        <w:t>298.下列成语中体现了主要矛盾与次要矛盾的关系的是(   )</w:t>
      </w:r>
    </w:p>
    <w:p w14:paraId="0F016A8F">
      <w:pPr>
        <w:pStyle w:val="19"/>
        <w:spacing w:before="128" w:line="219" w:lineRule="auto"/>
        <w:rPr>
          <w:rFonts w:ascii="Times New Roman" w:hAnsi="Times New Roman" w:eastAsia="Times New Roman"/>
          <w:sz w:val="22"/>
        </w:rPr>
      </w:pPr>
      <w:r>
        <w:rPr>
          <w:rFonts w:ascii="Times New Roman" w:hAnsi="Times New Roman" w:eastAsia="Times New Roman"/>
          <w:sz w:val="22"/>
        </w:rPr>
        <w:t>A.画龙点睛                        B. 喧宾夺主</w:t>
      </w:r>
    </w:p>
    <w:p w14:paraId="20AAC8C2">
      <w:pPr>
        <w:pStyle w:val="19"/>
        <w:spacing w:before="128" w:line="219" w:lineRule="auto"/>
        <w:rPr>
          <w:rFonts w:ascii="Times New Roman" w:hAnsi="Times New Roman" w:eastAsia="Times New Roman"/>
          <w:sz w:val="22"/>
        </w:rPr>
      </w:pPr>
      <w:r>
        <w:rPr>
          <w:rFonts w:ascii="Times New Roman" w:hAnsi="Times New Roman" w:eastAsia="Times New Roman"/>
          <w:sz w:val="22"/>
        </w:rPr>
        <w:t>C. 吹毛求疵                         D. 人无完人</w:t>
      </w:r>
    </w:p>
    <w:p w14:paraId="1649C305">
      <w:pPr>
        <w:pStyle w:val="19"/>
        <w:spacing w:before="128" w:line="219" w:lineRule="auto"/>
        <w:rPr>
          <w:rFonts w:ascii="Times New Roman" w:hAnsi="Times New Roman" w:eastAsia="Times New Roman"/>
          <w:sz w:val="22"/>
        </w:rPr>
      </w:pPr>
      <w:r>
        <w:rPr>
          <w:rFonts w:ascii="Times New Roman" w:hAnsi="Times New Roman" w:eastAsia="Times New Roman"/>
          <w:sz w:val="22"/>
        </w:rPr>
        <w:t>299.(           )是党的实事求是思想路线的根本途径和方法。</w:t>
      </w:r>
    </w:p>
    <w:p w14:paraId="3814AAE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A.一切从实际出发                  </w:t>
      </w:r>
      <w:r>
        <w:rPr>
          <w:rFonts w:ascii="Times New Roman" w:hAnsi="Times New Roman" w:eastAsia="Times New Roman"/>
          <w:sz w:val="22"/>
        </w:rPr>
        <w:t>B. 实事求是</w:t>
      </w:r>
    </w:p>
    <w:p w14:paraId="1ABA741E">
      <w:pPr>
        <w:pStyle w:val="19"/>
        <w:spacing w:before="128" w:line="219" w:lineRule="auto"/>
        <w:rPr>
          <w:rFonts w:ascii="Times New Roman" w:hAnsi="Times New Roman" w:eastAsia="Times New Roman"/>
          <w:sz w:val="22"/>
        </w:rPr>
      </w:pPr>
      <w:r>
        <w:rPr>
          <w:rFonts w:ascii="Times New Roman" w:hAnsi="Times New Roman" w:eastAsia="Times New Roman"/>
          <w:sz w:val="22"/>
        </w:rPr>
        <w:t>C.理论联系实际                     D.在实践中检验真理和发展真理</w:t>
      </w:r>
    </w:p>
    <w:p w14:paraId="7C8C3C39">
      <w:pPr>
        <w:pStyle w:val="19"/>
        <w:spacing w:before="128" w:line="219" w:lineRule="auto"/>
        <w:rPr>
          <w:rFonts w:ascii="Times New Roman" w:hAnsi="Times New Roman" w:eastAsia="Times New Roman"/>
          <w:sz w:val="22"/>
        </w:rPr>
      </w:pPr>
      <w:r>
        <w:rPr>
          <w:rFonts w:ascii="Times New Roman" w:hAnsi="Times New Roman" w:eastAsia="Times New Roman"/>
          <w:sz w:val="22"/>
        </w:rPr>
        <w:t>300.十九届四中全会指出，党的十八大以来，我们党领导人民统筹推进(    )总体布局、协调推进四个  全面，推动中国特色社会主义制度更加完善，国家治理体系和治理能力现代化水平明显提高，为政治稳定、 经济发展、文化繁荣、民族团结、人民幸福、社会安宁、国家统一提供了有力保障。</w:t>
      </w:r>
    </w:p>
    <w:p w14:paraId="17DE713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五位一体                       </w:t>
      </w:r>
      <w:r>
        <w:rPr>
          <w:rFonts w:ascii="Times New Roman" w:hAnsi="Times New Roman" w:eastAsia="Times New Roman"/>
          <w:sz w:val="22"/>
        </w:rPr>
        <w:t>B. 四个全面</w:t>
      </w:r>
    </w:p>
    <w:p w14:paraId="6FFB63B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C.两个一百年                      </w:t>
      </w:r>
      <w:r>
        <w:rPr>
          <w:rFonts w:ascii="Times New Roman" w:hAnsi="Times New Roman" w:eastAsia="Times New Roman"/>
          <w:sz w:val="22"/>
        </w:rPr>
        <w:t>D. 三个代表</w:t>
      </w:r>
    </w:p>
    <w:p w14:paraId="3D5221F0">
      <w:pPr>
        <w:pStyle w:val="19"/>
        <w:spacing w:before="128" w:line="219" w:lineRule="auto"/>
        <w:rPr>
          <w:rFonts w:ascii="Times New Roman" w:hAnsi="Times New Roman" w:eastAsia="Times New Roman"/>
          <w:sz w:val="22"/>
        </w:rPr>
      </w:pPr>
      <w:r>
        <w:rPr>
          <w:rFonts w:ascii="Times New Roman" w:hAnsi="Times New Roman" w:eastAsia="Times New Roman"/>
          <w:sz w:val="22"/>
        </w:rPr>
        <w:t>301. 我国国家制度和国家治理体系具有坚持党的集中统一领导，坚持党的科学理论，保持(    ) , 确 保 国家始终沿着社会主义方向前进的显著优势。</w:t>
      </w:r>
    </w:p>
    <w:p w14:paraId="68994595">
      <w:pPr>
        <w:pStyle w:val="19"/>
        <w:spacing w:before="128" w:line="219" w:lineRule="auto"/>
        <w:rPr>
          <w:rFonts w:ascii="Times New Roman" w:hAnsi="Times New Roman" w:eastAsia="Times New Roman"/>
          <w:sz w:val="22"/>
        </w:rPr>
      </w:pPr>
      <w:r>
        <w:rPr>
          <w:rFonts w:ascii="Times New Roman" w:hAnsi="Times New Roman" w:eastAsia="Times New Roman"/>
          <w:sz w:val="22"/>
        </w:rPr>
        <w:t>A.经济稳定                         B.文化稳定</w:t>
      </w:r>
    </w:p>
    <w:p w14:paraId="74621A5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C.法律稳定                      </w:t>
      </w:r>
      <w:r>
        <w:rPr>
          <w:rFonts w:ascii="Times New Roman" w:hAnsi="Times New Roman" w:eastAsia="Times New Roman"/>
          <w:sz w:val="22"/>
        </w:rPr>
        <w:t>D. 政治稳定</w:t>
      </w:r>
    </w:p>
    <w:p w14:paraId="4D5D5E0D">
      <w:pPr>
        <w:pStyle w:val="19"/>
        <w:spacing w:before="128" w:line="219" w:lineRule="auto"/>
        <w:rPr>
          <w:rFonts w:ascii="Times New Roman" w:hAnsi="Times New Roman" w:eastAsia="Times New Roman"/>
          <w:sz w:val="22"/>
        </w:rPr>
      </w:pPr>
      <w:r>
        <w:rPr>
          <w:rFonts w:ascii="Times New Roman" w:hAnsi="Times New Roman" w:eastAsia="Times New Roman"/>
          <w:sz w:val="22"/>
        </w:rPr>
        <w:t>302.在疫情防控期间，富有中国特色的分配制度在疫情防控过程中的优越性得以显现。坚持公有制为主体、 多种所有制经济共同发展和(   )为主体、多种分配方式并存，把社会主义制度和市场经济有机结合起来， 不断解放和发展社会生产力的显著优势。</w:t>
      </w:r>
    </w:p>
    <w:p w14:paraId="47CFA85E">
      <w:pPr>
        <w:pStyle w:val="19"/>
        <w:spacing w:before="128" w:line="219" w:lineRule="auto"/>
        <w:rPr>
          <w:rFonts w:ascii="Times New Roman" w:hAnsi="Times New Roman" w:eastAsia="Times New Roman"/>
          <w:sz w:val="22"/>
        </w:rPr>
      </w:pPr>
      <w:r>
        <w:rPr>
          <w:rFonts w:ascii="Times New Roman" w:hAnsi="Times New Roman" w:eastAsia="Times New Roman"/>
          <w:sz w:val="22"/>
        </w:rPr>
        <w:t>A.按资分配                         B. 按需分配</w:t>
      </w:r>
    </w:p>
    <w:p w14:paraId="198C23D4">
      <w:pPr>
        <w:pStyle w:val="19"/>
        <w:spacing w:before="128" w:line="219" w:lineRule="auto"/>
        <w:rPr>
          <w:rFonts w:ascii="Times New Roman" w:hAnsi="Times New Roman" w:eastAsia="Times New Roman"/>
          <w:sz w:val="22"/>
        </w:rPr>
      </w:pPr>
      <w:r>
        <w:rPr>
          <w:rFonts w:ascii="Times New Roman" w:hAnsi="Times New Roman" w:eastAsia="Times New Roman"/>
          <w:sz w:val="22"/>
        </w:rPr>
        <w:t>C. 按职分配                        D按劳分配</w:t>
      </w:r>
    </w:p>
    <w:p w14:paraId="3D1C4C2E">
      <w:pPr>
        <w:pStyle w:val="19"/>
        <w:spacing w:before="128" w:line="219" w:lineRule="auto"/>
        <w:rPr>
          <w:rFonts w:ascii="Times New Roman" w:hAnsi="Times New Roman" w:eastAsia="Times New Roman"/>
          <w:sz w:val="22"/>
        </w:rPr>
      </w:pPr>
      <w:r>
        <w:rPr>
          <w:rFonts w:ascii="Times New Roman" w:hAnsi="Times New Roman" w:eastAsia="Times New Roman"/>
          <w:sz w:val="22"/>
        </w:rPr>
        <w:t>303.2019年10月31日，十九届四中全会通过的《中共中央关于坚持和完善中国特色社会主义制度推进国 家治理体系和治理能力现代化若干重大问题的决定》指出，我国国家制度和国家治理体系具有多方面的显 著优势，主要是：坚持共同的理想信念、价值理念道德观念，弘扬中华优秀传统文化、(    )、社会主 义先进文化，促进全体人民在思想上精神上紧紧团结在一起的显著优势。</w:t>
      </w:r>
    </w:p>
    <w:p w14:paraId="545EE758">
      <w:pPr>
        <w:pStyle w:val="19"/>
        <w:spacing w:before="128" w:line="219" w:lineRule="auto"/>
        <w:rPr>
          <w:rFonts w:ascii="Times New Roman" w:hAnsi="Times New Roman" w:eastAsia="Times New Roman"/>
          <w:sz w:val="22"/>
        </w:rPr>
      </w:pPr>
      <w:r>
        <w:rPr>
          <w:rFonts w:ascii="Times New Roman" w:hAnsi="Times New Roman" w:eastAsia="Times New Roman"/>
          <w:sz w:val="22"/>
        </w:rPr>
        <w:t>A.物质文化                         B制度文化</w:t>
      </w:r>
    </w:p>
    <w:p w14:paraId="5AA122B0">
      <w:pPr>
        <w:pStyle w:val="19"/>
        <w:spacing w:before="128" w:line="219" w:lineRule="auto"/>
        <w:rPr>
          <w:rFonts w:ascii="Times New Roman" w:hAnsi="Times New Roman" w:eastAsia="Times New Roman"/>
          <w:sz w:val="22"/>
        </w:rPr>
      </w:pPr>
      <w:r>
        <w:rPr>
          <w:rFonts w:ascii="Times New Roman" w:hAnsi="Times New Roman" w:eastAsia="Times New Roman"/>
          <w:sz w:val="22"/>
        </w:rPr>
        <w:t>C.革命文化                        D.心理文化</w:t>
      </w:r>
    </w:p>
    <w:p w14:paraId="6AF923A4">
      <w:pPr>
        <w:pStyle w:val="19"/>
        <w:spacing w:before="128" w:line="219" w:lineRule="auto"/>
        <w:rPr>
          <w:rFonts w:ascii="Times New Roman" w:hAnsi="Times New Roman" w:eastAsia="Times New Roman"/>
          <w:sz w:val="22"/>
        </w:rPr>
      </w:pPr>
      <w:r>
        <w:rPr>
          <w:rFonts w:ascii="Times New Roman" w:hAnsi="Times New Roman" w:eastAsia="Times New Roman"/>
          <w:sz w:val="22"/>
        </w:rPr>
        <w:t>304.我国国家制度和国家治理体系具有多方面的显著优势，主要是：坚持以人民为中心的发展思想，不断 保障和改善民生、增进人民福祉，走(    )道路的显著优势。</w:t>
      </w:r>
    </w:p>
    <w:p w14:paraId="28D806AF">
      <w:pPr>
        <w:pStyle w:val="19"/>
        <w:spacing w:before="128" w:line="219" w:lineRule="auto"/>
        <w:rPr>
          <w:rFonts w:ascii="Times New Roman" w:hAnsi="Times New Roman" w:eastAsia="Times New Roman"/>
          <w:sz w:val="22"/>
        </w:rPr>
      </w:pPr>
      <w:r>
        <w:rPr>
          <w:rFonts w:ascii="Times New Roman" w:hAnsi="Times New Roman" w:eastAsia="Times New Roman"/>
          <w:sz w:val="22"/>
        </w:rPr>
        <w:t>A.和谐社会                        B.权利分配</w:t>
      </w:r>
    </w:p>
    <w:p w14:paraId="3F4922D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C.共同富裕                        </w:t>
      </w:r>
      <w:r>
        <w:rPr>
          <w:rFonts w:ascii="Times New Roman" w:hAnsi="Times New Roman" w:eastAsia="Times New Roman"/>
          <w:sz w:val="22"/>
        </w:rPr>
        <w:t>D. 生态环保</w:t>
      </w:r>
    </w:p>
    <w:p w14:paraId="21679020">
      <w:pPr>
        <w:pStyle w:val="19"/>
        <w:spacing w:before="128" w:line="219" w:lineRule="auto"/>
        <w:rPr>
          <w:rFonts w:ascii="Times New Roman" w:hAnsi="Times New Roman" w:eastAsia="Times New Roman"/>
          <w:sz w:val="22"/>
        </w:rPr>
      </w:pPr>
      <w:r>
        <w:rPr>
          <w:rFonts w:ascii="Times New Roman" w:hAnsi="Times New Roman" w:eastAsia="Times New Roman"/>
          <w:sz w:val="22"/>
        </w:rPr>
        <w:t>305.党的十九大报告指出：我国坚持“(    )”,保持香港、澳门长期繁荣稳定，是实现中华民族伟大 复兴的必然要求。</w:t>
      </w:r>
    </w:p>
    <w:p w14:paraId="6406F93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改革开放                       </w:t>
      </w:r>
      <w:r>
        <w:rPr>
          <w:rFonts w:ascii="Times New Roman" w:hAnsi="Times New Roman" w:eastAsia="Times New Roman"/>
          <w:sz w:val="22"/>
        </w:rPr>
        <w:t>B. 一国两制</w:t>
      </w:r>
    </w:p>
    <w:p w14:paraId="09401A5D">
      <w:pPr>
        <w:pStyle w:val="19"/>
        <w:spacing w:before="128" w:line="219" w:lineRule="auto"/>
        <w:rPr>
          <w:rFonts w:ascii="Times New Roman" w:hAnsi="Times New Roman" w:eastAsia="Times New Roman"/>
          <w:sz w:val="22"/>
        </w:rPr>
      </w:pPr>
      <w:r>
        <w:rPr>
          <w:rFonts w:ascii="Times New Roman" w:hAnsi="Times New Roman" w:eastAsia="Times New Roman"/>
          <w:sz w:val="22"/>
        </w:rPr>
        <w:t>C.科技兴国                        D. 计划生育</w:t>
      </w:r>
    </w:p>
    <w:p w14:paraId="5C08218F">
      <w:pPr>
        <w:pStyle w:val="19"/>
        <w:spacing w:before="128" w:line="219" w:lineRule="auto"/>
        <w:rPr>
          <w:rFonts w:ascii="Times New Roman" w:hAnsi="Times New Roman" w:eastAsia="Times New Roman"/>
          <w:sz w:val="22"/>
        </w:rPr>
      </w:pPr>
      <w:r>
        <w:rPr>
          <w:rFonts w:ascii="Times New Roman" w:hAnsi="Times New Roman" w:eastAsia="Times New Roman"/>
          <w:sz w:val="22"/>
        </w:rPr>
        <w:t>306.十九届四中全会指出，坚持和完善中国特色社会主义制度、推进国家治理体系和治理能力现代化的总 体目标是，(    )时，中国将全面实现国家治理体系和治理能力现代化，使中国特色社会主义制度更加 巩固、优越性充分展现。</w:t>
      </w:r>
    </w:p>
    <w:p w14:paraId="19374CF0">
      <w:pPr>
        <w:pStyle w:val="19"/>
        <w:spacing w:before="128" w:line="219" w:lineRule="auto"/>
        <w:rPr>
          <w:rFonts w:ascii="Times New Roman" w:hAnsi="Times New Roman" w:eastAsia="Times New Roman"/>
          <w:sz w:val="22"/>
        </w:rPr>
      </w:pPr>
      <w:r>
        <w:rPr>
          <w:rFonts w:ascii="Times New Roman" w:hAnsi="Times New Roman" w:eastAsia="Times New Roman"/>
          <w:sz w:val="22"/>
        </w:rPr>
        <w:t>A.2025                                                               B.2035</w:t>
      </w:r>
    </w:p>
    <w:p w14:paraId="0B73557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C.我党成立100年                 </w:t>
      </w:r>
      <w:r>
        <w:rPr>
          <w:rFonts w:ascii="Times New Roman" w:hAnsi="Times New Roman" w:eastAsia="Times New Roman"/>
          <w:sz w:val="22"/>
        </w:rPr>
        <w:t>D. 到新中国成立一百年</w:t>
      </w:r>
    </w:p>
    <w:p w14:paraId="3DC452BD">
      <w:pPr>
        <w:pStyle w:val="19"/>
        <w:spacing w:before="128" w:line="219" w:lineRule="auto"/>
        <w:rPr>
          <w:rFonts w:ascii="Times New Roman" w:hAnsi="Times New Roman" w:eastAsia="Times New Roman"/>
          <w:sz w:val="22"/>
        </w:rPr>
      </w:pPr>
      <w:r>
        <w:rPr>
          <w:rFonts w:ascii="Times New Roman" w:hAnsi="Times New Roman" w:eastAsia="Times New Roman"/>
          <w:sz w:val="22"/>
        </w:rPr>
        <w:t>307.党的十九届四中全会精神指出，建立健全把(    )放在首位、 社会效益和经济效益相统一的文化创 作生产体制机制。</w:t>
      </w:r>
    </w:p>
    <w:p w14:paraId="0B51763A">
      <w:pPr>
        <w:pStyle w:val="19"/>
        <w:spacing w:before="128" w:line="219" w:lineRule="auto"/>
        <w:rPr>
          <w:rFonts w:ascii="Times New Roman" w:hAnsi="Times New Roman" w:eastAsia="Times New Roman"/>
          <w:sz w:val="22"/>
        </w:rPr>
      </w:pPr>
      <w:r>
        <w:rPr>
          <w:rFonts w:ascii="Times New Roman" w:hAnsi="Times New Roman" w:eastAsia="Times New Roman"/>
          <w:sz w:val="22"/>
        </w:rPr>
        <w:t>A.个人效益                        B.集体效益</w:t>
      </w:r>
    </w:p>
    <w:p w14:paraId="2CF37514">
      <w:pPr>
        <w:pStyle w:val="19"/>
        <w:spacing w:before="128" w:line="219" w:lineRule="auto"/>
        <w:rPr>
          <w:rFonts w:ascii="Times New Roman" w:hAnsi="Times New Roman" w:eastAsia="Times New Roman"/>
          <w:sz w:val="22"/>
        </w:rPr>
      </w:pPr>
      <w:r>
        <w:rPr>
          <w:rFonts w:ascii="Times New Roman" w:hAnsi="Times New Roman" w:eastAsia="Times New Roman"/>
          <w:sz w:val="22"/>
        </w:rPr>
        <w:t>C. 社会效益                         D. 国家效益</w:t>
      </w:r>
    </w:p>
    <w:p w14:paraId="2D034D51">
      <w:pPr>
        <w:pStyle w:val="19"/>
        <w:spacing w:before="128" w:line="219" w:lineRule="auto"/>
        <w:rPr>
          <w:rFonts w:ascii="Times New Roman" w:hAnsi="Times New Roman" w:eastAsia="Times New Roman"/>
          <w:sz w:val="22"/>
        </w:rPr>
      </w:pPr>
      <w:r>
        <w:rPr>
          <w:rFonts w:ascii="Times New Roman" w:hAnsi="Times New Roman" w:eastAsia="Times New Roman"/>
          <w:sz w:val="22"/>
        </w:rPr>
        <w:t>308. 十九届四中全会指出，健全有利于更充分更高质量就业的促进机制，构建服务全民(    )学习的教 育体系，完善覆盖全民的社会保障体系，强化提高人民健康水平的制度保障。坚决打赢脱贫攻坚战，建立 解决相对贫困的长效机制。</w:t>
      </w:r>
    </w:p>
    <w:p w14:paraId="54A65BF9">
      <w:pPr>
        <w:pStyle w:val="19"/>
        <w:spacing w:before="128" w:line="219" w:lineRule="auto"/>
        <w:rPr>
          <w:rFonts w:ascii="Times New Roman" w:hAnsi="Times New Roman" w:eastAsia="Times New Roman"/>
          <w:sz w:val="22"/>
        </w:rPr>
      </w:pPr>
      <w:r>
        <w:rPr>
          <w:rFonts w:ascii="Times New Roman" w:hAnsi="Times New Roman" w:eastAsia="Times New Roman"/>
          <w:sz w:val="22"/>
        </w:rPr>
        <w:t>A.发现                            B.机械</w:t>
      </w:r>
    </w:p>
    <w:p w14:paraId="6BDE123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自主                             </w:t>
      </w:r>
      <w:r>
        <w:rPr>
          <w:rFonts w:ascii="Times New Roman" w:hAnsi="Times New Roman" w:eastAsia="Times New Roman"/>
          <w:sz w:val="22"/>
        </w:rPr>
        <w:t>D. 终身</w:t>
      </w:r>
    </w:p>
    <w:p w14:paraId="7FF587AE">
      <w:pPr>
        <w:pStyle w:val="19"/>
        <w:spacing w:before="128" w:line="219" w:lineRule="auto"/>
        <w:rPr>
          <w:rFonts w:ascii="Times New Roman" w:hAnsi="Times New Roman" w:eastAsia="Times New Roman"/>
          <w:sz w:val="22"/>
        </w:rPr>
      </w:pPr>
      <w:r>
        <w:rPr>
          <w:rFonts w:ascii="Times New Roman" w:hAnsi="Times New Roman" w:eastAsia="Times New Roman"/>
          <w:sz w:val="22"/>
        </w:rPr>
        <w:t>309.十九届四中全会提出，要坚持和完善生态文明制度体系，促进人与自然和谐共生，必须践行(   ), 坚定走生产发展、生活富裕、生态良好的文明发展道路，建设美丽中国。</w:t>
      </w:r>
    </w:p>
    <w:p w14:paraId="3EF7DDCA">
      <w:pPr>
        <w:pStyle w:val="19"/>
        <w:spacing w:before="128" w:line="219" w:lineRule="auto"/>
        <w:rPr>
          <w:rFonts w:ascii="Times New Roman" w:hAnsi="Times New Roman" w:eastAsia="Times New Roman"/>
          <w:sz w:val="22"/>
        </w:rPr>
      </w:pPr>
      <w:r>
        <w:rPr>
          <w:rFonts w:ascii="Times New Roman" w:hAnsi="Times New Roman" w:eastAsia="Times New Roman"/>
          <w:sz w:val="22"/>
        </w:rPr>
        <w:t>A.绿水青山就是金山银山的理念      B. 先发展后治理</w:t>
      </w:r>
    </w:p>
    <w:p w14:paraId="5198DD39">
      <w:pPr>
        <w:pStyle w:val="19"/>
        <w:spacing w:before="128" w:line="219" w:lineRule="auto"/>
        <w:rPr>
          <w:rFonts w:ascii="Times New Roman" w:hAnsi="Times New Roman" w:eastAsia="Times New Roman"/>
          <w:sz w:val="22"/>
        </w:rPr>
      </w:pPr>
      <w:r>
        <w:rPr>
          <w:rFonts w:ascii="Times New Roman" w:hAnsi="Times New Roman" w:eastAsia="Times New Roman"/>
          <w:sz w:val="22"/>
        </w:rPr>
        <w:t>C. 碧水蓝天总是优先                D. 回归自然永不开发</w:t>
      </w:r>
    </w:p>
    <w:p w14:paraId="206A5DB5">
      <w:pPr>
        <w:pStyle w:val="19"/>
        <w:spacing w:before="128" w:line="219" w:lineRule="auto"/>
        <w:rPr>
          <w:rFonts w:ascii="Times New Roman" w:hAnsi="Times New Roman" w:eastAsia="Times New Roman"/>
          <w:sz w:val="22"/>
        </w:rPr>
      </w:pPr>
      <w:r>
        <w:rPr>
          <w:rFonts w:ascii="Times New Roman" w:hAnsi="Times New Roman" w:eastAsia="Times New Roman"/>
          <w:sz w:val="22"/>
        </w:rPr>
        <w:t>310.党和国家监督体系是党在长期执政条件下自我净化、自我完善、自我革新、自我提高的重要制度保障。 必须健全党统一领导、全面覆盖、权威高效的监督体系，增强监督严肃性、协同性、有效性，形成决策科学、执行坚决、监督有力的权力运行机制，构建一体推进(    )体制机制，确保党和人民赋予的权力始 终用来为人民谋幸福。</w:t>
      </w:r>
    </w:p>
    <w:p w14:paraId="152E312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A.不敢腐、不再腐、不曾腐          </w:t>
      </w:r>
      <w:r>
        <w:rPr>
          <w:rFonts w:ascii="Times New Roman" w:hAnsi="Times New Roman" w:eastAsia="Times New Roman"/>
          <w:sz w:val="22"/>
        </w:rPr>
        <w:t>B. 不给腐、不能腐、不曾腐</w:t>
      </w:r>
    </w:p>
    <w:p w14:paraId="6C6F4C0B">
      <w:pPr>
        <w:pStyle w:val="19"/>
        <w:spacing w:before="128" w:line="219" w:lineRule="auto"/>
        <w:rPr>
          <w:rFonts w:ascii="Times New Roman" w:hAnsi="Times New Roman" w:eastAsia="Times New Roman"/>
          <w:sz w:val="22"/>
        </w:rPr>
      </w:pPr>
      <w:r>
        <w:rPr>
          <w:rFonts w:ascii="Times New Roman" w:hAnsi="Times New Roman" w:eastAsia="Times New Roman"/>
          <w:sz w:val="22"/>
        </w:rPr>
        <w:t>C.不敢腐、不能腐、不想腐          D. 不给腐、不再腐、不想腐</w:t>
      </w:r>
    </w:p>
    <w:p w14:paraId="0645A2B9">
      <w:pPr>
        <w:pStyle w:val="19"/>
        <w:spacing w:before="128" w:line="219" w:lineRule="auto"/>
        <w:rPr>
          <w:rFonts w:ascii="Times New Roman" w:hAnsi="Times New Roman" w:eastAsia="Times New Roman"/>
          <w:sz w:val="22"/>
        </w:rPr>
      </w:pPr>
      <w:r>
        <w:rPr>
          <w:rFonts w:ascii="Times New Roman" w:hAnsi="Times New Roman" w:eastAsia="Times New Roman"/>
          <w:sz w:val="22"/>
        </w:rPr>
        <w:t>311.2020年1月8日，“不忘初心、牢记使命”主题教育总结大会在北京召开。会议指出各级党组织和广 大党员、干部深入进行清正廉洁教育涵养了(    )的政治生态，消除了一些可能动摇党的根基、阻碍党 的事业的因素。</w:t>
      </w:r>
    </w:p>
    <w:p w14:paraId="7D6A89C2">
      <w:pPr>
        <w:pStyle w:val="19"/>
        <w:spacing w:before="128" w:line="219" w:lineRule="auto"/>
        <w:rPr>
          <w:rFonts w:ascii="Times New Roman" w:hAnsi="Times New Roman" w:eastAsia="Times New Roman"/>
          <w:sz w:val="22"/>
        </w:rPr>
      </w:pPr>
      <w:r>
        <w:rPr>
          <w:rFonts w:ascii="Times New Roman" w:hAnsi="Times New Roman" w:eastAsia="Times New Roman"/>
          <w:sz w:val="22"/>
        </w:rPr>
        <w:t>A.风清气正                        B. 和风细雨</w:t>
      </w:r>
    </w:p>
    <w:p w14:paraId="537DB8A9">
      <w:pPr>
        <w:pStyle w:val="19"/>
        <w:spacing w:before="128" w:line="219" w:lineRule="auto"/>
        <w:rPr>
          <w:rFonts w:ascii="Times New Roman" w:hAnsi="Times New Roman" w:eastAsia="Times New Roman"/>
          <w:sz w:val="22"/>
        </w:rPr>
      </w:pPr>
      <w:r>
        <w:rPr>
          <w:rFonts w:ascii="Times New Roman" w:hAnsi="Times New Roman" w:eastAsia="Times New Roman"/>
          <w:sz w:val="22"/>
        </w:rPr>
        <w:t>C.风声鹤唳                        D.雷厉风行</w:t>
      </w:r>
    </w:p>
    <w:p w14:paraId="5949636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312. 把主题教育同落实“基层减负年”的各项要求结合起来，总结推广一批整治形式主义、官僚主义、为 基层减负的好经验好做法，通报曝光一批形式主义、官僚主义的典型案例，把基层干部干事创业的手脚从 </w:t>
      </w:r>
      <w:r>
        <w:rPr>
          <w:rFonts w:ascii="Times New Roman" w:hAnsi="Times New Roman" w:eastAsia="Times New Roman"/>
          <w:sz w:val="22"/>
        </w:rPr>
        <w:tab/>
      </w:r>
      <w:r>
        <w:rPr>
          <w:rFonts w:ascii="Times New Roman" w:hAnsi="Times New Roman" w:eastAsia="Times New Roman"/>
          <w:sz w:val="22"/>
        </w:rPr>
        <w:t>(    )的束缚中解脱出来，防止重“形”不重“效”,把工作做扎实、做到位。</w:t>
      </w:r>
    </w:p>
    <w:p w14:paraId="5531D4D0">
      <w:pPr>
        <w:pStyle w:val="19"/>
        <w:spacing w:before="128" w:line="219" w:lineRule="auto"/>
        <w:rPr>
          <w:rFonts w:ascii="Times New Roman" w:hAnsi="Times New Roman" w:eastAsia="Times New Roman"/>
          <w:sz w:val="22"/>
        </w:rPr>
      </w:pPr>
      <w:r>
        <w:rPr>
          <w:rFonts w:ascii="Times New Roman" w:hAnsi="Times New Roman" w:eastAsia="Times New Roman"/>
          <w:sz w:val="22"/>
        </w:rPr>
        <w:t>A. 自由                            B. 浪漫</w:t>
      </w:r>
    </w:p>
    <w:p w14:paraId="009D2DB6">
      <w:pPr>
        <w:pStyle w:val="19"/>
        <w:spacing w:before="128" w:line="219" w:lineRule="auto"/>
        <w:rPr>
          <w:rFonts w:ascii="Times New Roman" w:hAnsi="Times New Roman" w:eastAsia="Times New Roman"/>
          <w:sz w:val="22"/>
        </w:rPr>
      </w:pPr>
      <w:r>
        <w:rPr>
          <w:rFonts w:ascii="Times New Roman" w:hAnsi="Times New Roman" w:eastAsia="Times New Roman"/>
          <w:sz w:val="22"/>
        </w:rPr>
        <w:t>C.形式                            D. 孤立</w:t>
      </w:r>
    </w:p>
    <w:p w14:paraId="3BC27C08">
      <w:pPr>
        <w:pStyle w:val="19"/>
        <w:spacing w:before="128" w:line="219" w:lineRule="auto"/>
        <w:rPr>
          <w:rFonts w:ascii="Times New Roman" w:hAnsi="Times New Roman" w:eastAsia="Times New Roman"/>
          <w:sz w:val="22"/>
        </w:rPr>
      </w:pPr>
      <w:r>
        <w:rPr>
          <w:rFonts w:ascii="Times New Roman" w:hAnsi="Times New Roman" w:eastAsia="Times New Roman"/>
          <w:sz w:val="22"/>
        </w:rPr>
        <w:t>313. 要把学习贯彻党的(   )作为思想武装的重中之重，同学习马克思主义基本原理贯通起来，同学习 党史、新中国史、改革开放史、社会主义发展史结合起来</w:t>
      </w:r>
    </w:p>
    <w:p w14:paraId="0B5D138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思想理论                      </w:t>
      </w:r>
      <w:r>
        <w:rPr>
          <w:rFonts w:ascii="Times New Roman" w:hAnsi="Times New Roman" w:eastAsia="Times New Roman"/>
          <w:sz w:val="22"/>
        </w:rPr>
        <w:t>B. 行动</w:t>
      </w:r>
    </w:p>
    <w:p w14:paraId="3D61940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C.意志                          </w:t>
      </w:r>
      <w:r>
        <w:rPr>
          <w:rFonts w:ascii="Times New Roman" w:hAnsi="Times New Roman" w:eastAsia="Times New Roman"/>
          <w:sz w:val="22"/>
        </w:rPr>
        <w:t>D.创新理论</w:t>
      </w:r>
    </w:p>
    <w:p w14:paraId="11EF6707">
      <w:pPr>
        <w:pStyle w:val="19"/>
        <w:spacing w:before="128" w:line="219" w:lineRule="auto"/>
        <w:rPr>
          <w:rFonts w:ascii="Times New Roman" w:hAnsi="Times New Roman" w:eastAsia="Times New Roman"/>
          <w:sz w:val="22"/>
        </w:rPr>
      </w:pPr>
      <w:r>
        <w:rPr>
          <w:rFonts w:ascii="Times New Roman" w:hAnsi="Times New Roman" w:eastAsia="Times New Roman"/>
          <w:sz w:val="22"/>
        </w:rPr>
        <w:t>314.总书记在主题教育总结大会上强调，不忘初心、牢记使命，必须以正视问题的勇气和(    )的自觉 不断推进党的自我革命。</w:t>
      </w:r>
    </w:p>
    <w:p w14:paraId="1A3D254C">
      <w:pPr>
        <w:pStyle w:val="19"/>
        <w:spacing w:before="128" w:line="219" w:lineRule="auto"/>
        <w:rPr>
          <w:rFonts w:ascii="Times New Roman" w:hAnsi="Times New Roman" w:eastAsia="Times New Roman"/>
          <w:sz w:val="22"/>
        </w:rPr>
      </w:pPr>
      <w:r>
        <w:rPr>
          <w:rFonts w:ascii="Times New Roman" w:hAnsi="Times New Roman" w:eastAsia="Times New Roman"/>
          <w:sz w:val="22"/>
        </w:rPr>
        <w:t>A.枪口对外                         B刀刃向内</w:t>
      </w:r>
    </w:p>
    <w:p w14:paraId="668CD5B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上勤下顺                       </w:t>
      </w:r>
      <w:r>
        <w:rPr>
          <w:rFonts w:ascii="Times New Roman" w:hAnsi="Times New Roman" w:eastAsia="Times New Roman"/>
          <w:sz w:val="22"/>
        </w:rPr>
        <w:t>D. 长青且深</w:t>
      </w:r>
    </w:p>
    <w:p w14:paraId="0456FE73">
      <w:pPr>
        <w:pStyle w:val="19"/>
        <w:spacing w:before="128" w:line="219" w:lineRule="auto"/>
        <w:rPr>
          <w:rFonts w:ascii="Times New Roman" w:hAnsi="Times New Roman" w:eastAsia="Times New Roman"/>
          <w:sz w:val="22"/>
        </w:rPr>
      </w:pPr>
      <w:r>
        <w:rPr>
          <w:rFonts w:ascii="Times New Roman" w:hAnsi="Times New Roman" w:eastAsia="Times New Roman"/>
          <w:sz w:val="22"/>
        </w:rPr>
        <w:t>315. 总书记在主题教育总结大会上强调，不忘初心、牢记使命，必须发扬(    ),勇于担当作为。</w:t>
      </w:r>
    </w:p>
    <w:p w14:paraId="08713B3C">
      <w:pPr>
        <w:pStyle w:val="19"/>
        <w:spacing w:before="128" w:line="219" w:lineRule="auto"/>
        <w:rPr>
          <w:rFonts w:ascii="Times New Roman" w:hAnsi="Times New Roman" w:eastAsia="Times New Roman"/>
          <w:sz w:val="22"/>
        </w:rPr>
      </w:pPr>
      <w:r>
        <w:rPr>
          <w:rFonts w:ascii="Times New Roman" w:hAnsi="Times New Roman" w:eastAsia="Times New Roman"/>
          <w:sz w:val="22"/>
        </w:rPr>
        <w:t>A.敬业精神                        B. 奉献精神</w:t>
      </w:r>
    </w:p>
    <w:p w14:paraId="15BE080C">
      <w:pPr>
        <w:pStyle w:val="19"/>
        <w:spacing w:before="128" w:line="219" w:lineRule="auto"/>
        <w:rPr>
          <w:rFonts w:ascii="Times New Roman" w:hAnsi="Times New Roman" w:eastAsia="Times New Roman"/>
          <w:sz w:val="22"/>
        </w:rPr>
      </w:pPr>
      <w:r>
        <w:rPr>
          <w:rFonts w:ascii="Times New Roman" w:hAnsi="Times New Roman" w:eastAsia="Times New Roman"/>
          <w:sz w:val="22"/>
        </w:rPr>
        <w:t>C. 坚韧精神                         D. 斗争精神</w:t>
      </w:r>
    </w:p>
    <w:p w14:paraId="5F92E659">
      <w:pPr>
        <w:pStyle w:val="19"/>
        <w:spacing w:before="128" w:line="219" w:lineRule="auto"/>
        <w:rPr>
          <w:rFonts w:ascii="Times New Roman" w:hAnsi="Times New Roman" w:eastAsia="Times New Roman"/>
          <w:sz w:val="22"/>
        </w:rPr>
      </w:pPr>
      <w:r>
        <w:rPr>
          <w:rFonts w:ascii="Times New Roman" w:hAnsi="Times New Roman" w:eastAsia="Times New Roman"/>
          <w:sz w:val="22"/>
        </w:rPr>
        <w:t>316. 建立不忘初心、牢记使命的制度。建章立制，要坚持系统思维、辩证思维、底线思维，体现指导性、  针对性、操作性。既坚持解决问题又坚持简便易行，采取务实管用的措施切中问题要害；既坚持(    )   又坚持立足实际，力求把落实党中央要求、满足实践需要、符合基层期盼统一起来；既坚持创新发展又坚  持有机衔接，同党内法规制度融会贯遇，该坚持的坚持、该究完善的完善、该建立的建立、该落实的落实。</w:t>
      </w:r>
    </w:p>
    <w:p w14:paraId="0338116B">
      <w:pPr>
        <w:pStyle w:val="19"/>
        <w:spacing w:before="128" w:line="219" w:lineRule="auto"/>
        <w:rPr>
          <w:rFonts w:ascii="Times New Roman" w:hAnsi="Times New Roman" w:eastAsia="Times New Roman"/>
          <w:sz w:val="22"/>
        </w:rPr>
      </w:pPr>
      <w:r>
        <w:rPr>
          <w:rFonts w:ascii="Times New Roman" w:hAnsi="Times New Roman" w:eastAsia="Times New Roman"/>
          <w:sz w:val="22"/>
        </w:rPr>
        <w:t>A.强化导向                        B. 惩罚导向</w:t>
      </w:r>
    </w:p>
    <w:p w14:paraId="3911FAC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C.消退导向                      </w:t>
      </w:r>
      <w:r>
        <w:rPr>
          <w:rFonts w:ascii="Times New Roman" w:hAnsi="Times New Roman" w:eastAsia="Times New Roman"/>
          <w:sz w:val="22"/>
        </w:rPr>
        <w:t>D. 目标导向</w:t>
      </w:r>
    </w:p>
    <w:p w14:paraId="7B2255E8">
      <w:pPr>
        <w:pStyle w:val="19"/>
        <w:spacing w:before="128" w:line="219" w:lineRule="auto"/>
        <w:rPr>
          <w:rFonts w:ascii="Times New Roman" w:hAnsi="Times New Roman" w:eastAsia="Times New Roman"/>
          <w:sz w:val="22"/>
        </w:rPr>
      </w:pPr>
      <w:r>
        <w:rPr>
          <w:rFonts w:ascii="Times New Roman" w:hAnsi="Times New Roman" w:eastAsia="Times New Roman"/>
          <w:sz w:val="22"/>
        </w:rPr>
        <w:t>317.2019年美国肆意加强关税，发起贸易战，对于美方发起的贸易战，中国早就表明态度，下列不属于中 国对美国的贸易态度的是(    )</w:t>
      </w:r>
    </w:p>
    <w:p w14:paraId="7356BD2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不愿打                        </w:t>
      </w:r>
      <w:r>
        <w:rPr>
          <w:rFonts w:ascii="Times New Roman" w:hAnsi="Times New Roman" w:eastAsia="Times New Roman"/>
          <w:sz w:val="22"/>
        </w:rPr>
        <w:t>B. 不怕打</w:t>
      </w:r>
    </w:p>
    <w:p w14:paraId="1FB665E6">
      <w:pPr>
        <w:pStyle w:val="19"/>
        <w:spacing w:before="128" w:line="219" w:lineRule="auto"/>
        <w:rPr>
          <w:rFonts w:ascii="Times New Roman" w:hAnsi="Times New Roman" w:eastAsia="Times New Roman"/>
          <w:sz w:val="22"/>
        </w:rPr>
      </w:pPr>
      <w:r>
        <w:rPr>
          <w:rFonts w:ascii="Times New Roman" w:hAnsi="Times New Roman" w:eastAsia="Times New Roman"/>
          <w:sz w:val="22"/>
        </w:rPr>
        <w:t>C. 必要时不得不打                  D.打就一定打赢</w:t>
      </w:r>
    </w:p>
    <w:p w14:paraId="7D86251C">
      <w:pPr>
        <w:pStyle w:val="19"/>
        <w:spacing w:before="128" w:line="219" w:lineRule="auto"/>
        <w:rPr>
          <w:rFonts w:ascii="Times New Roman" w:hAnsi="Times New Roman" w:eastAsia="Times New Roman"/>
          <w:sz w:val="22"/>
        </w:rPr>
      </w:pPr>
      <w:r>
        <w:rPr>
          <w:rFonts w:ascii="Times New Roman" w:hAnsi="Times New Roman" w:eastAsia="Times New Roman"/>
          <w:sz w:val="22"/>
        </w:rPr>
        <w:t>318.人民安全是国家安全的基石。我们要强化(   ),增强忧患意识，时刻防范卫生健康领域重大风险。</w:t>
      </w:r>
    </w:p>
    <w:p w14:paraId="040068B2">
      <w:pPr>
        <w:pStyle w:val="19"/>
        <w:spacing w:before="128" w:line="219" w:lineRule="auto"/>
        <w:rPr>
          <w:rFonts w:ascii="Times New Roman" w:hAnsi="Times New Roman" w:eastAsia="Times New Roman"/>
          <w:sz w:val="22"/>
        </w:rPr>
      </w:pPr>
      <w:r>
        <w:rPr>
          <w:rFonts w:ascii="Times New Roman" w:hAnsi="Times New Roman" w:eastAsia="Times New Roman"/>
          <w:sz w:val="22"/>
        </w:rPr>
        <w:t>A.使命思维                        B. 监管思维</w:t>
      </w:r>
    </w:p>
    <w:p w14:paraId="01047F5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C.底线思维                       </w:t>
      </w:r>
      <w:r>
        <w:rPr>
          <w:rFonts w:ascii="Times New Roman" w:hAnsi="Times New Roman" w:eastAsia="Times New Roman"/>
          <w:sz w:val="22"/>
        </w:rPr>
        <w:t>D. 保障思维</w:t>
      </w:r>
    </w:p>
    <w:p w14:paraId="7F94E146">
      <w:pPr>
        <w:pStyle w:val="19"/>
        <w:spacing w:before="128" w:line="219" w:lineRule="auto"/>
        <w:rPr>
          <w:rFonts w:ascii="Times New Roman" w:hAnsi="Times New Roman" w:eastAsia="Times New Roman"/>
          <w:sz w:val="22"/>
        </w:rPr>
      </w:pPr>
      <w:r>
        <w:rPr>
          <w:rFonts w:ascii="Times New Roman" w:hAnsi="Times New Roman" w:eastAsia="Times New Roman"/>
          <w:sz w:val="22"/>
        </w:rPr>
        <w:t>319. 要建立公共卫生机构和医疗机构协同监测机制，发挥基层哨点作用，做到(    ),要健全突发公共 卫生事件应对预案体系，分级分类组建卫生应急队伍，覆盖形势研判、流行病学调查、医疗救治、实验室 检测、社区指导、物资调配等领域。</w:t>
      </w:r>
    </w:p>
    <w:p w14:paraId="799E109E">
      <w:pPr>
        <w:pStyle w:val="19"/>
        <w:spacing w:before="128" w:line="219" w:lineRule="auto"/>
        <w:rPr>
          <w:rFonts w:ascii="Times New Roman" w:hAnsi="Times New Roman" w:eastAsia="Times New Roman"/>
          <w:sz w:val="22"/>
        </w:rPr>
      </w:pPr>
      <w:r>
        <w:rPr>
          <w:rFonts w:ascii="Times New Roman" w:hAnsi="Times New Roman" w:eastAsia="Times New Roman"/>
          <w:sz w:val="22"/>
        </w:rPr>
        <w:t>A.早发现、早报告、早处置          B. 早检测、早报告、早隔离</w:t>
      </w:r>
    </w:p>
    <w:p w14:paraId="3A9D85DF">
      <w:pPr>
        <w:pStyle w:val="19"/>
        <w:spacing w:before="128" w:line="219" w:lineRule="auto"/>
        <w:rPr>
          <w:rFonts w:ascii="Times New Roman" w:hAnsi="Times New Roman" w:eastAsia="Times New Roman"/>
          <w:sz w:val="22"/>
        </w:rPr>
      </w:pPr>
      <w:r>
        <w:rPr>
          <w:rFonts w:ascii="Times New Roman" w:hAnsi="Times New Roman" w:eastAsia="Times New Roman"/>
          <w:sz w:val="22"/>
        </w:rPr>
        <w:t>C. 早发现、早记录、早隔离          D. 早发现、早报告、早隔离、早治疗</w:t>
      </w:r>
    </w:p>
    <w:p w14:paraId="21F6E6E6">
      <w:pPr>
        <w:pStyle w:val="19"/>
        <w:spacing w:before="128" w:line="219" w:lineRule="auto"/>
        <w:rPr>
          <w:rFonts w:ascii="Times New Roman" w:hAnsi="Times New Roman" w:eastAsia="Times New Roman"/>
          <w:sz w:val="22"/>
        </w:rPr>
      </w:pPr>
      <w:r>
        <w:rPr>
          <w:rFonts w:ascii="Times New Roman" w:hAnsi="Times New Roman" w:eastAsia="Times New Roman"/>
          <w:sz w:val="22"/>
        </w:rPr>
        <w:t>320. 以下违背了联系的客观性的是(    )</w:t>
      </w:r>
    </w:p>
    <w:p w14:paraId="689BD4D6">
      <w:pPr>
        <w:pStyle w:val="19"/>
        <w:spacing w:before="128" w:line="219" w:lineRule="auto"/>
        <w:rPr>
          <w:rFonts w:ascii="Times New Roman" w:hAnsi="Times New Roman" w:eastAsia="Times New Roman"/>
          <w:sz w:val="22"/>
        </w:rPr>
      </w:pPr>
      <w:r>
        <w:rPr>
          <w:rFonts w:ascii="Times New Roman" w:hAnsi="Times New Roman" w:eastAsia="Times New Roman"/>
          <w:sz w:val="22"/>
        </w:rPr>
        <w:t>A.蝴蝶效应</w:t>
      </w:r>
    </w:p>
    <w:p w14:paraId="51B968CF">
      <w:pPr>
        <w:pStyle w:val="19"/>
        <w:spacing w:before="128" w:line="219" w:lineRule="auto"/>
        <w:rPr>
          <w:rFonts w:ascii="Times New Roman" w:hAnsi="Times New Roman" w:eastAsia="Times New Roman"/>
          <w:sz w:val="22"/>
        </w:rPr>
      </w:pPr>
      <w:r>
        <w:rPr>
          <w:rFonts w:ascii="Times New Roman" w:hAnsi="Times New Roman" w:eastAsia="Times New Roman"/>
          <w:sz w:val="22"/>
        </w:rPr>
        <w:t>B.任何两个事物之间均存在联系</w:t>
      </w:r>
    </w:p>
    <w:p w14:paraId="546735C4">
      <w:pPr>
        <w:pStyle w:val="19"/>
        <w:spacing w:before="128" w:line="219" w:lineRule="auto"/>
        <w:rPr>
          <w:rFonts w:ascii="Times New Roman" w:hAnsi="Times New Roman" w:eastAsia="Times New Roman"/>
          <w:sz w:val="22"/>
        </w:rPr>
      </w:pPr>
      <w:r>
        <w:rPr>
          <w:rFonts w:ascii="Times New Roman" w:hAnsi="Times New Roman" w:eastAsia="Times New Roman"/>
          <w:sz w:val="22"/>
        </w:rPr>
        <w:t>C. 乌鸦报丧，喜鹊报喜</w:t>
      </w:r>
    </w:p>
    <w:p w14:paraId="31195762">
      <w:pPr>
        <w:pStyle w:val="19"/>
        <w:spacing w:before="128" w:line="219" w:lineRule="auto"/>
        <w:rPr>
          <w:rFonts w:ascii="Times New Roman" w:hAnsi="Times New Roman" w:eastAsia="Times New Roman"/>
          <w:sz w:val="22"/>
        </w:rPr>
      </w:pPr>
      <w:r>
        <w:rPr>
          <w:rFonts w:ascii="Times New Roman" w:hAnsi="Times New Roman" w:eastAsia="Times New Roman"/>
          <w:sz w:val="22"/>
        </w:rPr>
        <w:t>D.六度分割理论</w:t>
      </w:r>
    </w:p>
    <w:p w14:paraId="0B7407DC">
      <w:pPr>
        <w:pStyle w:val="19"/>
        <w:spacing w:before="128" w:line="219" w:lineRule="auto"/>
        <w:rPr>
          <w:rFonts w:ascii="Times New Roman" w:hAnsi="Times New Roman" w:eastAsia="Times New Roman"/>
          <w:sz w:val="22"/>
        </w:rPr>
      </w:pPr>
      <w:r>
        <w:rPr>
          <w:rFonts w:ascii="Times New Roman" w:hAnsi="Times New Roman" w:eastAsia="Times New Roman"/>
          <w:sz w:val="22"/>
        </w:rPr>
        <w:t>321.2019年3月3日至15日，全国两会在北京召开。来自各个民族、各条战线的人大代表和政协委员中， 既有德高望重的长者，也有朝气蓬勃的年轻人。这说明我国(    )。</w:t>
      </w:r>
    </w:p>
    <w:p w14:paraId="655FF486">
      <w:pPr>
        <w:pStyle w:val="19"/>
        <w:spacing w:before="128" w:line="219" w:lineRule="auto"/>
        <w:rPr>
          <w:rFonts w:ascii="Times New Roman" w:hAnsi="Times New Roman" w:eastAsia="Times New Roman"/>
          <w:sz w:val="22"/>
        </w:rPr>
      </w:pPr>
      <w:r>
        <w:rPr>
          <w:rFonts w:ascii="Times New Roman" w:hAnsi="Times New Roman" w:eastAsia="Times New Roman"/>
          <w:sz w:val="22"/>
        </w:rPr>
        <w:t>A. 民主权利具有真实的特点</w:t>
      </w:r>
    </w:p>
    <w:p w14:paraId="6E25AF4B">
      <w:pPr>
        <w:pStyle w:val="19"/>
        <w:spacing w:before="128" w:line="219" w:lineRule="auto"/>
        <w:rPr>
          <w:rFonts w:ascii="Times New Roman" w:hAnsi="Times New Roman" w:eastAsia="Times New Roman"/>
          <w:sz w:val="22"/>
        </w:rPr>
      </w:pPr>
      <w:r>
        <w:rPr>
          <w:rFonts w:ascii="Times New Roman" w:hAnsi="Times New Roman" w:eastAsia="Times New Roman"/>
          <w:sz w:val="22"/>
        </w:rPr>
        <w:t>B.社会主义民主具有法律保障</w:t>
      </w:r>
    </w:p>
    <w:p w14:paraId="090438DD">
      <w:pPr>
        <w:pStyle w:val="19"/>
        <w:spacing w:before="128" w:line="219" w:lineRule="auto"/>
        <w:rPr>
          <w:rFonts w:ascii="Times New Roman" w:hAnsi="Times New Roman" w:eastAsia="Times New Roman"/>
          <w:sz w:val="22"/>
        </w:rPr>
      </w:pPr>
      <w:r>
        <w:rPr>
          <w:rFonts w:ascii="Times New Roman" w:hAnsi="Times New Roman" w:eastAsia="Times New Roman"/>
          <w:sz w:val="22"/>
        </w:rPr>
        <w:t>C.民主主体具有最广泛的特点</w:t>
      </w:r>
    </w:p>
    <w:p w14:paraId="474D3DA6">
      <w:pPr>
        <w:pStyle w:val="19"/>
        <w:spacing w:before="128" w:line="219" w:lineRule="auto"/>
        <w:rPr>
          <w:rFonts w:ascii="Times New Roman" w:hAnsi="Times New Roman" w:eastAsia="Times New Roman"/>
          <w:sz w:val="22"/>
        </w:rPr>
      </w:pPr>
      <w:r>
        <w:rPr>
          <w:rFonts w:ascii="Times New Roman" w:hAnsi="Times New Roman" w:eastAsia="Times New Roman"/>
          <w:sz w:val="22"/>
        </w:rPr>
        <w:t>D.人民民主是最管用的民主</w:t>
      </w:r>
    </w:p>
    <w:p w14:paraId="2FCF0058">
      <w:pPr>
        <w:pStyle w:val="19"/>
        <w:spacing w:before="128" w:line="219" w:lineRule="auto"/>
        <w:rPr>
          <w:rFonts w:ascii="Times New Roman" w:hAnsi="Times New Roman" w:eastAsia="Times New Roman"/>
          <w:sz w:val="22"/>
        </w:rPr>
      </w:pPr>
      <w:r>
        <w:rPr>
          <w:rFonts w:ascii="Times New Roman" w:hAnsi="Times New Roman" w:eastAsia="Times New Roman"/>
          <w:sz w:val="22"/>
        </w:rPr>
        <w:t>322.在2019年全国两会期间，政协委员们就实施“十三五”规划等关系国计民生的重大问题进行了调研， 并递交了提案。这表明人民政协(   )。</w:t>
      </w:r>
    </w:p>
    <w:p w14:paraId="609EB883">
      <w:pPr>
        <w:pStyle w:val="19"/>
        <w:spacing w:before="128" w:line="219" w:lineRule="auto"/>
        <w:rPr>
          <w:rFonts w:ascii="Times New Roman" w:hAnsi="Times New Roman" w:eastAsia="Times New Roman"/>
          <w:sz w:val="22"/>
        </w:rPr>
      </w:pPr>
      <w:r>
        <w:rPr>
          <w:rFonts w:ascii="Times New Roman" w:hAnsi="Times New Roman" w:eastAsia="Times New Roman"/>
          <w:sz w:val="22"/>
        </w:rPr>
        <w:t>A. 履行参政议政职能</w:t>
      </w:r>
    </w:p>
    <w:p w14:paraId="595308C5">
      <w:pPr>
        <w:pStyle w:val="19"/>
        <w:spacing w:before="128" w:line="219" w:lineRule="auto"/>
        <w:rPr>
          <w:rFonts w:ascii="Times New Roman" w:hAnsi="Times New Roman" w:eastAsia="Times New Roman"/>
          <w:sz w:val="22"/>
        </w:rPr>
      </w:pPr>
      <w:r>
        <w:rPr>
          <w:rFonts w:ascii="Times New Roman" w:hAnsi="Times New Roman" w:eastAsia="Times New Roman"/>
          <w:sz w:val="22"/>
        </w:rPr>
        <w:t>B. 享有提交议案权</w:t>
      </w:r>
    </w:p>
    <w:p w14:paraId="78AE1975">
      <w:pPr>
        <w:pStyle w:val="19"/>
        <w:spacing w:before="128" w:line="219" w:lineRule="auto"/>
        <w:rPr>
          <w:rFonts w:ascii="Times New Roman" w:hAnsi="Times New Roman" w:eastAsia="Times New Roman"/>
          <w:sz w:val="22"/>
        </w:rPr>
      </w:pPr>
      <w:r>
        <w:rPr>
          <w:rFonts w:ascii="Times New Roman" w:hAnsi="Times New Roman" w:eastAsia="Times New Roman"/>
          <w:sz w:val="22"/>
        </w:rPr>
        <w:t>C. 是多党合作的重要机构</w:t>
      </w:r>
    </w:p>
    <w:p w14:paraId="2126BD80">
      <w:pPr>
        <w:pStyle w:val="19"/>
        <w:spacing w:before="128" w:line="219" w:lineRule="auto"/>
        <w:rPr>
          <w:rFonts w:ascii="Times New Roman" w:hAnsi="Times New Roman" w:eastAsia="Times New Roman"/>
          <w:sz w:val="22"/>
        </w:rPr>
      </w:pPr>
      <w:r>
        <w:rPr>
          <w:rFonts w:ascii="Times New Roman" w:hAnsi="Times New Roman" w:eastAsia="Times New Roman"/>
          <w:sz w:val="22"/>
        </w:rPr>
        <w:t>D.履行经济建设和社会建设职能</w:t>
      </w:r>
    </w:p>
    <w:p w14:paraId="17DFBC5D">
      <w:pPr>
        <w:pStyle w:val="19"/>
        <w:spacing w:before="128" w:line="219" w:lineRule="auto"/>
        <w:rPr>
          <w:rFonts w:ascii="Times New Roman" w:hAnsi="Times New Roman" w:eastAsia="Times New Roman"/>
          <w:sz w:val="22"/>
        </w:rPr>
      </w:pPr>
      <w:r>
        <w:rPr>
          <w:rFonts w:ascii="Times New Roman" w:hAnsi="Times New Roman" w:eastAsia="Times New Roman"/>
          <w:sz w:val="22"/>
        </w:rPr>
        <w:t>323. 《中共中央关于坚持和完善中国特色社会主义制度、推进国家治理体系和治理能力现代化若干重大问 题的决定》指出，“重视发挥第三次分配作用，发展慈善等社会公益事业”。党中央首次明确第三次分配 为收入分配制度体系的重要组成部分。下列相关说法错误的是()</w:t>
      </w:r>
    </w:p>
    <w:p w14:paraId="59B592F9">
      <w:pPr>
        <w:pStyle w:val="19"/>
        <w:spacing w:before="128" w:line="219" w:lineRule="auto"/>
        <w:rPr>
          <w:rFonts w:ascii="Times New Roman" w:hAnsi="Times New Roman" w:eastAsia="Times New Roman"/>
          <w:sz w:val="22"/>
        </w:rPr>
      </w:pPr>
      <w:r>
        <w:rPr>
          <w:rFonts w:ascii="Times New Roman" w:hAnsi="Times New Roman" w:eastAsia="Times New Roman"/>
          <w:sz w:val="22"/>
        </w:rPr>
        <w:t>A.第三次分配在自愿基础上以募集、捐赠和资助等方式进行</w:t>
      </w:r>
    </w:p>
    <w:p w14:paraId="728E0E20">
      <w:pPr>
        <w:pStyle w:val="19"/>
        <w:spacing w:before="128" w:line="219" w:lineRule="auto"/>
        <w:rPr>
          <w:rFonts w:ascii="Times New Roman" w:hAnsi="Times New Roman" w:eastAsia="Times New Roman"/>
          <w:sz w:val="22"/>
        </w:rPr>
      </w:pPr>
      <w:r>
        <w:rPr>
          <w:rFonts w:ascii="Times New Roman" w:hAnsi="Times New Roman" w:eastAsia="Times New Roman"/>
          <w:sz w:val="22"/>
        </w:rPr>
        <w:t>B.第三次分配在时序上是发生在初次分配、再分配之后的</w:t>
      </w:r>
    </w:p>
    <w:p w14:paraId="5693D643">
      <w:pPr>
        <w:pStyle w:val="19"/>
        <w:spacing w:before="128" w:line="219" w:lineRule="auto"/>
        <w:rPr>
          <w:rFonts w:ascii="Times New Roman" w:hAnsi="Times New Roman" w:eastAsia="Times New Roman"/>
          <w:sz w:val="22"/>
        </w:rPr>
      </w:pPr>
      <w:r>
        <w:rPr>
          <w:rFonts w:ascii="Times New Roman" w:hAnsi="Times New Roman" w:eastAsia="Times New Roman"/>
          <w:sz w:val="22"/>
        </w:rPr>
        <w:t>C.第三次分配需要政府立法的监管</w:t>
      </w:r>
    </w:p>
    <w:p w14:paraId="5218D016">
      <w:pPr>
        <w:pStyle w:val="19"/>
        <w:spacing w:before="128" w:line="219" w:lineRule="auto"/>
        <w:rPr>
          <w:rFonts w:ascii="Times New Roman" w:hAnsi="Times New Roman" w:eastAsia="Times New Roman"/>
          <w:sz w:val="22"/>
        </w:rPr>
      </w:pPr>
      <w:r>
        <w:rPr>
          <w:rFonts w:ascii="Times New Roman" w:hAnsi="Times New Roman" w:eastAsia="Times New Roman"/>
          <w:sz w:val="22"/>
        </w:rPr>
        <w:t>D. 第三次分配有助于缩小收入分配差距，实现更合理的收入分配</w:t>
      </w:r>
    </w:p>
    <w:p w14:paraId="4E4F7241">
      <w:pPr>
        <w:pStyle w:val="19"/>
        <w:spacing w:before="128" w:line="219" w:lineRule="auto"/>
        <w:rPr>
          <w:rFonts w:ascii="Times New Roman" w:hAnsi="Times New Roman" w:eastAsia="Times New Roman"/>
          <w:sz w:val="22"/>
        </w:rPr>
      </w:pPr>
      <w:r>
        <w:rPr>
          <w:rFonts w:ascii="Times New Roman" w:hAnsi="Times New Roman" w:eastAsia="Times New Roman"/>
          <w:sz w:val="22"/>
        </w:rPr>
        <w:t>324.长三角地区是我国经济发展最活跃、开放程度最高、创新能力最强的区域之一。《长江三角洲区域一 体化发展规划纲要》对长三角一体化发展，增强长三角地区创新能力和竞争能力，引领全国高质量发展、 建设现代化经济体系意义重大。该纲要规划范围不包括(   )</w:t>
      </w:r>
    </w:p>
    <w:p w14:paraId="234473EF">
      <w:pPr>
        <w:pStyle w:val="19"/>
        <w:spacing w:before="128" w:line="219" w:lineRule="auto"/>
        <w:rPr>
          <w:rFonts w:ascii="Times New Roman" w:hAnsi="Times New Roman" w:eastAsia="Times New Roman"/>
          <w:sz w:val="22"/>
        </w:rPr>
      </w:pPr>
      <w:r>
        <w:rPr>
          <w:rFonts w:ascii="Times New Roman" w:hAnsi="Times New Roman" w:eastAsia="Times New Roman"/>
          <w:sz w:val="22"/>
        </w:rPr>
        <w:t>A.上海市                         B.江西省</w:t>
      </w:r>
    </w:p>
    <w:p w14:paraId="03BCA399">
      <w:pPr>
        <w:pStyle w:val="19"/>
        <w:spacing w:before="128" w:line="219" w:lineRule="auto"/>
        <w:rPr>
          <w:rFonts w:ascii="Times New Roman" w:hAnsi="Times New Roman" w:eastAsia="Times New Roman"/>
          <w:sz w:val="22"/>
        </w:rPr>
      </w:pPr>
      <w:r>
        <w:rPr>
          <w:rFonts w:ascii="Times New Roman" w:hAnsi="Times New Roman" w:eastAsia="Times New Roman"/>
          <w:sz w:val="22"/>
        </w:rPr>
        <w:t>C. 浙江省                          D.安徽省</w:t>
      </w:r>
    </w:p>
    <w:p w14:paraId="225392C9">
      <w:pPr>
        <w:pStyle w:val="19"/>
        <w:spacing w:before="128" w:line="219" w:lineRule="auto"/>
        <w:rPr>
          <w:rFonts w:ascii="Times New Roman" w:hAnsi="Times New Roman" w:eastAsia="Times New Roman"/>
          <w:sz w:val="22"/>
        </w:rPr>
      </w:pPr>
      <w:r>
        <w:rPr>
          <w:rFonts w:ascii="Times New Roman" w:hAnsi="Times New Roman" w:eastAsia="Times New Roman"/>
          <w:sz w:val="22"/>
        </w:rPr>
        <w:t>325.“不积跬步，无以至千里；不积小流，无以成江海”说明的哲学道理是(  )</w:t>
      </w:r>
    </w:p>
    <w:p w14:paraId="3BDB0D21">
      <w:pPr>
        <w:pStyle w:val="19"/>
        <w:spacing w:before="128" w:line="219" w:lineRule="auto"/>
        <w:rPr>
          <w:rFonts w:ascii="Times New Roman" w:hAnsi="Times New Roman" w:eastAsia="Times New Roman"/>
          <w:sz w:val="22"/>
        </w:rPr>
      </w:pPr>
      <w:r>
        <w:rPr>
          <w:rFonts w:ascii="Times New Roman" w:hAnsi="Times New Roman" w:eastAsia="Times New Roman"/>
          <w:sz w:val="22"/>
        </w:rPr>
        <w:t>A. 量变是质变的前提</w:t>
      </w:r>
    </w:p>
    <w:p w14:paraId="1B5A4CCB">
      <w:pPr>
        <w:pStyle w:val="19"/>
        <w:spacing w:before="128" w:line="219" w:lineRule="auto"/>
        <w:rPr>
          <w:rFonts w:ascii="Times New Roman" w:hAnsi="Times New Roman" w:eastAsia="Times New Roman"/>
          <w:sz w:val="22"/>
        </w:rPr>
      </w:pPr>
      <w:r>
        <w:rPr>
          <w:rFonts w:ascii="Times New Roman" w:hAnsi="Times New Roman" w:eastAsia="Times New Roman"/>
          <w:sz w:val="22"/>
        </w:rPr>
        <w:t>B.质变和量变相互渗透</w:t>
      </w:r>
    </w:p>
    <w:p w14:paraId="0F77DDA6">
      <w:pPr>
        <w:pStyle w:val="19"/>
        <w:spacing w:before="128" w:line="219" w:lineRule="auto"/>
        <w:rPr>
          <w:rFonts w:ascii="Times New Roman" w:hAnsi="Times New Roman" w:eastAsia="Times New Roman"/>
          <w:sz w:val="22"/>
        </w:rPr>
      </w:pPr>
      <w:r>
        <w:rPr>
          <w:rFonts w:ascii="Times New Roman" w:hAnsi="Times New Roman" w:eastAsia="Times New Roman"/>
          <w:sz w:val="22"/>
        </w:rPr>
        <w:t>C.质变体现量变的成果</w:t>
      </w:r>
    </w:p>
    <w:p w14:paraId="29336947">
      <w:pPr>
        <w:pStyle w:val="19"/>
        <w:spacing w:before="128" w:line="219" w:lineRule="auto"/>
        <w:rPr>
          <w:rFonts w:ascii="Times New Roman" w:hAnsi="Times New Roman" w:eastAsia="Times New Roman"/>
          <w:sz w:val="22"/>
        </w:rPr>
      </w:pPr>
      <w:r>
        <w:rPr>
          <w:rFonts w:ascii="Times New Roman" w:hAnsi="Times New Roman" w:eastAsia="Times New Roman"/>
          <w:sz w:val="22"/>
        </w:rPr>
        <w:t>D.质变为新的量变开拓道路</w:t>
      </w:r>
    </w:p>
    <w:p w14:paraId="417C5769">
      <w:pPr>
        <w:pStyle w:val="19"/>
        <w:spacing w:before="128" w:line="219" w:lineRule="auto"/>
        <w:rPr>
          <w:rFonts w:ascii="Times New Roman" w:hAnsi="Times New Roman" w:eastAsia="Times New Roman"/>
          <w:sz w:val="22"/>
        </w:rPr>
      </w:pPr>
      <w:r>
        <w:rPr>
          <w:rFonts w:ascii="Times New Roman" w:hAnsi="Times New Roman" w:eastAsia="Times New Roman"/>
          <w:sz w:val="22"/>
        </w:rPr>
        <w:t>326.中华人民共和国成立前，第一届中国人民政治协商会议于1949年9月21日至9月30日在北平举行。 中国共产党及各民主党派、人民团体和无党派民主人士等单位的代表(含候补代表)共662人参加了会议。 这次会议在当时代行的是哪个机构的职权?(   )</w:t>
      </w:r>
    </w:p>
    <w:p w14:paraId="484D41F6">
      <w:pPr>
        <w:pStyle w:val="19"/>
        <w:spacing w:before="128" w:line="219" w:lineRule="auto"/>
        <w:rPr>
          <w:rFonts w:ascii="Times New Roman" w:hAnsi="Times New Roman" w:eastAsia="Times New Roman"/>
          <w:sz w:val="22"/>
        </w:rPr>
      </w:pPr>
      <w:r>
        <w:rPr>
          <w:rFonts w:ascii="Times New Roman" w:hAnsi="Times New Roman" w:eastAsia="Times New Roman"/>
          <w:sz w:val="22"/>
        </w:rPr>
        <w:t>A. 最高人民法院</w:t>
      </w:r>
    </w:p>
    <w:p w14:paraId="60F6525B">
      <w:pPr>
        <w:pStyle w:val="19"/>
        <w:spacing w:before="128" w:line="219" w:lineRule="auto"/>
        <w:rPr>
          <w:rFonts w:ascii="Times New Roman" w:hAnsi="Times New Roman" w:eastAsia="Times New Roman"/>
          <w:sz w:val="22"/>
        </w:rPr>
      </w:pPr>
      <w:r>
        <w:rPr>
          <w:rFonts w:ascii="Times New Roman" w:hAnsi="Times New Roman" w:eastAsia="Times New Roman"/>
          <w:sz w:val="22"/>
        </w:rPr>
        <w:t>B.中华全国总工会</w:t>
      </w:r>
    </w:p>
    <w:p w14:paraId="1B418740">
      <w:pPr>
        <w:pStyle w:val="19"/>
        <w:spacing w:before="128" w:line="219" w:lineRule="auto"/>
        <w:rPr>
          <w:rFonts w:ascii="Times New Roman" w:hAnsi="Times New Roman" w:eastAsia="Times New Roman"/>
          <w:sz w:val="22"/>
        </w:rPr>
      </w:pPr>
      <w:r>
        <w:rPr>
          <w:rFonts w:ascii="Times New Roman" w:hAnsi="Times New Roman" w:eastAsia="Times New Roman"/>
          <w:sz w:val="22"/>
        </w:rPr>
        <w:t>C. 最高人民检察院</w:t>
      </w:r>
    </w:p>
    <w:p w14:paraId="28D84E95">
      <w:pPr>
        <w:pStyle w:val="19"/>
        <w:spacing w:before="128" w:line="219" w:lineRule="auto"/>
        <w:rPr>
          <w:rFonts w:ascii="Times New Roman" w:hAnsi="Times New Roman" w:eastAsia="Times New Roman"/>
          <w:sz w:val="22"/>
        </w:rPr>
      </w:pPr>
      <w:r>
        <w:rPr>
          <w:rFonts w:ascii="Times New Roman" w:hAnsi="Times New Roman" w:eastAsia="Times New Roman"/>
          <w:sz w:val="22"/>
        </w:rPr>
        <w:t>D.全国人民代表大会</w:t>
      </w:r>
    </w:p>
    <w:p w14:paraId="49949035">
      <w:pPr>
        <w:pStyle w:val="19"/>
        <w:spacing w:before="128" w:line="219" w:lineRule="auto"/>
        <w:rPr>
          <w:rFonts w:ascii="Times New Roman" w:hAnsi="Times New Roman" w:eastAsia="Times New Roman"/>
          <w:sz w:val="22"/>
        </w:rPr>
      </w:pPr>
      <w:r>
        <w:rPr>
          <w:rFonts w:ascii="Times New Roman" w:hAnsi="Times New Roman" w:eastAsia="Times New Roman"/>
          <w:sz w:val="22"/>
        </w:rPr>
        <w:t>327.我国古代诗句大多蕴含丰富的哲学道理，下列选项与“深处种菱浅种稻，不深不浅种荷花”体现哲学 原理相同的是(    )</w:t>
      </w:r>
    </w:p>
    <w:p w14:paraId="3EF9475F">
      <w:pPr>
        <w:pStyle w:val="19"/>
        <w:spacing w:before="128" w:line="219" w:lineRule="auto"/>
        <w:rPr>
          <w:rFonts w:ascii="Times New Roman" w:hAnsi="Times New Roman" w:eastAsia="Times New Roman"/>
          <w:sz w:val="22"/>
        </w:rPr>
      </w:pPr>
      <w:r>
        <w:rPr>
          <w:rFonts w:ascii="Times New Roman" w:hAnsi="Times New Roman" w:eastAsia="Times New Roman"/>
          <w:sz w:val="22"/>
        </w:rPr>
        <w:t>A. 飞流直下三千尺，疑是银河落九天</w:t>
      </w:r>
    </w:p>
    <w:p w14:paraId="03D9EE87">
      <w:pPr>
        <w:pStyle w:val="19"/>
        <w:spacing w:before="128" w:line="219" w:lineRule="auto"/>
        <w:rPr>
          <w:rFonts w:ascii="Times New Roman" w:hAnsi="Times New Roman" w:eastAsia="Times New Roman"/>
          <w:sz w:val="22"/>
        </w:rPr>
      </w:pPr>
      <w:r>
        <w:rPr>
          <w:rFonts w:ascii="Times New Roman" w:hAnsi="Times New Roman" w:eastAsia="Times New Roman"/>
          <w:sz w:val="22"/>
        </w:rPr>
        <w:t>B.山重水复疑无路，柳暗花明又一村</w:t>
      </w:r>
    </w:p>
    <w:p w14:paraId="0B83A7BD">
      <w:pPr>
        <w:pStyle w:val="19"/>
        <w:spacing w:before="128" w:line="219" w:lineRule="auto"/>
        <w:rPr>
          <w:rFonts w:ascii="Times New Roman" w:hAnsi="Times New Roman" w:eastAsia="Times New Roman"/>
          <w:sz w:val="22"/>
        </w:rPr>
      </w:pPr>
      <w:r>
        <w:rPr>
          <w:rFonts w:ascii="Times New Roman" w:hAnsi="Times New Roman" w:eastAsia="Times New Roman"/>
          <w:sz w:val="22"/>
        </w:rPr>
        <w:t>C. 梅须逊雪三分白，雪却输梅一段香</w:t>
      </w:r>
    </w:p>
    <w:p w14:paraId="79E101E4">
      <w:pPr>
        <w:pStyle w:val="19"/>
        <w:spacing w:before="128" w:line="219" w:lineRule="auto"/>
        <w:rPr>
          <w:rFonts w:ascii="Times New Roman" w:hAnsi="Times New Roman" w:eastAsia="Times New Roman"/>
          <w:sz w:val="22"/>
        </w:rPr>
      </w:pPr>
      <w:r>
        <w:rPr>
          <w:rFonts w:ascii="Times New Roman" w:hAnsi="Times New Roman" w:eastAsia="Times New Roman"/>
          <w:sz w:val="22"/>
        </w:rPr>
        <w:t>D.朝辞白帝彩云间，千里江陵一日还</w:t>
      </w:r>
    </w:p>
    <w:p w14:paraId="5A918EC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328.中国古代有谚语“人病则忧惧，忧惧则鬼出”。现代医学研究证明， 一个人长期处于紧张、忧愁和愤 懑的状态，会导致食欲减退、胃酸分泌增多、胃黏膜充血水肿甚至糜烂，久而久之就会导致胃病。这说明 </w:t>
      </w:r>
      <w:r>
        <w:rPr>
          <w:rFonts w:ascii="Times New Roman" w:hAnsi="Times New Roman" w:eastAsia="Times New Roman"/>
          <w:sz w:val="22"/>
        </w:rPr>
        <w:tab/>
      </w:r>
      <w:r>
        <w:rPr>
          <w:rFonts w:ascii="Times New Roman" w:hAnsi="Times New Roman" w:eastAsia="Times New Roman"/>
          <w:sz w:val="22"/>
        </w:rPr>
        <w:t>(    )</w:t>
      </w:r>
    </w:p>
    <w:p w14:paraId="6B5EF61E">
      <w:pPr>
        <w:pStyle w:val="19"/>
        <w:spacing w:before="128" w:line="219" w:lineRule="auto"/>
        <w:rPr>
          <w:rFonts w:ascii="Times New Roman" w:hAnsi="Times New Roman" w:eastAsia="Times New Roman"/>
          <w:sz w:val="22"/>
        </w:rPr>
      </w:pPr>
      <w:r>
        <w:rPr>
          <w:rFonts w:ascii="Times New Roman" w:hAnsi="Times New Roman" w:eastAsia="Times New Roman"/>
          <w:sz w:val="22"/>
        </w:rPr>
        <w:t>A.意识对于人体的生理活动具有一定调节作用</w:t>
      </w:r>
    </w:p>
    <w:p w14:paraId="3A40C2CD">
      <w:pPr>
        <w:pStyle w:val="19"/>
        <w:spacing w:before="128" w:line="219" w:lineRule="auto"/>
        <w:rPr>
          <w:rFonts w:ascii="Times New Roman" w:hAnsi="Times New Roman" w:eastAsia="Times New Roman"/>
          <w:sz w:val="22"/>
        </w:rPr>
      </w:pPr>
      <w:r>
        <w:rPr>
          <w:rFonts w:ascii="Times New Roman" w:hAnsi="Times New Roman" w:eastAsia="Times New Roman"/>
          <w:sz w:val="22"/>
        </w:rPr>
        <w:t>B. 意识是人脑特有的机能</w:t>
      </w:r>
    </w:p>
    <w:p w14:paraId="539EFB5F">
      <w:pPr>
        <w:pStyle w:val="19"/>
        <w:spacing w:before="128" w:line="219" w:lineRule="auto"/>
        <w:rPr>
          <w:rFonts w:ascii="Times New Roman" w:hAnsi="Times New Roman" w:eastAsia="Times New Roman"/>
          <w:sz w:val="22"/>
        </w:rPr>
      </w:pPr>
      <w:r>
        <w:rPr>
          <w:rFonts w:ascii="Times New Roman" w:hAnsi="Times New Roman" w:eastAsia="Times New Roman"/>
          <w:sz w:val="22"/>
        </w:rPr>
        <w:t>C. 人们能够掌控未知的客观世界</w:t>
      </w:r>
    </w:p>
    <w:p w14:paraId="2D50CBEA">
      <w:pPr>
        <w:pStyle w:val="19"/>
        <w:spacing w:before="128" w:line="219" w:lineRule="auto"/>
        <w:rPr>
          <w:rFonts w:ascii="Times New Roman" w:hAnsi="Times New Roman" w:eastAsia="Times New Roman"/>
          <w:sz w:val="22"/>
        </w:rPr>
      </w:pPr>
      <w:r>
        <w:rPr>
          <w:rFonts w:ascii="Times New Roman" w:hAnsi="Times New Roman" w:eastAsia="Times New Roman"/>
          <w:sz w:val="22"/>
        </w:rPr>
        <w:t>D.存在的客观性源于思维的主观性</w:t>
      </w:r>
    </w:p>
    <w:p w14:paraId="09FE1748">
      <w:pPr>
        <w:pStyle w:val="19"/>
        <w:spacing w:before="128" w:line="219" w:lineRule="auto"/>
        <w:rPr>
          <w:rFonts w:ascii="Times New Roman" w:hAnsi="Times New Roman" w:eastAsia="Times New Roman"/>
          <w:sz w:val="22"/>
        </w:rPr>
      </w:pPr>
      <w:r>
        <w:rPr>
          <w:rFonts w:ascii="Times New Roman" w:hAnsi="Times New Roman" w:eastAsia="Times New Roman"/>
          <w:sz w:val="22"/>
        </w:rPr>
        <w:t>329. 唯物史观是马克思主义哲学的重要组成部分，它第一次科学回答了历史观的基本问题，即(    )</w:t>
      </w:r>
    </w:p>
    <w:p w14:paraId="03D5C92C">
      <w:pPr>
        <w:pStyle w:val="19"/>
        <w:spacing w:before="128" w:line="219" w:lineRule="auto"/>
        <w:rPr>
          <w:rFonts w:ascii="Times New Roman" w:hAnsi="Times New Roman" w:eastAsia="Times New Roman"/>
          <w:sz w:val="22"/>
        </w:rPr>
      </w:pPr>
      <w:r>
        <w:rPr>
          <w:rFonts w:ascii="Times New Roman" w:hAnsi="Times New Roman" w:eastAsia="Times New Roman"/>
          <w:sz w:val="22"/>
        </w:rPr>
        <w:t>A. 生产力与生产关系的关系问题</w:t>
      </w:r>
    </w:p>
    <w:p w14:paraId="1B00377E">
      <w:pPr>
        <w:pStyle w:val="19"/>
        <w:spacing w:before="128" w:line="219" w:lineRule="auto"/>
        <w:rPr>
          <w:rFonts w:ascii="Times New Roman" w:hAnsi="Times New Roman" w:eastAsia="Times New Roman"/>
          <w:sz w:val="22"/>
        </w:rPr>
      </w:pPr>
      <w:r>
        <w:rPr>
          <w:rFonts w:ascii="Times New Roman" w:hAnsi="Times New Roman" w:eastAsia="Times New Roman"/>
          <w:sz w:val="22"/>
        </w:rPr>
        <w:t>B. 经济基础与上层建筑的关系问题</w:t>
      </w:r>
    </w:p>
    <w:p w14:paraId="36C12854">
      <w:pPr>
        <w:pStyle w:val="19"/>
        <w:spacing w:before="128" w:line="219" w:lineRule="auto"/>
        <w:rPr>
          <w:rFonts w:ascii="Times New Roman" w:hAnsi="Times New Roman" w:eastAsia="Times New Roman"/>
          <w:sz w:val="22"/>
        </w:rPr>
      </w:pPr>
      <w:r>
        <w:rPr>
          <w:rFonts w:ascii="Times New Roman" w:hAnsi="Times New Roman" w:eastAsia="Times New Roman"/>
          <w:sz w:val="22"/>
        </w:rPr>
        <w:t>C.社会主要矛盾问题</w:t>
      </w:r>
    </w:p>
    <w:p w14:paraId="3F57B80D">
      <w:pPr>
        <w:pStyle w:val="19"/>
        <w:spacing w:before="128" w:line="219" w:lineRule="auto"/>
        <w:rPr>
          <w:rFonts w:ascii="Times New Roman" w:hAnsi="Times New Roman" w:eastAsia="Times New Roman"/>
          <w:sz w:val="22"/>
        </w:rPr>
      </w:pPr>
      <w:r>
        <w:rPr>
          <w:rFonts w:ascii="Times New Roman" w:hAnsi="Times New Roman" w:eastAsia="Times New Roman"/>
          <w:sz w:val="22"/>
        </w:rPr>
        <w:t>D. 社会存在与社会意识的关系问题</w:t>
      </w:r>
    </w:p>
    <w:p w14:paraId="42172A63">
      <w:pPr>
        <w:pStyle w:val="19"/>
        <w:spacing w:before="128" w:line="219" w:lineRule="auto"/>
        <w:rPr>
          <w:rFonts w:ascii="Times New Roman" w:hAnsi="Times New Roman" w:eastAsia="Times New Roman"/>
          <w:sz w:val="22"/>
        </w:rPr>
      </w:pPr>
      <w:r>
        <w:rPr>
          <w:rFonts w:ascii="Times New Roman" w:hAnsi="Times New Roman" w:eastAsia="Times New Roman"/>
          <w:sz w:val="22"/>
        </w:rPr>
        <w:t>330.十九届五中全会提出，要加快发展现代产业体系，推动经济体系优化升级。必须把发展经济的着力点 放在(   )</w:t>
      </w:r>
    </w:p>
    <w:p w14:paraId="1EC735E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显著增强我国经济质量优势        </w:t>
      </w:r>
      <w:r>
        <w:rPr>
          <w:rFonts w:ascii="Times New Roman" w:hAnsi="Times New Roman" w:eastAsia="Times New Roman"/>
          <w:sz w:val="22"/>
        </w:rPr>
        <w:t>B. 国有经济</w:t>
      </w:r>
    </w:p>
    <w:p w14:paraId="4769C64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C.实体经济                        </w:t>
      </w:r>
      <w:r>
        <w:rPr>
          <w:rFonts w:ascii="Times New Roman" w:hAnsi="Times New Roman" w:eastAsia="Times New Roman"/>
          <w:sz w:val="22"/>
        </w:rPr>
        <w:t>D. 民营经济</w:t>
      </w:r>
    </w:p>
    <w:p w14:paraId="61340A26">
      <w:pPr>
        <w:pStyle w:val="19"/>
        <w:spacing w:before="128" w:line="219" w:lineRule="auto"/>
        <w:rPr>
          <w:rFonts w:ascii="Times New Roman" w:hAnsi="Times New Roman" w:eastAsia="Times New Roman"/>
          <w:sz w:val="22"/>
        </w:rPr>
      </w:pPr>
      <w:r>
        <w:rPr>
          <w:rFonts w:ascii="Times New Roman" w:hAnsi="Times New Roman" w:eastAsia="Times New Roman"/>
          <w:sz w:val="22"/>
        </w:rPr>
        <w:t>331.2020年12月13日，中共中央、国务院在南京隆重举行南京大屠杀死难者国家公祭仪式。我国以立法 形式将12月13日设立为国家公祭日是在(    )</w:t>
      </w:r>
    </w:p>
    <w:p w14:paraId="0CC16853">
      <w:pPr>
        <w:pStyle w:val="19"/>
        <w:spacing w:before="128" w:line="219" w:lineRule="auto"/>
        <w:rPr>
          <w:rFonts w:ascii="Times New Roman" w:hAnsi="Times New Roman" w:eastAsia="Times New Roman"/>
          <w:sz w:val="22"/>
        </w:rPr>
      </w:pPr>
      <w:r>
        <w:rPr>
          <w:rFonts w:ascii="Times New Roman" w:hAnsi="Times New Roman" w:eastAsia="Times New Roman"/>
          <w:sz w:val="22"/>
        </w:rPr>
        <w:t>A.2013 年                           B.2014 年</w:t>
      </w:r>
    </w:p>
    <w:p w14:paraId="446DEB61">
      <w:pPr>
        <w:pStyle w:val="19"/>
        <w:spacing w:before="128" w:line="219" w:lineRule="auto"/>
        <w:rPr>
          <w:rFonts w:ascii="Times New Roman" w:hAnsi="Times New Roman" w:eastAsia="Times New Roman"/>
          <w:sz w:val="22"/>
        </w:rPr>
      </w:pPr>
      <w:r>
        <w:rPr>
          <w:rFonts w:ascii="Times New Roman" w:hAnsi="Times New Roman" w:eastAsia="Times New Roman"/>
          <w:sz w:val="22"/>
        </w:rPr>
        <w:t>C.2015 年                           D.2016 年</w:t>
      </w:r>
    </w:p>
    <w:p w14:paraId="20F613F1">
      <w:pPr>
        <w:pStyle w:val="19"/>
        <w:spacing w:before="128" w:line="219" w:lineRule="auto"/>
        <w:rPr>
          <w:rFonts w:ascii="Times New Roman" w:hAnsi="Times New Roman" w:eastAsia="Times New Roman"/>
          <w:sz w:val="22"/>
        </w:rPr>
      </w:pPr>
      <w:r>
        <w:rPr>
          <w:rFonts w:ascii="Times New Roman" w:hAnsi="Times New Roman" w:eastAsia="Times New Roman"/>
          <w:sz w:val="22"/>
        </w:rPr>
        <w:t>332. 活佛转世制度作为藏传佛教特有的信仰和传承方式，受到国家的尊重。截至2018年，已有91位新转 世活佛按宗教仪轨和历史定制得到批准认定。由此可见(    )。</w:t>
      </w:r>
    </w:p>
    <w:p w14:paraId="349CD139">
      <w:pPr>
        <w:pStyle w:val="19"/>
        <w:spacing w:before="128" w:line="219" w:lineRule="auto"/>
        <w:rPr>
          <w:rFonts w:ascii="Times New Roman" w:hAnsi="Times New Roman" w:eastAsia="Times New Roman"/>
          <w:sz w:val="22"/>
        </w:rPr>
      </w:pPr>
      <w:r>
        <w:rPr>
          <w:rFonts w:ascii="Times New Roman" w:hAnsi="Times New Roman" w:eastAsia="Times New Roman"/>
          <w:sz w:val="22"/>
        </w:rPr>
        <w:t>A.我国鼓励和支持宗教事业的发展</w:t>
      </w:r>
    </w:p>
    <w:p w14:paraId="14ADD362">
      <w:pPr>
        <w:pStyle w:val="19"/>
        <w:spacing w:before="128" w:line="219" w:lineRule="auto"/>
        <w:rPr>
          <w:rFonts w:ascii="Times New Roman" w:hAnsi="Times New Roman" w:eastAsia="Times New Roman"/>
          <w:sz w:val="22"/>
        </w:rPr>
      </w:pPr>
      <w:r>
        <w:rPr>
          <w:rFonts w:ascii="Times New Roman" w:hAnsi="Times New Roman" w:eastAsia="Times New Roman"/>
          <w:sz w:val="22"/>
        </w:rPr>
        <w:t>B.宗教领域贯彻落实依法治国方略</w:t>
      </w:r>
    </w:p>
    <w:p w14:paraId="613326A4">
      <w:pPr>
        <w:pStyle w:val="19"/>
        <w:spacing w:before="128" w:line="219" w:lineRule="auto"/>
        <w:rPr>
          <w:rFonts w:ascii="Times New Roman" w:hAnsi="Times New Roman" w:eastAsia="Times New Roman"/>
          <w:sz w:val="22"/>
        </w:rPr>
      </w:pPr>
      <w:r>
        <w:rPr>
          <w:rFonts w:ascii="Times New Roman" w:hAnsi="Times New Roman" w:eastAsia="Times New Roman"/>
          <w:sz w:val="22"/>
        </w:rPr>
        <w:t>C.我国宗教信仰的本质已发生变化</w:t>
      </w:r>
    </w:p>
    <w:p w14:paraId="37E82023">
      <w:pPr>
        <w:pStyle w:val="19"/>
        <w:spacing w:before="128" w:line="219" w:lineRule="auto"/>
        <w:rPr>
          <w:rFonts w:ascii="Times New Roman" w:hAnsi="Times New Roman" w:eastAsia="Times New Roman"/>
          <w:sz w:val="22"/>
        </w:rPr>
      </w:pPr>
      <w:r>
        <w:rPr>
          <w:rFonts w:ascii="Times New Roman" w:hAnsi="Times New Roman" w:eastAsia="Times New Roman"/>
          <w:sz w:val="22"/>
        </w:rPr>
        <w:t>D.正常的宗教活动受到国家的保护</w:t>
      </w:r>
    </w:p>
    <w:p w14:paraId="79AE08E2">
      <w:pPr>
        <w:pStyle w:val="19"/>
        <w:spacing w:before="128" w:line="219" w:lineRule="auto"/>
        <w:rPr>
          <w:rFonts w:ascii="Times New Roman" w:hAnsi="Times New Roman" w:eastAsia="Times New Roman"/>
          <w:sz w:val="22"/>
        </w:rPr>
      </w:pPr>
      <w:r>
        <w:rPr>
          <w:rFonts w:ascii="Times New Roman" w:hAnsi="Times New Roman" w:eastAsia="Times New Roman"/>
          <w:sz w:val="22"/>
        </w:rPr>
        <w:t>333.2017年4月，中国第一艘国产航母在大连造船厂正式下水。某中学某班就“国防科技提升的必要性” 问题展开讨论。下列选项最符合这一主题的是(    )。</w:t>
      </w:r>
    </w:p>
    <w:p w14:paraId="65702AD5">
      <w:pPr>
        <w:pStyle w:val="19"/>
        <w:spacing w:before="128" w:line="219" w:lineRule="auto"/>
        <w:rPr>
          <w:rFonts w:ascii="Times New Roman" w:hAnsi="Times New Roman" w:eastAsia="Times New Roman"/>
          <w:sz w:val="22"/>
        </w:rPr>
      </w:pPr>
      <w:r>
        <w:rPr>
          <w:rFonts w:ascii="Times New Roman" w:hAnsi="Times New Roman" w:eastAsia="Times New Roman"/>
          <w:sz w:val="22"/>
        </w:rPr>
        <w:t>A. 当前国际竞争的实质是综合国力的较量</w:t>
      </w:r>
    </w:p>
    <w:p w14:paraId="6695ECB3">
      <w:pPr>
        <w:pStyle w:val="19"/>
        <w:spacing w:before="128" w:line="219" w:lineRule="auto"/>
        <w:rPr>
          <w:rFonts w:ascii="Times New Roman" w:hAnsi="Times New Roman" w:eastAsia="Times New Roman"/>
          <w:sz w:val="22"/>
        </w:rPr>
      </w:pPr>
      <w:r>
        <w:rPr>
          <w:rFonts w:ascii="Times New Roman" w:hAnsi="Times New Roman" w:eastAsia="Times New Roman"/>
          <w:sz w:val="22"/>
        </w:rPr>
        <w:t>B. 国家利益是国际关系的决定性因素</w:t>
      </w:r>
    </w:p>
    <w:p w14:paraId="3A459336">
      <w:pPr>
        <w:pStyle w:val="19"/>
        <w:spacing w:before="128" w:line="219" w:lineRule="auto"/>
        <w:rPr>
          <w:rFonts w:ascii="Times New Roman" w:hAnsi="Times New Roman" w:eastAsia="Times New Roman"/>
          <w:sz w:val="22"/>
        </w:rPr>
      </w:pPr>
      <w:r>
        <w:rPr>
          <w:rFonts w:ascii="Times New Roman" w:hAnsi="Times New Roman" w:eastAsia="Times New Roman"/>
          <w:sz w:val="22"/>
        </w:rPr>
        <w:t>C.我国维护自身利益的同时兼顾对他国的合理关切</w:t>
      </w:r>
    </w:p>
    <w:p w14:paraId="5FEB7A28">
      <w:pPr>
        <w:pStyle w:val="19"/>
        <w:spacing w:before="128" w:line="219" w:lineRule="auto"/>
        <w:rPr>
          <w:rFonts w:ascii="Times New Roman" w:hAnsi="Times New Roman" w:eastAsia="Times New Roman"/>
          <w:sz w:val="22"/>
        </w:rPr>
      </w:pPr>
      <w:r>
        <w:rPr>
          <w:rFonts w:ascii="Times New Roman" w:hAnsi="Times New Roman" w:eastAsia="Times New Roman"/>
          <w:sz w:val="22"/>
        </w:rPr>
        <w:t>D.我国奉行独立自主的和平外交政策</w:t>
      </w:r>
    </w:p>
    <w:p w14:paraId="1142D3A3">
      <w:pPr>
        <w:pStyle w:val="19"/>
        <w:spacing w:before="128" w:line="219" w:lineRule="auto"/>
        <w:rPr>
          <w:rFonts w:ascii="Times New Roman" w:hAnsi="Times New Roman" w:eastAsia="Times New Roman"/>
          <w:sz w:val="22"/>
        </w:rPr>
      </w:pPr>
      <w:r>
        <w:rPr>
          <w:rFonts w:ascii="Times New Roman" w:hAnsi="Times New Roman" w:eastAsia="Times New Roman"/>
          <w:sz w:val="22"/>
        </w:rPr>
        <w:t>334.近年来，人民海军用行动证明，人民海军有信心、有能力维护国家主权安全和发展利益，始终致力于 海洋命运共同体的构建者、维护者和贡献者。下列选项中对这句话理解错误的是(   )。</w:t>
      </w:r>
    </w:p>
    <w:p w14:paraId="738D6601">
      <w:pPr>
        <w:pStyle w:val="19"/>
        <w:spacing w:before="128" w:line="219" w:lineRule="auto"/>
        <w:rPr>
          <w:rFonts w:ascii="Times New Roman" w:hAnsi="Times New Roman" w:eastAsia="Times New Roman"/>
          <w:sz w:val="22"/>
        </w:rPr>
      </w:pPr>
      <w:r>
        <w:rPr>
          <w:rFonts w:ascii="Times New Roman" w:hAnsi="Times New Roman" w:eastAsia="Times New Roman"/>
          <w:sz w:val="22"/>
        </w:rPr>
        <w:t>A.人民海军建设是我国行使自卫权的重要内容</w:t>
      </w:r>
    </w:p>
    <w:p w14:paraId="164D22DF">
      <w:pPr>
        <w:pStyle w:val="19"/>
        <w:spacing w:before="128" w:line="219" w:lineRule="auto"/>
        <w:rPr>
          <w:rFonts w:ascii="Times New Roman" w:hAnsi="Times New Roman" w:eastAsia="Times New Roman"/>
          <w:sz w:val="22"/>
        </w:rPr>
      </w:pPr>
      <w:r>
        <w:rPr>
          <w:rFonts w:ascii="Times New Roman" w:hAnsi="Times New Roman" w:eastAsia="Times New Roman"/>
          <w:sz w:val="22"/>
        </w:rPr>
        <w:t>B. 人民海军建设取得重大成就，国防力量不断增强</w:t>
      </w:r>
    </w:p>
    <w:p w14:paraId="24770CD1">
      <w:pPr>
        <w:pStyle w:val="19"/>
        <w:spacing w:before="128" w:line="219" w:lineRule="auto"/>
        <w:rPr>
          <w:rFonts w:ascii="Times New Roman" w:hAnsi="Times New Roman" w:eastAsia="Times New Roman"/>
          <w:sz w:val="22"/>
        </w:rPr>
      </w:pPr>
      <w:r>
        <w:rPr>
          <w:rFonts w:ascii="Times New Roman" w:hAnsi="Times New Roman" w:eastAsia="Times New Roman"/>
          <w:sz w:val="22"/>
        </w:rPr>
        <w:t>C. 人民海军是维护我国国家利益和世界和平稳定的重要力量</w:t>
      </w:r>
    </w:p>
    <w:p w14:paraId="33959F87">
      <w:pPr>
        <w:pStyle w:val="19"/>
        <w:spacing w:before="128" w:line="219" w:lineRule="auto"/>
        <w:rPr>
          <w:rFonts w:ascii="Times New Roman" w:hAnsi="Times New Roman" w:eastAsia="Times New Roman"/>
          <w:sz w:val="22"/>
        </w:rPr>
      </w:pPr>
      <w:r>
        <w:rPr>
          <w:rFonts w:ascii="Times New Roman" w:hAnsi="Times New Roman" w:eastAsia="Times New Roman"/>
          <w:sz w:val="22"/>
        </w:rPr>
        <w:t>D.人民海军的发展壮大有利于维护我国在国际事务上的主导权</w:t>
      </w:r>
    </w:p>
    <w:p w14:paraId="3B362357">
      <w:pPr>
        <w:pStyle w:val="19"/>
        <w:spacing w:before="128" w:line="219" w:lineRule="auto"/>
        <w:rPr>
          <w:rFonts w:ascii="Times New Roman" w:hAnsi="Times New Roman" w:eastAsia="Times New Roman"/>
          <w:sz w:val="22"/>
        </w:rPr>
      </w:pPr>
      <w:r>
        <w:rPr>
          <w:rFonts w:ascii="Times New Roman" w:hAnsi="Times New Roman" w:eastAsia="Times New Roman"/>
          <w:sz w:val="22"/>
        </w:rPr>
        <w:t>335. “失去监督的权力必然导致腐败。”下列选项中，属于我国行政监督体系中的行政系统内部监督的是 (    )。</w:t>
      </w:r>
    </w:p>
    <w:p w14:paraId="6F20D1D7">
      <w:pPr>
        <w:pStyle w:val="19"/>
        <w:spacing w:before="128" w:line="219" w:lineRule="auto"/>
        <w:rPr>
          <w:rFonts w:ascii="Times New Roman" w:hAnsi="Times New Roman" w:eastAsia="Times New Roman"/>
          <w:sz w:val="22"/>
        </w:rPr>
      </w:pPr>
      <w:r>
        <w:rPr>
          <w:rFonts w:ascii="Times New Roman" w:hAnsi="Times New Roman" w:eastAsia="Times New Roman"/>
          <w:sz w:val="22"/>
        </w:rPr>
        <w:t>A.权力机关的监督</w:t>
      </w:r>
    </w:p>
    <w:p w14:paraId="235277A4">
      <w:pPr>
        <w:pStyle w:val="19"/>
        <w:spacing w:before="128" w:line="219" w:lineRule="auto"/>
        <w:rPr>
          <w:rFonts w:ascii="Times New Roman" w:hAnsi="Times New Roman" w:eastAsia="Times New Roman"/>
          <w:sz w:val="22"/>
        </w:rPr>
      </w:pPr>
      <w:r>
        <w:rPr>
          <w:rFonts w:ascii="Times New Roman" w:hAnsi="Times New Roman" w:eastAsia="Times New Roman"/>
          <w:sz w:val="22"/>
        </w:rPr>
        <w:t>B. 审计部门的监督</w:t>
      </w:r>
    </w:p>
    <w:p w14:paraId="5C5661FF">
      <w:pPr>
        <w:pStyle w:val="19"/>
        <w:spacing w:before="128" w:line="219" w:lineRule="auto"/>
        <w:rPr>
          <w:rFonts w:ascii="Times New Roman" w:hAnsi="Times New Roman" w:eastAsia="Times New Roman"/>
          <w:sz w:val="22"/>
        </w:rPr>
      </w:pPr>
      <w:r>
        <w:rPr>
          <w:rFonts w:ascii="Times New Roman" w:hAnsi="Times New Roman" w:eastAsia="Times New Roman"/>
          <w:sz w:val="22"/>
        </w:rPr>
        <w:t>C. 人民政协的监督</w:t>
      </w:r>
    </w:p>
    <w:p w14:paraId="1B361C9D">
      <w:pPr>
        <w:pStyle w:val="19"/>
        <w:spacing w:before="128" w:line="219" w:lineRule="auto"/>
        <w:rPr>
          <w:rFonts w:ascii="Times New Roman" w:hAnsi="Times New Roman" w:eastAsia="Times New Roman"/>
          <w:sz w:val="22"/>
        </w:rPr>
      </w:pPr>
      <w:r>
        <w:rPr>
          <w:rFonts w:ascii="Times New Roman" w:hAnsi="Times New Roman" w:eastAsia="Times New Roman"/>
          <w:sz w:val="22"/>
        </w:rPr>
        <w:t>D. 司法机关的监督</w:t>
      </w:r>
    </w:p>
    <w:p w14:paraId="4D4B97F2">
      <w:pPr>
        <w:pStyle w:val="19"/>
        <w:spacing w:before="128" w:line="219" w:lineRule="auto"/>
        <w:rPr>
          <w:rFonts w:ascii="Times New Roman" w:hAnsi="Times New Roman" w:eastAsia="Times New Roman"/>
          <w:sz w:val="22"/>
        </w:rPr>
      </w:pPr>
      <w:r>
        <w:rPr>
          <w:rFonts w:ascii="Times New Roman" w:hAnsi="Times New Roman" w:eastAsia="Times New Roman"/>
          <w:sz w:val="22"/>
        </w:rPr>
        <w:t>336.“坚决托住基本民生需求的底”“提高保障和改善民生水平”“向深度贫困地区聚焦发力”,2018年 国家财政资金更多地用于增进民生福祉。这体现了我国人民民主具有(   )。</w:t>
      </w:r>
    </w:p>
    <w:p w14:paraId="7B72F1F5">
      <w:pPr>
        <w:pStyle w:val="19"/>
        <w:spacing w:before="128" w:line="219" w:lineRule="auto"/>
        <w:rPr>
          <w:rFonts w:ascii="Times New Roman" w:hAnsi="Times New Roman" w:eastAsia="Times New Roman"/>
          <w:sz w:val="22"/>
        </w:rPr>
      </w:pPr>
      <w:r>
        <w:rPr>
          <w:rFonts w:ascii="Times New Roman" w:hAnsi="Times New Roman" w:eastAsia="Times New Roman"/>
          <w:sz w:val="22"/>
        </w:rPr>
        <w:t>A. 制度保障</w:t>
      </w:r>
    </w:p>
    <w:p w14:paraId="671A12BD">
      <w:pPr>
        <w:pStyle w:val="19"/>
        <w:spacing w:before="128" w:line="219" w:lineRule="auto"/>
        <w:rPr>
          <w:rFonts w:ascii="Times New Roman" w:hAnsi="Times New Roman" w:eastAsia="Times New Roman"/>
          <w:sz w:val="22"/>
        </w:rPr>
      </w:pPr>
      <w:r>
        <w:rPr>
          <w:rFonts w:ascii="Times New Roman" w:hAnsi="Times New Roman" w:eastAsia="Times New Roman"/>
          <w:sz w:val="22"/>
        </w:rPr>
        <w:t>B.法律保障</w:t>
      </w:r>
    </w:p>
    <w:p w14:paraId="6F7B2DAE">
      <w:pPr>
        <w:pStyle w:val="19"/>
        <w:spacing w:before="128" w:line="219" w:lineRule="auto"/>
        <w:rPr>
          <w:rFonts w:ascii="Times New Roman" w:hAnsi="Times New Roman" w:eastAsia="Times New Roman"/>
          <w:sz w:val="22"/>
        </w:rPr>
      </w:pPr>
      <w:r>
        <w:rPr>
          <w:rFonts w:ascii="Times New Roman" w:hAnsi="Times New Roman" w:eastAsia="Times New Roman"/>
          <w:sz w:val="22"/>
        </w:rPr>
        <w:t>C.物质保障</w:t>
      </w:r>
    </w:p>
    <w:p w14:paraId="0CA97F8E">
      <w:pPr>
        <w:pStyle w:val="19"/>
        <w:spacing w:before="128" w:line="219" w:lineRule="auto"/>
        <w:rPr>
          <w:rFonts w:ascii="Times New Roman" w:hAnsi="Times New Roman" w:eastAsia="Times New Roman"/>
          <w:sz w:val="22"/>
        </w:rPr>
      </w:pPr>
      <w:r>
        <w:rPr>
          <w:rFonts w:ascii="Times New Roman" w:hAnsi="Times New Roman" w:eastAsia="Times New Roman"/>
          <w:sz w:val="22"/>
        </w:rPr>
        <w:t>D.政治保障</w:t>
      </w:r>
    </w:p>
    <w:p w14:paraId="5C8F85F2">
      <w:pPr>
        <w:pStyle w:val="19"/>
        <w:spacing w:before="128" w:line="219" w:lineRule="auto"/>
        <w:rPr>
          <w:rFonts w:ascii="Times New Roman" w:hAnsi="Times New Roman" w:eastAsia="Times New Roman"/>
          <w:sz w:val="22"/>
        </w:rPr>
      </w:pPr>
      <w:r>
        <w:rPr>
          <w:rFonts w:ascii="Times New Roman" w:hAnsi="Times New Roman" w:eastAsia="Times New Roman"/>
          <w:sz w:val="22"/>
        </w:rPr>
        <w:t>337. 哲学作为世界观的学问，是哲学家把一定的世界观用一定的哲学术语、按一定的逻辑结构、采取概念 体系的形式，即理论的形态完整地表达出来。下列对于哲学的认识正确的是(    )。</w:t>
      </w:r>
    </w:p>
    <w:p w14:paraId="6418CAE9">
      <w:pPr>
        <w:pStyle w:val="19"/>
        <w:spacing w:before="128" w:line="219" w:lineRule="auto"/>
        <w:rPr>
          <w:rFonts w:ascii="Times New Roman" w:hAnsi="Times New Roman" w:eastAsia="Times New Roman"/>
          <w:sz w:val="22"/>
        </w:rPr>
      </w:pPr>
      <w:r>
        <w:rPr>
          <w:rFonts w:ascii="Times New Roman" w:hAnsi="Times New Roman" w:eastAsia="Times New Roman"/>
          <w:sz w:val="22"/>
        </w:rPr>
        <w:t>A.哲学知识与具体科学的知识是割裂的</w:t>
      </w:r>
    </w:p>
    <w:p w14:paraId="2D9DF461">
      <w:pPr>
        <w:pStyle w:val="19"/>
        <w:spacing w:before="128" w:line="219" w:lineRule="auto"/>
        <w:rPr>
          <w:rFonts w:ascii="Times New Roman" w:hAnsi="Times New Roman" w:eastAsia="Times New Roman"/>
          <w:sz w:val="22"/>
        </w:rPr>
      </w:pPr>
      <w:r>
        <w:rPr>
          <w:rFonts w:ascii="Times New Roman" w:hAnsi="Times New Roman" w:eastAsia="Times New Roman"/>
          <w:sz w:val="22"/>
        </w:rPr>
        <w:t>B. 哲学只是哲学家的事情</w:t>
      </w:r>
    </w:p>
    <w:p w14:paraId="476F053B">
      <w:pPr>
        <w:pStyle w:val="19"/>
        <w:spacing w:before="128" w:line="219" w:lineRule="auto"/>
        <w:rPr>
          <w:rFonts w:ascii="Times New Roman" w:hAnsi="Times New Roman" w:eastAsia="Times New Roman"/>
          <w:sz w:val="22"/>
        </w:rPr>
      </w:pPr>
      <w:r>
        <w:rPr>
          <w:rFonts w:ascii="Times New Roman" w:hAnsi="Times New Roman" w:eastAsia="Times New Roman"/>
          <w:sz w:val="22"/>
        </w:rPr>
        <w:t>C.哲学研究的是整个世界的普遍本质和一般规律</w:t>
      </w:r>
    </w:p>
    <w:p w14:paraId="75DDF9F4">
      <w:pPr>
        <w:pStyle w:val="19"/>
        <w:spacing w:before="128" w:line="219" w:lineRule="auto"/>
        <w:rPr>
          <w:rFonts w:ascii="Times New Roman" w:hAnsi="Times New Roman" w:eastAsia="Times New Roman"/>
          <w:sz w:val="22"/>
        </w:rPr>
      </w:pPr>
      <w:r>
        <w:rPr>
          <w:rFonts w:ascii="Times New Roman" w:hAnsi="Times New Roman" w:eastAsia="Times New Roman"/>
          <w:sz w:val="22"/>
        </w:rPr>
        <w:t>D.哲学只是对思维知识的概括和总结</w:t>
      </w:r>
    </w:p>
    <w:p w14:paraId="258AE05A">
      <w:pPr>
        <w:pStyle w:val="19"/>
        <w:spacing w:before="128" w:line="219" w:lineRule="auto"/>
        <w:rPr>
          <w:rFonts w:ascii="Times New Roman" w:hAnsi="Times New Roman" w:eastAsia="Times New Roman"/>
          <w:sz w:val="22"/>
        </w:rPr>
      </w:pPr>
      <w:r>
        <w:rPr>
          <w:rFonts w:ascii="Times New Roman" w:hAnsi="Times New Roman" w:eastAsia="Times New Roman"/>
          <w:sz w:val="22"/>
        </w:rPr>
        <w:t>338. 物质生产方式就是劳动者和劳动资料结合的特殊方式，是生产力和生产关系的统一，它地体现了人类 社会的物质性。物质生产方式是社会历史发展的(    )。</w:t>
      </w:r>
    </w:p>
    <w:p w14:paraId="1E9F58E4">
      <w:pPr>
        <w:pStyle w:val="19"/>
        <w:spacing w:before="128" w:line="219" w:lineRule="auto"/>
        <w:rPr>
          <w:rFonts w:ascii="Times New Roman" w:hAnsi="Times New Roman" w:eastAsia="Times New Roman"/>
          <w:sz w:val="22"/>
        </w:rPr>
      </w:pPr>
      <w:r>
        <w:rPr>
          <w:rFonts w:ascii="Times New Roman" w:hAnsi="Times New Roman" w:eastAsia="Times New Roman"/>
          <w:sz w:val="22"/>
        </w:rPr>
        <w:t>A.根本动力                               B. 重要因素</w:t>
      </w:r>
    </w:p>
    <w:p w14:paraId="6B2DDB2A">
      <w:pPr>
        <w:pStyle w:val="19"/>
        <w:spacing w:before="128" w:line="219" w:lineRule="auto"/>
        <w:rPr>
          <w:rFonts w:ascii="Times New Roman" w:hAnsi="Times New Roman" w:eastAsia="Times New Roman"/>
          <w:sz w:val="22"/>
        </w:rPr>
      </w:pPr>
      <w:r>
        <w:rPr>
          <w:rFonts w:ascii="Times New Roman" w:hAnsi="Times New Roman" w:eastAsia="Times New Roman"/>
          <w:sz w:val="22"/>
        </w:rPr>
        <w:t>C.必要条件                               D.决定力量</w:t>
      </w:r>
    </w:p>
    <w:p w14:paraId="4AD5C9A8">
      <w:pPr>
        <w:pStyle w:val="19"/>
        <w:spacing w:before="128" w:line="219" w:lineRule="auto"/>
        <w:rPr>
          <w:rFonts w:ascii="Times New Roman" w:hAnsi="Times New Roman" w:eastAsia="Times New Roman"/>
          <w:sz w:val="22"/>
        </w:rPr>
      </w:pPr>
      <w:r>
        <w:rPr>
          <w:rFonts w:ascii="Times New Roman" w:hAnsi="Times New Roman" w:eastAsia="Times New Roman"/>
          <w:sz w:val="22"/>
        </w:rPr>
        <w:t>339. 孙武是我国古代的大军事家，他所提出的“知己知彼，百战不殆”蕴含的哲学思想是(   )。</w:t>
      </w:r>
    </w:p>
    <w:p w14:paraId="7FA0A194">
      <w:pPr>
        <w:pStyle w:val="19"/>
        <w:spacing w:before="128" w:line="219" w:lineRule="auto"/>
        <w:rPr>
          <w:rFonts w:ascii="Times New Roman" w:hAnsi="Times New Roman" w:eastAsia="Times New Roman"/>
          <w:sz w:val="22"/>
        </w:rPr>
      </w:pPr>
      <w:r>
        <w:rPr>
          <w:rFonts w:ascii="Times New Roman" w:hAnsi="Times New Roman" w:eastAsia="Times New Roman"/>
          <w:sz w:val="22"/>
        </w:rPr>
        <w:t>A.从客观实际中认识发展规律               B.遵从发展规律无需发挥主观能动性</w:t>
      </w:r>
    </w:p>
    <w:p w14:paraId="471326B9">
      <w:pPr>
        <w:pStyle w:val="19"/>
        <w:spacing w:before="128" w:line="219" w:lineRule="auto"/>
        <w:rPr>
          <w:rFonts w:ascii="Times New Roman" w:hAnsi="Times New Roman" w:eastAsia="Times New Roman"/>
          <w:sz w:val="22"/>
        </w:rPr>
      </w:pPr>
      <w:r>
        <w:rPr>
          <w:rFonts w:ascii="Times New Roman" w:hAnsi="Times New Roman" w:eastAsia="Times New Roman"/>
          <w:sz w:val="22"/>
        </w:rPr>
        <w:t>C.规律是主观的                          D.认识发展规律会阻碍主观能动性的发挥</w:t>
      </w:r>
    </w:p>
    <w:p w14:paraId="42EFC0C9">
      <w:pPr>
        <w:pStyle w:val="19"/>
        <w:spacing w:before="128" w:line="219" w:lineRule="auto"/>
        <w:rPr>
          <w:rFonts w:ascii="Times New Roman" w:hAnsi="Times New Roman" w:eastAsia="Times New Roman"/>
          <w:sz w:val="22"/>
        </w:rPr>
      </w:pPr>
      <w:r>
        <w:rPr>
          <w:rFonts w:ascii="Times New Roman" w:hAnsi="Times New Roman" w:eastAsia="Times New Roman"/>
          <w:sz w:val="22"/>
        </w:rPr>
        <w:t>340. 中国共产党能肩负起实现中华民族伟大复兴使命的原因不包括(   )</w:t>
      </w:r>
    </w:p>
    <w:p w14:paraId="501BDF1F">
      <w:pPr>
        <w:pStyle w:val="19"/>
        <w:spacing w:before="128" w:line="219" w:lineRule="auto"/>
        <w:rPr>
          <w:rFonts w:ascii="Times New Roman" w:hAnsi="Times New Roman" w:eastAsia="Times New Roman"/>
          <w:sz w:val="22"/>
        </w:rPr>
      </w:pPr>
      <w:r>
        <w:rPr>
          <w:rFonts w:ascii="Times New Roman" w:hAnsi="Times New Roman" w:eastAsia="Times New Roman"/>
          <w:sz w:val="22"/>
        </w:rPr>
        <w:t>A. 中国共产党是为人民谋利益的政党，没有自己的特殊利益</w:t>
      </w:r>
    </w:p>
    <w:p w14:paraId="328FD084">
      <w:pPr>
        <w:pStyle w:val="19"/>
        <w:spacing w:before="128" w:line="219" w:lineRule="auto"/>
        <w:rPr>
          <w:rFonts w:ascii="Times New Roman" w:hAnsi="Times New Roman" w:eastAsia="Times New Roman"/>
          <w:sz w:val="22"/>
        </w:rPr>
      </w:pPr>
      <w:r>
        <w:rPr>
          <w:rFonts w:ascii="Times New Roman" w:hAnsi="Times New Roman" w:eastAsia="Times New Roman"/>
          <w:sz w:val="22"/>
        </w:rPr>
        <w:t>B.中国共产党具有强大的动员组织能力，能凝聚各方力量，特别是赢得人民群众的支持</w:t>
      </w:r>
    </w:p>
    <w:p w14:paraId="6BFB6F5E">
      <w:pPr>
        <w:pStyle w:val="19"/>
        <w:spacing w:before="128" w:line="219" w:lineRule="auto"/>
        <w:rPr>
          <w:rFonts w:ascii="Times New Roman" w:hAnsi="Times New Roman" w:eastAsia="Times New Roman"/>
          <w:sz w:val="22"/>
        </w:rPr>
      </w:pPr>
      <w:r>
        <w:rPr>
          <w:rFonts w:ascii="Times New Roman" w:hAnsi="Times New Roman" w:eastAsia="Times New Roman"/>
          <w:sz w:val="22"/>
        </w:rPr>
        <w:t>C.中国共产党积累了实现中华民族伟大复兴的丰富经验</w:t>
      </w:r>
    </w:p>
    <w:p w14:paraId="0723C1B8">
      <w:pPr>
        <w:pStyle w:val="19"/>
        <w:spacing w:before="128" w:line="219" w:lineRule="auto"/>
        <w:rPr>
          <w:rFonts w:ascii="Times New Roman" w:hAnsi="Times New Roman" w:eastAsia="Times New Roman"/>
          <w:sz w:val="22"/>
        </w:rPr>
      </w:pPr>
      <w:r>
        <w:rPr>
          <w:rFonts w:ascii="Times New Roman" w:hAnsi="Times New Roman" w:eastAsia="Times New Roman"/>
          <w:sz w:val="22"/>
        </w:rPr>
        <w:t>D. 中国共产党彻底结束了旧中国半殖民地半封建社会的历史，彻底结束了旧中国一盘散沙的局面</w:t>
      </w:r>
    </w:p>
    <w:p w14:paraId="4AED3B5A">
      <w:pPr>
        <w:pStyle w:val="19"/>
        <w:spacing w:before="128" w:line="219" w:lineRule="auto"/>
        <w:rPr>
          <w:rFonts w:ascii="Times New Roman" w:hAnsi="Times New Roman" w:eastAsia="Times New Roman"/>
          <w:sz w:val="22"/>
        </w:rPr>
      </w:pPr>
      <w:r>
        <w:rPr>
          <w:rFonts w:ascii="Times New Roman" w:hAnsi="Times New Roman" w:eastAsia="Times New Roman"/>
          <w:sz w:val="22"/>
        </w:rPr>
        <w:t>341. 实现伟大梦想，必须建设伟大工程。关于深入推进党建设新的伟大工程，下列说法错误的是(   )</w:t>
      </w:r>
    </w:p>
    <w:p w14:paraId="0C817C7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是保持党的先进性和纯洁性的必然要求     </w:t>
      </w:r>
      <w:r>
        <w:rPr>
          <w:rFonts w:ascii="Times New Roman" w:hAnsi="Times New Roman" w:eastAsia="Times New Roman"/>
          <w:sz w:val="22"/>
        </w:rPr>
        <w:t>B.是探索党的最高理想和目标的必然要求</w:t>
      </w:r>
    </w:p>
    <w:p w14:paraId="6B6EBF04">
      <w:pPr>
        <w:pStyle w:val="19"/>
        <w:spacing w:before="128" w:line="219" w:lineRule="auto"/>
        <w:rPr>
          <w:rFonts w:ascii="Times New Roman" w:hAnsi="Times New Roman" w:eastAsia="Times New Roman"/>
          <w:sz w:val="22"/>
        </w:rPr>
      </w:pPr>
      <w:r>
        <w:rPr>
          <w:rFonts w:ascii="Times New Roman" w:hAnsi="Times New Roman" w:eastAsia="Times New Roman"/>
          <w:sz w:val="22"/>
        </w:rPr>
        <w:t>C.是提高党的执政能力和水平的必然要求     D.是确保党对一切工作的领导的必然要求</w:t>
      </w:r>
    </w:p>
    <w:p w14:paraId="58A18314">
      <w:pPr>
        <w:pStyle w:val="19"/>
        <w:spacing w:before="128" w:line="219" w:lineRule="auto"/>
        <w:rPr>
          <w:rFonts w:ascii="Times New Roman" w:hAnsi="Times New Roman" w:eastAsia="Times New Roman"/>
          <w:sz w:val="22"/>
        </w:rPr>
      </w:pPr>
      <w:r>
        <w:rPr>
          <w:rFonts w:ascii="Times New Roman" w:hAnsi="Times New Roman" w:eastAsia="Times New Roman"/>
          <w:sz w:val="22"/>
        </w:rPr>
        <w:t>342.我国社会主义建设的(   ),是进一步解放生产力，发展生产力，逐步实现社会主义现代并且为此而 改革生产关系和上层建筑中不适应生产力发展的方面和环节。</w:t>
      </w:r>
    </w:p>
    <w:p w14:paraId="1FB90728">
      <w:pPr>
        <w:pStyle w:val="19"/>
        <w:spacing w:before="128" w:line="219" w:lineRule="auto"/>
        <w:rPr>
          <w:rFonts w:ascii="Times New Roman" w:hAnsi="Times New Roman" w:eastAsia="Times New Roman"/>
          <w:sz w:val="22"/>
        </w:rPr>
      </w:pPr>
      <w:r>
        <w:rPr>
          <w:rFonts w:ascii="Times New Roman" w:hAnsi="Times New Roman" w:eastAsia="Times New Roman"/>
          <w:sz w:val="22"/>
        </w:rPr>
        <w:t>A.第一要务                               B.总路线</w:t>
      </w:r>
    </w:p>
    <w:p w14:paraId="0B0CDC3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C.根本任务                             </w:t>
      </w:r>
      <w:r>
        <w:rPr>
          <w:rFonts w:ascii="Times New Roman" w:hAnsi="Times New Roman" w:eastAsia="Times New Roman"/>
          <w:sz w:val="22"/>
        </w:rPr>
        <w:t>D.宗旨</w:t>
      </w:r>
    </w:p>
    <w:p w14:paraId="6B778373">
      <w:pPr>
        <w:pStyle w:val="19"/>
        <w:spacing w:before="128" w:line="219" w:lineRule="auto"/>
        <w:rPr>
          <w:rFonts w:ascii="Times New Roman" w:hAnsi="Times New Roman" w:eastAsia="Times New Roman"/>
          <w:sz w:val="22"/>
        </w:rPr>
      </w:pPr>
      <w:r>
        <w:rPr>
          <w:rFonts w:ascii="Times New Roman" w:hAnsi="Times New Roman" w:eastAsia="Times New Roman"/>
          <w:sz w:val="22"/>
        </w:rPr>
        <w:t>343. “为国也，观俗立法则治，察国事本则宜。”走什么样的法治道路、建设什么样的法治体系，是由一 个国家的(    )决定的。</w:t>
      </w:r>
    </w:p>
    <w:p w14:paraId="46D28B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A.基本国情                               </w:t>
      </w:r>
      <w:r>
        <w:rPr>
          <w:rFonts w:ascii="Times New Roman" w:hAnsi="Times New Roman" w:eastAsia="Times New Roman"/>
          <w:sz w:val="22"/>
        </w:rPr>
        <w:t>B. 政治立场</w:t>
      </w:r>
    </w:p>
    <w:p w14:paraId="31A5767D">
      <w:pPr>
        <w:pStyle w:val="19"/>
        <w:spacing w:before="128" w:line="219" w:lineRule="auto"/>
        <w:rPr>
          <w:rFonts w:ascii="Times New Roman" w:hAnsi="Times New Roman" w:eastAsia="Times New Roman"/>
          <w:sz w:val="22"/>
        </w:rPr>
      </w:pPr>
      <w:r>
        <w:rPr>
          <w:rFonts w:ascii="Times New Roman" w:hAnsi="Times New Roman" w:eastAsia="Times New Roman"/>
          <w:sz w:val="22"/>
        </w:rPr>
        <w:t>C. 国际地位                                D. 地理位置</w:t>
      </w:r>
    </w:p>
    <w:p w14:paraId="7E2C4E89">
      <w:pPr>
        <w:pStyle w:val="19"/>
        <w:spacing w:before="128" w:line="219" w:lineRule="auto"/>
        <w:rPr>
          <w:rFonts w:ascii="Times New Roman" w:hAnsi="Times New Roman" w:eastAsia="Times New Roman"/>
          <w:sz w:val="22"/>
        </w:rPr>
      </w:pPr>
      <w:r>
        <w:rPr>
          <w:rFonts w:ascii="Times New Roman" w:hAnsi="Times New Roman" w:eastAsia="Times New Roman"/>
          <w:sz w:val="22"/>
        </w:rPr>
        <w:t>344. 恩格斯说：“从最小的东西到最大的东西，从沙粒到太阳，从原生生物到人，都处于永恒的产生和消 灭中，处于不断的流动中，处于不息的运动和变化中。”这句话表明(    )。</w:t>
      </w:r>
    </w:p>
    <w:p w14:paraId="4F52E6BB">
      <w:pPr>
        <w:pStyle w:val="19"/>
        <w:spacing w:before="128" w:line="219" w:lineRule="auto"/>
        <w:rPr>
          <w:rFonts w:ascii="Times New Roman" w:hAnsi="Times New Roman" w:eastAsia="Times New Roman"/>
          <w:sz w:val="22"/>
        </w:rPr>
      </w:pPr>
      <w:r>
        <w:rPr>
          <w:rFonts w:ascii="Times New Roman" w:hAnsi="Times New Roman" w:eastAsia="Times New Roman"/>
          <w:sz w:val="22"/>
        </w:rPr>
        <w:t>A.运动具有相对性                         B.物质离不开运动</w:t>
      </w:r>
    </w:p>
    <w:p w14:paraId="7CC657E1">
      <w:pPr>
        <w:pStyle w:val="19"/>
        <w:spacing w:before="128" w:line="219" w:lineRule="auto"/>
        <w:rPr>
          <w:rFonts w:ascii="Times New Roman" w:hAnsi="Times New Roman" w:eastAsia="Times New Roman"/>
          <w:sz w:val="22"/>
        </w:rPr>
      </w:pPr>
      <w:r>
        <w:rPr>
          <w:rFonts w:ascii="Times New Roman" w:hAnsi="Times New Roman" w:eastAsia="Times New Roman"/>
          <w:sz w:val="22"/>
        </w:rPr>
        <w:t>C. 静止具有绝对性                          D.运动具有不可知性</w:t>
      </w:r>
    </w:p>
    <w:p w14:paraId="1E3D9AA7">
      <w:pPr>
        <w:pStyle w:val="19"/>
        <w:spacing w:before="128" w:line="219" w:lineRule="auto"/>
        <w:rPr>
          <w:rFonts w:ascii="Times New Roman" w:hAnsi="Times New Roman" w:eastAsia="Times New Roman"/>
          <w:sz w:val="22"/>
        </w:rPr>
      </w:pPr>
      <w:r>
        <w:rPr>
          <w:rFonts w:ascii="Times New Roman" w:hAnsi="Times New Roman" w:eastAsia="Times New Roman"/>
          <w:sz w:val="22"/>
        </w:rPr>
        <w:t>345. 度是保持物质的稳定性的数量界限，即事物的范围、幅度和限度。度的两端叫关节点或临界点，超出 度的范围，此物就转化为他物。度这一哲学范畴启示我们，在认识和处理问题时要掌握(    )的原则。</w:t>
      </w:r>
    </w:p>
    <w:p w14:paraId="138513E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实践                                 </w:t>
      </w:r>
      <w:r>
        <w:rPr>
          <w:rFonts w:ascii="Times New Roman" w:hAnsi="Times New Roman" w:eastAsia="Times New Roman"/>
          <w:sz w:val="22"/>
        </w:rPr>
        <w:t>B.适量</w:t>
      </w:r>
    </w:p>
    <w:p w14:paraId="095A257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C.质变                                 </w:t>
      </w:r>
      <w:r>
        <w:rPr>
          <w:rFonts w:ascii="Times New Roman" w:hAnsi="Times New Roman" w:eastAsia="Times New Roman"/>
          <w:sz w:val="22"/>
        </w:rPr>
        <w:t>D.适度</w:t>
      </w:r>
    </w:p>
    <w:p w14:paraId="4097CFEB">
      <w:pPr>
        <w:pStyle w:val="19"/>
        <w:spacing w:before="128" w:line="219" w:lineRule="auto"/>
        <w:rPr>
          <w:rFonts w:ascii="Times New Roman" w:hAnsi="Times New Roman" w:eastAsia="Times New Roman"/>
          <w:sz w:val="22"/>
        </w:rPr>
      </w:pPr>
      <w:r>
        <w:rPr>
          <w:rFonts w:ascii="Times New Roman" w:hAnsi="Times New Roman" w:eastAsia="Times New Roman"/>
          <w:sz w:val="22"/>
        </w:rPr>
        <w:t>346.实践证明，中国要实现社会主义现代化，就必须发展社会主义民主，加强社会主义法制。社会主义民 主的本质是(  ) 。</w:t>
      </w:r>
    </w:p>
    <w:p w14:paraId="6283A314">
      <w:pPr>
        <w:pStyle w:val="19"/>
        <w:spacing w:before="128" w:line="219" w:lineRule="auto"/>
        <w:rPr>
          <w:rFonts w:ascii="Times New Roman" w:hAnsi="Times New Roman" w:eastAsia="Times New Roman"/>
          <w:sz w:val="22"/>
        </w:rPr>
      </w:pPr>
      <w:r>
        <w:rPr>
          <w:rFonts w:ascii="Times New Roman" w:hAnsi="Times New Roman" w:eastAsia="Times New Roman"/>
          <w:sz w:val="22"/>
        </w:rPr>
        <w:t>A.人民当家作主                           B. 民主集中制</w:t>
      </w:r>
    </w:p>
    <w:p w14:paraId="4AD996E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C.全心全意为人民服务                   </w:t>
      </w:r>
      <w:r>
        <w:rPr>
          <w:rFonts w:ascii="Times New Roman" w:hAnsi="Times New Roman" w:eastAsia="Times New Roman"/>
          <w:sz w:val="22"/>
        </w:rPr>
        <w:t>D.集中力量发展生产力</w:t>
      </w:r>
    </w:p>
    <w:p w14:paraId="0D5E7AF8">
      <w:pPr>
        <w:pStyle w:val="19"/>
        <w:spacing w:before="128" w:line="219" w:lineRule="auto"/>
        <w:rPr>
          <w:rFonts w:ascii="Times New Roman" w:hAnsi="Times New Roman" w:eastAsia="Times New Roman"/>
          <w:sz w:val="22"/>
        </w:rPr>
      </w:pPr>
      <w:r>
        <w:rPr>
          <w:rFonts w:ascii="Times New Roman" w:hAnsi="Times New Roman" w:eastAsia="Times New Roman"/>
          <w:sz w:val="22"/>
        </w:rPr>
        <w:t>347.成语“胸有成竹”所体现的哲学道理是(   )</w:t>
      </w:r>
    </w:p>
    <w:p w14:paraId="3EF97CE6">
      <w:pPr>
        <w:pStyle w:val="19"/>
        <w:spacing w:before="128" w:line="219" w:lineRule="auto"/>
        <w:rPr>
          <w:rFonts w:ascii="Times New Roman" w:hAnsi="Times New Roman" w:eastAsia="Times New Roman"/>
          <w:sz w:val="22"/>
        </w:rPr>
      </w:pPr>
      <w:r>
        <w:rPr>
          <w:rFonts w:ascii="Times New Roman" w:hAnsi="Times New Roman" w:eastAsia="Times New Roman"/>
          <w:sz w:val="22"/>
        </w:rPr>
        <w:t>A.物质决定意识                           B. 实践是认识的来源</w:t>
      </w:r>
    </w:p>
    <w:p w14:paraId="70789864">
      <w:pPr>
        <w:pStyle w:val="19"/>
        <w:spacing w:before="128" w:line="219" w:lineRule="auto"/>
        <w:rPr>
          <w:rFonts w:ascii="Times New Roman" w:hAnsi="Times New Roman" w:eastAsia="Times New Roman"/>
          <w:sz w:val="22"/>
        </w:rPr>
      </w:pPr>
      <w:r>
        <w:rPr>
          <w:rFonts w:ascii="Times New Roman" w:hAnsi="Times New Roman" w:eastAsia="Times New Roman"/>
          <w:sz w:val="22"/>
        </w:rPr>
        <w:t>C. 先有意识，后有物质                     D.意识是对事物客观存在的能动的反映</w:t>
      </w:r>
    </w:p>
    <w:p w14:paraId="20B16011">
      <w:pPr>
        <w:pStyle w:val="19"/>
        <w:spacing w:before="128" w:line="219" w:lineRule="auto"/>
        <w:rPr>
          <w:rFonts w:ascii="Times New Roman" w:hAnsi="Times New Roman" w:eastAsia="Times New Roman"/>
          <w:sz w:val="22"/>
        </w:rPr>
      </w:pPr>
      <w:r>
        <w:rPr>
          <w:rFonts w:ascii="Times New Roman" w:hAnsi="Times New Roman" w:eastAsia="Times New Roman"/>
          <w:sz w:val="22"/>
        </w:rPr>
        <w:t>348. “樱桃好吃树难栽，不下功夫花不开。”这主要说明(   )</w:t>
      </w:r>
    </w:p>
    <w:p w14:paraId="33EF6E86">
      <w:pPr>
        <w:pStyle w:val="19"/>
        <w:spacing w:before="128" w:line="219" w:lineRule="auto"/>
        <w:rPr>
          <w:rFonts w:ascii="Times New Roman" w:hAnsi="Times New Roman" w:eastAsia="Times New Roman"/>
          <w:sz w:val="22"/>
        </w:rPr>
      </w:pPr>
      <w:r>
        <w:rPr>
          <w:rFonts w:ascii="Times New Roman" w:hAnsi="Times New Roman" w:eastAsia="Times New Roman"/>
          <w:sz w:val="22"/>
        </w:rPr>
        <w:t>A.理想很丰满，现实很骨感                 B.理想的实现是一个过程</w:t>
      </w:r>
    </w:p>
    <w:p w14:paraId="1B6EB805">
      <w:pPr>
        <w:pStyle w:val="19"/>
        <w:spacing w:before="128" w:line="219" w:lineRule="auto"/>
        <w:rPr>
          <w:rFonts w:ascii="Times New Roman" w:hAnsi="Times New Roman" w:eastAsia="Times New Roman"/>
          <w:sz w:val="22"/>
        </w:rPr>
      </w:pPr>
      <w:r>
        <w:rPr>
          <w:rFonts w:ascii="Times New Roman" w:hAnsi="Times New Roman" w:eastAsia="Times New Roman"/>
          <w:sz w:val="22"/>
        </w:rPr>
        <w:t>C.把理想变为现实的根本途径是勇于实践    D.理想的实现具有曲折性</w:t>
      </w:r>
    </w:p>
    <w:p w14:paraId="3F7610FE">
      <w:pPr>
        <w:pStyle w:val="19"/>
        <w:spacing w:before="128" w:line="219" w:lineRule="auto"/>
        <w:rPr>
          <w:rFonts w:ascii="Times New Roman" w:hAnsi="Times New Roman" w:eastAsia="Times New Roman"/>
          <w:sz w:val="22"/>
        </w:rPr>
      </w:pPr>
      <w:r>
        <w:rPr>
          <w:rFonts w:ascii="Times New Roman" w:hAnsi="Times New Roman" w:eastAsia="Times New Roman"/>
          <w:sz w:val="22"/>
        </w:rPr>
        <w:t>349.据中央纪委国家监委网站消息，2018年上半年，全国纪检监察机关共处分24万人，其中包括陕西省副 省长冯新柱、山东省副省长季缃绮、江西省副省长李贻煌等十只“老虎”这主要表明(   )</w:t>
      </w:r>
    </w:p>
    <w:p w14:paraId="193F8819">
      <w:pPr>
        <w:pStyle w:val="19"/>
        <w:spacing w:before="128" w:line="219" w:lineRule="auto"/>
        <w:rPr>
          <w:rFonts w:ascii="Times New Roman" w:hAnsi="Times New Roman" w:eastAsia="Times New Roman"/>
          <w:sz w:val="22"/>
        </w:rPr>
      </w:pPr>
      <w:r>
        <w:rPr>
          <w:rFonts w:ascii="Times New Roman" w:hAnsi="Times New Roman" w:eastAsia="Times New Roman"/>
          <w:sz w:val="22"/>
        </w:rPr>
        <w:t>A.依法治国是党领导人民治理国家的基本方式</w:t>
      </w:r>
    </w:p>
    <w:p w14:paraId="0AD795C3">
      <w:pPr>
        <w:pStyle w:val="19"/>
        <w:spacing w:before="128" w:line="219" w:lineRule="auto"/>
        <w:rPr>
          <w:rFonts w:ascii="Times New Roman" w:hAnsi="Times New Roman" w:eastAsia="Times New Roman"/>
          <w:sz w:val="22"/>
        </w:rPr>
      </w:pPr>
      <w:r>
        <w:rPr>
          <w:rFonts w:ascii="Times New Roman" w:hAnsi="Times New Roman" w:eastAsia="Times New Roman"/>
          <w:sz w:val="22"/>
        </w:rPr>
        <w:t>B.所有公民都平等地履行宪法和法律规定的义务</w:t>
      </w:r>
    </w:p>
    <w:p w14:paraId="31C6B855">
      <w:pPr>
        <w:pStyle w:val="19"/>
        <w:spacing w:before="128" w:line="219" w:lineRule="auto"/>
        <w:rPr>
          <w:rFonts w:ascii="Times New Roman" w:hAnsi="Times New Roman" w:eastAsia="Times New Roman"/>
          <w:sz w:val="22"/>
        </w:rPr>
      </w:pPr>
      <w:r>
        <w:rPr>
          <w:rFonts w:ascii="Times New Roman" w:hAnsi="Times New Roman" w:eastAsia="Times New Roman"/>
          <w:sz w:val="22"/>
        </w:rPr>
        <w:t>C.国家司法机关和行政机关在对腐败分子适用法律时从严从紧</w:t>
      </w:r>
    </w:p>
    <w:p w14:paraId="0A9F9481">
      <w:pPr>
        <w:pStyle w:val="19"/>
        <w:spacing w:before="128" w:line="219" w:lineRule="auto"/>
        <w:rPr>
          <w:rFonts w:ascii="Times New Roman" w:hAnsi="Times New Roman" w:eastAsia="Times New Roman"/>
          <w:sz w:val="22"/>
        </w:rPr>
      </w:pPr>
      <w:r>
        <w:rPr>
          <w:rFonts w:ascii="Times New Roman" w:hAnsi="Times New Roman" w:eastAsia="Times New Roman"/>
          <w:sz w:val="22"/>
        </w:rPr>
        <w:t>D.任何公民或组织都不享有超越宪法和法律的特权</w:t>
      </w:r>
    </w:p>
    <w:p w14:paraId="10DB811C">
      <w:pPr>
        <w:pStyle w:val="19"/>
        <w:spacing w:before="128" w:line="219" w:lineRule="auto"/>
        <w:rPr>
          <w:rFonts w:ascii="Times New Roman" w:hAnsi="Times New Roman" w:eastAsia="Times New Roman"/>
          <w:sz w:val="22"/>
        </w:rPr>
      </w:pPr>
      <w:r>
        <w:rPr>
          <w:rFonts w:ascii="Times New Roman" w:hAnsi="Times New Roman" w:eastAsia="Times New Roman"/>
          <w:sz w:val="22"/>
        </w:rPr>
        <w:t>350.以下有关我国改革的说法错误的是(   )</w:t>
      </w:r>
    </w:p>
    <w:p w14:paraId="24079D17">
      <w:pPr>
        <w:pStyle w:val="19"/>
        <w:spacing w:before="128" w:line="219" w:lineRule="auto"/>
        <w:rPr>
          <w:rFonts w:ascii="Times New Roman" w:hAnsi="Times New Roman" w:eastAsia="Times New Roman"/>
          <w:sz w:val="22"/>
        </w:rPr>
      </w:pPr>
      <w:r>
        <w:rPr>
          <w:rFonts w:ascii="Times New Roman" w:hAnsi="Times New Roman" w:eastAsia="Times New Roman"/>
          <w:sz w:val="22"/>
        </w:rPr>
        <w:t>A.改革是中国的第二次革命，是一场革命性的变革</w:t>
      </w:r>
    </w:p>
    <w:p w14:paraId="18E94059">
      <w:pPr>
        <w:pStyle w:val="19"/>
        <w:spacing w:before="128" w:line="219" w:lineRule="auto"/>
        <w:rPr>
          <w:rFonts w:ascii="Times New Roman" w:hAnsi="Times New Roman" w:eastAsia="Times New Roman"/>
          <w:sz w:val="22"/>
        </w:rPr>
      </w:pPr>
      <w:r>
        <w:rPr>
          <w:rFonts w:ascii="Times New Roman" w:hAnsi="Times New Roman" w:eastAsia="Times New Roman"/>
          <w:sz w:val="22"/>
        </w:rPr>
        <w:t>B. 当前我国全面深化改革的总目标是完善和发展中国特色社会主义制度，推进国家治理体系和治理能力现 代化</w:t>
      </w:r>
    </w:p>
    <w:p w14:paraId="7A969BF1">
      <w:pPr>
        <w:pStyle w:val="19"/>
        <w:spacing w:before="128" w:line="219" w:lineRule="auto"/>
        <w:rPr>
          <w:rFonts w:ascii="Times New Roman" w:hAnsi="Times New Roman" w:eastAsia="Times New Roman"/>
          <w:sz w:val="22"/>
        </w:rPr>
      </w:pPr>
      <w:r>
        <w:rPr>
          <w:rFonts w:ascii="Times New Roman" w:hAnsi="Times New Roman" w:eastAsia="Times New Roman"/>
          <w:sz w:val="22"/>
        </w:rPr>
        <w:t>C.改革实际上是要改革社会主义制度</w:t>
      </w:r>
    </w:p>
    <w:p w14:paraId="455D995E">
      <w:pPr>
        <w:pStyle w:val="19"/>
        <w:spacing w:before="128" w:line="219" w:lineRule="auto"/>
        <w:rPr>
          <w:rFonts w:ascii="Times New Roman" w:hAnsi="Times New Roman" w:eastAsia="Times New Roman"/>
          <w:sz w:val="22"/>
        </w:rPr>
      </w:pPr>
      <w:r>
        <w:rPr>
          <w:rFonts w:ascii="Times New Roman" w:hAnsi="Times New Roman" w:eastAsia="Times New Roman"/>
          <w:sz w:val="22"/>
        </w:rPr>
        <w:t>D. 坚持改革的正确方向就要坚持四项基本原则</w:t>
      </w:r>
    </w:p>
    <w:p w14:paraId="1E120DD0">
      <w:pPr>
        <w:pStyle w:val="19"/>
        <w:spacing w:before="128" w:line="219" w:lineRule="auto"/>
        <w:rPr>
          <w:rFonts w:ascii="Times New Roman" w:hAnsi="Times New Roman" w:eastAsia="Times New Roman"/>
          <w:sz w:val="22"/>
        </w:rPr>
      </w:pPr>
      <w:r>
        <w:rPr>
          <w:rFonts w:ascii="Times New Roman" w:hAnsi="Times New Roman" w:eastAsia="Times New Roman"/>
          <w:sz w:val="22"/>
        </w:rPr>
        <w:t>351.习近平指出，(   )是中国共产党的根本政治立场，是马克思主义政党区别于其他政党的显著标志。</w:t>
      </w:r>
    </w:p>
    <w:p w14:paraId="348BE0D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人民立场                               </w:t>
      </w:r>
      <w:r>
        <w:rPr>
          <w:rFonts w:ascii="Times New Roman" w:hAnsi="Times New Roman" w:eastAsia="Times New Roman"/>
          <w:sz w:val="22"/>
        </w:rPr>
        <w:t>B. 国家立场</w:t>
      </w:r>
    </w:p>
    <w:p w14:paraId="510CE31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C.党的立场                              </w:t>
      </w:r>
      <w:r>
        <w:rPr>
          <w:rFonts w:ascii="Times New Roman" w:hAnsi="Times New Roman" w:eastAsia="Times New Roman"/>
          <w:sz w:val="22"/>
        </w:rPr>
        <w:t>D.阶级立场</w:t>
      </w:r>
    </w:p>
    <w:p w14:paraId="5BDA0955">
      <w:pPr>
        <w:pStyle w:val="19"/>
        <w:spacing w:before="128" w:line="219" w:lineRule="auto"/>
        <w:rPr>
          <w:rFonts w:ascii="Times New Roman" w:hAnsi="Times New Roman" w:eastAsia="Times New Roman"/>
          <w:sz w:val="22"/>
        </w:rPr>
      </w:pPr>
      <w:r>
        <w:rPr>
          <w:rFonts w:ascii="Times New Roman" w:hAnsi="Times New Roman" w:eastAsia="Times New Roman"/>
          <w:sz w:val="22"/>
        </w:rPr>
        <w:t>352.党的十九大报告指出，推进制定国家监察法，依法赋予监察委员会职责权限和调查手段，用(    ) 取代“两规”措施</w:t>
      </w:r>
    </w:p>
    <w:p w14:paraId="6B6C1933">
      <w:pPr>
        <w:pStyle w:val="19"/>
        <w:spacing w:before="128" w:line="219" w:lineRule="auto"/>
        <w:rPr>
          <w:rFonts w:ascii="Times New Roman" w:hAnsi="Times New Roman" w:eastAsia="Times New Roman"/>
          <w:sz w:val="22"/>
        </w:rPr>
      </w:pPr>
      <w:r>
        <w:rPr>
          <w:rFonts w:ascii="Times New Roman" w:hAnsi="Times New Roman" w:eastAsia="Times New Roman"/>
          <w:sz w:val="22"/>
        </w:rPr>
        <w:t>A.拘 役                                    B. 询问</w:t>
      </w:r>
    </w:p>
    <w:p w14:paraId="307FDFA3">
      <w:pPr>
        <w:pStyle w:val="19"/>
        <w:spacing w:before="128" w:line="219" w:lineRule="auto"/>
        <w:rPr>
          <w:rFonts w:ascii="Times New Roman" w:hAnsi="Times New Roman" w:eastAsia="Times New Roman"/>
          <w:sz w:val="22"/>
        </w:rPr>
      </w:pPr>
      <w:r>
        <w:rPr>
          <w:rFonts w:ascii="Times New Roman" w:hAnsi="Times New Roman" w:eastAsia="Times New Roman"/>
          <w:sz w:val="22"/>
        </w:rPr>
        <w:t>C. 留置                                   D.拘留</w:t>
      </w:r>
    </w:p>
    <w:p w14:paraId="2FDE2EDB">
      <w:pPr>
        <w:pStyle w:val="19"/>
        <w:spacing w:before="128" w:line="219" w:lineRule="auto"/>
        <w:rPr>
          <w:rFonts w:ascii="Times New Roman" w:hAnsi="Times New Roman" w:eastAsia="Times New Roman"/>
          <w:sz w:val="22"/>
        </w:rPr>
      </w:pPr>
      <w:r>
        <w:rPr>
          <w:rFonts w:ascii="Times New Roman" w:hAnsi="Times New Roman" w:eastAsia="Times New Roman"/>
          <w:sz w:val="22"/>
        </w:rPr>
        <w:t>353.1992年初，邓小平在南方谈话中指出，要“放生产力，发展生产力，消灭剥削，消除两极分化，最终 达到共同富裕”,邓小平的这一提法(    )</w:t>
      </w:r>
    </w:p>
    <w:p w14:paraId="1ECAC5CB">
      <w:pPr>
        <w:pStyle w:val="19"/>
        <w:spacing w:before="128" w:line="219" w:lineRule="auto"/>
        <w:rPr>
          <w:rFonts w:ascii="Times New Roman" w:hAnsi="Times New Roman" w:eastAsia="Times New Roman"/>
          <w:sz w:val="22"/>
        </w:rPr>
      </w:pPr>
      <w:r>
        <w:rPr>
          <w:rFonts w:ascii="Times New Roman" w:hAnsi="Times New Roman" w:eastAsia="Times New Roman"/>
          <w:sz w:val="22"/>
        </w:rPr>
        <w:t>A.指出了社会主义的根本任务               B.概括了社会主义的本质</w:t>
      </w:r>
    </w:p>
    <w:p w14:paraId="365CC8DF">
      <w:pPr>
        <w:pStyle w:val="19"/>
        <w:spacing w:before="128" w:line="219" w:lineRule="auto"/>
        <w:rPr>
          <w:rFonts w:ascii="Times New Roman" w:hAnsi="Times New Roman" w:eastAsia="Times New Roman"/>
          <w:sz w:val="22"/>
        </w:rPr>
      </w:pPr>
      <w:r>
        <w:rPr>
          <w:rFonts w:ascii="Times New Roman" w:hAnsi="Times New Roman" w:eastAsia="Times New Roman"/>
          <w:sz w:val="22"/>
        </w:rPr>
        <w:t>C. 明确了社会主义的发展方向               D.为改革开放奠定了理论基础</w:t>
      </w:r>
    </w:p>
    <w:p w14:paraId="731AA74F">
      <w:pPr>
        <w:pStyle w:val="19"/>
        <w:spacing w:before="128" w:line="219" w:lineRule="auto"/>
        <w:rPr>
          <w:rFonts w:ascii="Times New Roman" w:hAnsi="Times New Roman" w:eastAsia="Times New Roman"/>
          <w:sz w:val="22"/>
        </w:rPr>
      </w:pPr>
      <w:r>
        <w:rPr>
          <w:rFonts w:ascii="Times New Roman" w:hAnsi="Times New Roman" w:eastAsia="Times New Roman"/>
          <w:sz w:val="22"/>
        </w:rPr>
        <w:t>3    2</w:t>
      </w:r>
    </w:p>
    <w:p w14:paraId="7E4E7739">
      <w:pPr>
        <w:pStyle w:val="19"/>
        <w:spacing w:before="128" w:line="219" w:lineRule="auto"/>
        <w:rPr>
          <w:rFonts w:ascii="Times New Roman" w:hAnsi="Times New Roman" w:eastAsia="Times New Roman"/>
          <w:sz w:val="22"/>
        </w:rPr>
      </w:pPr>
      <w:r>
        <w:rPr>
          <w:rFonts w:ascii="Times New Roman" w:hAnsi="Times New Roman" w:eastAsia="Times New Roman"/>
          <w:sz w:val="22"/>
        </w:rPr>
        <w:t>354. 科学发展观作为中国社会主义理论体系的重要组成部分，以丰富的思想内涵，构述了第一要义是发展、 核心是以人为本、基本要求是全面协调可持续、根本方法是统筹兼顾的科学理论，下列关于科学发展观的  说法不正确的是(   )</w:t>
      </w:r>
    </w:p>
    <w:p w14:paraId="68810974">
      <w:pPr>
        <w:pStyle w:val="19"/>
        <w:spacing w:before="128" w:line="219" w:lineRule="auto"/>
        <w:rPr>
          <w:rFonts w:ascii="Times New Roman" w:hAnsi="Times New Roman" w:eastAsia="Times New Roman"/>
          <w:sz w:val="22"/>
        </w:rPr>
      </w:pPr>
      <w:r>
        <w:rPr>
          <w:rFonts w:ascii="Times New Roman" w:hAnsi="Times New Roman" w:eastAsia="Times New Roman"/>
          <w:sz w:val="22"/>
        </w:rPr>
        <w:t>A.实践性是科学发展观的本质特征</w:t>
      </w:r>
    </w:p>
    <w:p w14:paraId="3494B50A">
      <w:pPr>
        <w:pStyle w:val="19"/>
        <w:spacing w:before="128" w:line="219" w:lineRule="auto"/>
        <w:rPr>
          <w:rFonts w:ascii="Times New Roman" w:hAnsi="Times New Roman" w:eastAsia="Times New Roman"/>
          <w:sz w:val="22"/>
        </w:rPr>
      </w:pPr>
      <w:r>
        <w:rPr>
          <w:rFonts w:ascii="Times New Roman" w:hAnsi="Times New Roman" w:eastAsia="Times New Roman"/>
          <w:sz w:val="22"/>
        </w:rPr>
        <w:t>B.科学发展观强调的发展是发展的规模和速度</w:t>
      </w:r>
    </w:p>
    <w:p w14:paraId="465183C0">
      <w:pPr>
        <w:pStyle w:val="19"/>
        <w:spacing w:before="128" w:line="219" w:lineRule="auto"/>
        <w:rPr>
          <w:rFonts w:ascii="Times New Roman" w:hAnsi="Times New Roman" w:eastAsia="Times New Roman"/>
          <w:sz w:val="22"/>
        </w:rPr>
      </w:pPr>
      <w:r>
        <w:rPr>
          <w:rFonts w:ascii="Times New Roman" w:hAnsi="Times New Roman" w:eastAsia="Times New Roman"/>
          <w:sz w:val="22"/>
        </w:rPr>
        <w:t>C.人民群众是科学发展的受益者，也是科学发展的实践者和推动者</w:t>
      </w:r>
    </w:p>
    <w:p w14:paraId="3DFFB3A8">
      <w:pPr>
        <w:pStyle w:val="19"/>
        <w:spacing w:before="128" w:line="219" w:lineRule="auto"/>
        <w:rPr>
          <w:rFonts w:ascii="Times New Roman" w:hAnsi="Times New Roman" w:eastAsia="Times New Roman"/>
          <w:sz w:val="22"/>
        </w:rPr>
      </w:pPr>
      <w:r>
        <w:rPr>
          <w:rFonts w:ascii="Times New Roman" w:hAnsi="Times New Roman" w:eastAsia="Times New Roman"/>
          <w:sz w:val="22"/>
        </w:rPr>
        <w:t>D.解放思想是推动科学发展的先导，改革创新是实现科学发展的必由之路</w:t>
      </w:r>
    </w:p>
    <w:p w14:paraId="2BD2DDA5">
      <w:pPr>
        <w:pStyle w:val="19"/>
        <w:spacing w:before="128" w:line="219" w:lineRule="auto"/>
        <w:rPr>
          <w:rFonts w:ascii="Times New Roman" w:hAnsi="Times New Roman" w:eastAsia="Times New Roman"/>
          <w:sz w:val="22"/>
        </w:rPr>
      </w:pPr>
      <w:r>
        <w:rPr>
          <w:rFonts w:ascii="Times New Roman" w:hAnsi="Times New Roman" w:eastAsia="Times New Roman"/>
          <w:sz w:val="22"/>
        </w:rPr>
        <w:t>355.“坚持党要管党、全面从严治党”是新时代党的建设的根本方针。在党的建设的根本方针中，基础是 (    )。</w:t>
      </w:r>
    </w:p>
    <w:p w14:paraId="01C05698">
      <w:pPr>
        <w:pStyle w:val="19"/>
        <w:spacing w:before="128" w:line="219" w:lineRule="auto"/>
        <w:rPr>
          <w:rFonts w:ascii="Times New Roman" w:hAnsi="Times New Roman" w:eastAsia="Times New Roman"/>
          <w:sz w:val="22"/>
        </w:rPr>
      </w:pPr>
      <w:r>
        <w:rPr>
          <w:rFonts w:ascii="Times New Roman" w:hAnsi="Times New Roman" w:eastAsia="Times New Roman"/>
          <w:sz w:val="22"/>
        </w:rPr>
        <w:t>A.全 面                                    B.加强党的思想建设</w:t>
      </w:r>
    </w:p>
    <w:p w14:paraId="43117A59">
      <w:pPr>
        <w:pStyle w:val="19"/>
        <w:spacing w:before="128" w:line="219" w:lineRule="auto"/>
        <w:rPr>
          <w:rFonts w:ascii="Times New Roman" w:hAnsi="Times New Roman" w:eastAsia="Times New Roman"/>
          <w:sz w:val="22"/>
        </w:rPr>
      </w:pPr>
      <w:r>
        <w:rPr>
          <w:rFonts w:ascii="Times New Roman" w:hAnsi="Times New Roman" w:eastAsia="Times New Roman"/>
          <w:sz w:val="22"/>
        </w:rPr>
        <w:t>C. 从严                                   D.治党</w:t>
      </w:r>
    </w:p>
    <w:p w14:paraId="1B5AE0B6">
      <w:pPr>
        <w:pStyle w:val="19"/>
        <w:spacing w:before="128" w:line="219" w:lineRule="auto"/>
        <w:rPr>
          <w:rFonts w:ascii="Times New Roman" w:hAnsi="Times New Roman" w:eastAsia="Times New Roman"/>
          <w:sz w:val="22"/>
        </w:rPr>
      </w:pPr>
      <w:r>
        <w:rPr>
          <w:rFonts w:ascii="Times New Roman" w:hAnsi="Times New Roman" w:eastAsia="Times New Roman"/>
          <w:sz w:val="22"/>
        </w:rPr>
        <w:t>356.建设生态文明是中华民族永续发展的千年大计，关系人民福祉，关乎民族未来，功在当代、利在千秋。 生态文明的核心是(   )。</w:t>
      </w:r>
    </w:p>
    <w:p w14:paraId="248A032C">
      <w:pPr>
        <w:pStyle w:val="19"/>
        <w:spacing w:before="128" w:line="219" w:lineRule="auto"/>
        <w:rPr>
          <w:rFonts w:ascii="Times New Roman" w:hAnsi="Times New Roman" w:eastAsia="Times New Roman"/>
          <w:sz w:val="22"/>
        </w:rPr>
      </w:pPr>
      <w:r>
        <w:rPr>
          <w:rFonts w:ascii="Times New Roman" w:hAnsi="Times New Roman" w:eastAsia="Times New Roman"/>
          <w:sz w:val="22"/>
        </w:rPr>
        <w:t>A.低碳发展                               B.坚持人与自然和谐共生</w:t>
      </w:r>
    </w:p>
    <w:p w14:paraId="5364F74C">
      <w:pPr>
        <w:pStyle w:val="19"/>
        <w:spacing w:before="128" w:line="219" w:lineRule="auto"/>
        <w:rPr>
          <w:rFonts w:ascii="Times New Roman" w:hAnsi="Times New Roman" w:eastAsia="Times New Roman"/>
          <w:sz w:val="22"/>
        </w:rPr>
      </w:pPr>
      <w:r>
        <w:rPr>
          <w:rFonts w:ascii="Times New Roman" w:hAnsi="Times New Roman" w:eastAsia="Times New Roman"/>
          <w:sz w:val="22"/>
        </w:rPr>
        <w:t>C. 绿色发展                                D.循环发展</w:t>
      </w:r>
    </w:p>
    <w:p w14:paraId="5435528A">
      <w:pPr>
        <w:pStyle w:val="19"/>
        <w:spacing w:before="128" w:line="219" w:lineRule="auto"/>
        <w:rPr>
          <w:rFonts w:ascii="Times New Roman" w:hAnsi="Times New Roman" w:eastAsia="Times New Roman"/>
          <w:sz w:val="22"/>
        </w:rPr>
      </w:pPr>
      <w:r>
        <w:rPr>
          <w:rFonts w:ascii="Times New Roman" w:hAnsi="Times New Roman" w:eastAsia="Times New Roman"/>
          <w:sz w:val="22"/>
        </w:rPr>
        <w:t>357.电梯的使用寿命一般是15年，根据我国城市化进程来推算，未来有大量电梯将逐渐老化。国家市场监 督管理总局负责人在十三届全国人大二次会议记者会上说，要创新电梯安全的风险分担机制，推广电梯的 责任保险制度，进一步加强对电梯安全的监管。为此政府相关部门要(  )。</w:t>
      </w:r>
    </w:p>
    <w:p w14:paraId="33E0188F">
      <w:pPr>
        <w:pStyle w:val="19"/>
        <w:spacing w:before="128" w:line="219" w:lineRule="auto"/>
        <w:rPr>
          <w:rFonts w:ascii="Times New Roman" w:hAnsi="Times New Roman" w:eastAsia="Times New Roman"/>
          <w:sz w:val="22"/>
        </w:rPr>
      </w:pPr>
      <w:r>
        <w:rPr>
          <w:rFonts w:ascii="Times New Roman" w:hAnsi="Times New Roman" w:eastAsia="Times New Roman"/>
          <w:sz w:val="22"/>
        </w:rPr>
        <w:t>①加强市场监管职能，切实做好电梯的市场监管工作</w:t>
      </w:r>
    </w:p>
    <w:p w14:paraId="182C98E8">
      <w:pPr>
        <w:pStyle w:val="19"/>
        <w:spacing w:before="128" w:line="219" w:lineRule="auto"/>
        <w:rPr>
          <w:rFonts w:ascii="Times New Roman" w:hAnsi="Times New Roman" w:eastAsia="Times New Roman"/>
          <w:sz w:val="22"/>
        </w:rPr>
      </w:pPr>
      <w:r>
        <w:rPr>
          <w:rFonts w:ascii="Times New Roman" w:hAnsi="Times New Roman" w:eastAsia="Times New Roman"/>
          <w:sz w:val="22"/>
        </w:rPr>
        <w:t>②规范电梯生产流程，生产出质量过关的电梯</w:t>
      </w:r>
    </w:p>
    <w:p w14:paraId="61BA8F68">
      <w:pPr>
        <w:pStyle w:val="19"/>
        <w:spacing w:before="128" w:line="219" w:lineRule="auto"/>
        <w:rPr>
          <w:rFonts w:ascii="Times New Roman" w:hAnsi="Times New Roman" w:eastAsia="Times New Roman"/>
          <w:sz w:val="22"/>
        </w:rPr>
      </w:pPr>
      <w:r>
        <w:rPr>
          <w:rFonts w:ascii="Times New Roman" w:hAnsi="Times New Roman" w:eastAsia="Times New Roman"/>
          <w:sz w:val="22"/>
        </w:rPr>
        <w:t>③加强制度建设，为电梯安全提供制度保障</w:t>
      </w:r>
    </w:p>
    <w:p w14:paraId="0D4E031F">
      <w:pPr>
        <w:pStyle w:val="19"/>
        <w:spacing w:before="128" w:line="219" w:lineRule="auto"/>
        <w:rPr>
          <w:rFonts w:ascii="Times New Roman" w:hAnsi="Times New Roman" w:eastAsia="Times New Roman"/>
          <w:sz w:val="22"/>
        </w:rPr>
      </w:pPr>
      <w:r>
        <w:rPr>
          <w:rFonts w:ascii="Times New Roman" w:hAnsi="Times New Roman" w:eastAsia="Times New Roman"/>
          <w:sz w:val="22"/>
        </w:rPr>
        <w:t>④提升电梯安全标准的要求，严格对电梯的制造、安装、保养等进行检查</w:t>
      </w:r>
    </w:p>
    <w:p w14:paraId="4F15C072">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B.②③</w:t>
      </w:r>
    </w:p>
    <w:p w14:paraId="73C2B334">
      <w:pPr>
        <w:pStyle w:val="19"/>
        <w:spacing w:before="128" w:line="219" w:lineRule="auto"/>
        <w:rPr>
          <w:rFonts w:ascii="Times New Roman" w:hAnsi="Times New Roman" w:eastAsia="Times New Roman"/>
          <w:sz w:val="22"/>
        </w:rPr>
      </w:pPr>
      <w:r>
        <w:rPr>
          <w:rFonts w:ascii="Times New Roman" w:hAnsi="Times New Roman" w:eastAsia="Times New Roman"/>
          <w:sz w:val="22"/>
        </w:rPr>
        <w:t>C.①③④                                D.①②③④</w:t>
      </w:r>
    </w:p>
    <w:p w14:paraId="736268A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358.2019年1月7日，美国海军“麦坎贝尔”号军舰未经中方允许，擅自进入中国西沙群岛领海。中方随 即派出军舰军机依法对美舰实施查证识别，予以警告驱离。中国作出一系列应对措施，是因为美国行为 </w:t>
      </w:r>
      <w:r>
        <w:rPr>
          <w:rFonts w:ascii="Times New Roman" w:hAnsi="Times New Roman" w:eastAsia="Times New Roman"/>
          <w:sz w:val="22"/>
        </w:rPr>
        <w:tab/>
      </w:r>
      <w:r>
        <w:rPr>
          <w:rFonts w:ascii="Times New Roman" w:hAnsi="Times New Roman" w:eastAsia="Times New Roman"/>
          <w:sz w:val="22"/>
        </w:rPr>
        <w:t>(   )。</w:t>
      </w:r>
    </w:p>
    <w:p w14:paraId="6704CE14">
      <w:pPr>
        <w:pStyle w:val="19"/>
        <w:spacing w:before="128" w:line="219" w:lineRule="auto"/>
        <w:rPr>
          <w:rFonts w:ascii="Times New Roman" w:hAnsi="Times New Roman" w:eastAsia="Times New Roman"/>
          <w:sz w:val="22"/>
        </w:rPr>
      </w:pPr>
      <w:r>
        <w:rPr>
          <w:rFonts w:ascii="Times New Roman" w:hAnsi="Times New Roman" w:eastAsia="Times New Roman"/>
          <w:sz w:val="22"/>
        </w:rPr>
        <w:t>A.影响了中美关系                          B. 侵犯了我国主权</w:t>
      </w:r>
    </w:p>
    <w:p w14:paraId="645AAA64">
      <w:pPr>
        <w:pStyle w:val="19"/>
        <w:spacing w:before="128" w:line="219" w:lineRule="auto"/>
        <w:rPr>
          <w:rFonts w:ascii="Times New Roman" w:hAnsi="Times New Roman" w:eastAsia="Times New Roman"/>
          <w:sz w:val="22"/>
        </w:rPr>
      </w:pPr>
      <w:r>
        <w:rPr>
          <w:rFonts w:ascii="Times New Roman" w:hAnsi="Times New Roman" w:eastAsia="Times New Roman"/>
          <w:sz w:val="22"/>
        </w:rPr>
        <w:t>C.干涉了我国内政                         D.违背了平等互利原则</w:t>
      </w:r>
    </w:p>
    <w:p w14:paraId="243A4908">
      <w:pPr>
        <w:pStyle w:val="19"/>
        <w:spacing w:before="128" w:line="219" w:lineRule="auto"/>
        <w:rPr>
          <w:rFonts w:ascii="Times New Roman" w:hAnsi="Times New Roman" w:eastAsia="Times New Roman"/>
          <w:sz w:val="22"/>
        </w:rPr>
      </w:pPr>
      <w:r>
        <w:rPr>
          <w:rFonts w:ascii="Times New Roman" w:hAnsi="Times New Roman" w:eastAsia="Times New Roman"/>
          <w:sz w:val="22"/>
        </w:rPr>
        <w:t>359.到2020年现行标准下农村贫困人口全部脱贫、贫困县全部摘帽，是我们党立下的军令状。要动员全党 全国全社会力量，坚持精准扶贫、精准脱贫，让贫困人口和贫困地区同全国人民一道进入全面小康社会。 精准扶贫的哲学依据是(   )。</w:t>
      </w:r>
    </w:p>
    <w:p w14:paraId="40BDEE18">
      <w:pPr>
        <w:pStyle w:val="19"/>
        <w:spacing w:before="128" w:line="219" w:lineRule="auto"/>
        <w:rPr>
          <w:rFonts w:ascii="Times New Roman" w:hAnsi="Times New Roman" w:eastAsia="Times New Roman"/>
          <w:sz w:val="22"/>
        </w:rPr>
      </w:pPr>
      <w:r>
        <w:rPr>
          <w:rFonts w:ascii="Times New Roman" w:hAnsi="Times New Roman" w:eastAsia="Times New Roman"/>
          <w:sz w:val="22"/>
        </w:rPr>
        <w:t>A.矛盾的特殊性寓于普遍性之中，普遍性离不开特殊性</w:t>
      </w:r>
    </w:p>
    <w:p w14:paraId="6C340B55">
      <w:pPr>
        <w:pStyle w:val="19"/>
        <w:spacing w:before="128" w:line="219" w:lineRule="auto"/>
        <w:rPr>
          <w:rFonts w:ascii="Times New Roman" w:hAnsi="Times New Roman" w:eastAsia="Times New Roman"/>
          <w:sz w:val="22"/>
        </w:rPr>
      </w:pPr>
      <w:r>
        <w:rPr>
          <w:rFonts w:ascii="Times New Roman" w:hAnsi="Times New Roman" w:eastAsia="Times New Roman"/>
          <w:sz w:val="22"/>
        </w:rPr>
        <w:t>B.矛盾具有普遍性，要承认和分析矛盾</w:t>
      </w:r>
    </w:p>
    <w:p w14:paraId="123E1AD2">
      <w:pPr>
        <w:pStyle w:val="19"/>
        <w:spacing w:before="128" w:line="219" w:lineRule="auto"/>
        <w:rPr>
          <w:rFonts w:ascii="Times New Roman" w:hAnsi="Times New Roman" w:eastAsia="Times New Roman"/>
          <w:sz w:val="22"/>
        </w:rPr>
      </w:pPr>
      <w:r>
        <w:rPr>
          <w:rFonts w:ascii="Times New Roman" w:hAnsi="Times New Roman" w:eastAsia="Times New Roman"/>
          <w:sz w:val="22"/>
        </w:rPr>
        <w:t>C. 矛盾的普遍性和特殊性结合才有实际意义</w:t>
      </w:r>
    </w:p>
    <w:p w14:paraId="2080B723">
      <w:pPr>
        <w:pStyle w:val="19"/>
        <w:spacing w:before="128" w:line="219" w:lineRule="auto"/>
        <w:rPr>
          <w:rFonts w:ascii="Times New Roman" w:hAnsi="Times New Roman" w:eastAsia="Times New Roman"/>
          <w:sz w:val="22"/>
        </w:rPr>
      </w:pPr>
      <w:r>
        <w:rPr>
          <w:rFonts w:ascii="Times New Roman" w:hAnsi="Times New Roman" w:eastAsia="Times New Roman"/>
          <w:sz w:val="22"/>
        </w:rPr>
        <w:t>D.抓住矛盾的主要方面是推进扶贫工作的关键</w:t>
      </w:r>
    </w:p>
    <w:p w14:paraId="106141BD">
      <w:pPr>
        <w:pStyle w:val="19"/>
        <w:spacing w:before="128" w:line="219" w:lineRule="auto"/>
        <w:rPr>
          <w:rFonts w:ascii="Times New Roman" w:hAnsi="Times New Roman" w:eastAsia="Times New Roman"/>
          <w:sz w:val="22"/>
        </w:rPr>
      </w:pPr>
      <w:r>
        <w:rPr>
          <w:rFonts w:ascii="Times New Roman" w:hAnsi="Times New Roman" w:eastAsia="Times New Roman"/>
          <w:sz w:val="22"/>
        </w:rPr>
        <w:t>360.改革开放以来，从“四个现代化”到“三步走”,从“两个文明”“三位一体”到“四位一体”“五 位一体”,都体现了我们党发展思想和发展战略的递进展开，都对各个时期党和国家全局工作发挥了重要 引领作用。我们党发展思想和发展战略的递进展开最主要体现了(   )。</w:t>
      </w:r>
    </w:p>
    <w:p w14:paraId="3D2D3062">
      <w:pPr>
        <w:pStyle w:val="19"/>
        <w:spacing w:before="128" w:line="219" w:lineRule="auto"/>
        <w:rPr>
          <w:rFonts w:ascii="Times New Roman" w:hAnsi="Times New Roman" w:eastAsia="Times New Roman"/>
          <w:sz w:val="22"/>
        </w:rPr>
      </w:pPr>
      <w:r>
        <w:rPr>
          <w:rFonts w:ascii="Times New Roman" w:hAnsi="Times New Roman" w:eastAsia="Times New Roman"/>
          <w:sz w:val="22"/>
        </w:rPr>
        <w:t>A.人类社会是一个不断变化发展的过程</w:t>
      </w:r>
    </w:p>
    <w:p w14:paraId="3B65DE9B">
      <w:pPr>
        <w:pStyle w:val="19"/>
        <w:spacing w:before="128" w:line="219" w:lineRule="auto"/>
        <w:rPr>
          <w:rFonts w:ascii="Times New Roman" w:hAnsi="Times New Roman" w:eastAsia="Times New Roman"/>
          <w:sz w:val="22"/>
        </w:rPr>
      </w:pPr>
      <w:r>
        <w:rPr>
          <w:rFonts w:ascii="Times New Roman" w:hAnsi="Times New Roman" w:eastAsia="Times New Roman"/>
          <w:sz w:val="22"/>
        </w:rPr>
        <w:t>B.对同一个确定的对象会产生多种不同的认识</w:t>
      </w:r>
    </w:p>
    <w:p w14:paraId="3AE85DC0">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实践是认识的来源和认识发展的动力</w:t>
      </w:r>
    </w:p>
    <w:p w14:paraId="07792FE7">
      <w:pPr>
        <w:pStyle w:val="19"/>
        <w:spacing w:before="128" w:line="219" w:lineRule="auto"/>
        <w:rPr>
          <w:rFonts w:ascii="Times New Roman" w:hAnsi="Times New Roman" w:eastAsia="Times New Roman"/>
          <w:sz w:val="22"/>
        </w:rPr>
      </w:pPr>
      <w:r>
        <w:rPr>
          <w:rFonts w:ascii="Times New Roman" w:hAnsi="Times New Roman" w:eastAsia="Times New Roman"/>
          <w:sz w:val="22"/>
        </w:rPr>
        <w:t>D.真理性的认识随着实践的发展而发展</w:t>
      </w:r>
    </w:p>
    <w:p w14:paraId="3CE2DBED">
      <w:pPr>
        <w:pStyle w:val="19"/>
        <w:spacing w:before="128" w:line="219" w:lineRule="auto"/>
        <w:rPr>
          <w:rFonts w:ascii="Times New Roman" w:hAnsi="Times New Roman" w:eastAsia="Times New Roman"/>
          <w:sz w:val="22"/>
        </w:rPr>
      </w:pPr>
      <w:r>
        <w:rPr>
          <w:rFonts w:ascii="Times New Roman" w:hAnsi="Times New Roman" w:eastAsia="Times New Roman"/>
          <w:sz w:val="22"/>
        </w:rPr>
        <w:t>361.健全基本公共服务体系，保证人民幼有所育、学有所教、劳有所得、病有所医、老有所养、住有所居、 弱有所扶。这需要政府(   )。</w:t>
      </w:r>
    </w:p>
    <w:p w14:paraId="44D1A836">
      <w:pPr>
        <w:pStyle w:val="19"/>
        <w:spacing w:before="128" w:line="219" w:lineRule="auto"/>
        <w:rPr>
          <w:rFonts w:ascii="Times New Roman" w:hAnsi="Times New Roman" w:eastAsia="Times New Roman"/>
          <w:sz w:val="22"/>
        </w:rPr>
      </w:pPr>
      <w:r>
        <w:rPr>
          <w:rFonts w:ascii="Times New Roman" w:hAnsi="Times New Roman" w:eastAsia="Times New Roman"/>
          <w:sz w:val="22"/>
        </w:rPr>
        <w:t>A.加强社会建设</w:t>
      </w:r>
    </w:p>
    <w:p w14:paraId="5765D1FF">
      <w:pPr>
        <w:pStyle w:val="19"/>
        <w:spacing w:before="128" w:line="219" w:lineRule="auto"/>
        <w:rPr>
          <w:rFonts w:ascii="Times New Roman" w:hAnsi="Times New Roman" w:eastAsia="Times New Roman"/>
          <w:sz w:val="22"/>
        </w:rPr>
      </w:pPr>
      <w:r>
        <w:rPr>
          <w:rFonts w:ascii="Times New Roman" w:hAnsi="Times New Roman" w:eastAsia="Times New Roman"/>
          <w:sz w:val="22"/>
        </w:rPr>
        <w:t>B. 推进生态文明建设</w:t>
      </w:r>
    </w:p>
    <w:p w14:paraId="081E68E3">
      <w:pPr>
        <w:pStyle w:val="19"/>
        <w:spacing w:before="128" w:line="219" w:lineRule="auto"/>
        <w:rPr>
          <w:rFonts w:ascii="Times New Roman" w:hAnsi="Times New Roman" w:eastAsia="Times New Roman"/>
          <w:sz w:val="22"/>
        </w:rPr>
      </w:pPr>
      <w:r>
        <w:rPr>
          <w:rFonts w:ascii="Times New Roman" w:hAnsi="Times New Roman" w:eastAsia="Times New Roman"/>
          <w:sz w:val="22"/>
        </w:rPr>
        <w:t>C.组织社会主义经济建设</w:t>
      </w:r>
    </w:p>
    <w:p w14:paraId="6082EEEE">
      <w:pPr>
        <w:pStyle w:val="19"/>
        <w:spacing w:before="128" w:line="219" w:lineRule="auto"/>
        <w:rPr>
          <w:rFonts w:ascii="Times New Roman" w:hAnsi="Times New Roman" w:eastAsia="Times New Roman"/>
          <w:sz w:val="22"/>
        </w:rPr>
      </w:pPr>
      <w:r>
        <w:rPr>
          <w:rFonts w:ascii="Times New Roman" w:hAnsi="Times New Roman" w:eastAsia="Times New Roman"/>
          <w:sz w:val="22"/>
        </w:rPr>
        <w:t>D.组织社会主义文化建设</w:t>
      </w:r>
    </w:p>
    <w:p w14:paraId="72618D5F">
      <w:pPr>
        <w:pStyle w:val="19"/>
        <w:spacing w:before="128" w:line="219" w:lineRule="auto"/>
        <w:rPr>
          <w:rFonts w:ascii="Times New Roman" w:hAnsi="Times New Roman" w:eastAsia="Times New Roman"/>
          <w:sz w:val="22"/>
        </w:rPr>
      </w:pPr>
      <w:r>
        <w:rPr>
          <w:rFonts w:ascii="Times New Roman" w:hAnsi="Times New Roman" w:eastAsia="Times New Roman"/>
          <w:sz w:val="22"/>
        </w:rPr>
        <w:t>362.在某班讨论“人大代表如何履职”问题时，小华同学结合本地实际，对人大代表提出了以下建议。你 认为其中不恰当的建议是(    )。</w:t>
      </w:r>
    </w:p>
    <w:p w14:paraId="7EA367DA">
      <w:pPr>
        <w:pStyle w:val="19"/>
        <w:spacing w:before="128" w:line="219" w:lineRule="auto"/>
        <w:rPr>
          <w:rFonts w:ascii="Times New Roman" w:hAnsi="Times New Roman" w:eastAsia="Times New Roman"/>
          <w:sz w:val="22"/>
        </w:rPr>
      </w:pPr>
      <w:r>
        <w:rPr>
          <w:rFonts w:ascii="Times New Roman" w:hAnsi="Times New Roman" w:eastAsia="Times New Roman"/>
          <w:sz w:val="22"/>
        </w:rPr>
        <w:t>A.开设微信公众号，向选民征集各方面意见</w:t>
      </w:r>
    </w:p>
    <w:p w14:paraId="70C35E4C">
      <w:pPr>
        <w:pStyle w:val="19"/>
        <w:spacing w:before="128" w:line="219" w:lineRule="auto"/>
        <w:rPr>
          <w:rFonts w:ascii="Times New Roman" w:hAnsi="Times New Roman" w:eastAsia="Times New Roman"/>
          <w:sz w:val="22"/>
        </w:rPr>
      </w:pPr>
      <w:r>
        <w:rPr>
          <w:rFonts w:ascii="Times New Roman" w:hAnsi="Times New Roman" w:eastAsia="Times New Roman"/>
          <w:sz w:val="22"/>
        </w:rPr>
        <w:t>B. 调研沿河企业，强制排污超标的企业停产整顿</w:t>
      </w:r>
    </w:p>
    <w:p w14:paraId="705FA83E">
      <w:pPr>
        <w:pStyle w:val="19"/>
        <w:spacing w:before="128" w:line="219" w:lineRule="auto"/>
        <w:rPr>
          <w:rFonts w:ascii="Times New Roman" w:hAnsi="Times New Roman" w:eastAsia="Times New Roman"/>
          <w:sz w:val="22"/>
        </w:rPr>
      </w:pPr>
      <w:r>
        <w:rPr>
          <w:rFonts w:ascii="Times New Roman" w:hAnsi="Times New Roman" w:eastAsia="Times New Roman"/>
          <w:sz w:val="22"/>
        </w:rPr>
        <w:t>C.在即将召开的人民代表大会上联名提出“关爱空巢老人”的提案</w:t>
      </w:r>
    </w:p>
    <w:p w14:paraId="3D49CC12">
      <w:pPr>
        <w:pStyle w:val="19"/>
        <w:spacing w:before="128" w:line="219" w:lineRule="auto"/>
        <w:rPr>
          <w:rFonts w:ascii="Times New Roman" w:hAnsi="Times New Roman" w:eastAsia="Times New Roman"/>
          <w:sz w:val="22"/>
        </w:rPr>
      </w:pPr>
      <w:r>
        <w:rPr>
          <w:rFonts w:ascii="Times New Roman" w:hAnsi="Times New Roman" w:eastAsia="Times New Roman"/>
          <w:sz w:val="22"/>
        </w:rPr>
        <w:t>D.列出水土保护存在的问题，在人民代表大会召开期间向有关人员提出质询</w:t>
      </w:r>
    </w:p>
    <w:p w14:paraId="5D979445">
      <w:pPr>
        <w:pStyle w:val="19"/>
        <w:spacing w:before="128" w:line="219" w:lineRule="auto"/>
        <w:rPr>
          <w:rFonts w:ascii="Times New Roman" w:hAnsi="Times New Roman" w:eastAsia="Times New Roman"/>
          <w:sz w:val="22"/>
        </w:rPr>
      </w:pPr>
      <w:r>
        <w:rPr>
          <w:rFonts w:ascii="Times New Roman" w:hAnsi="Times New Roman" w:eastAsia="Times New Roman"/>
          <w:sz w:val="22"/>
        </w:rPr>
        <w:t>363.2019年的劳动节正逢周三，国务院调休方案出台的过程包括群众呼吁调休，人大代表建议，政府调整， 总理回应，抓紧研究，国务院通知调休。针对上述过程，下列说法正确的是(    )。</w:t>
      </w:r>
    </w:p>
    <w:p w14:paraId="59FF494F">
      <w:pPr>
        <w:pStyle w:val="19"/>
        <w:spacing w:before="128" w:line="219" w:lineRule="auto"/>
        <w:rPr>
          <w:rFonts w:ascii="Times New Roman" w:hAnsi="Times New Roman" w:eastAsia="Times New Roman"/>
          <w:sz w:val="22"/>
        </w:rPr>
      </w:pPr>
      <w:r>
        <w:rPr>
          <w:rFonts w:ascii="Times New Roman" w:hAnsi="Times New Roman" w:eastAsia="Times New Roman"/>
          <w:sz w:val="22"/>
        </w:rPr>
        <w:t>A.公民通过社情民意反映制度行使决策权</w:t>
      </w:r>
    </w:p>
    <w:p w14:paraId="27407839">
      <w:pPr>
        <w:pStyle w:val="19"/>
        <w:spacing w:before="128" w:line="219" w:lineRule="auto"/>
        <w:rPr>
          <w:rFonts w:ascii="Times New Roman" w:hAnsi="Times New Roman" w:eastAsia="Times New Roman"/>
          <w:sz w:val="22"/>
        </w:rPr>
      </w:pPr>
      <w:r>
        <w:rPr>
          <w:rFonts w:ascii="Times New Roman" w:hAnsi="Times New Roman" w:eastAsia="Times New Roman"/>
          <w:sz w:val="22"/>
        </w:rPr>
        <w:t>B.人大代表行使质询权，督促政府做出调整</w:t>
      </w:r>
    </w:p>
    <w:p w14:paraId="6B570967">
      <w:pPr>
        <w:pStyle w:val="19"/>
        <w:spacing w:before="128" w:line="219" w:lineRule="auto"/>
        <w:rPr>
          <w:rFonts w:ascii="Times New Roman" w:hAnsi="Times New Roman" w:eastAsia="Times New Roman"/>
          <w:sz w:val="22"/>
        </w:rPr>
      </w:pPr>
      <w:r>
        <w:rPr>
          <w:rFonts w:ascii="Times New Roman" w:hAnsi="Times New Roman" w:eastAsia="Times New Roman"/>
          <w:sz w:val="22"/>
        </w:rPr>
        <w:t>C.政府以人民为中心，坚持为人民服务的工作态度</w:t>
      </w:r>
    </w:p>
    <w:p w14:paraId="3E7ECC62">
      <w:pPr>
        <w:pStyle w:val="19"/>
        <w:spacing w:before="128" w:line="219" w:lineRule="auto"/>
        <w:rPr>
          <w:rFonts w:ascii="Times New Roman" w:hAnsi="Times New Roman" w:eastAsia="Times New Roman"/>
          <w:sz w:val="22"/>
        </w:rPr>
      </w:pPr>
      <w:r>
        <w:rPr>
          <w:rFonts w:ascii="Times New Roman" w:hAnsi="Times New Roman" w:eastAsia="Times New Roman"/>
          <w:sz w:val="22"/>
        </w:rPr>
        <w:t>D.公民通过人大代表联系群众制度监督政府工作</w:t>
      </w:r>
    </w:p>
    <w:p w14:paraId="586D31E0">
      <w:pPr>
        <w:pStyle w:val="19"/>
        <w:spacing w:before="128" w:line="219" w:lineRule="auto"/>
        <w:rPr>
          <w:rFonts w:ascii="Times New Roman" w:hAnsi="Times New Roman" w:eastAsia="Times New Roman"/>
          <w:sz w:val="22"/>
        </w:rPr>
      </w:pPr>
      <w:r>
        <w:rPr>
          <w:rFonts w:ascii="Times New Roman" w:hAnsi="Times New Roman" w:eastAsia="Times New Roman"/>
          <w:sz w:val="22"/>
        </w:rPr>
        <w:t>364. “伟大的诗篇即永远喷出智慧和欢欣之水的喷泉。”雪莱的这一名言体现了(    )。</w:t>
      </w:r>
    </w:p>
    <w:p w14:paraId="141DC662">
      <w:pPr>
        <w:pStyle w:val="19"/>
        <w:spacing w:before="128" w:line="219" w:lineRule="auto"/>
        <w:rPr>
          <w:rFonts w:ascii="Times New Roman" w:hAnsi="Times New Roman" w:eastAsia="Times New Roman"/>
          <w:sz w:val="22"/>
        </w:rPr>
      </w:pPr>
      <w:r>
        <w:rPr>
          <w:rFonts w:ascii="Times New Roman" w:hAnsi="Times New Roman" w:eastAsia="Times New Roman"/>
          <w:sz w:val="22"/>
        </w:rPr>
        <w:t>A.优秀文化能影响人的实践活动</w:t>
      </w:r>
    </w:p>
    <w:p w14:paraId="7F905CE0">
      <w:pPr>
        <w:pStyle w:val="19"/>
        <w:spacing w:before="128" w:line="219" w:lineRule="auto"/>
        <w:rPr>
          <w:rFonts w:ascii="Times New Roman" w:hAnsi="Times New Roman" w:eastAsia="Times New Roman"/>
          <w:sz w:val="22"/>
        </w:rPr>
      </w:pPr>
      <w:r>
        <w:rPr>
          <w:rFonts w:ascii="Times New Roman" w:hAnsi="Times New Roman" w:eastAsia="Times New Roman"/>
          <w:sz w:val="22"/>
        </w:rPr>
        <w:t>B.优秀文化能丰富人的精神世界</w:t>
      </w:r>
    </w:p>
    <w:p w14:paraId="3CA884E4">
      <w:pPr>
        <w:pStyle w:val="19"/>
        <w:spacing w:before="128" w:line="219" w:lineRule="auto"/>
        <w:rPr>
          <w:rFonts w:ascii="Times New Roman" w:hAnsi="Times New Roman" w:eastAsia="Times New Roman"/>
          <w:sz w:val="22"/>
        </w:rPr>
      </w:pPr>
      <w:r>
        <w:rPr>
          <w:rFonts w:ascii="Times New Roman" w:hAnsi="Times New Roman" w:eastAsia="Times New Roman"/>
          <w:sz w:val="22"/>
        </w:rPr>
        <w:t>C. 优秀文化能增强人的精神力量</w:t>
      </w:r>
    </w:p>
    <w:p w14:paraId="45AFE7F5">
      <w:pPr>
        <w:pStyle w:val="19"/>
        <w:spacing w:before="128" w:line="219" w:lineRule="auto"/>
        <w:rPr>
          <w:rFonts w:ascii="Times New Roman" w:hAnsi="Times New Roman" w:eastAsia="Times New Roman"/>
          <w:sz w:val="22"/>
        </w:rPr>
      </w:pPr>
      <w:r>
        <w:rPr>
          <w:rFonts w:ascii="Times New Roman" w:hAnsi="Times New Roman" w:eastAsia="Times New Roman"/>
          <w:sz w:val="22"/>
        </w:rPr>
        <w:t>D.优秀文化能影响人的认识活动</w:t>
      </w:r>
    </w:p>
    <w:p w14:paraId="1AABD601">
      <w:pPr>
        <w:pStyle w:val="19"/>
        <w:spacing w:before="128" w:line="219" w:lineRule="auto"/>
        <w:rPr>
          <w:rFonts w:ascii="Times New Roman" w:hAnsi="Times New Roman" w:eastAsia="Times New Roman"/>
          <w:sz w:val="22"/>
        </w:rPr>
      </w:pPr>
      <w:r>
        <w:rPr>
          <w:rFonts w:ascii="Times New Roman" w:hAnsi="Times New Roman" w:eastAsia="Times New Roman"/>
          <w:sz w:val="22"/>
        </w:rPr>
        <w:t>365.我国国家治理体系和治理能力是中国特色社会主义(   )及其执行能力的集中体现。</w:t>
      </w:r>
    </w:p>
    <w:p w14:paraId="56CB79E2">
      <w:pPr>
        <w:pStyle w:val="19"/>
        <w:spacing w:before="128" w:line="219" w:lineRule="auto"/>
        <w:rPr>
          <w:rFonts w:ascii="Times New Roman" w:hAnsi="Times New Roman" w:eastAsia="Times New Roman"/>
          <w:sz w:val="22"/>
        </w:rPr>
      </w:pPr>
      <w:r>
        <w:rPr>
          <w:rFonts w:ascii="Times New Roman" w:hAnsi="Times New Roman" w:eastAsia="Times New Roman"/>
          <w:sz w:val="22"/>
        </w:rPr>
        <w:t>A.理论                            B. 道路</w:t>
      </w:r>
    </w:p>
    <w:p w14:paraId="06B5FA0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C.制度                          </w:t>
      </w:r>
      <w:r>
        <w:rPr>
          <w:rFonts w:ascii="Times New Roman" w:hAnsi="Times New Roman" w:eastAsia="Times New Roman"/>
          <w:sz w:val="22"/>
        </w:rPr>
        <w:t>D. 文化</w:t>
      </w:r>
    </w:p>
    <w:p w14:paraId="0FA6D1B5">
      <w:pPr>
        <w:pStyle w:val="19"/>
        <w:spacing w:before="128" w:line="219" w:lineRule="auto"/>
        <w:rPr>
          <w:rFonts w:ascii="Times New Roman" w:hAnsi="Times New Roman" w:eastAsia="Times New Roman"/>
          <w:sz w:val="22"/>
        </w:rPr>
      </w:pPr>
      <w:r>
        <w:rPr>
          <w:rFonts w:ascii="Times New Roman" w:hAnsi="Times New Roman" w:eastAsia="Times New Roman"/>
          <w:sz w:val="22"/>
        </w:rPr>
        <w:t>366.一切依靠人民，充分发挥广大人民群众积极性、主动性、创造性，不断把为人民造福事业推向前进。”这表明中国共产党(   )。</w:t>
      </w:r>
    </w:p>
    <w:p w14:paraId="21385753">
      <w:pPr>
        <w:pStyle w:val="19"/>
        <w:spacing w:before="128" w:line="219" w:lineRule="auto"/>
        <w:rPr>
          <w:rFonts w:ascii="Times New Roman" w:hAnsi="Times New Roman" w:eastAsia="Times New Roman"/>
          <w:sz w:val="22"/>
        </w:rPr>
      </w:pPr>
      <w:r>
        <w:rPr>
          <w:rFonts w:ascii="Times New Roman" w:hAnsi="Times New Roman" w:eastAsia="Times New Roman"/>
          <w:sz w:val="22"/>
        </w:rPr>
        <w:t>A.依法治国、依法执政</w:t>
      </w:r>
    </w:p>
    <w:p w14:paraId="16F4AB74">
      <w:pPr>
        <w:pStyle w:val="19"/>
        <w:spacing w:before="128" w:line="219" w:lineRule="auto"/>
        <w:rPr>
          <w:rFonts w:ascii="Times New Roman" w:hAnsi="Times New Roman" w:eastAsia="Times New Roman"/>
          <w:sz w:val="22"/>
        </w:rPr>
      </w:pPr>
      <w:r>
        <w:rPr>
          <w:rFonts w:ascii="Times New Roman" w:hAnsi="Times New Roman" w:eastAsia="Times New Roman"/>
          <w:sz w:val="22"/>
        </w:rPr>
        <w:t>B. 立党为公、执政为民</w:t>
      </w:r>
    </w:p>
    <w:p w14:paraId="351545D9">
      <w:pPr>
        <w:pStyle w:val="19"/>
        <w:spacing w:before="128" w:line="219" w:lineRule="auto"/>
        <w:rPr>
          <w:rFonts w:ascii="Times New Roman" w:hAnsi="Times New Roman" w:eastAsia="Times New Roman"/>
          <w:sz w:val="22"/>
        </w:rPr>
      </w:pPr>
      <w:r>
        <w:rPr>
          <w:rFonts w:ascii="Times New Roman" w:hAnsi="Times New Roman" w:eastAsia="Times New Roman"/>
          <w:sz w:val="22"/>
        </w:rPr>
        <w:t>C.在不断地加强自身作风建设</w:t>
      </w:r>
    </w:p>
    <w:p w14:paraId="6F38E14F">
      <w:pPr>
        <w:pStyle w:val="19"/>
        <w:spacing w:before="128" w:line="219" w:lineRule="auto"/>
        <w:rPr>
          <w:rFonts w:ascii="Times New Roman" w:hAnsi="Times New Roman" w:eastAsia="Times New Roman"/>
          <w:sz w:val="22"/>
        </w:rPr>
      </w:pPr>
      <w:r>
        <w:rPr>
          <w:rFonts w:ascii="Times New Roman" w:hAnsi="Times New Roman" w:eastAsia="Times New Roman"/>
          <w:sz w:val="22"/>
        </w:rPr>
        <w:t>D.把保障民生作为执政第一要务</w:t>
      </w:r>
    </w:p>
    <w:p w14:paraId="6C39BEB7">
      <w:pPr>
        <w:pStyle w:val="19"/>
        <w:spacing w:before="128" w:line="219" w:lineRule="auto"/>
        <w:rPr>
          <w:rFonts w:ascii="Times New Roman" w:hAnsi="Times New Roman" w:eastAsia="Times New Roman"/>
          <w:sz w:val="22"/>
        </w:rPr>
      </w:pPr>
      <w:r>
        <w:rPr>
          <w:rFonts w:ascii="Times New Roman" w:hAnsi="Times New Roman" w:eastAsia="Times New Roman"/>
          <w:sz w:val="22"/>
        </w:rPr>
        <w:t>367.哲理是无处不在的，诗句中也会有人生哲理、悲欢离合。下列哪两句诗区别于其他选项?(   )</w:t>
      </w:r>
    </w:p>
    <w:p w14:paraId="1189E768">
      <w:pPr>
        <w:pStyle w:val="19"/>
        <w:spacing w:before="128" w:line="219" w:lineRule="auto"/>
        <w:rPr>
          <w:rFonts w:ascii="Times New Roman" w:hAnsi="Times New Roman" w:eastAsia="Times New Roman"/>
          <w:sz w:val="22"/>
        </w:rPr>
      </w:pPr>
      <w:r>
        <w:rPr>
          <w:rFonts w:ascii="Times New Roman" w:hAnsi="Times New Roman" w:eastAsia="Times New Roman"/>
          <w:sz w:val="22"/>
        </w:rPr>
        <w:t>A.乱花渐欲迷人眼，浅草才能没马蹄</w:t>
      </w:r>
    </w:p>
    <w:p w14:paraId="4D10D408">
      <w:pPr>
        <w:pStyle w:val="19"/>
        <w:spacing w:before="128" w:line="219" w:lineRule="auto"/>
        <w:rPr>
          <w:rFonts w:ascii="Times New Roman" w:hAnsi="Times New Roman" w:eastAsia="Times New Roman"/>
          <w:sz w:val="22"/>
        </w:rPr>
      </w:pPr>
      <w:r>
        <w:rPr>
          <w:rFonts w:ascii="Times New Roman" w:hAnsi="Times New Roman" w:eastAsia="Times New Roman"/>
          <w:sz w:val="22"/>
        </w:rPr>
        <w:t>B. 沉舟侧畔千帆过，病树前头万木春</w:t>
      </w:r>
    </w:p>
    <w:p w14:paraId="5AF13994">
      <w:pPr>
        <w:pStyle w:val="19"/>
        <w:spacing w:before="128" w:line="219" w:lineRule="auto"/>
        <w:rPr>
          <w:rFonts w:ascii="Times New Roman" w:hAnsi="Times New Roman" w:eastAsia="Times New Roman"/>
          <w:sz w:val="22"/>
        </w:rPr>
      </w:pPr>
      <w:r>
        <w:rPr>
          <w:rFonts w:ascii="Times New Roman" w:hAnsi="Times New Roman" w:eastAsia="Times New Roman"/>
          <w:sz w:val="22"/>
        </w:rPr>
        <w:t>C.不经一番寒彻骨，怎得梅花扑鼻香</w:t>
      </w:r>
    </w:p>
    <w:p w14:paraId="0D50A746">
      <w:pPr>
        <w:pStyle w:val="19"/>
        <w:spacing w:before="128" w:line="219" w:lineRule="auto"/>
        <w:rPr>
          <w:rFonts w:ascii="Times New Roman" w:hAnsi="Times New Roman" w:eastAsia="Times New Roman"/>
          <w:sz w:val="22"/>
        </w:rPr>
      </w:pPr>
      <w:r>
        <w:rPr>
          <w:rFonts w:ascii="Times New Roman" w:hAnsi="Times New Roman" w:eastAsia="Times New Roman"/>
          <w:sz w:val="22"/>
        </w:rPr>
        <w:t>D.长风破浪会有时，直挂云帆济沧海  资源公众号：玉米资料库</w:t>
      </w:r>
    </w:p>
    <w:p w14:paraId="57133AC4">
      <w:pPr>
        <w:pStyle w:val="19"/>
        <w:spacing w:before="128" w:line="219" w:lineRule="auto"/>
        <w:rPr>
          <w:rFonts w:ascii="Times New Roman" w:hAnsi="Times New Roman" w:eastAsia="Times New Roman"/>
          <w:sz w:val="22"/>
        </w:rPr>
      </w:pPr>
      <w:r>
        <w:rPr>
          <w:rFonts w:ascii="Times New Roman" w:hAnsi="Times New Roman" w:eastAsia="Times New Roman"/>
          <w:sz w:val="22"/>
        </w:rPr>
        <w:t>368.习近平总书记指出：“做好新形势下宣传思想文化建设提出了基本遵循”。贯彻落实这一精神就要(    )</w:t>
      </w:r>
    </w:p>
    <w:p w14:paraId="71CC2953">
      <w:pPr>
        <w:pStyle w:val="19"/>
        <w:spacing w:before="128" w:line="219" w:lineRule="auto"/>
        <w:rPr>
          <w:rFonts w:ascii="Times New Roman" w:hAnsi="Times New Roman" w:eastAsia="Times New Roman"/>
          <w:sz w:val="22"/>
        </w:rPr>
      </w:pPr>
      <w:r>
        <w:rPr>
          <w:rFonts w:ascii="Times New Roman" w:hAnsi="Times New Roman" w:eastAsia="Times New Roman"/>
          <w:sz w:val="22"/>
        </w:rPr>
        <w:t>A.扩大交流，增强各国对中华文化的理解与认同</w:t>
      </w:r>
    </w:p>
    <w:p w14:paraId="74BB1D8D">
      <w:pPr>
        <w:pStyle w:val="19"/>
        <w:spacing w:before="128" w:line="219" w:lineRule="auto"/>
        <w:rPr>
          <w:rFonts w:ascii="Times New Roman" w:hAnsi="Times New Roman" w:eastAsia="Times New Roman"/>
          <w:sz w:val="22"/>
        </w:rPr>
      </w:pPr>
      <w:r>
        <w:rPr>
          <w:rFonts w:ascii="Times New Roman" w:hAnsi="Times New Roman" w:eastAsia="Times New Roman"/>
          <w:sz w:val="22"/>
        </w:rPr>
        <w:t>B. 稳定根基，使社会实践越来越成为文化创造的源泉</w:t>
      </w:r>
    </w:p>
    <w:p w14:paraId="717B38E1">
      <w:pPr>
        <w:pStyle w:val="19"/>
        <w:spacing w:before="128" w:line="219" w:lineRule="auto"/>
        <w:rPr>
          <w:rFonts w:ascii="Times New Roman" w:hAnsi="Times New Roman" w:eastAsia="Times New Roman"/>
          <w:sz w:val="22"/>
        </w:rPr>
      </w:pPr>
      <w:r>
        <w:rPr>
          <w:rFonts w:ascii="Times New Roman" w:hAnsi="Times New Roman" w:eastAsia="Times New Roman"/>
          <w:sz w:val="22"/>
        </w:rPr>
        <w:t>C.坚定立场，牢牢把握党对意识形态工作的领导权</w:t>
      </w:r>
    </w:p>
    <w:p w14:paraId="206833D5">
      <w:pPr>
        <w:pStyle w:val="19"/>
        <w:spacing w:before="128" w:line="219" w:lineRule="auto"/>
        <w:rPr>
          <w:rFonts w:ascii="Times New Roman" w:hAnsi="Times New Roman" w:eastAsia="Times New Roman"/>
          <w:sz w:val="22"/>
        </w:rPr>
      </w:pPr>
      <w:r>
        <w:rPr>
          <w:rFonts w:ascii="Times New Roman" w:hAnsi="Times New Roman" w:eastAsia="Times New Roman"/>
          <w:sz w:val="22"/>
        </w:rPr>
        <w:t>D. 强基固本，使全社会形成统一的文化认识</w:t>
      </w:r>
    </w:p>
    <w:p w14:paraId="744AB9FF">
      <w:pPr>
        <w:pStyle w:val="19"/>
        <w:spacing w:before="128" w:line="219" w:lineRule="auto"/>
        <w:rPr>
          <w:rFonts w:ascii="Times New Roman" w:hAnsi="Times New Roman" w:eastAsia="Times New Roman"/>
          <w:sz w:val="22"/>
        </w:rPr>
      </w:pPr>
      <w:r>
        <w:rPr>
          <w:rFonts w:ascii="Times New Roman" w:hAnsi="Times New Roman" w:eastAsia="Times New Roman"/>
          <w:sz w:val="22"/>
        </w:rPr>
        <w:t>369. 目前西方常常有一种舆论氛围，就是认为中国在自己强大了之后，可能会输出自己的模式，强迫其他 国家走中国的道路。对此，习近平主席强调，我们不“输入”外国模式，也不会要求别国“复制”中国的 做法。习主席的话体现了我国(    )</w:t>
      </w:r>
    </w:p>
    <w:p w14:paraId="3B5AEA3C">
      <w:pPr>
        <w:pStyle w:val="19"/>
        <w:spacing w:before="128" w:line="219" w:lineRule="auto"/>
        <w:rPr>
          <w:rFonts w:ascii="Times New Roman" w:hAnsi="Times New Roman" w:eastAsia="Times New Roman"/>
          <w:sz w:val="22"/>
        </w:rPr>
      </w:pPr>
      <w:r>
        <w:rPr>
          <w:rFonts w:ascii="Times New Roman" w:hAnsi="Times New Roman" w:eastAsia="Times New Roman"/>
          <w:sz w:val="22"/>
        </w:rPr>
        <w:t>①维护世界和平的坚定信心</w:t>
      </w:r>
    </w:p>
    <w:p w14:paraId="46DABDEB">
      <w:pPr>
        <w:pStyle w:val="19"/>
        <w:spacing w:before="128" w:line="219" w:lineRule="auto"/>
        <w:rPr>
          <w:rFonts w:ascii="Times New Roman" w:hAnsi="Times New Roman" w:eastAsia="Times New Roman"/>
          <w:sz w:val="22"/>
        </w:rPr>
      </w:pPr>
      <w:r>
        <w:rPr>
          <w:rFonts w:ascii="Times New Roman" w:hAnsi="Times New Roman" w:eastAsia="Times New Roman"/>
          <w:sz w:val="22"/>
        </w:rPr>
        <w:t>②对自身政治制度的高度自信</w:t>
      </w:r>
    </w:p>
    <w:p w14:paraId="32DBFC76">
      <w:pPr>
        <w:pStyle w:val="19"/>
        <w:spacing w:before="128" w:line="219" w:lineRule="auto"/>
        <w:rPr>
          <w:rFonts w:ascii="Times New Roman" w:hAnsi="Times New Roman" w:eastAsia="Times New Roman"/>
          <w:sz w:val="22"/>
        </w:rPr>
      </w:pPr>
      <w:r>
        <w:rPr>
          <w:rFonts w:ascii="Times New Roman" w:hAnsi="Times New Roman" w:eastAsia="Times New Roman"/>
          <w:sz w:val="22"/>
        </w:rPr>
        <w:t>③坚持共同发展的外交宗旨</w:t>
      </w:r>
    </w:p>
    <w:p w14:paraId="487E9E25">
      <w:pPr>
        <w:pStyle w:val="19"/>
        <w:spacing w:before="128" w:line="219" w:lineRule="auto"/>
        <w:rPr>
          <w:rFonts w:ascii="Times New Roman" w:hAnsi="Times New Roman" w:eastAsia="Times New Roman"/>
          <w:sz w:val="22"/>
        </w:rPr>
      </w:pPr>
      <w:r>
        <w:rPr>
          <w:rFonts w:ascii="Times New Roman" w:hAnsi="Times New Roman" w:eastAsia="Times New Roman"/>
          <w:sz w:val="22"/>
        </w:rPr>
        <w:t>④履行不干涉别国内政的义务</w:t>
      </w:r>
    </w:p>
    <w:p w14:paraId="49EF857D">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2F6FC291">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7CE5B5BD">
      <w:pPr>
        <w:pStyle w:val="19"/>
        <w:spacing w:before="128" w:line="219" w:lineRule="auto"/>
        <w:rPr>
          <w:rFonts w:ascii="Times New Roman" w:hAnsi="Times New Roman" w:eastAsia="Times New Roman"/>
          <w:sz w:val="22"/>
        </w:rPr>
      </w:pPr>
      <w:r>
        <w:rPr>
          <w:rFonts w:ascii="Times New Roman" w:hAnsi="Times New Roman" w:eastAsia="Times New Roman"/>
          <w:sz w:val="22"/>
        </w:rPr>
        <w:t>370.衡量社会生产力发展水平的主要标志是(   )</w:t>
      </w:r>
    </w:p>
    <w:p w14:paraId="50762EDB">
      <w:pPr>
        <w:pStyle w:val="19"/>
        <w:spacing w:before="128" w:line="219" w:lineRule="auto"/>
        <w:rPr>
          <w:rFonts w:ascii="Times New Roman" w:hAnsi="Times New Roman" w:eastAsia="Times New Roman"/>
          <w:sz w:val="22"/>
        </w:rPr>
      </w:pPr>
      <w:r>
        <w:rPr>
          <w:rFonts w:ascii="Times New Roman" w:hAnsi="Times New Roman" w:eastAsia="Times New Roman"/>
          <w:sz w:val="22"/>
        </w:rPr>
        <w:t>A.生产工具                        B. 劳动对象</w:t>
      </w:r>
    </w:p>
    <w:p w14:paraId="3AC9F185">
      <w:pPr>
        <w:pStyle w:val="19"/>
        <w:spacing w:before="128" w:line="219" w:lineRule="auto"/>
        <w:rPr>
          <w:rFonts w:ascii="Times New Roman" w:hAnsi="Times New Roman" w:eastAsia="Times New Roman"/>
          <w:sz w:val="22"/>
        </w:rPr>
      </w:pPr>
      <w:r>
        <w:rPr>
          <w:rFonts w:ascii="Times New Roman" w:hAnsi="Times New Roman" w:eastAsia="Times New Roman"/>
          <w:sz w:val="22"/>
        </w:rPr>
        <w:t>C. 劳动资料                        D. 劳动者技能</w:t>
      </w:r>
    </w:p>
    <w:p w14:paraId="384DAE29">
      <w:pPr>
        <w:pStyle w:val="19"/>
        <w:spacing w:before="128" w:line="219" w:lineRule="auto"/>
        <w:rPr>
          <w:rFonts w:ascii="Times New Roman" w:hAnsi="Times New Roman" w:eastAsia="Times New Roman"/>
          <w:sz w:val="22"/>
        </w:rPr>
      </w:pPr>
      <w:r>
        <w:rPr>
          <w:rFonts w:ascii="Times New Roman" w:hAnsi="Times New Roman" w:eastAsia="Times New Roman"/>
          <w:sz w:val="22"/>
        </w:rPr>
        <w:t>371.我国现阶段多种所有制方式并存的根本原因是(   )。</w:t>
      </w:r>
    </w:p>
    <w:p w14:paraId="5EF1DB1D">
      <w:pPr>
        <w:pStyle w:val="19"/>
        <w:spacing w:before="128" w:line="219" w:lineRule="auto"/>
        <w:rPr>
          <w:rFonts w:ascii="Times New Roman" w:hAnsi="Times New Roman" w:eastAsia="Times New Roman"/>
          <w:sz w:val="22"/>
        </w:rPr>
      </w:pPr>
      <w:r>
        <w:rPr>
          <w:rFonts w:ascii="Times New Roman" w:hAnsi="Times New Roman" w:eastAsia="Times New Roman"/>
          <w:sz w:val="22"/>
        </w:rPr>
        <w:t>A.产品经济的存在                 B. 物质利益的差别</w:t>
      </w:r>
    </w:p>
    <w:p w14:paraId="142B83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C.劳动就业的需要                 </w:t>
      </w:r>
      <w:r>
        <w:rPr>
          <w:rFonts w:ascii="Times New Roman" w:hAnsi="Times New Roman" w:eastAsia="Times New Roman"/>
          <w:sz w:val="22"/>
        </w:rPr>
        <w:t>D. 社会生产力的多层次性</w:t>
      </w:r>
    </w:p>
    <w:p w14:paraId="3B1C1067">
      <w:pPr>
        <w:pStyle w:val="19"/>
        <w:spacing w:before="128" w:line="219" w:lineRule="auto"/>
        <w:rPr>
          <w:rFonts w:ascii="Times New Roman" w:hAnsi="Times New Roman" w:eastAsia="Times New Roman"/>
          <w:sz w:val="22"/>
        </w:rPr>
      </w:pPr>
      <w:r>
        <w:rPr>
          <w:rFonts w:ascii="Times New Roman" w:hAnsi="Times New Roman" w:eastAsia="Times New Roman"/>
          <w:sz w:val="22"/>
        </w:rPr>
        <w:t>372.有学者曾说，“百家争鸣”是一场历时三百年之久的跨世纪大辩论，儒墨争雄，儒道争锋，儒法争用， 可谓纵横捭阖，机锋迭起，智慧纷呈。这里的“争”本质上指的是(    )。</w:t>
      </w:r>
    </w:p>
    <w:p w14:paraId="77A963E6">
      <w:pPr>
        <w:pStyle w:val="19"/>
        <w:spacing w:before="128" w:line="219" w:lineRule="auto"/>
        <w:rPr>
          <w:rFonts w:ascii="Times New Roman" w:hAnsi="Times New Roman" w:eastAsia="Times New Roman"/>
          <w:sz w:val="22"/>
        </w:rPr>
      </w:pPr>
      <w:r>
        <w:rPr>
          <w:rFonts w:ascii="Times New Roman" w:hAnsi="Times New Roman" w:eastAsia="Times New Roman"/>
          <w:sz w:val="22"/>
        </w:rPr>
        <w:t>A.争夺人口、财富和权力</w:t>
      </w:r>
    </w:p>
    <w:p w14:paraId="4246CB16">
      <w:pPr>
        <w:pStyle w:val="19"/>
        <w:spacing w:before="128" w:line="219" w:lineRule="auto"/>
        <w:rPr>
          <w:rFonts w:ascii="Times New Roman" w:hAnsi="Times New Roman" w:eastAsia="Times New Roman"/>
          <w:sz w:val="22"/>
        </w:rPr>
      </w:pPr>
      <w:r>
        <w:rPr>
          <w:rFonts w:ascii="Times New Roman" w:hAnsi="Times New Roman" w:eastAsia="Times New Roman"/>
          <w:sz w:val="22"/>
        </w:rPr>
        <w:t>B. 寻求社会稳定与发展的途径</w:t>
      </w:r>
    </w:p>
    <w:p w14:paraId="1792DE3C">
      <w:pPr>
        <w:pStyle w:val="19"/>
        <w:spacing w:before="128" w:line="219" w:lineRule="auto"/>
        <w:rPr>
          <w:rFonts w:ascii="Times New Roman" w:hAnsi="Times New Roman" w:eastAsia="Times New Roman"/>
          <w:sz w:val="22"/>
        </w:rPr>
      </w:pPr>
      <w:r>
        <w:rPr>
          <w:rFonts w:ascii="Times New Roman" w:hAnsi="Times New Roman" w:eastAsia="Times New Roman"/>
          <w:sz w:val="22"/>
        </w:rPr>
        <w:t>C. 争夺学术霸主的地位</w:t>
      </w:r>
    </w:p>
    <w:p w14:paraId="5F914077">
      <w:pPr>
        <w:pStyle w:val="19"/>
        <w:spacing w:before="128" w:line="219" w:lineRule="auto"/>
        <w:rPr>
          <w:rFonts w:ascii="Times New Roman" w:hAnsi="Times New Roman" w:eastAsia="Times New Roman"/>
          <w:sz w:val="22"/>
        </w:rPr>
      </w:pPr>
      <w:r>
        <w:rPr>
          <w:rFonts w:ascii="Times New Roman" w:hAnsi="Times New Roman" w:eastAsia="Times New Roman"/>
          <w:sz w:val="22"/>
        </w:rPr>
        <w:t>D.探寻实现国家统一的新途径</w:t>
      </w:r>
    </w:p>
    <w:p w14:paraId="2CD04AAA">
      <w:pPr>
        <w:pStyle w:val="19"/>
        <w:spacing w:before="128" w:line="219" w:lineRule="auto"/>
        <w:rPr>
          <w:rFonts w:ascii="Times New Roman" w:hAnsi="Times New Roman" w:eastAsia="Times New Roman"/>
          <w:sz w:val="22"/>
        </w:rPr>
      </w:pPr>
      <w:r>
        <w:rPr>
          <w:rFonts w:ascii="Times New Roman" w:hAnsi="Times New Roman" w:eastAsia="Times New Roman"/>
          <w:sz w:val="22"/>
        </w:rPr>
        <w:t>373.习近平新时代中国特色社会主义思想明确，中国特色社会主义最本质的特征是(   )</w:t>
      </w:r>
    </w:p>
    <w:p w14:paraId="7757763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民主集中制                      </w:t>
      </w:r>
      <w:r>
        <w:rPr>
          <w:rFonts w:ascii="Times New Roman" w:hAnsi="Times New Roman" w:eastAsia="Times New Roman"/>
          <w:sz w:val="22"/>
        </w:rPr>
        <w:t>B.  “ 五位一体”总体布局</w:t>
      </w:r>
    </w:p>
    <w:p w14:paraId="3BD6A1C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C.全心全意为人民服务             </w:t>
      </w:r>
      <w:r>
        <w:rPr>
          <w:rFonts w:ascii="Times New Roman" w:hAnsi="Times New Roman" w:eastAsia="Times New Roman"/>
          <w:sz w:val="22"/>
        </w:rPr>
        <w:t>D. 中国共产党领导</w:t>
      </w:r>
    </w:p>
    <w:p w14:paraId="2BEAAE8D">
      <w:pPr>
        <w:pStyle w:val="19"/>
        <w:spacing w:before="128" w:line="219" w:lineRule="auto"/>
        <w:rPr>
          <w:rFonts w:ascii="Times New Roman" w:hAnsi="Times New Roman" w:eastAsia="Times New Roman"/>
          <w:sz w:val="22"/>
        </w:rPr>
      </w:pPr>
      <w:r>
        <w:rPr>
          <w:rFonts w:ascii="Times New Roman" w:hAnsi="Times New Roman" w:eastAsia="Times New Roman"/>
          <w:sz w:val="22"/>
        </w:rPr>
        <w:t>374.十九大报告指出，坚持总体国家安全观，统筹发展和安全，增强忧患意识，做到居安思危，是我们党 治国理政的一个重大原则。我国总体国家安全观的宗旨是(   )</w:t>
      </w:r>
    </w:p>
    <w:p w14:paraId="03809D2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A.政治安全                       </w:t>
      </w:r>
      <w:r>
        <w:rPr>
          <w:rFonts w:ascii="Times New Roman" w:hAnsi="Times New Roman" w:eastAsia="Times New Roman"/>
          <w:sz w:val="22"/>
        </w:rPr>
        <w:t>B.人民安全</w:t>
      </w:r>
    </w:p>
    <w:p w14:paraId="142923B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C.经济安全                      </w:t>
      </w:r>
      <w:r>
        <w:rPr>
          <w:rFonts w:ascii="Times New Roman" w:hAnsi="Times New Roman" w:eastAsia="Times New Roman"/>
          <w:sz w:val="22"/>
        </w:rPr>
        <w:t>D. 社会安全</w:t>
      </w:r>
    </w:p>
    <w:p w14:paraId="7C3C933E">
      <w:pPr>
        <w:pStyle w:val="19"/>
        <w:spacing w:before="128" w:line="219" w:lineRule="auto"/>
        <w:rPr>
          <w:rFonts w:ascii="Times New Roman" w:hAnsi="Times New Roman" w:eastAsia="Times New Roman"/>
          <w:sz w:val="22"/>
        </w:rPr>
      </w:pPr>
      <w:r>
        <w:rPr>
          <w:rFonts w:ascii="Times New Roman" w:hAnsi="Times New Roman" w:eastAsia="Times New Roman"/>
          <w:sz w:val="22"/>
        </w:rPr>
        <w:t>375.十九大报告指出，要巩固和完善农村基本经营制度，深化农村土地制度改革，完善承包地“三权”分 置制度：保持土地承包关系稳定并长久不变，第二轮土地承包到期后再延长(    )</w:t>
      </w:r>
    </w:p>
    <w:p w14:paraId="1E6F1C6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二十年                        </w:t>
      </w:r>
      <w:r>
        <w:rPr>
          <w:rFonts w:ascii="Times New Roman" w:hAnsi="Times New Roman" w:eastAsia="Times New Roman"/>
          <w:sz w:val="22"/>
        </w:rPr>
        <w:t>B. 三十年</w:t>
      </w:r>
    </w:p>
    <w:p w14:paraId="028AA84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四十年                          </w:t>
      </w:r>
      <w:r>
        <w:rPr>
          <w:rFonts w:ascii="Times New Roman" w:hAnsi="Times New Roman" w:eastAsia="Times New Roman"/>
          <w:sz w:val="22"/>
        </w:rPr>
        <w:t>D. 五十年</w:t>
      </w:r>
    </w:p>
    <w:p w14:paraId="636D2CC8">
      <w:pPr>
        <w:pStyle w:val="19"/>
        <w:spacing w:before="128" w:line="219" w:lineRule="auto"/>
        <w:rPr>
          <w:rFonts w:ascii="Times New Roman" w:hAnsi="Times New Roman" w:eastAsia="Times New Roman"/>
          <w:sz w:val="22"/>
        </w:rPr>
      </w:pPr>
      <w:r>
        <w:rPr>
          <w:rFonts w:ascii="Times New Roman" w:hAnsi="Times New Roman" w:eastAsia="Times New Roman"/>
          <w:sz w:val="22"/>
        </w:rPr>
        <w:t>376.维持国家内部社会秩序、镇压危害社会安全的活动、保障人民的政治权利和生命财产安全，维护宪法 和法律尊严。这属于政府职能中的(   )</w:t>
      </w:r>
    </w:p>
    <w:p w14:paraId="15A14164">
      <w:pPr>
        <w:pStyle w:val="19"/>
        <w:spacing w:before="128" w:line="219" w:lineRule="auto"/>
        <w:rPr>
          <w:rFonts w:ascii="Times New Roman" w:hAnsi="Times New Roman" w:eastAsia="Times New Roman"/>
          <w:sz w:val="22"/>
        </w:rPr>
      </w:pPr>
      <w:r>
        <w:rPr>
          <w:rFonts w:ascii="Times New Roman" w:hAnsi="Times New Roman" w:eastAsia="Times New Roman"/>
          <w:sz w:val="22"/>
        </w:rPr>
        <w:t>A.社会职能                         B.经济职能</w:t>
      </w:r>
    </w:p>
    <w:p w14:paraId="7EF874C7">
      <w:pPr>
        <w:pStyle w:val="19"/>
        <w:spacing w:before="128" w:line="219" w:lineRule="auto"/>
        <w:rPr>
          <w:rFonts w:ascii="Times New Roman" w:hAnsi="Times New Roman" w:eastAsia="Times New Roman"/>
          <w:sz w:val="22"/>
        </w:rPr>
      </w:pPr>
      <w:r>
        <w:rPr>
          <w:rFonts w:ascii="Times New Roman" w:hAnsi="Times New Roman" w:eastAsia="Times New Roman"/>
          <w:sz w:val="22"/>
        </w:rPr>
        <w:t>C. 政治职能                        D.文化职能</w:t>
      </w:r>
    </w:p>
    <w:p w14:paraId="31FF1219">
      <w:pPr>
        <w:pStyle w:val="19"/>
        <w:spacing w:before="128" w:line="219" w:lineRule="auto"/>
        <w:rPr>
          <w:rFonts w:ascii="Times New Roman" w:hAnsi="Times New Roman" w:eastAsia="Times New Roman"/>
          <w:sz w:val="22"/>
        </w:rPr>
      </w:pPr>
      <w:r>
        <w:rPr>
          <w:rFonts w:ascii="Times New Roman" w:hAnsi="Times New Roman" w:eastAsia="Times New Roman"/>
          <w:sz w:val="22"/>
        </w:rPr>
        <w:t>377.我国的根本政治制度是(   )</w:t>
      </w:r>
    </w:p>
    <w:p w14:paraId="4E6A3081">
      <w:pPr>
        <w:pStyle w:val="19"/>
        <w:spacing w:before="128" w:line="219" w:lineRule="auto"/>
        <w:rPr>
          <w:rFonts w:ascii="Times New Roman" w:hAnsi="Times New Roman" w:eastAsia="Times New Roman"/>
          <w:sz w:val="22"/>
        </w:rPr>
      </w:pPr>
      <w:r>
        <w:rPr>
          <w:rFonts w:ascii="Times New Roman" w:hAnsi="Times New Roman" w:eastAsia="Times New Roman"/>
          <w:sz w:val="22"/>
        </w:rPr>
        <w:t>A.人民民主专政制度                B. 人民代表大会制度</w:t>
      </w:r>
    </w:p>
    <w:p w14:paraId="5342B43E">
      <w:pPr>
        <w:pStyle w:val="19"/>
        <w:spacing w:before="128" w:line="219" w:lineRule="auto"/>
        <w:rPr>
          <w:rFonts w:ascii="Times New Roman" w:hAnsi="Times New Roman" w:eastAsia="Times New Roman"/>
          <w:sz w:val="22"/>
        </w:rPr>
      </w:pPr>
      <w:r>
        <w:rPr>
          <w:rFonts w:ascii="Times New Roman" w:hAnsi="Times New Roman" w:eastAsia="Times New Roman"/>
          <w:sz w:val="22"/>
        </w:rPr>
        <w:t>C. 民族区域自治制度                D. 社会主义制度</w:t>
      </w:r>
    </w:p>
    <w:p w14:paraId="6449B677">
      <w:pPr>
        <w:pStyle w:val="19"/>
        <w:spacing w:before="128" w:line="219" w:lineRule="auto"/>
        <w:rPr>
          <w:rFonts w:ascii="Times New Roman" w:hAnsi="Times New Roman" w:eastAsia="Times New Roman"/>
          <w:sz w:val="22"/>
        </w:rPr>
      </w:pPr>
      <w:r>
        <w:rPr>
          <w:rFonts w:ascii="Times New Roman" w:hAnsi="Times New Roman" w:eastAsia="Times New Roman"/>
          <w:sz w:val="22"/>
        </w:rPr>
        <w:t>378.习近平总书记强调，农村贫困人口脱贫，是全面建成小康社会最突出的短板。要“补齐这块短板”必 须坚持的中心工作是(    )</w:t>
      </w:r>
    </w:p>
    <w:p w14:paraId="2336274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A.文化建设                      </w:t>
      </w:r>
      <w:r>
        <w:rPr>
          <w:rFonts w:ascii="Times New Roman" w:hAnsi="Times New Roman" w:eastAsia="Times New Roman"/>
          <w:sz w:val="22"/>
        </w:rPr>
        <w:t>B. 改革开放</w:t>
      </w:r>
    </w:p>
    <w:p w14:paraId="029D0C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C.经济建设                      </w:t>
      </w:r>
      <w:r>
        <w:rPr>
          <w:rFonts w:ascii="Times New Roman" w:hAnsi="Times New Roman" w:eastAsia="Times New Roman"/>
          <w:sz w:val="22"/>
        </w:rPr>
        <w:t>D. 安全稳定</w:t>
      </w:r>
    </w:p>
    <w:p w14:paraId="2F1D081D">
      <w:pPr>
        <w:pStyle w:val="19"/>
        <w:spacing w:before="128" w:line="219" w:lineRule="auto"/>
        <w:rPr>
          <w:rFonts w:ascii="Times New Roman" w:hAnsi="Times New Roman" w:eastAsia="Times New Roman"/>
          <w:sz w:val="22"/>
        </w:rPr>
      </w:pPr>
      <w:r>
        <w:rPr>
          <w:rFonts w:ascii="Times New Roman" w:hAnsi="Times New Roman" w:eastAsia="Times New Roman"/>
          <w:sz w:val="22"/>
        </w:rPr>
        <w:t>379.“哲学把无产阶级当作自己的物质武器，同样，无产阶级把哲学当作自己的精神武器”,这个论断的 含义是(   )。</w:t>
      </w:r>
    </w:p>
    <w:p w14:paraId="27A98F5C">
      <w:pPr>
        <w:pStyle w:val="19"/>
        <w:spacing w:before="128" w:line="219" w:lineRule="auto"/>
        <w:rPr>
          <w:rFonts w:ascii="Times New Roman" w:hAnsi="Times New Roman" w:eastAsia="Times New Roman"/>
          <w:sz w:val="22"/>
        </w:rPr>
      </w:pPr>
      <w:r>
        <w:rPr>
          <w:rFonts w:ascii="Times New Roman" w:hAnsi="Times New Roman" w:eastAsia="Times New Roman"/>
          <w:sz w:val="22"/>
        </w:rPr>
        <w:t>A.哲学的存在方式是物质</w:t>
      </w:r>
    </w:p>
    <w:p w14:paraId="713147DC">
      <w:pPr>
        <w:pStyle w:val="19"/>
        <w:spacing w:before="128" w:line="219" w:lineRule="auto"/>
        <w:rPr>
          <w:rFonts w:ascii="Times New Roman" w:hAnsi="Times New Roman" w:eastAsia="Times New Roman"/>
          <w:sz w:val="22"/>
        </w:rPr>
      </w:pPr>
      <w:r>
        <w:rPr>
          <w:rFonts w:ascii="Times New Roman" w:hAnsi="Times New Roman" w:eastAsia="Times New Roman"/>
          <w:sz w:val="22"/>
        </w:rPr>
        <w:t>B.无产阶级的存在形式是精神</w:t>
      </w:r>
    </w:p>
    <w:p w14:paraId="3C29020F">
      <w:pPr>
        <w:pStyle w:val="19"/>
        <w:spacing w:before="128" w:line="219" w:lineRule="auto"/>
        <w:rPr>
          <w:rFonts w:ascii="Times New Roman" w:hAnsi="Times New Roman" w:eastAsia="Times New Roman"/>
          <w:sz w:val="22"/>
        </w:rPr>
      </w:pPr>
      <w:r>
        <w:rPr>
          <w:rFonts w:ascii="Times New Roman" w:hAnsi="Times New Roman" w:eastAsia="Times New Roman"/>
          <w:sz w:val="22"/>
        </w:rPr>
        <w:t>C.马克思主义是无产阶级的世界观和方法论</w:t>
      </w:r>
    </w:p>
    <w:p w14:paraId="69BB00F6">
      <w:pPr>
        <w:pStyle w:val="19"/>
        <w:spacing w:before="128" w:line="219" w:lineRule="auto"/>
        <w:rPr>
          <w:rFonts w:ascii="Times New Roman" w:hAnsi="Times New Roman" w:eastAsia="Times New Roman"/>
          <w:sz w:val="22"/>
        </w:rPr>
      </w:pPr>
      <w:r>
        <w:rPr>
          <w:rFonts w:ascii="Times New Roman" w:hAnsi="Times New Roman" w:eastAsia="Times New Roman"/>
          <w:sz w:val="22"/>
        </w:rPr>
        <w:t>D.无产阶级掌握哲学就由自为阶级转变为自在阶级</w:t>
      </w:r>
    </w:p>
    <w:p w14:paraId="2429F200">
      <w:pPr>
        <w:pStyle w:val="19"/>
        <w:spacing w:before="128" w:line="219" w:lineRule="auto"/>
        <w:rPr>
          <w:rFonts w:ascii="Times New Roman" w:hAnsi="Times New Roman" w:eastAsia="Times New Roman"/>
          <w:sz w:val="22"/>
        </w:rPr>
      </w:pPr>
      <w:r>
        <w:rPr>
          <w:rFonts w:ascii="Times New Roman" w:hAnsi="Times New Roman" w:eastAsia="Times New Roman"/>
          <w:sz w:val="22"/>
        </w:rPr>
        <w:t>380.有些城市建筑不协调，建筑个体不顾城市的整体，个性过于张扬，不能形成良好的城市形象；有些城 市在建设规划中，不尊重自然山水，往往让人们有山不见山，有水不见水。这给我们的哲学启示是(    )。</w:t>
      </w:r>
    </w:p>
    <w:p w14:paraId="44C54E8D">
      <w:pPr>
        <w:pStyle w:val="19"/>
        <w:spacing w:before="128" w:line="219" w:lineRule="auto"/>
        <w:rPr>
          <w:rFonts w:ascii="Times New Roman" w:hAnsi="Times New Roman" w:eastAsia="Times New Roman"/>
          <w:sz w:val="22"/>
        </w:rPr>
      </w:pPr>
      <w:r>
        <w:rPr>
          <w:rFonts w:ascii="Times New Roman" w:hAnsi="Times New Roman" w:eastAsia="Times New Roman"/>
          <w:sz w:val="22"/>
        </w:rPr>
        <w:t>A.要正确处理主次矛盾的关系</w:t>
      </w:r>
    </w:p>
    <w:p w14:paraId="60DF9627">
      <w:pPr>
        <w:pStyle w:val="19"/>
        <w:spacing w:before="128" w:line="219" w:lineRule="auto"/>
        <w:rPr>
          <w:rFonts w:ascii="Times New Roman" w:hAnsi="Times New Roman" w:eastAsia="Times New Roman"/>
          <w:sz w:val="22"/>
        </w:rPr>
      </w:pPr>
      <w:r>
        <w:rPr>
          <w:rFonts w:ascii="Times New Roman" w:hAnsi="Times New Roman" w:eastAsia="Times New Roman"/>
          <w:sz w:val="22"/>
        </w:rPr>
        <w:t>B.要注意量变是质变的基础一</w:t>
      </w:r>
    </w:p>
    <w:p w14:paraId="39A70CF2">
      <w:pPr>
        <w:pStyle w:val="19"/>
        <w:spacing w:before="128" w:line="219" w:lineRule="auto"/>
        <w:rPr>
          <w:rFonts w:ascii="Times New Roman" w:hAnsi="Times New Roman" w:eastAsia="Times New Roman"/>
          <w:sz w:val="22"/>
        </w:rPr>
      </w:pPr>
      <w:r>
        <w:rPr>
          <w:rFonts w:ascii="Times New Roman" w:hAnsi="Times New Roman" w:eastAsia="Times New Roman"/>
          <w:sz w:val="22"/>
        </w:rPr>
        <w:t>C.要树立整体观念，确定最优方案</w:t>
      </w:r>
    </w:p>
    <w:p w14:paraId="2D15BB40">
      <w:pPr>
        <w:pStyle w:val="19"/>
        <w:spacing w:before="128" w:line="219" w:lineRule="auto"/>
        <w:rPr>
          <w:rFonts w:ascii="Times New Roman" w:hAnsi="Times New Roman" w:eastAsia="Times New Roman"/>
          <w:sz w:val="22"/>
        </w:rPr>
      </w:pPr>
      <w:r>
        <w:rPr>
          <w:rFonts w:ascii="Times New Roman" w:hAnsi="Times New Roman" w:eastAsia="Times New Roman"/>
          <w:sz w:val="22"/>
        </w:rPr>
        <w:t>D.要做到具体问题具体分析</w:t>
      </w:r>
    </w:p>
    <w:p w14:paraId="437132F2">
      <w:pPr>
        <w:pStyle w:val="19"/>
        <w:spacing w:before="128" w:line="219" w:lineRule="auto"/>
        <w:rPr>
          <w:rFonts w:ascii="Times New Roman" w:hAnsi="Times New Roman" w:eastAsia="Times New Roman"/>
          <w:sz w:val="22"/>
        </w:rPr>
      </w:pPr>
      <w:r>
        <w:rPr>
          <w:rFonts w:ascii="Times New Roman" w:hAnsi="Times New Roman" w:eastAsia="Times New Roman"/>
          <w:sz w:val="22"/>
        </w:rPr>
        <w:t>381.“庄稼施肥有技巧，看天看地又看苗”给我们的启示是(   )</w:t>
      </w:r>
    </w:p>
    <w:p w14:paraId="58E40414">
      <w:pPr>
        <w:pStyle w:val="19"/>
        <w:spacing w:before="128" w:line="219" w:lineRule="auto"/>
        <w:rPr>
          <w:rFonts w:ascii="Times New Roman" w:hAnsi="Times New Roman" w:eastAsia="Times New Roman"/>
          <w:sz w:val="22"/>
        </w:rPr>
      </w:pPr>
      <w:r>
        <w:rPr>
          <w:rFonts w:ascii="Times New Roman" w:hAnsi="Times New Roman" w:eastAsia="Times New Roman"/>
          <w:sz w:val="22"/>
        </w:rPr>
        <w:t>A.要善于利用规律</w:t>
      </w:r>
    </w:p>
    <w:p w14:paraId="244A872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B.要坚持具体问题具体分析 </w:t>
      </w:r>
      <w:r>
        <w:rPr>
          <w:rFonts w:ascii="Times New Roman" w:hAnsi="Times New Roman" w:eastAsia="Times New Roman"/>
          <w:sz w:val="22"/>
        </w:rPr>
        <w:t>C要</w:t>
      </w:r>
      <w:r>
        <w:rPr>
          <w:rFonts w:ascii="Times New Roman" w:hAnsi="Times New Roman" w:eastAsia="Times New Roman"/>
          <w:sz w:val="22"/>
        </w:rPr>
        <w:t>.用发展的眼光看问题</w:t>
      </w:r>
    </w:p>
    <w:p w14:paraId="7062DF26">
      <w:pPr>
        <w:pStyle w:val="19"/>
        <w:spacing w:before="128" w:line="219" w:lineRule="auto"/>
        <w:rPr>
          <w:rFonts w:ascii="Times New Roman" w:hAnsi="Times New Roman" w:eastAsia="Times New Roman"/>
          <w:sz w:val="22"/>
        </w:rPr>
      </w:pPr>
      <w:r>
        <w:rPr>
          <w:rFonts w:ascii="Times New Roman" w:hAnsi="Times New Roman" w:eastAsia="Times New Roman"/>
          <w:sz w:val="22"/>
        </w:rPr>
        <w:t>D.要透过现象看本质</w:t>
      </w:r>
    </w:p>
    <w:p w14:paraId="159B4865">
      <w:pPr>
        <w:pStyle w:val="19"/>
        <w:spacing w:before="128" w:line="219" w:lineRule="auto"/>
        <w:rPr>
          <w:rFonts w:ascii="Times New Roman" w:hAnsi="Times New Roman" w:eastAsia="Times New Roman"/>
          <w:sz w:val="22"/>
        </w:rPr>
      </w:pPr>
      <w:r>
        <w:rPr>
          <w:rFonts w:ascii="Times New Roman" w:hAnsi="Times New Roman" w:eastAsia="Times New Roman"/>
          <w:sz w:val="22"/>
        </w:rPr>
        <w:t>382.国务院印发的《关于加强和规范事中事后监管的指导意见》指出，依托互联网、大数据、物联网、云 计算、人工智能、区块链等新技术推动监管创新，努力做到监管效能最大化、监管成本最优化、对市场主 体干扰最小化。可见，科技进步能够(   )</w:t>
      </w:r>
    </w:p>
    <w:p w14:paraId="0968F982">
      <w:pPr>
        <w:pStyle w:val="19"/>
        <w:spacing w:before="128" w:line="219" w:lineRule="auto"/>
        <w:rPr>
          <w:rFonts w:ascii="Times New Roman" w:hAnsi="Times New Roman" w:eastAsia="Times New Roman"/>
          <w:sz w:val="22"/>
        </w:rPr>
      </w:pPr>
      <w:r>
        <w:rPr>
          <w:rFonts w:ascii="Times New Roman" w:hAnsi="Times New Roman" w:eastAsia="Times New Roman"/>
          <w:sz w:val="22"/>
        </w:rPr>
        <w:t>A.提高政府监管能力，提升行政效率</w:t>
      </w:r>
    </w:p>
    <w:p w14:paraId="47739DAA">
      <w:pPr>
        <w:pStyle w:val="19"/>
        <w:spacing w:before="128" w:line="219" w:lineRule="auto"/>
        <w:rPr>
          <w:rFonts w:ascii="Times New Roman" w:hAnsi="Times New Roman" w:eastAsia="Times New Roman"/>
          <w:sz w:val="22"/>
        </w:rPr>
      </w:pPr>
      <w:r>
        <w:rPr>
          <w:rFonts w:ascii="Times New Roman" w:hAnsi="Times New Roman" w:eastAsia="Times New Roman"/>
          <w:sz w:val="22"/>
        </w:rPr>
        <w:t>B.健全监管规则，规范监管行为</w:t>
      </w:r>
    </w:p>
    <w:p w14:paraId="361B4E95">
      <w:pPr>
        <w:pStyle w:val="19"/>
        <w:spacing w:before="128" w:line="219" w:lineRule="auto"/>
        <w:rPr>
          <w:rFonts w:ascii="Times New Roman" w:hAnsi="Times New Roman" w:eastAsia="Times New Roman"/>
          <w:sz w:val="22"/>
        </w:rPr>
      </w:pPr>
      <w:r>
        <w:rPr>
          <w:rFonts w:ascii="Times New Roman" w:hAnsi="Times New Roman" w:eastAsia="Times New Roman"/>
          <w:sz w:val="22"/>
        </w:rPr>
        <w:t>C.厘清监管事权，明确监管对象</w:t>
      </w:r>
    </w:p>
    <w:p w14:paraId="1F06A1F0">
      <w:pPr>
        <w:pStyle w:val="19"/>
        <w:spacing w:before="128" w:line="219" w:lineRule="auto"/>
        <w:rPr>
          <w:rFonts w:ascii="Times New Roman" w:hAnsi="Times New Roman" w:eastAsia="Times New Roman"/>
          <w:sz w:val="22"/>
        </w:rPr>
      </w:pPr>
      <w:r>
        <w:rPr>
          <w:rFonts w:ascii="Times New Roman" w:hAnsi="Times New Roman" w:eastAsia="Times New Roman"/>
          <w:sz w:val="22"/>
        </w:rPr>
        <w:t>D.防止政府权力的缺失和滥用</w:t>
      </w:r>
    </w:p>
    <w:p w14:paraId="6D769818">
      <w:pPr>
        <w:pStyle w:val="19"/>
        <w:spacing w:before="128" w:line="219" w:lineRule="auto"/>
        <w:rPr>
          <w:rFonts w:ascii="Times New Roman" w:hAnsi="Times New Roman" w:eastAsia="Times New Roman"/>
          <w:sz w:val="22"/>
        </w:rPr>
      </w:pPr>
      <w:r>
        <w:rPr>
          <w:rFonts w:ascii="Times New Roman" w:hAnsi="Times New Roman" w:eastAsia="Times New Roman"/>
          <w:sz w:val="22"/>
        </w:rPr>
        <w:t>383.文明交通是文明城市的重要表征。为提高市民文明交通素质，改善通行秩序，减少交通事故，M市深入 开展“文明交通大家行”活动，倡议全民参与，共创文明交通环境。该市的做法是基于(   )</w:t>
      </w:r>
    </w:p>
    <w:p w14:paraId="00766D7F">
      <w:pPr>
        <w:pStyle w:val="19"/>
        <w:spacing w:before="128" w:line="219" w:lineRule="auto"/>
        <w:rPr>
          <w:rFonts w:ascii="Times New Roman" w:hAnsi="Times New Roman" w:eastAsia="Times New Roman"/>
          <w:sz w:val="22"/>
        </w:rPr>
      </w:pPr>
      <w:r>
        <w:rPr>
          <w:rFonts w:ascii="Times New Roman" w:hAnsi="Times New Roman" w:eastAsia="Times New Roman"/>
          <w:sz w:val="22"/>
        </w:rPr>
        <w:t>A.个体的文化素养是天生的，但后天的培养也是至关重要的</w:t>
      </w:r>
    </w:p>
    <w:p w14:paraId="06C56D26">
      <w:pPr>
        <w:pStyle w:val="19"/>
        <w:spacing w:before="128" w:line="219" w:lineRule="auto"/>
        <w:rPr>
          <w:rFonts w:ascii="Times New Roman" w:hAnsi="Times New Roman" w:eastAsia="Times New Roman"/>
          <w:sz w:val="22"/>
        </w:rPr>
      </w:pPr>
      <w:r>
        <w:rPr>
          <w:rFonts w:ascii="Times New Roman" w:hAnsi="Times New Roman" w:eastAsia="Times New Roman"/>
          <w:sz w:val="22"/>
        </w:rPr>
        <w:t>B. 人们接受健康文化的影响，往往是主动接受文化熏陶的过程</w:t>
      </w:r>
    </w:p>
    <w:p w14:paraId="70624A52">
      <w:pPr>
        <w:pStyle w:val="19"/>
        <w:spacing w:before="128" w:line="219" w:lineRule="auto"/>
        <w:rPr>
          <w:rFonts w:ascii="Times New Roman" w:hAnsi="Times New Roman" w:eastAsia="Times New Roman"/>
          <w:sz w:val="22"/>
        </w:rPr>
      </w:pPr>
      <w:r>
        <w:rPr>
          <w:rFonts w:ascii="Times New Roman" w:hAnsi="Times New Roman" w:eastAsia="Times New Roman"/>
          <w:sz w:val="22"/>
        </w:rPr>
        <w:t>C.文明礼仪是文化素养的核心，对人的综合素质产生深远影响</w:t>
      </w:r>
    </w:p>
    <w:p w14:paraId="6128AB1F">
      <w:pPr>
        <w:pStyle w:val="19"/>
        <w:spacing w:before="128" w:line="219" w:lineRule="auto"/>
        <w:rPr>
          <w:rFonts w:ascii="Times New Roman" w:hAnsi="Times New Roman" w:eastAsia="Times New Roman"/>
          <w:sz w:val="22"/>
        </w:rPr>
      </w:pPr>
      <w:r>
        <w:rPr>
          <w:rFonts w:ascii="Times New Roman" w:hAnsi="Times New Roman" w:eastAsia="Times New Roman"/>
          <w:sz w:val="22"/>
        </w:rPr>
        <w:t>D. 人民群众是精神文明创建活动的主体，是文明风尚的践行者</w:t>
      </w:r>
    </w:p>
    <w:p w14:paraId="2C1AFA9B">
      <w:pPr>
        <w:pStyle w:val="19"/>
        <w:spacing w:before="128" w:line="219" w:lineRule="auto"/>
        <w:rPr>
          <w:rFonts w:ascii="Times New Roman" w:hAnsi="Times New Roman" w:eastAsia="Times New Roman"/>
          <w:sz w:val="22"/>
        </w:rPr>
      </w:pPr>
      <w:r>
        <w:rPr>
          <w:rFonts w:ascii="Times New Roman" w:hAnsi="Times New Roman" w:eastAsia="Times New Roman"/>
          <w:sz w:val="22"/>
        </w:rPr>
        <w:t>384.有一个人问朋友借钱后一直拖着不还，朋友只好前去讨债，没想到这个人却说：“一切皆流，一切皆 变，借钱的我是过去的我，过去的我不是现在的我，您要讨债就向过去的我讨吧!”从哲学角度来看，这 个人的错误在于(    )。</w:t>
      </w:r>
    </w:p>
    <w:p w14:paraId="7D9C5654">
      <w:pPr>
        <w:pStyle w:val="19"/>
        <w:spacing w:before="128" w:line="219" w:lineRule="auto"/>
        <w:rPr>
          <w:rFonts w:ascii="Times New Roman" w:hAnsi="Times New Roman" w:eastAsia="Times New Roman"/>
          <w:sz w:val="22"/>
        </w:rPr>
      </w:pPr>
      <w:r>
        <w:rPr>
          <w:rFonts w:ascii="Times New Roman" w:hAnsi="Times New Roman" w:eastAsia="Times New Roman"/>
          <w:sz w:val="22"/>
        </w:rPr>
        <w:t>A.割裂了运动和静止的关系</w:t>
      </w:r>
    </w:p>
    <w:p w14:paraId="4E293A38">
      <w:pPr>
        <w:pStyle w:val="19"/>
        <w:spacing w:before="128" w:line="219" w:lineRule="auto"/>
        <w:rPr>
          <w:rFonts w:ascii="Times New Roman" w:hAnsi="Times New Roman" w:eastAsia="Times New Roman"/>
          <w:sz w:val="22"/>
        </w:rPr>
      </w:pPr>
      <w:r>
        <w:rPr>
          <w:rFonts w:ascii="Times New Roman" w:hAnsi="Times New Roman" w:eastAsia="Times New Roman"/>
          <w:sz w:val="22"/>
        </w:rPr>
        <w:t>B. 否认了物质和运动的关系</w:t>
      </w:r>
    </w:p>
    <w:p w14:paraId="6452AC13">
      <w:pPr>
        <w:pStyle w:val="19"/>
        <w:spacing w:before="128" w:line="219" w:lineRule="auto"/>
        <w:rPr>
          <w:rFonts w:ascii="Times New Roman" w:hAnsi="Times New Roman" w:eastAsia="Times New Roman"/>
          <w:sz w:val="22"/>
        </w:rPr>
      </w:pPr>
      <w:r>
        <w:rPr>
          <w:rFonts w:ascii="Times New Roman" w:hAnsi="Times New Roman" w:eastAsia="Times New Roman"/>
          <w:sz w:val="22"/>
        </w:rPr>
        <w:t>C.颠倒了物质和意识的关系</w:t>
      </w:r>
    </w:p>
    <w:p w14:paraId="67C8F81A">
      <w:pPr>
        <w:pStyle w:val="19"/>
        <w:spacing w:before="128" w:line="219" w:lineRule="auto"/>
        <w:rPr>
          <w:rFonts w:ascii="Times New Roman" w:hAnsi="Times New Roman" w:eastAsia="Times New Roman"/>
          <w:sz w:val="22"/>
        </w:rPr>
      </w:pPr>
      <w:r>
        <w:rPr>
          <w:rFonts w:ascii="Times New Roman" w:hAnsi="Times New Roman" w:eastAsia="Times New Roman"/>
          <w:sz w:val="22"/>
        </w:rPr>
        <w:t>D.肯定了量变与质变的关系</w:t>
      </w:r>
    </w:p>
    <w:p w14:paraId="511A6787">
      <w:pPr>
        <w:pStyle w:val="19"/>
        <w:spacing w:before="128" w:line="219" w:lineRule="auto"/>
        <w:rPr>
          <w:rFonts w:ascii="Times New Roman" w:hAnsi="Times New Roman" w:eastAsia="Times New Roman"/>
          <w:sz w:val="22"/>
        </w:rPr>
      </w:pPr>
      <w:r>
        <w:rPr>
          <w:rFonts w:ascii="Times New Roman" w:hAnsi="Times New Roman" w:eastAsia="Times New Roman"/>
          <w:sz w:val="22"/>
        </w:rPr>
        <w:t>385.鉴于我国大部分地区7月份气温偏高，自然灾害频繁，对考生复习备考及考试阅卷的组织工作影响很 大，从2003年开始，全国高考提前一个月进行。这一变化蕴含的哲学道理是(   )。</w:t>
      </w:r>
    </w:p>
    <w:p w14:paraId="15303D6A">
      <w:pPr>
        <w:pStyle w:val="19"/>
        <w:spacing w:before="128" w:line="219" w:lineRule="auto"/>
        <w:rPr>
          <w:rFonts w:ascii="Times New Roman" w:hAnsi="Times New Roman" w:eastAsia="Times New Roman"/>
          <w:sz w:val="22"/>
        </w:rPr>
      </w:pPr>
      <w:r>
        <w:rPr>
          <w:rFonts w:ascii="Times New Roman" w:hAnsi="Times New Roman" w:eastAsia="Times New Roman"/>
          <w:sz w:val="22"/>
        </w:rPr>
        <w:t>A. 实践是认识的基础</w:t>
      </w:r>
    </w:p>
    <w:p w14:paraId="28087A9A">
      <w:pPr>
        <w:pStyle w:val="19"/>
        <w:spacing w:before="128" w:line="219" w:lineRule="auto"/>
        <w:rPr>
          <w:rFonts w:ascii="Times New Roman" w:hAnsi="Times New Roman" w:eastAsia="Times New Roman"/>
          <w:sz w:val="22"/>
        </w:rPr>
      </w:pPr>
      <w:r>
        <w:rPr>
          <w:rFonts w:ascii="Times New Roman" w:hAnsi="Times New Roman" w:eastAsia="Times New Roman"/>
          <w:sz w:val="22"/>
        </w:rPr>
        <w:t>B. 客观要和主观相一致</w:t>
      </w:r>
    </w:p>
    <w:p w14:paraId="3D9D2404">
      <w:pPr>
        <w:pStyle w:val="19"/>
        <w:spacing w:before="128" w:line="219" w:lineRule="auto"/>
        <w:rPr>
          <w:rFonts w:ascii="Times New Roman" w:hAnsi="Times New Roman" w:eastAsia="Times New Roman"/>
          <w:sz w:val="22"/>
        </w:rPr>
      </w:pPr>
      <w:r>
        <w:rPr>
          <w:rFonts w:ascii="Times New Roman" w:hAnsi="Times New Roman" w:eastAsia="Times New Roman"/>
          <w:sz w:val="22"/>
        </w:rPr>
        <w:t>C. 想问题、办事情要从实际出发</w:t>
      </w:r>
    </w:p>
    <w:p w14:paraId="247A0168">
      <w:pPr>
        <w:pStyle w:val="19"/>
        <w:spacing w:before="128" w:line="219" w:lineRule="auto"/>
        <w:rPr>
          <w:rFonts w:ascii="Times New Roman" w:hAnsi="Times New Roman" w:eastAsia="Times New Roman"/>
          <w:sz w:val="22"/>
        </w:rPr>
      </w:pPr>
      <w:r>
        <w:rPr>
          <w:rFonts w:ascii="Times New Roman" w:hAnsi="Times New Roman" w:eastAsia="Times New Roman"/>
          <w:sz w:val="22"/>
        </w:rPr>
        <w:t>D.认识对实践具有反作用</w:t>
      </w:r>
    </w:p>
    <w:p w14:paraId="4E36A791">
      <w:pPr>
        <w:pStyle w:val="19"/>
        <w:spacing w:before="128" w:line="219" w:lineRule="auto"/>
        <w:rPr>
          <w:rFonts w:ascii="Times New Roman" w:hAnsi="Times New Roman" w:eastAsia="Times New Roman"/>
          <w:sz w:val="22"/>
        </w:rPr>
      </w:pPr>
      <w:r>
        <w:rPr>
          <w:rFonts w:ascii="Times New Roman" w:hAnsi="Times New Roman" w:eastAsia="Times New Roman"/>
          <w:sz w:val="22"/>
        </w:rPr>
        <w:t>386. 老子曰： “有无相生，难易相成。”下列诗句中与老子这一思想蕴含相同哲理的是(   )。</w:t>
      </w:r>
    </w:p>
    <w:p w14:paraId="524F781C">
      <w:pPr>
        <w:pStyle w:val="19"/>
        <w:spacing w:before="128" w:line="219" w:lineRule="auto"/>
        <w:rPr>
          <w:rFonts w:ascii="Times New Roman" w:hAnsi="Times New Roman" w:eastAsia="Times New Roman"/>
          <w:sz w:val="22"/>
        </w:rPr>
      </w:pPr>
      <w:r>
        <w:rPr>
          <w:rFonts w:ascii="Times New Roman" w:hAnsi="Times New Roman" w:eastAsia="Times New Roman"/>
          <w:sz w:val="22"/>
        </w:rPr>
        <w:t>A.读书破万卷，下笔如有神</w:t>
      </w:r>
    </w:p>
    <w:p w14:paraId="5B795EF8">
      <w:pPr>
        <w:pStyle w:val="19"/>
        <w:spacing w:before="128" w:line="219" w:lineRule="auto"/>
        <w:rPr>
          <w:rFonts w:ascii="Times New Roman" w:hAnsi="Times New Roman" w:eastAsia="Times New Roman"/>
          <w:sz w:val="22"/>
        </w:rPr>
      </w:pPr>
      <w:r>
        <w:rPr>
          <w:rFonts w:ascii="Times New Roman" w:hAnsi="Times New Roman" w:eastAsia="Times New Roman"/>
          <w:sz w:val="22"/>
        </w:rPr>
        <w:t>B. 欲穷千里目，更上一层楼</w:t>
      </w:r>
    </w:p>
    <w:p w14:paraId="68781960">
      <w:pPr>
        <w:pStyle w:val="19"/>
        <w:spacing w:before="128" w:line="219" w:lineRule="auto"/>
        <w:rPr>
          <w:rFonts w:ascii="Times New Roman" w:hAnsi="Times New Roman" w:eastAsia="Times New Roman"/>
          <w:sz w:val="22"/>
        </w:rPr>
      </w:pPr>
      <w:r>
        <w:rPr>
          <w:rFonts w:ascii="Times New Roman" w:hAnsi="Times New Roman" w:eastAsia="Times New Roman"/>
          <w:sz w:val="22"/>
        </w:rPr>
        <w:t>C. 蝉噪林愈静，鸟鸣山更幽</w:t>
      </w:r>
    </w:p>
    <w:p w14:paraId="095E1003">
      <w:pPr>
        <w:pStyle w:val="19"/>
        <w:spacing w:before="128" w:line="219" w:lineRule="auto"/>
        <w:rPr>
          <w:rFonts w:ascii="Times New Roman" w:hAnsi="Times New Roman" w:eastAsia="Times New Roman"/>
          <w:sz w:val="22"/>
        </w:rPr>
      </w:pPr>
      <w:r>
        <w:rPr>
          <w:rFonts w:ascii="Times New Roman" w:hAnsi="Times New Roman" w:eastAsia="Times New Roman"/>
          <w:sz w:val="22"/>
        </w:rPr>
        <w:t>D.生当作人杰，死亦为鬼雄</w:t>
      </w:r>
    </w:p>
    <w:p w14:paraId="5D43D3FE">
      <w:pPr>
        <w:pStyle w:val="19"/>
        <w:spacing w:before="128" w:line="219" w:lineRule="auto"/>
        <w:rPr>
          <w:rFonts w:ascii="Times New Roman" w:hAnsi="Times New Roman" w:eastAsia="Times New Roman"/>
          <w:sz w:val="22"/>
        </w:rPr>
      </w:pPr>
      <w:r>
        <w:rPr>
          <w:rFonts w:ascii="Times New Roman" w:hAnsi="Times New Roman" w:eastAsia="Times New Roman"/>
          <w:sz w:val="22"/>
        </w:rPr>
        <w:t>387.文艺复兴前，欧洲绘画中的圣母神态安详、神圣，而在米开朗琪罗的《哀悼基督》中，圣母是容貌端 庄的母亲，她的美是直观的，她的悲哀也是深沉的。这种变化反映了(    )。</w:t>
      </w:r>
    </w:p>
    <w:p w14:paraId="0EDC6B26">
      <w:pPr>
        <w:pStyle w:val="19"/>
        <w:spacing w:before="128" w:line="219" w:lineRule="auto"/>
        <w:rPr>
          <w:rFonts w:ascii="Times New Roman" w:hAnsi="Times New Roman" w:eastAsia="Times New Roman"/>
          <w:sz w:val="22"/>
        </w:rPr>
      </w:pPr>
      <w:r>
        <w:rPr>
          <w:rFonts w:ascii="Times New Roman" w:hAnsi="Times New Roman" w:eastAsia="Times New Roman"/>
          <w:sz w:val="22"/>
        </w:rPr>
        <w:t>A.神性在艺术创作中的体现</w:t>
      </w:r>
    </w:p>
    <w:p w14:paraId="1FC510FB">
      <w:pPr>
        <w:pStyle w:val="19"/>
        <w:spacing w:before="128" w:line="219" w:lineRule="auto"/>
        <w:rPr>
          <w:rFonts w:ascii="Times New Roman" w:hAnsi="Times New Roman" w:eastAsia="Times New Roman"/>
          <w:sz w:val="22"/>
        </w:rPr>
      </w:pPr>
      <w:r>
        <w:rPr>
          <w:rFonts w:ascii="Times New Roman" w:hAnsi="Times New Roman" w:eastAsia="Times New Roman"/>
          <w:sz w:val="22"/>
        </w:rPr>
        <w:t>B. 人体缺陷在艺术创作中的美化</w:t>
      </w:r>
    </w:p>
    <w:p w14:paraId="0EF4BA26">
      <w:pPr>
        <w:pStyle w:val="19"/>
        <w:spacing w:before="128" w:line="219" w:lineRule="auto"/>
        <w:rPr>
          <w:rFonts w:ascii="Times New Roman" w:hAnsi="Times New Roman" w:eastAsia="Times New Roman"/>
          <w:sz w:val="22"/>
        </w:rPr>
      </w:pPr>
      <w:r>
        <w:rPr>
          <w:rFonts w:ascii="Times New Roman" w:hAnsi="Times New Roman" w:eastAsia="Times New Roman"/>
          <w:sz w:val="22"/>
        </w:rPr>
        <w:t>C. 人性在艺术创作中的觉醒</w:t>
      </w:r>
    </w:p>
    <w:p w14:paraId="7F2C5E6A">
      <w:pPr>
        <w:pStyle w:val="19"/>
        <w:spacing w:before="128" w:line="219" w:lineRule="auto"/>
        <w:rPr>
          <w:rFonts w:ascii="Times New Roman" w:hAnsi="Times New Roman" w:eastAsia="Times New Roman"/>
          <w:sz w:val="22"/>
        </w:rPr>
      </w:pPr>
      <w:r>
        <w:rPr>
          <w:rFonts w:ascii="Times New Roman" w:hAnsi="Times New Roman" w:eastAsia="Times New Roman"/>
          <w:sz w:val="22"/>
        </w:rPr>
        <w:t>D.造型艺术开始从世俗走向神殿</w:t>
      </w:r>
    </w:p>
    <w:p w14:paraId="0AECFF8B">
      <w:pPr>
        <w:pStyle w:val="19"/>
        <w:spacing w:before="128" w:line="219" w:lineRule="auto"/>
        <w:rPr>
          <w:rFonts w:ascii="Times New Roman" w:hAnsi="Times New Roman" w:eastAsia="Times New Roman"/>
          <w:sz w:val="22"/>
        </w:rPr>
      </w:pPr>
      <w:r>
        <w:rPr>
          <w:rFonts w:ascii="Times New Roman" w:hAnsi="Times New Roman" w:eastAsia="Times New Roman"/>
          <w:sz w:val="22"/>
        </w:rPr>
        <w:t>388. 中国人待客时“聊备薄酒”的自谦，可能外国人误解为“慢待客人”;西方人聚餐时各付各的账，往 往被东方人视为吝啬小气。这说明文化的差异(    )。</w:t>
      </w:r>
    </w:p>
    <w:p w14:paraId="33B197AB">
      <w:pPr>
        <w:pStyle w:val="19"/>
        <w:spacing w:before="128" w:line="219" w:lineRule="auto"/>
        <w:rPr>
          <w:rFonts w:ascii="Times New Roman" w:hAnsi="Times New Roman" w:eastAsia="Times New Roman"/>
          <w:sz w:val="22"/>
        </w:rPr>
      </w:pPr>
      <w:r>
        <w:rPr>
          <w:rFonts w:ascii="Times New Roman" w:hAnsi="Times New Roman" w:eastAsia="Times New Roman"/>
          <w:sz w:val="22"/>
        </w:rPr>
        <w:t>A.是交往不可逾越的障碍             B. 是不同意识形态的反映</w:t>
      </w:r>
    </w:p>
    <w:p w14:paraId="7C1DF7FC">
      <w:pPr>
        <w:pStyle w:val="19"/>
        <w:spacing w:before="128" w:line="219" w:lineRule="auto"/>
        <w:rPr>
          <w:rFonts w:ascii="Times New Roman" w:hAnsi="Times New Roman" w:eastAsia="Times New Roman"/>
          <w:sz w:val="22"/>
        </w:rPr>
      </w:pPr>
      <w:r>
        <w:rPr>
          <w:rFonts w:ascii="Times New Roman" w:hAnsi="Times New Roman" w:eastAsia="Times New Roman"/>
          <w:sz w:val="22"/>
        </w:rPr>
        <w:t>C.体现民族文化的优劣               D.影响人们之间的交流</w:t>
      </w:r>
    </w:p>
    <w:p w14:paraId="52F604F5">
      <w:pPr>
        <w:pStyle w:val="19"/>
        <w:spacing w:before="128" w:line="219" w:lineRule="auto"/>
        <w:rPr>
          <w:rFonts w:ascii="Times New Roman" w:hAnsi="Times New Roman" w:eastAsia="Times New Roman"/>
          <w:sz w:val="22"/>
        </w:rPr>
      </w:pPr>
      <w:r>
        <w:rPr>
          <w:rFonts w:ascii="Times New Roman" w:hAnsi="Times New Roman" w:eastAsia="Times New Roman"/>
          <w:sz w:val="22"/>
        </w:rPr>
        <w:t>389. 对“实事求是”首先作出马克思主义的解释，并把它确立为中国共产党的思想路线的人是(   )。</w:t>
      </w:r>
    </w:p>
    <w:p w14:paraId="1459EDA6">
      <w:pPr>
        <w:pStyle w:val="19"/>
        <w:spacing w:before="128" w:line="219" w:lineRule="auto"/>
        <w:rPr>
          <w:rFonts w:ascii="Times New Roman" w:hAnsi="Times New Roman" w:eastAsia="Times New Roman"/>
          <w:sz w:val="22"/>
        </w:rPr>
      </w:pPr>
      <w:r>
        <w:rPr>
          <w:rFonts w:ascii="Times New Roman" w:hAnsi="Times New Roman" w:eastAsia="Times New Roman"/>
          <w:sz w:val="22"/>
        </w:rPr>
        <w:t>A.毛泽东                        B.邓小平</w:t>
      </w:r>
    </w:p>
    <w:p w14:paraId="09DBDC60">
      <w:pPr>
        <w:pStyle w:val="19"/>
        <w:spacing w:before="128" w:line="219" w:lineRule="auto"/>
        <w:rPr>
          <w:rFonts w:ascii="Times New Roman" w:hAnsi="Times New Roman" w:eastAsia="Times New Roman"/>
          <w:sz w:val="22"/>
        </w:rPr>
      </w:pPr>
      <w:r>
        <w:rPr>
          <w:rFonts w:ascii="Times New Roman" w:hAnsi="Times New Roman" w:eastAsia="Times New Roman"/>
          <w:sz w:val="22"/>
        </w:rPr>
        <w:t>C.刘少奇                          D.王稼祥</w:t>
      </w:r>
    </w:p>
    <w:p w14:paraId="10E272AA">
      <w:pPr>
        <w:pStyle w:val="19"/>
        <w:spacing w:before="128" w:line="219" w:lineRule="auto"/>
        <w:rPr>
          <w:rFonts w:ascii="Times New Roman" w:hAnsi="Times New Roman" w:eastAsia="Times New Roman"/>
          <w:sz w:val="22"/>
        </w:rPr>
      </w:pPr>
      <w:r>
        <w:rPr>
          <w:rFonts w:ascii="Times New Roman" w:hAnsi="Times New Roman" w:eastAsia="Times New Roman"/>
          <w:sz w:val="22"/>
        </w:rPr>
        <w:t>390.某市政府自开通官方微信公众号后，积极利用这一平台体察民情、了解民意，并在此基础上规定不建 大工程，而着力治理小街小巷，改善了群众的生活环境，得到群众的广泛拥护。政府这一举措体现了尊重 公 民 (    )。</w:t>
      </w:r>
    </w:p>
    <w:p w14:paraId="58C69940">
      <w:pPr>
        <w:pStyle w:val="19"/>
        <w:spacing w:before="128" w:line="219" w:lineRule="auto"/>
        <w:rPr>
          <w:rFonts w:ascii="Times New Roman" w:hAnsi="Times New Roman" w:eastAsia="Times New Roman"/>
          <w:sz w:val="22"/>
        </w:rPr>
      </w:pPr>
      <w:r>
        <w:rPr>
          <w:rFonts w:ascii="Times New Roman" w:hAnsi="Times New Roman" w:eastAsia="Times New Roman"/>
          <w:sz w:val="22"/>
        </w:rPr>
        <w:t>A.提案权                          B. 监督权</w:t>
      </w:r>
    </w:p>
    <w:p w14:paraId="3B6CE4A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C.质询权                        </w:t>
      </w:r>
      <w:r>
        <w:rPr>
          <w:rFonts w:ascii="Times New Roman" w:hAnsi="Times New Roman" w:eastAsia="Times New Roman"/>
          <w:sz w:val="22"/>
        </w:rPr>
        <w:t>D. 议政权</w:t>
      </w:r>
    </w:p>
    <w:p w14:paraId="41DDAB62">
      <w:pPr>
        <w:pStyle w:val="19"/>
        <w:spacing w:before="128" w:line="219" w:lineRule="auto"/>
        <w:rPr>
          <w:rFonts w:ascii="Times New Roman" w:hAnsi="Times New Roman" w:eastAsia="Times New Roman"/>
          <w:sz w:val="22"/>
        </w:rPr>
      </w:pPr>
      <w:r>
        <w:rPr>
          <w:rFonts w:ascii="Times New Roman" w:hAnsi="Times New Roman" w:eastAsia="Times New Roman"/>
          <w:sz w:val="22"/>
        </w:rPr>
        <w:t>391.2020年9月，习近平总书记在科学家座谈会上指出，现在，我国经济社会发展和民生改善比过去任何 时候都更加需要科学技术解决方案，都更加需要增强创新这个第一动力。同时，在激烈的国际竞争面前， 在单边主义，保护主义上升的大背景下，我们必须走出适合国情的创新路子，努力实现更多(    ) 的 突 破。</w:t>
      </w:r>
    </w:p>
    <w:p w14:paraId="580BEC4F">
      <w:pPr>
        <w:pStyle w:val="19"/>
        <w:spacing w:before="128" w:line="219" w:lineRule="auto"/>
        <w:rPr>
          <w:rFonts w:ascii="Times New Roman" w:hAnsi="Times New Roman" w:eastAsia="Times New Roman"/>
          <w:sz w:val="22"/>
        </w:rPr>
      </w:pPr>
      <w:r>
        <w:rPr>
          <w:rFonts w:ascii="Times New Roman" w:hAnsi="Times New Roman" w:eastAsia="Times New Roman"/>
          <w:sz w:val="22"/>
        </w:rPr>
        <w:t>A.经济发展                        B. “ 从0到1”</w:t>
      </w:r>
    </w:p>
    <w:p w14:paraId="64F9D3DE">
      <w:pPr>
        <w:pStyle w:val="19"/>
        <w:spacing w:before="128" w:line="219" w:lineRule="auto"/>
        <w:rPr>
          <w:rFonts w:ascii="Times New Roman" w:hAnsi="Times New Roman" w:eastAsia="Times New Roman"/>
          <w:sz w:val="22"/>
        </w:rPr>
      </w:pPr>
      <w:r>
        <w:rPr>
          <w:rFonts w:ascii="Times New Roman" w:hAnsi="Times New Roman" w:eastAsia="Times New Roman"/>
          <w:sz w:val="22"/>
        </w:rPr>
        <w:t>C. 技术性                          D. 科学性</w:t>
      </w:r>
    </w:p>
    <w:p w14:paraId="4077E773">
      <w:pPr>
        <w:pStyle w:val="19"/>
        <w:spacing w:before="128" w:line="219" w:lineRule="auto"/>
        <w:rPr>
          <w:rFonts w:ascii="Times New Roman" w:hAnsi="Times New Roman" w:eastAsia="Times New Roman"/>
          <w:sz w:val="22"/>
        </w:rPr>
      </w:pPr>
      <w:r>
        <w:rPr>
          <w:rFonts w:ascii="Times New Roman" w:hAnsi="Times New Roman" w:eastAsia="Times New Roman"/>
          <w:sz w:val="22"/>
        </w:rPr>
        <w:t>392.据新华社2020年7月15日报道，国家发改委等13部门近日联合发布《关于支持新业态新模式健康发 展激活消费市场带动扩大就业的意见》该《意见》强调，鼓励发展(   ),支持微商电商，网络直播等 多样化的自主就业、分时就业。</w:t>
      </w:r>
    </w:p>
    <w:p w14:paraId="7598AB4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A.新个体经济                    </w:t>
      </w:r>
      <w:r>
        <w:rPr>
          <w:rFonts w:ascii="Times New Roman" w:hAnsi="Times New Roman" w:eastAsia="Times New Roman"/>
          <w:sz w:val="22"/>
        </w:rPr>
        <w:t>B. 互联网经济</w:t>
      </w:r>
    </w:p>
    <w:p w14:paraId="1AEA80D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C.集体经济                       </w:t>
      </w:r>
      <w:r>
        <w:rPr>
          <w:rFonts w:ascii="Times New Roman" w:hAnsi="Times New Roman" w:eastAsia="Times New Roman"/>
          <w:sz w:val="22"/>
        </w:rPr>
        <w:t>D.私营经济</w:t>
      </w:r>
    </w:p>
    <w:p w14:paraId="19167FD5">
      <w:pPr>
        <w:pStyle w:val="19"/>
        <w:spacing w:before="128" w:line="219" w:lineRule="auto"/>
        <w:rPr>
          <w:rFonts w:ascii="Times New Roman" w:hAnsi="Times New Roman" w:eastAsia="Times New Roman"/>
          <w:sz w:val="22"/>
        </w:rPr>
      </w:pPr>
      <w:r>
        <w:rPr>
          <w:rFonts w:ascii="Times New Roman" w:hAnsi="Times New Roman" w:eastAsia="Times New Roman"/>
          <w:sz w:val="22"/>
        </w:rPr>
        <w:t>393.2020年10月，习近平总书记在中央党校中青年干部培训班开班式上强调，在干部干好工作所需的各种 能力中，(    )是第一位的。</w:t>
      </w:r>
    </w:p>
    <w:p w14:paraId="01B1E8A4">
      <w:pPr>
        <w:pStyle w:val="19"/>
        <w:spacing w:before="128" w:line="219" w:lineRule="auto"/>
        <w:rPr>
          <w:rFonts w:ascii="Times New Roman" w:hAnsi="Times New Roman" w:eastAsia="Times New Roman"/>
          <w:sz w:val="22"/>
        </w:rPr>
      </w:pPr>
      <w:r>
        <w:rPr>
          <w:rFonts w:ascii="Times New Roman" w:hAnsi="Times New Roman" w:eastAsia="Times New Roman"/>
          <w:sz w:val="22"/>
        </w:rPr>
        <w:t>A.科学决策能力                    B.政治能力</w:t>
      </w:r>
    </w:p>
    <w:p w14:paraId="571937BD">
      <w:pPr>
        <w:pStyle w:val="19"/>
        <w:spacing w:before="128" w:line="219" w:lineRule="auto"/>
        <w:rPr>
          <w:rFonts w:ascii="Times New Roman" w:hAnsi="Times New Roman" w:eastAsia="Times New Roman"/>
          <w:sz w:val="22"/>
        </w:rPr>
      </w:pPr>
      <w:r>
        <w:rPr>
          <w:rFonts w:ascii="Times New Roman" w:hAnsi="Times New Roman" w:eastAsia="Times New Roman"/>
          <w:sz w:val="22"/>
        </w:rPr>
        <w:t>C. 改革攻坚能力                    D.群众工作能力</w:t>
      </w:r>
    </w:p>
    <w:p w14:paraId="44EFAEA9">
      <w:pPr>
        <w:pStyle w:val="19"/>
        <w:spacing w:before="128" w:line="219" w:lineRule="auto"/>
        <w:rPr>
          <w:rFonts w:ascii="Times New Roman" w:hAnsi="Times New Roman" w:eastAsia="Times New Roman"/>
          <w:sz w:val="22"/>
        </w:rPr>
      </w:pPr>
      <w:r>
        <w:rPr>
          <w:rFonts w:ascii="Times New Roman" w:hAnsi="Times New Roman" w:eastAsia="Times New Roman"/>
          <w:sz w:val="22"/>
        </w:rPr>
        <w:t>394.2020年8月5日，国务委员兼外交部长王毅接受新华社专访。他表示，当前，美国国内一部分政治势</w:t>
      </w:r>
    </w:p>
    <w:p w14:paraId="09A4DF0D">
      <w:pPr>
        <w:pStyle w:val="19"/>
        <w:spacing w:before="128" w:line="219" w:lineRule="auto"/>
        <w:rPr>
          <w:rFonts w:ascii="Times New Roman" w:hAnsi="Times New Roman" w:eastAsia="Times New Roman"/>
          <w:sz w:val="22"/>
        </w:rPr>
      </w:pPr>
      <w:r>
        <w:rPr>
          <w:rFonts w:ascii="Times New Roman" w:hAnsi="Times New Roman" w:eastAsia="Times New Roman"/>
          <w:sz w:val="22"/>
        </w:rPr>
        <w:t>力出于对中国的偏见和仇视，利用手中掌握的权力，编造各种谎言恶意抹黑中国，制造各种借口阻挠中美 之同的正常往来。他们这么做，就是想复活(  )的幽灵，破坏中美之间的联系，煽动两国民意的对立， 损害两国互信的根基，从而把中美再次拖进冲突与对抗，把世界重新推入动荡与分裂。</w:t>
      </w:r>
    </w:p>
    <w:p w14:paraId="5BDADC7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麦卡锡主义                      </w:t>
      </w:r>
      <w:r>
        <w:rPr>
          <w:rFonts w:ascii="Times New Roman" w:hAnsi="Times New Roman" w:eastAsia="Times New Roman"/>
          <w:sz w:val="22"/>
        </w:rPr>
        <w:t>B. 门罗主义</w:t>
      </w:r>
    </w:p>
    <w:p w14:paraId="72E359DE">
      <w:pPr>
        <w:pStyle w:val="19"/>
        <w:spacing w:before="128" w:line="219" w:lineRule="auto"/>
        <w:rPr>
          <w:rFonts w:ascii="Times New Roman" w:hAnsi="Times New Roman" w:eastAsia="Times New Roman"/>
          <w:sz w:val="22"/>
        </w:rPr>
      </w:pPr>
      <w:r>
        <w:rPr>
          <w:rFonts w:ascii="Times New Roman" w:hAnsi="Times New Roman" w:eastAsia="Times New Roman"/>
          <w:sz w:val="22"/>
        </w:rPr>
        <w:t>C.杜鲁门主义                      D. 大国沙文主义</w:t>
      </w:r>
    </w:p>
    <w:p w14:paraId="7DF39CA8">
      <w:pPr>
        <w:pStyle w:val="19"/>
        <w:spacing w:before="128" w:line="219" w:lineRule="auto"/>
        <w:rPr>
          <w:rFonts w:ascii="Times New Roman" w:hAnsi="Times New Roman" w:eastAsia="Times New Roman"/>
          <w:sz w:val="22"/>
        </w:rPr>
      </w:pPr>
      <w:r>
        <w:rPr>
          <w:rFonts w:ascii="Times New Roman" w:hAnsi="Times New Roman" w:eastAsia="Times New Roman"/>
          <w:sz w:val="22"/>
        </w:rPr>
        <w:t>395.2020年9月，国务院常务会议指出，为了深化“放管服”改革、优化营商环境，使各类要素自由流动， 建立全国统一大市场，要努力推进与企业发展，群众生活密切相关的高频事项“(  )”</w:t>
      </w:r>
    </w:p>
    <w:p w14:paraId="221B422F">
      <w:pPr>
        <w:pStyle w:val="19"/>
        <w:spacing w:before="128" w:line="219" w:lineRule="auto"/>
        <w:rPr>
          <w:rFonts w:ascii="Times New Roman" w:hAnsi="Times New Roman" w:eastAsia="Times New Roman"/>
          <w:sz w:val="22"/>
        </w:rPr>
      </w:pPr>
      <w:r>
        <w:rPr>
          <w:rFonts w:ascii="Times New Roman" w:hAnsi="Times New Roman" w:eastAsia="Times New Roman"/>
          <w:sz w:val="22"/>
        </w:rPr>
        <w:t>A.省内通办                        B.全国通办</w:t>
      </w:r>
    </w:p>
    <w:p w14:paraId="5989136C">
      <w:pPr>
        <w:pStyle w:val="19"/>
        <w:spacing w:before="128" w:line="219" w:lineRule="auto"/>
        <w:rPr>
          <w:rFonts w:ascii="Times New Roman" w:hAnsi="Times New Roman" w:eastAsia="Times New Roman"/>
          <w:sz w:val="22"/>
        </w:rPr>
      </w:pPr>
      <w:r>
        <w:rPr>
          <w:rFonts w:ascii="Times New Roman" w:hAnsi="Times New Roman" w:eastAsia="Times New Roman"/>
          <w:sz w:val="22"/>
        </w:rPr>
        <w:t>C.跨省通办                        D. 一网通办</w:t>
      </w:r>
    </w:p>
    <w:p w14:paraId="77C24E7B">
      <w:pPr>
        <w:pStyle w:val="19"/>
        <w:spacing w:before="128" w:line="219" w:lineRule="auto"/>
        <w:rPr>
          <w:rFonts w:ascii="Times New Roman" w:hAnsi="Times New Roman" w:eastAsia="Times New Roman"/>
          <w:sz w:val="22"/>
        </w:rPr>
      </w:pPr>
      <w:r>
        <w:rPr>
          <w:rFonts w:ascii="Times New Roman" w:hAnsi="Times New Roman" w:eastAsia="Times New Roman"/>
          <w:sz w:val="22"/>
        </w:rPr>
        <w:t>396.从1921年中国共产党成立时的50多名党员，到1949年新中国成立时的448.8万名党员，再到2019 年底的9191.4万名党员。近百年的奋斗历程中，中国共产党的吸引力、凝聚力、战斗力不断增强，始终保 持旺盛生机活力的根本原因在于(   )</w:t>
      </w:r>
    </w:p>
    <w:p w14:paraId="7BD69270">
      <w:pPr>
        <w:pStyle w:val="19"/>
        <w:spacing w:before="128" w:line="219" w:lineRule="auto"/>
        <w:rPr>
          <w:rFonts w:ascii="Times New Roman" w:hAnsi="Times New Roman" w:eastAsia="Times New Roman"/>
          <w:sz w:val="22"/>
        </w:rPr>
      </w:pPr>
      <w:r>
        <w:rPr>
          <w:rFonts w:ascii="Times New Roman" w:hAnsi="Times New Roman" w:eastAsia="Times New Roman"/>
          <w:sz w:val="22"/>
        </w:rPr>
        <w:t>A. 中国共产党的领导地位是中国人民的选择</w:t>
      </w:r>
    </w:p>
    <w:p w14:paraId="42DE7AF2">
      <w:pPr>
        <w:pStyle w:val="19"/>
        <w:spacing w:before="128" w:line="219" w:lineRule="auto"/>
        <w:rPr>
          <w:rFonts w:ascii="Times New Roman" w:hAnsi="Times New Roman" w:eastAsia="Times New Roman"/>
          <w:sz w:val="22"/>
        </w:rPr>
      </w:pPr>
      <w:r>
        <w:rPr>
          <w:rFonts w:ascii="Times New Roman" w:hAnsi="Times New Roman" w:eastAsia="Times New Roman"/>
          <w:sz w:val="22"/>
        </w:rPr>
        <w:t>B. 不断加强自身建设，全面从严治党</w:t>
      </w:r>
    </w:p>
    <w:p w14:paraId="18E92704">
      <w:pPr>
        <w:pStyle w:val="19"/>
        <w:spacing w:before="128" w:line="219" w:lineRule="auto"/>
        <w:rPr>
          <w:rFonts w:ascii="Times New Roman" w:hAnsi="Times New Roman" w:eastAsia="Times New Roman"/>
          <w:sz w:val="22"/>
        </w:rPr>
      </w:pPr>
      <w:r>
        <w:rPr>
          <w:rFonts w:ascii="Times New Roman" w:hAnsi="Times New Roman" w:eastAsia="Times New Roman"/>
          <w:sz w:val="22"/>
        </w:rPr>
        <w:t>C. 以中国特色社会主义理论为指导</w:t>
      </w:r>
    </w:p>
    <w:p w14:paraId="3BFA67D4">
      <w:pPr>
        <w:pStyle w:val="19"/>
        <w:spacing w:before="128" w:line="219" w:lineRule="auto"/>
        <w:rPr>
          <w:rFonts w:ascii="Times New Roman" w:hAnsi="Times New Roman" w:eastAsia="Times New Roman"/>
          <w:sz w:val="22"/>
        </w:rPr>
      </w:pPr>
      <w:r>
        <w:rPr>
          <w:rFonts w:ascii="Times New Roman" w:hAnsi="Times New Roman" w:eastAsia="Times New Roman"/>
          <w:sz w:val="22"/>
        </w:rPr>
        <w:t>D.坚守中国共产党人的初心和使命</w:t>
      </w:r>
    </w:p>
    <w:p w14:paraId="72AF98D9">
      <w:pPr>
        <w:pStyle w:val="19"/>
        <w:spacing w:before="128" w:line="219" w:lineRule="auto"/>
        <w:rPr>
          <w:rFonts w:ascii="Times New Roman" w:hAnsi="Times New Roman" w:eastAsia="Times New Roman"/>
          <w:sz w:val="22"/>
        </w:rPr>
      </w:pPr>
      <w:r>
        <w:rPr>
          <w:rFonts w:ascii="Times New Roman" w:hAnsi="Times New Roman" w:eastAsia="Times New Roman"/>
          <w:sz w:val="22"/>
        </w:rPr>
        <w:t>397.2020年7月，欧洲理事会授权正式签署中欧地理标志协定，首批100个中国地理标志产品被列入保护 名录。从制度主义的视角看，中欧地理标志协定的签署，标志着(  )</w:t>
      </w:r>
    </w:p>
    <w:p w14:paraId="08112512">
      <w:pPr>
        <w:pStyle w:val="19"/>
        <w:spacing w:before="128" w:line="219" w:lineRule="auto"/>
        <w:rPr>
          <w:rFonts w:ascii="Times New Roman" w:hAnsi="Times New Roman" w:eastAsia="Times New Roman"/>
          <w:sz w:val="22"/>
        </w:rPr>
      </w:pPr>
      <w:r>
        <w:rPr>
          <w:rFonts w:ascii="Times New Roman" w:hAnsi="Times New Roman" w:eastAsia="Times New Roman"/>
          <w:sz w:val="22"/>
        </w:rPr>
        <w:t>A.中国致力于高水平的改革开放</w:t>
      </w:r>
    </w:p>
    <w:p w14:paraId="4AF64DEE">
      <w:pPr>
        <w:pStyle w:val="19"/>
        <w:spacing w:before="128" w:line="219" w:lineRule="auto"/>
        <w:rPr>
          <w:rFonts w:ascii="Times New Roman" w:hAnsi="Times New Roman" w:eastAsia="Times New Roman"/>
          <w:sz w:val="22"/>
        </w:rPr>
      </w:pPr>
      <w:r>
        <w:rPr>
          <w:rFonts w:ascii="Times New Roman" w:hAnsi="Times New Roman" w:eastAsia="Times New Roman"/>
          <w:sz w:val="22"/>
        </w:rPr>
        <w:t>B.保证进出口产品品质，昭显双方互利共赢的前景</w:t>
      </w:r>
    </w:p>
    <w:p w14:paraId="5F836950">
      <w:pPr>
        <w:pStyle w:val="19"/>
        <w:spacing w:before="128" w:line="219" w:lineRule="auto"/>
        <w:rPr>
          <w:rFonts w:ascii="Times New Roman" w:hAnsi="Times New Roman" w:eastAsia="Times New Roman"/>
          <w:sz w:val="22"/>
        </w:rPr>
      </w:pPr>
      <w:r>
        <w:rPr>
          <w:rFonts w:ascii="Times New Roman" w:hAnsi="Times New Roman" w:eastAsia="Times New Roman"/>
          <w:sz w:val="22"/>
        </w:rPr>
        <w:t>C. 中欧贸易的法律框架的巩固</w:t>
      </w:r>
    </w:p>
    <w:p w14:paraId="1C870421">
      <w:pPr>
        <w:pStyle w:val="19"/>
        <w:spacing w:before="128" w:line="219" w:lineRule="auto"/>
        <w:rPr>
          <w:rFonts w:ascii="Times New Roman" w:hAnsi="Times New Roman" w:eastAsia="Times New Roman"/>
          <w:sz w:val="22"/>
        </w:rPr>
      </w:pPr>
      <w:r>
        <w:rPr>
          <w:rFonts w:ascii="Times New Roman" w:hAnsi="Times New Roman" w:eastAsia="Times New Roman"/>
          <w:sz w:val="22"/>
        </w:rPr>
        <w:t>D.双方携手合作保护知识产权的决心与信心</w:t>
      </w:r>
    </w:p>
    <w:p w14:paraId="13A86E93">
      <w:pPr>
        <w:pStyle w:val="19"/>
        <w:spacing w:before="128" w:line="219" w:lineRule="auto"/>
        <w:rPr>
          <w:rFonts w:ascii="Times New Roman" w:hAnsi="Times New Roman" w:eastAsia="Times New Roman"/>
          <w:sz w:val="22"/>
        </w:rPr>
      </w:pPr>
      <w:r>
        <w:rPr>
          <w:rFonts w:ascii="Times New Roman" w:hAnsi="Times New Roman" w:eastAsia="Times New Roman"/>
          <w:sz w:val="22"/>
        </w:rPr>
        <w:t>398.坚持爱国主义与(    )的统一，是新时代爱国主义的基本特征。</w:t>
      </w:r>
    </w:p>
    <w:p w14:paraId="675797E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爱人民群众                      </w:t>
      </w:r>
      <w:r>
        <w:rPr>
          <w:rFonts w:ascii="Times New Roman" w:hAnsi="Times New Roman" w:eastAsia="Times New Roman"/>
          <w:sz w:val="22"/>
        </w:rPr>
        <w:t>B. 爱社会主义</w:t>
      </w:r>
    </w:p>
    <w:p w14:paraId="2333D5F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C.爱中国共产党                  </w:t>
      </w:r>
      <w:r>
        <w:rPr>
          <w:rFonts w:ascii="Times New Roman" w:hAnsi="Times New Roman" w:eastAsia="Times New Roman"/>
          <w:sz w:val="22"/>
        </w:rPr>
        <w:t>D. 爱本职工作</w:t>
      </w:r>
    </w:p>
    <w:p w14:paraId="584DD272">
      <w:pPr>
        <w:pStyle w:val="19"/>
        <w:spacing w:before="128" w:line="219" w:lineRule="auto"/>
        <w:rPr>
          <w:rFonts w:ascii="Times New Roman" w:hAnsi="Times New Roman" w:eastAsia="Times New Roman"/>
          <w:sz w:val="22"/>
        </w:rPr>
      </w:pPr>
      <w:r>
        <w:rPr>
          <w:rFonts w:ascii="Times New Roman" w:hAnsi="Times New Roman" w:eastAsia="Times New Roman"/>
          <w:sz w:val="22"/>
        </w:rPr>
        <w:t>399.关于转方式调结构的重点任务，《中共中央关于制定国民经济和社会发展第十三个五年规划的建议》 提出具体要求，关键是要实现(    )的发展。</w:t>
      </w:r>
    </w:p>
    <w:p w14:paraId="2581460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可持续                        </w:t>
      </w:r>
      <w:r>
        <w:rPr>
          <w:rFonts w:ascii="Times New Roman" w:hAnsi="Times New Roman" w:eastAsia="Times New Roman"/>
          <w:sz w:val="22"/>
        </w:rPr>
        <w:t>B.集约型</w:t>
      </w:r>
    </w:p>
    <w:p w14:paraId="40F69B1C">
      <w:pPr>
        <w:pStyle w:val="19"/>
        <w:spacing w:before="128" w:line="219" w:lineRule="auto"/>
        <w:rPr>
          <w:rFonts w:ascii="Times New Roman" w:hAnsi="Times New Roman" w:eastAsia="Times New Roman"/>
          <w:sz w:val="22"/>
        </w:rPr>
      </w:pPr>
      <w:r>
        <w:rPr>
          <w:rFonts w:ascii="Times New Roman" w:hAnsi="Times New Roman" w:eastAsia="Times New Roman"/>
          <w:sz w:val="22"/>
        </w:rPr>
        <w:t>C. 稳增长                           D.有质量、有效益</w:t>
      </w:r>
    </w:p>
    <w:p w14:paraId="719A1827">
      <w:pPr>
        <w:pStyle w:val="19"/>
        <w:spacing w:before="128" w:line="219" w:lineRule="auto"/>
        <w:rPr>
          <w:rFonts w:ascii="Times New Roman" w:hAnsi="Times New Roman" w:eastAsia="Times New Roman"/>
          <w:sz w:val="22"/>
        </w:rPr>
      </w:pPr>
      <w:r>
        <w:rPr>
          <w:rFonts w:ascii="Times New Roman" w:hAnsi="Times New Roman" w:eastAsia="Times New Roman"/>
          <w:sz w:val="22"/>
        </w:rPr>
        <w:t>400. 党的十九届四中全会从党的领导、人民民主、法治、民族关系、经济、社会、文化、民生、军事和推 动人类共同体建设等13个方面全面系统地论述了我国国家制度和国家治理体系的显著优势，对此理解错误 的 是 (    )</w:t>
      </w:r>
    </w:p>
    <w:p w14:paraId="7B7F3083">
      <w:pPr>
        <w:pStyle w:val="19"/>
        <w:spacing w:before="128" w:line="219" w:lineRule="auto"/>
        <w:rPr>
          <w:rFonts w:ascii="Times New Roman" w:hAnsi="Times New Roman" w:eastAsia="Times New Roman"/>
          <w:sz w:val="22"/>
        </w:rPr>
      </w:pPr>
      <w:r>
        <w:rPr>
          <w:rFonts w:ascii="Times New Roman" w:hAnsi="Times New Roman" w:eastAsia="Times New Roman"/>
          <w:sz w:val="22"/>
        </w:rPr>
        <w:t>A.这是新中国成立以来第一次对中国特色社会主义制度的一次集中盘点</w:t>
      </w:r>
    </w:p>
    <w:p w14:paraId="354CD732">
      <w:pPr>
        <w:pStyle w:val="19"/>
        <w:spacing w:before="128" w:line="219" w:lineRule="auto"/>
        <w:rPr>
          <w:rFonts w:ascii="Times New Roman" w:hAnsi="Times New Roman" w:eastAsia="Times New Roman"/>
          <w:sz w:val="22"/>
        </w:rPr>
      </w:pPr>
      <w:r>
        <w:rPr>
          <w:rFonts w:ascii="Times New Roman" w:hAnsi="Times New Roman" w:eastAsia="Times New Roman"/>
          <w:sz w:val="22"/>
        </w:rPr>
        <w:t>B.这是从制度的视角对中国发展经验的一次深刻的反思</w:t>
      </w:r>
    </w:p>
    <w:p w14:paraId="0870A618">
      <w:pPr>
        <w:pStyle w:val="19"/>
        <w:spacing w:before="128" w:line="219" w:lineRule="auto"/>
        <w:rPr>
          <w:rFonts w:ascii="Times New Roman" w:hAnsi="Times New Roman" w:eastAsia="Times New Roman"/>
          <w:sz w:val="22"/>
        </w:rPr>
      </w:pPr>
      <w:r>
        <w:rPr>
          <w:rFonts w:ascii="Times New Roman" w:hAnsi="Times New Roman" w:eastAsia="Times New Roman"/>
          <w:sz w:val="22"/>
        </w:rPr>
        <w:t>C. 这是从人类发展的“大历史观”出发对中国发展经验的总结</w:t>
      </w:r>
    </w:p>
    <w:p w14:paraId="5AD4332B">
      <w:pPr>
        <w:pStyle w:val="19"/>
        <w:spacing w:before="128" w:line="219" w:lineRule="auto"/>
        <w:rPr>
          <w:rFonts w:ascii="Times New Roman" w:hAnsi="Times New Roman" w:eastAsia="Times New Roman"/>
          <w:sz w:val="22"/>
        </w:rPr>
      </w:pPr>
      <w:r>
        <w:rPr>
          <w:rFonts w:ascii="Times New Roman" w:hAnsi="Times New Roman" w:eastAsia="Times New Roman"/>
          <w:sz w:val="22"/>
        </w:rPr>
        <w:t>D.这是对改革开放之前中国治理体系的一次根本否定</w:t>
      </w:r>
    </w:p>
    <w:p w14:paraId="6EFD457C">
      <w:pPr>
        <w:pStyle w:val="19"/>
        <w:spacing w:before="128" w:line="219" w:lineRule="auto"/>
        <w:rPr>
          <w:rFonts w:ascii="Times New Roman" w:hAnsi="Times New Roman" w:eastAsia="Times New Roman"/>
          <w:sz w:val="22"/>
        </w:rPr>
      </w:pPr>
      <w:r>
        <w:rPr>
          <w:rFonts w:ascii="Times New Roman" w:hAnsi="Times New Roman" w:eastAsia="Times New Roman"/>
          <w:sz w:val="22"/>
        </w:rPr>
        <w:t>401.党的纪律处分工作应当坚持党要管党、从严治党的原则。加强对党的各级组织和全体党员的教育、管 理和监督，把纪律挺在前面，注重(    )</w:t>
      </w:r>
    </w:p>
    <w:p w14:paraId="33EC472D">
      <w:pPr>
        <w:pStyle w:val="19"/>
        <w:spacing w:before="128" w:line="219" w:lineRule="auto"/>
        <w:rPr>
          <w:rFonts w:ascii="Times New Roman" w:hAnsi="Times New Roman" w:eastAsia="Times New Roman"/>
          <w:sz w:val="22"/>
        </w:rPr>
      </w:pPr>
      <w:r>
        <w:rPr>
          <w:rFonts w:ascii="Times New Roman" w:hAnsi="Times New Roman" w:eastAsia="Times New Roman"/>
          <w:sz w:val="22"/>
        </w:rPr>
        <w:t>A.实事求是                        B. 抓早抓小</w:t>
      </w:r>
    </w:p>
    <w:p w14:paraId="62034FC5">
      <w:pPr>
        <w:pStyle w:val="19"/>
        <w:spacing w:before="128" w:line="219" w:lineRule="auto"/>
        <w:rPr>
          <w:rFonts w:ascii="Times New Roman" w:hAnsi="Times New Roman" w:eastAsia="Times New Roman"/>
          <w:sz w:val="22"/>
        </w:rPr>
      </w:pPr>
      <w:r>
        <w:rPr>
          <w:rFonts w:ascii="Times New Roman" w:hAnsi="Times New Roman" w:eastAsia="Times New Roman"/>
          <w:sz w:val="22"/>
        </w:rPr>
        <w:t>C.党纪面前一律平等                D. 民主集中制</w:t>
      </w:r>
    </w:p>
    <w:p w14:paraId="6B665BE9">
      <w:pPr>
        <w:pStyle w:val="19"/>
        <w:spacing w:before="128" w:line="219" w:lineRule="auto"/>
        <w:rPr>
          <w:rFonts w:ascii="Times New Roman" w:hAnsi="Times New Roman" w:eastAsia="Times New Roman"/>
          <w:sz w:val="22"/>
        </w:rPr>
      </w:pPr>
      <w:r>
        <w:rPr>
          <w:rFonts w:ascii="Times New Roman" w:hAnsi="Times New Roman" w:eastAsia="Times New Roman"/>
          <w:sz w:val="22"/>
        </w:rPr>
        <w:t>402.习近平强调，在当前保护主义上升，世界经济低迷，全球市场萎缩的外部环境下我们必须集中力量办 好自己的事，充分发挥国内超大规模市场优势。这给我们的启示是(    )</w:t>
      </w:r>
    </w:p>
    <w:p w14:paraId="54EF48F4">
      <w:pPr>
        <w:pStyle w:val="19"/>
        <w:spacing w:before="128" w:line="219" w:lineRule="auto"/>
        <w:rPr>
          <w:rFonts w:ascii="Times New Roman" w:hAnsi="Times New Roman" w:eastAsia="Times New Roman"/>
          <w:sz w:val="22"/>
        </w:rPr>
      </w:pPr>
      <w:r>
        <w:rPr>
          <w:rFonts w:ascii="Times New Roman" w:hAnsi="Times New Roman" w:eastAsia="Times New Roman"/>
          <w:sz w:val="22"/>
        </w:rPr>
        <w:t>A.坚持用联系的观点看问题</w:t>
      </w:r>
    </w:p>
    <w:p w14:paraId="6887442A">
      <w:pPr>
        <w:pStyle w:val="19"/>
        <w:spacing w:before="128" w:line="219" w:lineRule="auto"/>
        <w:rPr>
          <w:rFonts w:ascii="Times New Roman" w:hAnsi="Times New Roman" w:eastAsia="Times New Roman"/>
          <w:sz w:val="22"/>
        </w:rPr>
      </w:pPr>
      <w:r>
        <w:rPr>
          <w:rFonts w:ascii="Times New Roman" w:hAnsi="Times New Roman" w:eastAsia="Times New Roman"/>
          <w:sz w:val="22"/>
        </w:rPr>
        <w:t>B. 内因是事物发展变化的根本原因</w:t>
      </w:r>
    </w:p>
    <w:p w14:paraId="5CB2B4B0">
      <w:pPr>
        <w:pStyle w:val="19"/>
        <w:spacing w:before="128" w:line="219" w:lineRule="auto"/>
        <w:rPr>
          <w:rFonts w:ascii="Times New Roman" w:hAnsi="Times New Roman" w:eastAsia="Times New Roman"/>
          <w:sz w:val="22"/>
        </w:rPr>
      </w:pPr>
      <w:r>
        <w:rPr>
          <w:rFonts w:ascii="Times New Roman" w:hAnsi="Times New Roman" w:eastAsia="Times New Roman"/>
          <w:sz w:val="22"/>
        </w:rPr>
        <w:t>C.新事物一定能战胜旧事物</w:t>
      </w:r>
    </w:p>
    <w:p w14:paraId="718AA098">
      <w:pPr>
        <w:pStyle w:val="19"/>
        <w:spacing w:before="128" w:line="219" w:lineRule="auto"/>
        <w:rPr>
          <w:rFonts w:ascii="Times New Roman" w:hAnsi="Times New Roman" w:eastAsia="Times New Roman"/>
          <w:sz w:val="22"/>
        </w:rPr>
      </w:pPr>
      <w:r>
        <w:rPr>
          <w:rFonts w:ascii="Times New Roman" w:hAnsi="Times New Roman" w:eastAsia="Times New Roman"/>
          <w:sz w:val="22"/>
        </w:rPr>
        <w:t>D. 外因是事物变化的条件</w:t>
      </w:r>
    </w:p>
    <w:p w14:paraId="2013C4DF">
      <w:pPr>
        <w:pStyle w:val="19"/>
        <w:spacing w:before="128" w:line="219" w:lineRule="auto"/>
        <w:rPr>
          <w:rFonts w:ascii="Times New Roman" w:hAnsi="Times New Roman" w:eastAsia="Times New Roman"/>
          <w:sz w:val="22"/>
        </w:rPr>
      </w:pPr>
      <w:r>
        <w:rPr>
          <w:rFonts w:ascii="Times New Roman" w:hAnsi="Times New Roman" w:eastAsia="Times New Roman"/>
          <w:sz w:val="22"/>
        </w:rPr>
        <w:t>403.在金融危机冲击下，任何一个国家都无法独善其身，必须要坚持合作和负责的精神，国际间的合作一 般是基于(    )。</w:t>
      </w:r>
    </w:p>
    <w:p w14:paraId="79C6F8A2">
      <w:pPr>
        <w:pStyle w:val="19"/>
        <w:spacing w:before="128" w:line="219" w:lineRule="auto"/>
        <w:rPr>
          <w:rFonts w:ascii="Times New Roman" w:hAnsi="Times New Roman" w:eastAsia="Times New Roman"/>
          <w:sz w:val="22"/>
        </w:rPr>
      </w:pPr>
      <w:r>
        <w:rPr>
          <w:rFonts w:ascii="Times New Roman" w:hAnsi="Times New Roman" w:eastAsia="Times New Roman"/>
          <w:sz w:val="22"/>
        </w:rPr>
        <w:t>A.综合国力                       B.联合国宪章</w:t>
      </w:r>
    </w:p>
    <w:p w14:paraId="1A84A30C">
      <w:pPr>
        <w:pStyle w:val="19"/>
        <w:spacing w:before="128" w:line="219" w:lineRule="auto"/>
        <w:rPr>
          <w:rFonts w:ascii="Times New Roman" w:hAnsi="Times New Roman" w:eastAsia="Times New Roman"/>
          <w:sz w:val="22"/>
        </w:rPr>
      </w:pPr>
      <w:r>
        <w:rPr>
          <w:rFonts w:ascii="Times New Roman" w:hAnsi="Times New Roman" w:eastAsia="Times New Roman"/>
          <w:sz w:val="22"/>
        </w:rPr>
        <w:t>C.各国的共同利益                 D. 国际新秩序</w:t>
      </w:r>
    </w:p>
    <w:p w14:paraId="6323905A">
      <w:pPr>
        <w:pStyle w:val="19"/>
        <w:spacing w:before="128" w:line="219" w:lineRule="auto"/>
        <w:rPr>
          <w:rFonts w:ascii="Times New Roman" w:hAnsi="Times New Roman" w:eastAsia="Times New Roman"/>
          <w:sz w:val="22"/>
        </w:rPr>
      </w:pPr>
      <w:r>
        <w:rPr>
          <w:rFonts w:ascii="Times New Roman" w:hAnsi="Times New Roman" w:eastAsia="Times New Roman"/>
          <w:sz w:val="22"/>
        </w:rPr>
        <w:t>404.孙中山先生认为，三权分立之所以在实际管理中会暴露出一些弊端，关键在于未独立出(   )。</w:t>
      </w:r>
    </w:p>
    <w:p w14:paraId="679E81C5">
      <w:pPr>
        <w:pStyle w:val="19"/>
        <w:spacing w:before="128" w:line="219" w:lineRule="auto"/>
        <w:rPr>
          <w:rFonts w:ascii="Times New Roman" w:hAnsi="Times New Roman" w:eastAsia="Times New Roman"/>
          <w:sz w:val="22"/>
        </w:rPr>
      </w:pPr>
      <w:r>
        <w:rPr>
          <w:rFonts w:ascii="Times New Roman" w:hAnsi="Times New Roman" w:eastAsia="Times New Roman"/>
          <w:sz w:val="22"/>
        </w:rPr>
        <w:t>A.立法权与普选权                  B. 考试权与监察权</w:t>
      </w:r>
    </w:p>
    <w:p w14:paraId="7C8181CA">
      <w:pPr>
        <w:pStyle w:val="19"/>
        <w:spacing w:before="128" w:line="219" w:lineRule="auto"/>
        <w:rPr>
          <w:rFonts w:ascii="Times New Roman" w:hAnsi="Times New Roman" w:eastAsia="Times New Roman"/>
          <w:sz w:val="22"/>
        </w:rPr>
      </w:pPr>
      <w:r>
        <w:rPr>
          <w:rFonts w:ascii="Times New Roman" w:hAnsi="Times New Roman" w:eastAsia="Times New Roman"/>
          <w:sz w:val="22"/>
        </w:rPr>
        <w:t>C.普选权与监督权                 D.考试权与知情权</w:t>
      </w:r>
    </w:p>
    <w:p w14:paraId="13E7AB64">
      <w:pPr>
        <w:pStyle w:val="19"/>
        <w:spacing w:before="128" w:line="219" w:lineRule="auto"/>
        <w:rPr>
          <w:rFonts w:ascii="Times New Roman" w:hAnsi="Times New Roman" w:eastAsia="Times New Roman"/>
          <w:sz w:val="22"/>
        </w:rPr>
      </w:pPr>
      <w:r>
        <w:rPr>
          <w:rFonts w:ascii="Times New Roman" w:hAnsi="Times New Roman" w:eastAsia="Times New Roman"/>
          <w:sz w:val="22"/>
        </w:rPr>
        <w:t>405.在全党开展的“不忘初心、牢记使命”主题教育中，“使命”是指(  )。</w:t>
      </w:r>
    </w:p>
    <w:p w14:paraId="351DAA36">
      <w:pPr>
        <w:pStyle w:val="19"/>
        <w:spacing w:before="128" w:line="219" w:lineRule="auto"/>
        <w:rPr>
          <w:rFonts w:ascii="Times New Roman" w:hAnsi="Times New Roman" w:eastAsia="Times New Roman"/>
          <w:sz w:val="22"/>
        </w:rPr>
      </w:pPr>
      <w:r>
        <w:rPr>
          <w:rFonts w:ascii="Times New Roman" w:hAnsi="Times New Roman" w:eastAsia="Times New Roman"/>
          <w:sz w:val="22"/>
        </w:rPr>
        <w:t>A.全心全意为人民服务                    B.决胜全面建成小康社会</w:t>
      </w:r>
    </w:p>
    <w:p w14:paraId="592D9751">
      <w:pPr>
        <w:pStyle w:val="19"/>
        <w:spacing w:before="128" w:line="219" w:lineRule="auto"/>
        <w:rPr>
          <w:rFonts w:ascii="Times New Roman" w:hAnsi="Times New Roman" w:eastAsia="Times New Roman"/>
          <w:sz w:val="22"/>
        </w:rPr>
      </w:pPr>
      <w:r>
        <w:rPr>
          <w:rFonts w:ascii="Times New Roman" w:hAnsi="Times New Roman" w:eastAsia="Times New Roman"/>
          <w:sz w:val="22"/>
        </w:rPr>
        <w:t>C. 实现中华民族伟大复兴                  D.从富起来走向强起来</w:t>
      </w:r>
    </w:p>
    <w:p w14:paraId="19721708">
      <w:pPr>
        <w:pStyle w:val="19"/>
        <w:spacing w:before="128" w:line="219" w:lineRule="auto"/>
        <w:rPr>
          <w:rFonts w:ascii="Times New Roman" w:hAnsi="Times New Roman" w:eastAsia="Times New Roman"/>
          <w:sz w:val="22"/>
        </w:rPr>
      </w:pPr>
      <w:r>
        <w:rPr>
          <w:rFonts w:ascii="Times New Roman" w:hAnsi="Times New Roman" w:eastAsia="Times New Roman"/>
          <w:sz w:val="22"/>
        </w:rPr>
        <w:t>406.新时代推进西部大开发形成新格局，要坚持走新路子，这是指(    )。</w:t>
      </w:r>
    </w:p>
    <w:p w14:paraId="6601D618">
      <w:pPr>
        <w:pStyle w:val="19"/>
        <w:spacing w:before="128" w:line="219" w:lineRule="auto"/>
        <w:rPr>
          <w:rFonts w:ascii="Times New Roman" w:hAnsi="Times New Roman" w:eastAsia="Times New Roman"/>
          <w:sz w:val="22"/>
        </w:rPr>
      </w:pPr>
      <w:r>
        <w:rPr>
          <w:rFonts w:ascii="Times New Roman" w:hAnsi="Times New Roman" w:eastAsia="Times New Roman"/>
          <w:sz w:val="22"/>
        </w:rPr>
        <w:t>A.改革驱动、绿色发展                    B.创新驱动、绿色发展</w:t>
      </w:r>
    </w:p>
    <w:p w14:paraId="08208C74">
      <w:pPr>
        <w:pStyle w:val="19"/>
        <w:spacing w:before="128" w:line="219" w:lineRule="auto"/>
        <w:rPr>
          <w:rFonts w:ascii="Times New Roman" w:hAnsi="Times New Roman" w:eastAsia="Times New Roman"/>
          <w:sz w:val="22"/>
        </w:rPr>
      </w:pPr>
      <w:r>
        <w:rPr>
          <w:rFonts w:ascii="Times New Roman" w:hAnsi="Times New Roman" w:eastAsia="Times New Roman"/>
          <w:sz w:val="22"/>
        </w:rPr>
        <w:t>C. 效益优先、绿色发展                    D.生态优先、绿色发展</w:t>
      </w:r>
    </w:p>
    <w:p w14:paraId="087BB764">
      <w:pPr>
        <w:pStyle w:val="19"/>
        <w:spacing w:before="128" w:line="219" w:lineRule="auto"/>
        <w:rPr>
          <w:rFonts w:ascii="Times New Roman" w:hAnsi="Times New Roman" w:eastAsia="Times New Roman"/>
          <w:sz w:val="22"/>
        </w:rPr>
      </w:pPr>
      <w:r>
        <w:rPr>
          <w:rFonts w:ascii="Times New Roman" w:hAnsi="Times New Roman" w:eastAsia="Times New Roman"/>
          <w:sz w:val="22"/>
        </w:rPr>
        <w:t>407.勇于(   ),是中国共产党最鲜明的品格，也是中国共产党最大的优势。</w:t>
      </w:r>
    </w:p>
    <w:p w14:paraId="403EAAD8">
      <w:pPr>
        <w:pStyle w:val="19"/>
        <w:spacing w:before="128" w:line="219" w:lineRule="auto"/>
        <w:rPr>
          <w:rFonts w:ascii="Times New Roman" w:hAnsi="Times New Roman" w:eastAsia="Times New Roman"/>
          <w:sz w:val="22"/>
        </w:rPr>
      </w:pPr>
      <w:r>
        <w:rPr>
          <w:rFonts w:ascii="Times New Roman" w:hAnsi="Times New Roman" w:eastAsia="Times New Roman"/>
          <w:sz w:val="22"/>
        </w:rPr>
        <w:t>A. 自我革命                               B. 探索创新</w:t>
      </w:r>
    </w:p>
    <w:p w14:paraId="0BBF51F5">
      <w:pPr>
        <w:pStyle w:val="19"/>
        <w:spacing w:before="128" w:line="219" w:lineRule="auto"/>
        <w:rPr>
          <w:rFonts w:ascii="Times New Roman" w:hAnsi="Times New Roman" w:eastAsia="Times New Roman"/>
          <w:sz w:val="22"/>
        </w:rPr>
      </w:pPr>
      <w:r>
        <w:rPr>
          <w:rFonts w:ascii="Times New Roman" w:hAnsi="Times New Roman" w:eastAsia="Times New Roman"/>
          <w:sz w:val="22"/>
        </w:rPr>
        <w:t>C.担当重任                              D. 开展斗争</w:t>
      </w:r>
    </w:p>
    <w:p w14:paraId="51F61A3B">
      <w:pPr>
        <w:pStyle w:val="19"/>
        <w:spacing w:before="128" w:line="219" w:lineRule="auto"/>
        <w:rPr>
          <w:rFonts w:ascii="Times New Roman" w:hAnsi="Times New Roman" w:eastAsia="Times New Roman"/>
          <w:sz w:val="22"/>
        </w:rPr>
      </w:pPr>
      <w:r>
        <w:rPr>
          <w:rFonts w:ascii="Times New Roman" w:hAnsi="Times New Roman" w:eastAsia="Times New Roman"/>
          <w:sz w:val="22"/>
        </w:rPr>
        <w:t>408. “经常上网看看，潜潜水、聊聊天、发发声，了解群众所思所愿，收集好想法好建议，积极回应网民 关切、解疑释惑。”习近平总书记这番话从根本上要求各级党政机关和领导干部要通过网络(  )。</w:t>
      </w:r>
    </w:p>
    <w:p w14:paraId="1C571506">
      <w:pPr>
        <w:pStyle w:val="19"/>
        <w:spacing w:before="128" w:line="219" w:lineRule="auto"/>
        <w:rPr>
          <w:rFonts w:ascii="Times New Roman" w:hAnsi="Times New Roman" w:eastAsia="Times New Roman"/>
          <w:sz w:val="22"/>
        </w:rPr>
      </w:pPr>
      <w:r>
        <w:rPr>
          <w:rFonts w:ascii="Times New Roman" w:hAnsi="Times New Roman" w:eastAsia="Times New Roman"/>
          <w:sz w:val="22"/>
        </w:rPr>
        <w:t>A.观世相民生                            B.走群众路线</w:t>
      </w:r>
    </w:p>
    <w:p w14:paraId="26ED41AA">
      <w:pPr>
        <w:pStyle w:val="19"/>
        <w:spacing w:before="128" w:line="219" w:lineRule="auto"/>
        <w:rPr>
          <w:rFonts w:ascii="Times New Roman" w:hAnsi="Times New Roman" w:eastAsia="Times New Roman"/>
          <w:sz w:val="22"/>
        </w:rPr>
      </w:pPr>
      <w:r>
        <w:rPr>
          <w:rFonts w:ascii="Times New Roman" w:hAnsi="Times New Roman" w:eastAsia="Times New Roman"/>
          <w:sz w:val="22"/>
        </w:rPr>
        <w:t>C. 察社会舆情                            D. 做自我反省</w:t>
      </w:r>
    </w:p>
    <w:p w14:paraId="4A93758F">
      <w:pPr>
        <w:pStyle w:val="19"/>
        <w:spacing w:before="128" w:line="219" w:lineRule="auto"/>
        <w:rPr>
          <w:rFonts w:ascii="Times New Roman" w:hAnsi="Times New Roman" w:eastAsia="Times New Roman"/>
          <w:sz w:val="22"/>
        </w:rPr>
      </w:pPr>
      <w:r>
        <w:rPr>
          <w:rFonts w:ascii="Times New Roman" w:hAnsi="Times New Roman" w:eastAsia="Times New Roman"/>
          <w:sz w:val="22"/>
        </w:rPr>
        <w:t>409.青藏铁路的修建始终把维护沿线生态环境放在首位，从开工至建成，青藏铁路的沿线生态环境保持良 好状态，这体现的哲学道理是(    )</w:t>
      </w:r>
    </w:p>
    <w:p w14:paraId="034FA498">
      <w:pPr>
        <w:pStyle w:val="19"/>
        <w:spacing w:before="128" w:line="219" w:lineRule="auto"/>
        <w:rPr>
          <w:rFonts w:ascii="Times New Roman" w:hAnsi="Times New Roman" w:eastAsia="Times New Roman"/>
          <w:sz w:val="22"/>
        </w:rPr>
      </w:pPr>
      <w:r>
        <w:rPr>
          <w:rFonts w:ascii="Times New Roman" w:hAnsi="Times New Roman" w:eastAsia="Times New Roman"/>
          <w:sz w:val="22"/>
        </w:rPr>
        <w:t>A.要改造自然，首先必须尊重自然    B. 外因对事物发展起重要作用</w:t>
      </w:r>
    </w:p>
    <w:p w14:paraId="0642F987">
      <w:pPr>
        <w:pStyle w:val="19"/>
        <w:spacing w:before="128" w:line="219" w:lineRule="auto"/>
        <w:rPr>
          <w:rFonts w:ascii="Times New Roman" w:hAnsi="Times New Roman" w:eastAsia="Times New Roman"/>
          <w:sz w:val="22"/>
        </w:rPr>
      </w:pPr>
      <w:r>
        <w:rPr>
          <w:rFonts w:ascii="Times New Roman" w:hAnsi="Times New Roman" w:eastAsia="Times New Roman"/>
          <w:sz w:val="22"/>
        </w:rPr>
        <w:t>C. 从实际出发，实事求是            D.人定胜天</w:t>
      </w:r>
    </w:p>
    <w:p w14:paraId="4CDA5EEB">
      <w:pPr>
        <w:pStyle w:val="19"/>
        <w:spacing w:before="128" w:line="219" w:lineRule="auto"/>
        <w:rPr>
          <w:rFonts w:ascii="Times New Roman" w:hAnsi="Times New Roman" w:eastAsia="Times New Roman"/>
          <w:sz w:val="22"/>
        </w:rPr>
      </w:pPr>
      <w:r>
        <w:rPr>
          <w:rFonts w:ascii="Times New Roman" w:hAnsi="Times New Roman" w:eastAsia="Times New Roman"/>
          <w:sz w:val="22"/>
        </w:rPr>
        <w:t>410.每当发生重大灾害，给群众生产生活造成严重影响时，我国政府都会迅速指导抗灾救灾工作，看望慰 问受灾群众，不惜一切代价，缓解灾区的各项困难。从国体角度看，这是因为(    )。</w:t>
      </w:r>
    </w:p>
    <w:p w14:paraId="1C7E6896">
      <w:pPr>
        <w:pStyle w:val="19"/>
        <w:spacing w:before="128" w:line="219" w:lineRule="auto"/>
        <w:rPr>
          <w:rFonts w:ascii="Times New Roman" w:hAnsi="Times New Roman" w:eastAsia="Times New Roman"/>
          <w:sz w:val="22"/>
        </w:rPr>
      </w:pPr>
      <w:r>
        <w:rPr>
          <w:rFonts w:ascii="Times New Roman" w:hAnsi="Times New Roman" w:eastAsia="Times New Roman"/>
          <w:sz w:val="22"/>
        </w:rPr>
        <w:t>A.我国实行人民代表大会制度，人民是国家的主人</w:t>
      </w:r>
    </w:p>
    <w:p w14:paraId="70DB4E17">
      <w:pPr>
        <w:pStyle w:val="19"/>
        <w:spacing w:before="128" w:line="219" w:lineRule="auto"/>
        <w:rPr>
          <w:rFonts w:ascii="Times New Roman" w:hAnsi="Times New Roman" w:eastAsia="Times New Roman"/>
          <w:sz w:val="22"/>
        </w:rPr>
      </w:pPr>
      <w:r>
        <w:rPr>
          <w:rFonts w:ascii="Times New Roman" w:hAnsi="Times New Roman" w:eastAsia="Times New Roman"/>
          <w:sz w:val="22"/>
        </w:rPr>
        <w:t>B.我国是人民专政的社会主义国家</w:t>
      </w:r>
    </w:p>
    <w:p w14:paraId="2A8CB927">
      <w:pPr>
        <w:pStyle w:val="19"/>
        <w:spacing w:before="128" w:line="219" w:lineRule="auto"/>
        <w:rPr>
          <w:rFonts w:ascii="Times New Roman" w:hAnsi="Times New Roman" w:eastAsia="Times New Roman"/>
          <w:sz w:val="22"/>
        </w:rPr>
      </w:pPr>
      <w:r>
        <w:rPr>
          <w:rFonts w:ascii="Times New Roman" w:hAnsi="Times New Roman" w:eastAsia="Times New Roman"/>
          <w:sz w:val="22"/>
        </w:rPr>
        <w:t>C.政府履行社会公共服务的职能</w:t>
      </w:r>
    </w:p>
    <w:p w14:paraId="2DB1AE3D">
      <w:pPr>
        <w:pStyle w:val="19"/>
        <w:spacing w:before="128" w:line="219" w:lineRule="auto"/>
        <w:rPr>
          <w:rFonts w:ascii="Times New Roman" w:hAnsi="Times New Roman" w:eastAsia="Times New Roman"/>
          <w:sz w:val="22"/>
        </w:rPr>
      </w:pPr>
      <w:r>
        <w:rPr>
          <w:rFonts w:ascii="Times New Roman" w:hAnsi="Times New Roman" w:eastAsia="Times New Roman"/>
          <w:sz w:val="22"/>
        </w:rPr>
        <w:t>D.我国政府坚持对人民负责的原则</w:t>
      </w:r>
    </w:p>
    <w:p w14:paraId="78D064E8">
      <w:pPr>
        <w:pStyle w:val="19"/>
        <w:spacing w:before="128" w:line="219" w:lineRule="auto"/>
        <w:rPr>
          <w:rFonts w:ascii="Times New Roman" w:hAnsi="Times New Roman" w:eastAsia="Times New Roman"/>
          <w:sz w:val="22"/>
        </w:rPr>
      </w:pPr>
      <w:r>
        <w:rPr>
          <w:rFonts w:ascii="Times New Roman" w:hAnsi="Times New Roman" w:eastAsia="Times New Roman"/>
          <w:sz w:val="22"/>
        </w:rPr>
        <w:t>411.每年4月23日是世界阅读日，我国也将全民阅读立法列入国家立法工作计划。如果你是一名政协委员 在推动立法工作上应(   )。</w:t>
      </w:r>
    </w:p>
    <w:p w14:paraId="04115F1F">
      <w:pPr>
        <w:pStyle w:val="19"/>
        <w:spacing w:before="128" w:line="219" w:lineRule="auto"/>
        <w:rPr>
          <w:rFonts w:ascii="Times New Roman" w:hAnsi="Times New Roman" w:eastAsia="Times New Roman"/>
          <w:sz w:val="22"/>
        </w:rPr>
      </w:pPr>
      <w:r>
        <w:rPr>
          <w:rFonts w:ascii="Times New Roman" w:hAnsi="Times New Roman" w:eastAsia="Times New Roman"/>
          <w:sz w:val="22"/>
        </w:rPr>
        <w:t>A.积极提出支持阅读立法的提案，建言献策、参政议政</w:t>
      </w:r>
    </w:p>
    <w:p w14:paraId="282B9494">
      <w:pPr>
        <w:pStyle w:val="19"/>
        <w:spacing w:before="128" w:line="219" w:lineRule="auto"/>
        <w:rPr>
          <w:rFonts w:ascii="Times New Roman" w:hAnsi="Times New Roman" w:eastAsia="Times New Roman"/>
          <w:sz w:val="22"/>
        </w:rPr>
      </w:pPr>
      <w:r>
        <w:rPr>
          <w:rFonts w:ascii="Times New Roman" w:hAnsi="Times New Roman" w:eastAsia="Times New Roman"/>
          <w:sz w:val="22"/>
        </w:rPr>
        <w:t>B.就全民阅读工作情况对政府相关部门进行质询和监督</w:t>
      </w:r>
    </w:p>
    <w:p w14:paraId="69C25AF9">
      <w:pPr>
        <w:pStyle w:val="19"/>
        <w:spacing w:before="128" w:line="219" w:lineRule="auto"/>
        <w:rPr>
          <w:rFonts w:ascii="Times New Roman" w:hAnsi="Times New Roman" w:eastAsia="Times New Roman"/>
          <w:sz w:val="22"/>
        </w:rPr>
      </w:pPr>
      <w:r>
        <w:rPr>
          <w:rFonts w:ascii="Times New Roman" w:hAnsi="Times New Roman" w:eastAsia="Times New Roman"/>
          <w:sz w:val="22"/>
        </w:rPr>
        <w:t>C.积极进行社会调研，将群众的意见落实在法律条款中</w:t>
      </w:r>
    </w:p>
    <w:p w14:paraId="1E693970">
      <w:pPr>
        <w:pStyle w:val="19"/>
        <w:spacing w:before="128" w:line="219" w:lineRule="auto"/>
        <w:rPr>
          <w:rFonts w:ascii="Times New Roman" w:hAnsi="Times New Roman" w:eastAsia="Times New Roman"/>
          <w:sz w:val="22"/>
        </w:rPr>
      </w:pPr>
      <w:r>
        <w:rPr>
          <w:rFonts w:ascii="Times New Roman" w:hAnsi="Times New Roman" w:eastAsia="Times New Roman"/>
          <w:sz w:val="22"/>
        </w:rPr>
        <w:t>D.积极行使提案权，审议相关议案，支持阅读立法工作</w:t>
      </w:r>
    </w:p>
    <w:p w14:paraId="76F88D99">
      <w:pPr>
        <w:pStyle w:val="19"/>
        <w:spacing w:before="128" w:line="219" w:lineRule="auto"/>
        <w:rPr>
          <w:rFonts w:ascii="Times New Roman" w:hAnsi="Times New Roman" w:eastAsia="Times New Roman"/>
          <w:sz w:val="22"/>
        </w:rPr>
      </w:pPr>
      <w:r>
        <w:rPr>
          <w:rFonts w:ascii="Times New Roman" w:hAnsi="Times New Roman" w:eastAsia="Times New Roman"/>
          <w:sz w:val="22"/>
        </w:rPr>
        <w:t>412.中国共产党的领导地位是由党的先进性决定的。党的先进性主要体现在(    )。</w:t>
      </w:r>
    </w:p>
    <w:p w14:paraId="5CC44366">
      <w:pPr>
        <w:pStyle w:val="19"/>
        <w:spacing w:before="128" w:line="219" w:lineRule="auto"/>
        <w:rPr>
          <w:rFonts w:ascii="Times New Roman" w:hAnsi="Times New Roman" w:eastAsia="Times New Roman"/>
          <w:sz w:val="22"/>
        </w:rPr>
      </w:pPr>
      <w:r>
        <w:rPr>
          <w:rFonts w:ascii="Times New Roman" w:hAnsi="Times New Roman" w:eastAsia="Times New Roman"/>
          <w:sz w:val="22"/>
        </w:rPr>
        <w:t>A.党的性质、宗旨、指导思想和党员的先锋模范作用等方面</w:t>
      </w:r>
    </w:p>
    <w:p w14:paraId="178E3E37">
      <w:pPr>
        <w:pStyle w:val="19"/>
        <w:spacing w:before="128" w:line="219" w:lineRule="auto"/>
        <w:rPr>
          <w:rFonts w:ascii="Times New Roman" w:hAnsi="Times New Roman" w:eastAsia="Times New Roman"/>
          <w:sz w:val="22"/>
        </w:rPr>
      </w:pPr>
      <w:r>
        <w:rPr>
          <w:rFonts w:ascii="Times New Roman" w:hAnsi="Times New Roman" w:eastAsia="Times New Roman"/>
          <w:sz w:val="22"/>
        </w:rPr>
        <w:t>B.党领导人民推进我国社会主义现代化建设和实现中华民族的伟大复兴</w:t>
      </w:r>
    </w:p>
    <w:p w14:paraId="30FC571F">
      <w:pPr>
        <w:pStyle w:val="19"/>
        <w:spacing w:before="128" w:line="219" w:lineRule="auto"/>
        <w:rPr>
          <w:rFonts w:ascii="Times New Roman" w:hAnsi="Times New Roman" w:eastAsia="Times New Roman"/>
          <w:sz w:val="22"/>
        </w:rPr>
      </w:pPr>
      <w:r>
        <w:rPr>
          <w:rFonts w:ascii="Times New Roman" w:hAnsi="Times New Roman" w:eastAsia="Times New Roman"/>
          <w:sz w:val="22"/>
        </w:rPr>
        <w:t>C.党维护国家的统一、社会和谐稳定和保证政权稳定</w:t>
      </w:r>
    </w:p>
    <w:p w14:paraId="60547500">
      <w:pPr>
        <w:pStyle w:val="19"/>
        <w:spacing w:before="128" w:line="219" w:lineRule="auto"/>
        <w:rPr>
          <w:rFonts w:ascii="Times New Roman" w:hAnsi="Times New Roman" w:eastAsia="Times New Roman"/>
          <w:sz w:val="22"/>
        </w:rPr>
      </w:pPr>
      <w:r>
        <w:rPr>
          <w:rFonts w:ascii="Times New Roman" w:hAnsi="Times New Roman" w:eastAsia="Times New Roman"/>
          <w:sz w:val="22"/>
        </w:rPr>
        <w:t>D.党把亿万人民团结凝聚起来共同建设美好未来</w:t>
      </w:r>
    </w:p>
    <w:p w14:paraId="49256368">
      <w:pPr>
        <w:pStyle w:val="19"/>
        <w:spacing w:before="128" w:line="219" w:lineRule="auto"/>
        <w:rPr>
          <w:rFonts w:ascii="Times New Roman" w:hAnsi="Times New Roman" w:eastAsia="Times New Roman"/>
          <w:sz w:val="22"/>
        </w:rPr>
      </w:pPr>
      <w:r>
        <w:rPr>
          <w:rFonts w:ascii="Times New Roman" w:hAnsi="Times New Roman" w:eastAsia="Times New Roman"/>
          <w:sz w:val="22"/>
        </w:rPr>
        <w:t>413.启蒙思想家霍布斯认为，人们为了摆脱痛苦而悲惨的自然状态，寻求和平并使和平得到保障，就互相 订立了一种社会契约，将原有的部分自然权利交给主权者。而这种授权经做出，主权者的权威是至上的， 一切法律来自主权者的认可和宣布。这反映了霍布斯的思想(    )。</w:t>
      </w:r>
    </w:p>
    <w:p w14:paraId="10DD0D7C">
      <w:pPr>
        <w:pStyle w:val="19"/>
        <w:spacing w:before="128" w:line="219" w:lineRule="auto"/>
        <w:rPr>
          <w:rFonts w:ascii="Times New Roman" w:hAnsi="Times New Roman" w:eastAsia="Times New Roman"/>
          <w:sz w:val="22"/>
        </w:rPr>
      </w:pPr>
      <w:r>
        <w:rPr>
          <w:rFonts w:ascii="Times New Roman" w:hAnsi="Times New Roman" w:eastAsia="Times New Roman"/>
          <w:sz w:val="22"/>
        </w:rPr>
        <w:t>A. 背弃了主权在民说</w:t>
      </w:r>
    </w:p>
    <w:p w14:paraId="799CD0D0">
      <w:pPr>
        <w:pStyle w:val="19"/>
        <w:spacing w:before="128" w:line="219" w:lineRule="auto"/>
        <w:rPr>
          <w:rFonts w:ascii="Times New Roman" w:hAnsi="Times New Roman" w:eastAsia="Times New Roman"/>
          <w:sz w:val="22"/>
        </w:rPr>
      </w:pPr>
      <w:r>
        <w:rPr>
          <w:rFonts w:ascii="Times New Roman" w:hAnsi="Times New Roman" w:eastAsia="Times New Roman"/>
          <w:sz w:val="22"/>
        </w:rPr>
        <w:t>B.具有专制主义色彩</w:t>
      </w:r>
    </w:p>
    <w:p w14:paraId="18BE4713">
      <w:pPr>
        <w:pStyle w:val="19"/>
        <w:spacing w:before="128" w:line="219" w:lineRule="auto"/>
        <w:rPr>
          <w:rFonts w:ascii="Times New Roman" w:hAnsi="Times New Roman" w:eastAsia="Times New Roman"/>
          <w:sz w:val="22"/>
        </w:rPr>
      </w:pPr>
      <w:r>
        <w:rPr>
          <w:rFonts w:ascii="Times New Roman" w:hAnsi="Times New Roman" w:eastAsia="Times New Roman"/>
          <w:sz w:val="22"/>
        </w:rPr>
        <w:t>C.符合共和主义理念</w:t>
      </w:r>
    </w:p>
    <w:p w14:paraId="27E759E5">
      <w:pPr>
        <w:pStyle w:val="19"/>
        <w:spacing w:before="128" w:line="219" w:lineRule="auto"/>
        <w:rPr>
          <w:rFonts w:ascii="Times New Roman" w:hAnsi="Times New Roman" w:eastAsia="Times New Roman"/>
          <w:sz w:val="22"/>
        </w:rPr>
      </w:pPr>
      <w:r>
        <w:rPr>
          <w:rFonts w:ascii="Times New Roman" w:hAnsi="Times New Roman" w:eastAsia="Times New Roman"/>
          <w:sz w:val="22"/>
        </w:rPr>
        <w:t>D.完善了社会契约论</w:t>
      </w:r>
    </w:p>
    <w:p w14:paraId="577C27A2">
      <w:pPr>
        <w:pStyle w:val="19"/>
        <w:spacing w:before="128" w:line="219" w:lineRule="auto"/>
        <w:rPr>
          <w:rFonts w:ascii="Times New Roman" w:hAnsi="Times New Roman" w:eastAsia="Times New Roman"/>
          <w:sz w:val="22"/>
        </w:rPr>
      </w:pPr>
      <w:r>
        <w:rPr>
          <w:rFonts w:ascii="Times New Roman" w:hAnsi="Times New Roman" w:eastAsia="Times New Roman"/>
          <w:sz w:val="22"/>
        </w:rPr>
        <w:t>414.有学者将国际社会主义运动在20世纪20年代之前的发展特点简要归纳为“由空想到科学，由理论到 实践，由理想到现实”。下列史实符合“由理想到现实”的特点的是(    )。</w:t>
      </w:r>
    </w:p>
    <w:p w14:paraId="59B16D09">
      <w:pPr>
        <w:pStyle w:val="19"/>
        <w:spacing w:before="128" w:line="219" w:lineRule="auto"/>
        <w:rPr>
          <w:rFonts w:ascii="Times New Roman" w:hAnsi="Times New Roman" w:eastAsia="Times New Roman"/>
          <w:sz w:val="22"/>
        </w:rPr>
      </w:pPr>
      <w:r>
        <w:rPr>
          <w:rFonts w:ascii="Times New Roman" w:hAnsi="Times New Roman" w:eastAsia="Times New Roman"/>
          <w:sz w:val="22"/>
        </w:rPr>
        <w:t>A. 中国共产党的诞生</w:t>
      </w:r>
    </w:p>
    <w:p w14:paraId="0AD140F9">
      <w:pPr>
        <w:pStyle w:val="19"/>
        <w:spacing w:before="128" w:line="219" w:lineRule="auto"/>
        <w:rPr>
          <w:rFonts w:ascii="Times New Roman" w:hAnsi="Times New Roman" w:eastAsia="Times New Roman"/>
          <w:sz w:val="22"/>
        </w:rPr>
      </w:pPr>
      <w:r>
        <w:rPr>
          <w:rFonts w:ascii="Times New Roman" w:hAnsi="Times New Roman" w:eastAsia="Times New Roman"/>
          <w:sz w:val="22"/>
        </w:rPr>
        <w:t>B.《共产党宣言》的发表</w:t>
      </w:r>
    </w:p>
    <w:p w14:paraId="5BB3E79F">
      <w:pPr>
        <w:pStyle w:val="19"/>
        <w:spacing w:before="128" w:line="219" w:lineRule="auto"/>
        <w:rPr>
          <w:rFonts w:ascii="Times New Roman" w:hAnsi="Times New Roman" w:eastAsia="Times New Roman"/>
          <w:sz w:val="22"/>
        </w:rPr>
      </w:pPr>
      <w:r>
        <w:rPr>
          <w:rFonts w:ascii="Times New Roman" w:hAnsi="Times New Roman" w:eastAsia="Times New Roman"/>
          <w:sz w:val="22"/>
        </w:rPr>
        <w:t>C. 巴黎公社的建立</w:t>
      </w:r>
    </w:p>
    <w:p w14:paraId="3D744926">
      <w:pPr>
        <w:pStyle w:val="19"/>
        <w:spacing w:before="128" w:line="219" w:lineRule="auto"/>
        <w:rPr>
          <w:rFonts w:ascii="Times New Roman" w:hAnsi="Times New Roman" w:eastAsia="Times New Roman"/>
          <w:sz w:val="22"/>
        </w:rPr>
      </w:pPr>
      <w:r>
        <w:rPr>
          <w:rFonts w:ascii="Times New Roman" w:hAnsi="Times New Roman" w:eastAsia="Times New Roman"/>
          <w:sz w:val="22"/>
        </w:rPr>
        <w:t>D.十月革命的胜利</w:t>
      </w:r>
    </w:p>
    <w:p w14:paraId="16AA455D">
      <w:pPr>
        <w:pStyle w:val="19"/>
        <w:spacing w:before="128" w:line="219" w:lineRule="auto"/>
        <w:rPr>
          <w:rFonts w:ascii="Times New Roman" w:hAnsi="Times New Roman" w:eastAsia="Times New Roman"/>
          <w:sz w:val="22"/>
        </w:rPr>
      </w:pPr>
      <w:r>
        <w:rPr>
          <w:rFonts w:ascii="Times New Roman" w:hAnsi="Times New Roman" w:eastAsia="Times New Roman"/>
          <w:sz w:val="22"/>
        </w:rPr>
        <w:t>415.下列与“形存则神存，形谢则神灭”,体现的哲学观点一致的是(   )</w:t>
      </w:r>
    </w:p>
    <w:p w14:paraId="1A9EBBEA">
      <w:pPr>
        <w:pStyle w:val="19"/>
        <w:spacing w:before="128" w:line="219" w:lineRule="auto"/>
        <w:rPr>
          <w:rFonts w:ascii="Times New Roman" w:hAnsi="Times New Roman" w:eastAsia="Times New Roman"/>
          <w:sz w:val="22"/>
        </w:rPr>
      </w:pPr>
      <w:r>
        <w:rPr>
          <w:rFonts w:ascii="Times New Roman" w:hAnsi="Times New Roman" w:eastAsia="Times New Roman"/>
          <w:sz w:val="22"/>
        </w:rPr>
        <w:t>①天地合而万物生，阴阳接而变化起②世界是理念的影子</w:t>
      </w:r>
    </w:p>
    <w:p w14:paraId="444B1643">
      <w:pPr>
        <w:pStyle w:val="19"/>
        <w:spacing w:before="128" w:line="219" w:lineRule="auto"/>
        <w:rPr>
          <w:rFonts w:ascii="Times New Roman" w:hAnsi="Times New Roman" w:eastAsia="Times New Roman"/>
          <w:sz w:val="22"/>
        </w:rPr>
      </w:pPr>
      <w:r>
        <w:rPr>
          <w:rFonts w:ascii="Times New Roman" w:hAnsi="Times New Roman" w:eastAsia="Times New Roman"/>
          <w:sz w:val="22"/>
        </w:rPr>
        <w:t>③气者，理之依也④存在就是被感知</w:t>
      </w:r>
    </w:p>
    <w:p w14:paraId="0AC8B58E">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14F5077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                                </w:t>
      </w:r>
      <w:r>
        <w:rPr>
          <w:rFonts w:ascii="Times New Roman" w:hAnsi="Times New Roman" w:eastAsia="Times New Roman"/>
          <w:sz w:val="22"/>
        </w:rPr>
        <w:t>D.①③④</w:t>
      </w:r>
    </w:p>
    <w:p w14:paraId="318E456C">
      <w:pPr>
        <w:pStyle w:val="19"/>
        <w:spacing w:before="128" w:line="219" w:lineRule="auto"/>
        <w:rPr>
          <w:rFonts w:ascii="Times New Roman" w:hAnsi="Times New Roman" w:eastAsia="Times New Roman"/>
          <w:sz w:val="22"/>
        </w:rPr>
      </w:pPr>
      <w:r>
        <w:rPr>
          <w:rFonts w:ascii="Times New Roman" w:hAnsi="Times New Roman" w:eastAsia="Times New Roman"/>
          <w:sz w:val="22"/>
        </w:rPr>
        <w:t>416. 亚里士多德说：“在任何状态中或在某一状态中的一只手不能算是人的一部分，只有那只活着的能工 作的手，才算是人的一部分，假如是只死手，就不算是人的一部分了”这句话最主要说明了什么哲学道理?  (   )</w:t>
      </w:r>
    </w:p>
    <w:p w14:paraId="75FDF931">
      <w:pPr>
        <w:pStyle w:val="19"/>
        <w:spacing w:before="128" w:line="219" w:lineRule="auto"/>
        <w:rPr>
          <w:rFonts w:ascii="Times New Roman" w:hAnsi="Times New Roman" w:eastAsia="Times New Roman"/>
          <w:sz w:val="22"/>
        </w:rPr>
      </w:pPr>
      <w:r>
        <w:rPr>
          <w:rFonts w:ascii="Times New Roman" w:hAnsi="Times New Roman" w:eastAsia="Times New Roman"/>
          <w:sz w:val="22"/>
        </w:rPr>
        <w:t>A.事物联系的普遍性                       B.事物内部各要素是相互联系相互制约的</w:t>
      </w:r>
    </w:p>
    <w:p w14:paraId="2E16B39D">
      <w:pPr>
        <w:pStyle w:val="19"/>
        <w:spacing w:before="128" w:line="219" w:lineRule="auto"/>
        <w:rPr>
          <w:rFonts w:ascii="Times New Roman" w:hAnsi="Times New Roman" w:eastAsia="Times New Roman"/>
          <w:sz w:val="22"/>
        </w:rPr>
      </w:pPr>
      <w:r>
        <w:rPr>
          <w:rFonts w:ascii="Times New Roman" w:hAnsi="Times New Roman" w:eastAsia="Times New Roman"/>
          <w:sz w:val="22"/>
        </w:rPr>
        <w:t>C.部分是整体中的部分，部分离不开整体     D.实践是认识的来源</w:t>
      </w:r>
    </w:p>
    <w:p w14:paraId="75ECF279">
      <w:pPr>
        <w:pStyle w:val="19"/>
        <w:spacing w:before="128" w:line="219" w:lineRule="auto"/>
        <w:rPr>
          <w:rFonts w:ascii="Times New Roman" w:hAnsi="Times New Roman" w:eastAsia="Times New Roman"/>
          <w:sz w:val="22"/>
        </w:rPr>
      </w:pPr>
      <w:r>
        <w:rPr>
          <w:rFonts w:ascii="Times New Roman" w:hAnsi="Times New Roman" w:eastAsia="Times New Roman"/>
          <w:sz w:val="22"/>
        </w:rPr>
        <w:t>417.习近平说：“改革开放是决定当代中国命运的关键一招，也是决定实现两个100年奋斗目标，实现中 华民族伟大复兴的关键一招。”这句话说明了什么哲学道理?(   )</w:t>
      </w:r>
    </w:p>
    <w:p w14:paraId="63FC07CF">
      <w:pPr>
        <w:pStyle w:val="19"/>
        <w:spacing w:before="128" w:line="219" w:lineRule="auto"/>
        <w:rPr>
          <w:rFonts w:ascii="Times New Roman" w:hAnsi="Times New Roman" w:eastAsia="Times New Roman"/>
          <w:sz w:val="22"/>
        </w:rPr>
      </w:pPr>
      <w:r>
        <w:rPr>
          <w:rFonts w:ascii="Times New Roman" w:hAnsi="Times New Roman" w:eastAsia="Times New Roman"/>
          <w:sz w:val="22"/>
        </w:rPr>
        <w:t>A.矛盾的主次方面，在一定条件下可以相互转化</w:t>
      </w:r>
    </w:p>
    <w:p w14:paraId="5FEDBF51">
      <w:pPr>
        <w:pStyle w:val="19"/>
        <w:spacing w:before="128" w:line="219" w:lineRule="auto"/>
        <w:rPr>
          <w:rFonts w:ascii="Times New Roman" w:hAnsi="Times New Roman" w:eastAsia="Times New Roman"/>
          <w:sz w:val="22"/>
        </w:rPr>
      </w:pPr>
      <w:r>
        <w:rPr>
          <w:rFonts w:ascii="Times New Roman" w:hAnsi="Times New Roman" w:eastAsia="Times New Roman"/>
          <w:sz w:val="22"/>
        </w:rPr>
        <w:t>B. 内因是事物变化发展的根据</w:t>
      </w:r>
    </w:p>
    <w:p w14:paraId="56CAF093">
      <w:pPr>
        <w:pStyle w:val="19"/>
        <w:spacing w:before="128" w:line="219" w:lineRule="auto"/>
        <w:rPr>
          <w:rFonts w:ascii="Times New Roman" w:hAnsi="Times New Roman" w:eastAsia="Times New Roman"/>
          <w:sz w:val="22"/>
        </w:rPr>
      </w:pPr>
      <w:r>
        <w:rPr>
          <w:rFonts w:ascii="Times New Roman" w:hAnsi="Times New Roman" w:eastAsia="Times New Roman"/>
          <w:sz w:val="22"/>
        </w:rPr>
        <w:t>C. 量变是质变的必要准备，质变是量变的必然结果</w:t>
      </w:r>
    </w:p>
    <w:p w14:paraId="09EDCA08">
      <w:pPr>
        <w:pStyle w:val="19"/>
        <w:spacing w:before="128" w:line="219" w:lineRule="auto"/>
        <w:rPr>
          <w:rFonts w:ascii="Times New Roman" w:hAnsi="Times New Roman" w:eastAsia="Times New Roman"/>
          <w:sz w:val="22"/>
        </w:rPr>
      </w:pPr>
      <w:r>
        <w:rPr>
          <w:rFonts w:ascii="Times New Roman" w:hAnsi="Times New Roman" w:eastAsia="Times New Roman"/>
          <w:sz w:val="22"/>
        </w:rPr>
        <w:t>D. 主要矛盾在事物发展过程中处于支配地位对事物发展起决定作用</w:t>
      </w:r>
    </w:p>
    <w:p w14:paraId="60549C6E">
      <w:pPr>
        <w:pStyle w:val="19"/>
        <w:spacing w:before="128" w:line="219" w:lineRule="auto"/>
        <w:rPr>
          <w:rFonts w:ascii="Times New Roman" w:hAnsi="Times New Roman" w:eastAsia="Times New Roman"/>
          <w:sz w:val="22"/>
        </w:rPr>
      </w:pPr>
      <w:r>
        <w:rPr>
          <w:rFonts w:ascii="Times New Roman" w:hAnsi="Times New Roman" w:eastAsia="Times New Roman"/>
          <w:sz w:val="22"/>
        </w:rPr>
        <w:t>418.党和国家制重中之重方针、政策的总依据是(    )</w:t>
      </w:r>
    </w:p>
    <w:p w14:paraId="6F9FABFC">
      <w:pPr>
        <w:pStyle w:val="19"/>
        <w:spacing w:before="128" w:line="219" w:lineRule="auto"/>
        <w:rPr>
          <w:rFonts w:ascii="Times New Roman" w:hAnsi="Times New Roman" w:eastAsia="Times New Roman"/>
          <w:sz w:val="22"/>
        </w:rPr>
      </w:pPr>
      <w:r>
        <w:rPr>
          <w:rFonts w:ascii="Times New Roman" w:hAnsi="Times New Roman" w:eastAsia="Times New Roman"/>
          <w:sz w:val="22"/>
        </w:rPr>
        <w:t>A. 马克思主义理论</w:t>
      </w:r>
    </w:p>
    <w:p w14:paraId="1B6E32F9">
      <w:pPr>
        <w:pStyle w:val="19"/>
        <w:spacing w:before="128" w:line="219" w:lineRule="auto"/>
        <w:rPr>
          <w:rFonts w:ascii="Times New Roman" w:hAnsi="Times New Roman" w:eastAsia="Times New Roman"/>
          <w:sz w:val="22"/>
        </w:rPr>
      </w:pPr>
      <w:r>
        <w:rPr>
          <w:rFonts w:ascii="Times New Roman" w:hAnsi="Times New Roman" w:eastAsia="Times New Roman"/>
          <w:sz w:val="22"/>
        </w:rPr>
        <w:t>B. 现阶段我国社会的主要矛盾</w:t>
      </w:r>
    </w:p>
    <w:p w14:paraId="426D0D78">
      <w:pPr>
        <w:pStyle w:val="19"/>
        <w:spacing w:before="128" w:line="219" w:lineRule="auto"/>
        <w:rPr>
          <w:rFonts w:ascii="Times New Roman" w:hAnsi="Times New Roman" w:eastAsia="Times New Roman"/>
          <w:sz w:val="22"/>
        </w:rPr>
      </w:pPr>
      <w:r>
        <w:rPr>
          <w:rFonts w:ascii="Times New Roman" w:hAnsi="Times New Roman" w:eastAsia="Times New Roman"/>
          <w:sz w:val="22"/>
        </w:rPr>
        <w:t>C.我国处于并将长期处于社会主义初级阶段的国情</w:t>
      </w:r>
    </w:p>
    <w:p w14:paraId="33795DDC">
      <w:pPr>
        <w:pStyle w:val="19"/>
        <w:spacing w:before="128" w:line="219" w:lineRule="auto"/>
        <w:rPr>
          <w:rFonts w:ascii="Times New Roman" w:hAnsi="Times New Roman" w:eastAsia="Times New Roman"/>
          <w:sz w:val="22"/>
        </w:rPr>
      </w:pPr>
      <w:r>
        <w:rPr>
          <w:rFonts w:ascii="Times New Roman" w:hAnsi="Times New Roman" w:eastAsia="Times New Roman"/>
          <w:sz w:val="22"/>
        </w:rPr>
        <w:t>D.共产主义远大理想</w:t>
      </w:r>
    </w:p>
    <w:p w14:paraId="55C89550">
      <w:pPr>
        <w:pStyle w:val="19"/>
        <w:spacing w:before="128" w:line="219" w:lineRule="auto"/>
        <w:rPr>
          <w:rFonts w:ascii="Times New Roman" w:hAnsi="Times New Roman" w:eastAsia="Times New Roman"/>
          <w:sz w:val="22"/>
        </w:rPr>
      </w:pPr>
      <w:r>
        <w:rPr>
          <w:rFonts w:ascii="Times New Roman" w:hAnsi="Times New Roman" w:eastAsia="Times New Roman"/>
          <w:sz w:val="22"/>
        </w:rPr>
        <w:t>419.下列属于毛泽东思想内容的是(   )</w:t>
      </w:r>
    </w:p>
    <w:p w14:paraId="1428D8D0">
      <w:pPr>
        <w:pStyle w:val="19"/>
        <w:spacing w:before="128" w:line="219" w:lineRule="auto"/>
        <w:rPr>
          <w:rFonts w:ascii="Times New Roman" w:hAnsi="Times New Roman" w:eastAsia="Times New Roman"/>
          <w:sz w:val="22"/>
        </w:rPr>
      </w:pPr>
      <w:r>
        <w:rPr>
          <w:rFonts w:ascii="Times New Roman" w:hAnsi="Times New Roman" w:eastAsia="Times New Roman"/>
          <w:sz w:val="22"/>
        </w:rPr>
        <w:t>A.科学发展观</w:t>
      </w:r>
    </w:p>
    <w:p w14:paraId="1A45A908">
      <w:pPr>
        <w:pStyle w:val="19"/>
        <w:spacing w:before="128" w:line="219" w:lineRule="auto"/>
        <w:rPr>
          <w:rFonts w:ascii="Times New Roman" w:hAnsi="Times New Roman" w:eastAsia="Times New Roman"/>
          <w:sz w:val="22"/>
        </w:rPr>
      </w:pPr>
      <w:r>
        <w:rPr>
          <w:rFonts w:ascii="Times New Roman" w:hAnsi="Times New Roman" w:eastAsia="Times New Roman"/>
          <w:sz w:val="22"/>
        </w:rPr>
        <w:t>B. 农村包围城市、武装夺取政权的道路理论</w:t>
      </w:r>
    </w:p>
    <w:p w14:paraId="6CB05006">
      <w:pPr>
        <w:pStyle w:val="19"/>
        <w:spacing w:before="128" w:line="219" w:lineRule="auto"/>
        <w:rPr>
          <w:rFonts w:ascii="Times New Roman" w:hAnsi="Times New Roman" w:eastAsia="Times New Roman"/>
          <w:sz w:val="22"/>
        </w:rPr>
      </w:pPr>
      <w:r>
        <w:rPr>
          <w:rFonts w:ascii="Times New Roman" w:hAnsi="Times New Roman" w:eastAsia="Times New Roman"/>
          <w:sz w:val="22"/>
        </w:rPr>
        <w:t>C. “ 四个全面”战略布局</w:t>
      </w:r>
    </w:p>
    <w:p w14:paraId="1C4EDDCF">
      <w:pPr>
        <w:pStyle w:val="19"/>
        <w:spacing w:before="128" w:line="219" w:lineRule="auto"/>
        <w:rPr>
          <w:rFonts w:ascii="Times New Roman" w:hAnsi="Times New Roman" w:eastAsia="Times New Roman"/>
          <w:sz w:val="22"/>
        </w:rPr>
      </w:pPr>
      <w:r>
        <w:rPr>
          <w:rFonts w:ascii="Times New Roman" w:hAnsi="Times New Roman" w:eastAsia="Times New Roman"/>
          <w:sz w:val="22"/>
        </w:rPr>
        <w:t>D.建设中国特色社会主义理论</w:t>
      </w:r>
    </w:p>
    <w:p w14:paraId="2D814936">
      <w:pPr>
        <w:pStyle w:val="19"/>
        <w:spacing w:before="128" w:line="219" w:lineRule="auto"/>
        <w:rPr>
          <w:rFonts w:ascii="Times New Roman" w:hAnsi="Times New Roman" w:eastAsia="Times New Roman"/>
          <w:sz w:val="22"/>
        </w:rPr>
      </w:pPr>
      <w:r>
        <w:rPr>
          <w:rFonts w:ascii="Times New Roman" w:hAnsi="Times New Roman" w:eastAsia="Times New Roman"/>
          <w:sz w:val="22"/>
        </w:rPr>
        <w:t>420.俗话说“巧妇难为无米之炊”,这说明(   )</w:t>
      </w:r>
    </w:p>
    <w:p w14:paraId="5087973D">
      <w:pPr>
        <w:pStyle w:val="19"/>
        <w:spacing w:before="128" w:line="219" w:lineRule="auto"/>
        <w:rPr>
          <w:rFonts w:ascii="Times New Roman" w:hAnsi="Times New Roman" w:eastAsia="Times New Roman"/>
          <w:sz w:val="22"/>
        </w:rPr>
      </w:pPr>
      <w:r>
        <w:rPr>
          <w:rFonts w:ascii="Times New Roman" w:hAnsi="Times New Roman" w:eastAsia="Times New Roman"/>
          <w:sz w:val="22"/>
        </w:rPr>
        <w:t>A.意识可以脱离物质而存在</w:t>
      </w:r>
    </w:p>
    <w:p w14:paraId="12B9767D">
      <w:pPr>
        <w:pStyle w:val="19"/>
        <w:spacing w:before="128" w:line="219" w:lineRule="auto"/>
        <w:rPr>
          <w:rFonts w:ascii="Times New Roman" w:hAnsi="Times New Roman" w:eastAsia="Times New Roman"/>
          <w:sz w:val="22"/>
        </w:rPr>
      </w:pPr>
      <w:r>
        <w:rPr>
          <w:rFonts w:ascii="Times New Roman" w:hAnsi="Times New Roman" w:eastAsia="Times New Roman"/>
          <w:sz w:val="22"/>
        </w:rPr>
        <w:t>B.人们对事物的认识受主观因素的制约</w:t>
      </w:r>
    </w:p>
    <w:p w14:paraId="2BBE47BE">
      <w:pPr>
        <w:pStyle w:val="19"/>
        <w:spacing w:before="128" w:line="219" w:lineRule="auto"/>
        <w:rPr>
          <w:rFonts w:ascii="Times New Roman" w:hAnsi="Times New Roman" w:eastAsia="Times New Roman"/>
          <w:sz w:val="22"/>
        </w:rPr>
      </w:pPr>
      <w:r>
        <w:rPr>
          <w:rFonts w:ascii="Times New Roman" w:hAnsi="Times New Roman" w:eastAsia="Times New Roman"/>
          <w:sz w:val="22"/>
        </w:rPr>
        <w:t>C.事物间具有多样的联系</w:t>
      </w:r>
    </w:p>
    <w:p w14:paraId="6D183FFA">
      <w:pPr>
        <w:pStyle w:val="19"/>
        <w:spacing w:before="128" w:line="219" w:lineRule="auto"/>
        <w:rPr>
          <w:rFonts w:ascii="Times New Roman" w:hAnsi="Times New Roman" w:eastAsia="Times New Roman"/>
          <w:sz w:val="22"/>
        </w:rPr>
      </w:pPr>
      <w:r>
        <w:rPr>
          <w:rFonts w:ascii="Times New Roman" w:hAnsi="Times New Roman" w:eastAsia="Times New Roman"/>
          <w:sz w:val="22"/>
        </w:rPr>
        <w:t>D.主观能动性的发挥受客观条件的制约</w:t>
      </w:r>
    </w:p>
    <w:p w14:paraId="156A5960">
      <w:pPr>
        <w:pStyle w:val="19"/>
        <w:spacing w:before="128" w:line="219" w:lineRule="auto"/>
        <w:rPr>
          <w:rFonts w:ascii="Times New Roman" w:hAnsi="Times New Roman" w:eastAsia="Times New Roman"/>
          <w:sz w:val="22"/>
        </w:rPr>
      </w:pPr>
      <w:r>
        <w:rPr>
          <w:rFonts w:ascii="Times New Roman" w:hAnsi="Times New Roman" w:eastAsia="Times New Roman"/>
          <w:sz w:val="22"/>
        </w:rPr>
        <w:t>421. 在人工智能与人的意识的关系问题上有着不同的观点，其中正确的观点是(    )</w:t>
      </w:r>
    </w:p>
    <w:p w14:paraId="5A4D23B2">
      <w:pPr>
        <w:pStyle w:val="19"/>
        <w:spacing w:before="128" w:line="219" w:lineRule="auto"/>
        <w:rPr>
          <w:rFonts w:ascii="Times New Roman" w:hAnsi="Times New Roman" w:eastAsia="Times New Roman"/>
          <w:sz w:val="22"/>
        </w:rPr>
      </w:pPr>
      <w:r>
        <w:rPr>
          <w:rFonts w:ascii="Times New Roman" w:hAnsi="Times New Roman" w:eastAsia="Times New Roman"/>
          <w:sz w:val="22"/>
        </w:rPr>
        <w:t>A.人工智能的发展会产生意识</w:t>
      </w:r>
    </w:p>
    <w:p w14:paraId="7E9706C1">
      <w:pPr>
        <w:pStyle w:val="19"/>
        <w:spacing w:before="128" w:line="219" w:lineRule="auto"/>
        <w:rPr>
          <w:rFonts w:ascii="Times New Roman" w:hAnsi="Times New Roman" w:eastAsia="Times New Roman"/>
          <w:sz w:val="22"/>
        </w:rPr>
      </w:pPr>
      <w:r>
        <w:rPr>
          <w:rFonts w:ascii="Times New Roman" w:hAnsi="Times New Roman" w:eastAsia="Times New Roman"/>
          <w:sz w:val="22"/>
        </w:rPr>
        <w:t>B. 人工智能与人的意识有着本质的区别</w:t>
      </w:r>
    </w:p>
    <w:p w14:paraId="3C1CB1AB">
      <w:pPr>
        <w:pStyle w:val="19"/>
        <w:spacing w:before="128" w:line="219" w:lineRule="auto"/>
        <w:rPr>
          <w:rFonts w:ascii="Times New Roman" w:hAnsi="Times New Roman" w:eastAsia="Times New Roman"/>
          <w:sz w:val="22"/>
        </w:rPr>
      </w:pPr>
      <w:r>
        <w:rPr>
          <w:rFonts w:ascii="Times New Roman" w:hAnsi="Times New Roman" w:eastAsia="Times New Roman"/>
          <w:sz w:val="22"/>
        </w:rPr>
        <w:t>C. 人工智能的发展会超过人的意识发展</w:t>
      </w:r>
    </w:p>
    <w:p w14:paraId="73B24950">
      <w:pPr>
        <w:pStyle w:val="19"/>
        <w:spacing w:before="128" w:line="219" w:lineRule="auto"/>
        <w:rPr>
          <w:rFonts w:ascii="Times New Roman" w:hAnsi="Times New Roman" w:eastAsia="Times New Roman"/>
          <w:sz w:val="22"/>
        </w:rPr>
      </w:pPr>
      <w:r>
        <w:rPr>
          <w:rFonts w:ascii="Times New Roman" w:hAnsi="Times New Roman" w:eastAsia="Times New Roman"/>
          <w:sz w:val="22"/>
        </w:rPr>
        <w:t>D. 人工智能的发展能完全取代人的意识</w:t>
      </w:r>
    </w:p>
    <w:p w14:paraId="1C90BF53">
      <w:pPr>
        <w:pStyle w:val="19"/>
        <w:spacing w:before="128" w:line="219" w:lineRule="auto"/>
        <w:rPr>
          <w:rFonts w:ascii="Times New Roman" w:hAnsi="Times New Roman" w:eastAsia="Times New Roman"/>
          <w:sz w:val="22"/>
        </w:rPr>
      </w:pPr>
      <w:r>
        <w:rPr>
          <w:rFonts w:ascii="Times New Roman" w:hAnsi="Times New Roman" w:eastAsia="Times New Roman"/>
          <w:sz w:val="22"/>
        </w:rPr>
        <w:t>422.一切唯心主义的共同观点是(   )</w:t>
      </w:r>
    </w:p>
    <w:p w14:paraId="7F81EF82">
      <w:pPr>
        <w:pStyle w:val="19"/>
        <w:spacing w:before="128" w:line="219" w:lineRule="auto"/>
        <w:rPr>
          <w:rFonts w:ascii="Times New Roman" w:hAnsi="Times New Roman" w:eastAsia="Times New Roman"/>
          <w:sz w:val="22"/>
        </w:rPr>
      </w:pPr>
      <w:r>
        <w:rPr>
          <w:rFonts w:ascii="Times New Roman" w:hAnsi="Times New Roman" w:eastAsia="Times New Roman"/>
          <w:sz w:val="22"/>
        </w:rPr>
        <w:t>A.精神第一性，物质第二性                 B. 世界是主观精神的产物</w:t>
      </w:r>
    </w:p>
    <w:p w14:paraId="60356691">
      <w:pPr>
        <w:pStyle w:val="19"/>
        <w:spacing w:before="128" w:line="219" w:lineRule="auto"/>
        <w:rPr>
          <w:rFonts w:ascii="Times New Roman" w:hAnsi="Times New Roman" w:eastAsia="Times New Roman"/>
          <w:sz w:val="22"/>
        </w:rPr>
      </w:pPr>
      <w:r>
        <w:rPr>
          <w:rFonts w:ascii="Times New Roman" w:hAnsi="Times New Roman" w:eastAsia="Times New Roman"/>
          <w:sz w:val="22"/>
        </w:rPr>
        <w:t>C.世界是客观精神的产物                   D.世界是静止不变的</w:t>
      </w:r>
    </w:p>
    <w:p w14:paraId="1784353E">
      <w:pPr>
        <w:pStyle w:val="19"/>
        <w:spacing w:before="128" w:line="219" w:lineRule="auto"/>
        <w:rPr>
          <w:rFonts w:ascii="Times New Roman" w:hAnsi="Times New Roman" w:eastAsia="Times New Roman"/>
          <w:sz w:val="22"/>
        </w:rPr>
      </w:pPr>
      <w:r>
        <w:rPr>
          <w:rFonts w:ascii="Times New Roman" w:hAnsi="Times New Roman" w:eastAsia="Times New Roman"/>
          <w:sz w:val="22"/>
        </w:rPr>
        <w:t>423. 各国人民在发展经济的同时，不要忘记珍惜和捍卫和平。从哲学上说明(    )</w:t>
      </w:r>
    </w:p>
    <w:p w14:paraId="291E4CB8">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A.事物的发展是曲折                       B.物质对意识的依赖性</w:t>
      </w:r>
    </w:p>
    <w:p w14:paraId="6813B53E">
      <w:pPr>
        <w:pStyle w:val="19"/>
        <w:spacing w:before="128" w:line="219" w:lineRule="auto"/>
        <w:rPr>
          <w:rFonts w:ascii="Times New Roman" w:hAnsi="Times New Roman" w:eastAsia="Times New Roman"/>
          <w:sz w:val="22"/>
        </w:rPr>
      </w:pPr>
      <w:r>
        <w:rPr>
          <w:rFonts w:ascii="Times New Roman" w:hAnsi="Times New Roman" w:eastAsia="Times New Roman"/>
          <w:sz w:val="22"/>
        </w:rPr>
        <w:t>C.联系是普遍的、客观的                   D.规律是客观的，能被人们改变</w:t>
      </w:r>
    </w:p>
    <w:p w14:paraId="14E9DC3C">
      <w:pPr>
        <w:pStyle w:val="19"/>
        <w:spacing w:before="128" w:line="219" w:lineRule="auto"/>
        <w:rPr>
          <w:rFonts w:ascii="Times New Roman" w:hAnsi="Times New Roman" w:eastAsia="Times New Roman"/>
          <w:sz w:val="22"/>
        </w:rPr>
      </w:pPr>
      <w:r>
        <w:rPr>
          <w:rFonts w:ascii="Times New Roman" w:hAnsi="Times New Roman" w:eastAsia="Times New Roman"/>
          <w:sz w:val="22"/>
        </w:rPr>
        <w:t>十九大报告指出，农业农村农民问题是关系国计民生的(  ) 必须始终把解决好三农问题作为全党工作 (    )</w:t>
      </w:r>
    </w:p>
    <w:p w14:paraId="276CC12E">
      <w:pPr>
        <w:pStyle w:val="19"/>
        <w:spacing w:before="128" w:line="219" w:lineRule="auto"/>
        <w:rPr>
          <w:rFonts w:ascii="Times New Roman" w:hAnsi="Times New Roman" w:eastAsia="Times New Roman"/>
          <w:sz w:val="22"/>
        </w:rPr>
      </w:pPr>
      <w:r>
        <w:rPr>
          <w:rFonts w:ascii="Times New Roman" w:hAnsi="Times New Roman" w:eastAsia="Times New Roman"/>
          <w:sz w:val="22"/>
        </w:rPr>
        <w:t>A.根本性问题，重中之重                   B.根本性问题，头等大事</w:t>
      </w:r>
    </w:p>
    <w:p w14:paraId="11E94940">
      <w:pPr>
        <w:pStyle w:val="19"/>
        <w:spacing w:before="128" w:line="219" w:lineRule="auto"/>
        <w:rPr>
          <w:rFonts w:ascii="Times New Roman" w:hAnsi="Times New Roman" w:eastAsia="Times New Roman"/>
          <w:sz w:val="22"/>
        </w:rPr>
      </w:pPr>
      <w:r>
        <w:rPr>
          <w:rFonts w:ascii="Times New Roman" w:hAnsi="Times New Roman" w:eastAsia="Times New Roman"/>
          <w:sz w:val="22"/>
        </w:rPr>
        <w:t>C.基础性问题，头等大事                   D.基础性问题，重中之重</w:t>
      </w:r>
    </w:p>
    <w:p w14:paraId="4EFC4AC7">
      <w:pPr>
        <w:pStyle w:val="19"/>
        <w:spacing w:before="128" w:line="219" w:lineRule="auto"/>
        <w:rPr>
          <w:rFonts w:ascii="Times New Roman" w:hAnsi="Times New Roman" w:eastAsia="Times New Roman"/>
          <w:sz w:val="22"/>
        </w:rPr>
      </w:pPr>
      <w:r>
        <w:rPr>
          <w:rFonts w:ascii="Times New Roman" w:hAnsi="Times New Roman" w:eastAsia="Times New Roman"/>
          <w:sz w:val="22"/>
        </w:rPr>
        <w:t>424.十九大报告指出，农业农村农民问题是关系国计民生的(    ) 必须始终把解决好三农问题作为全党 工作(   )</w:t>
      </w:r>
    </w:p>
    <w:p w14:paraId="76F5A3E4">
      <w:pPr>
        <w:pStyle w:val="19"/>
        <w:spacing w:before="128" w:line="219" w:lineRule="auto"/>
        <w:rPr>
          <w:rFonts w:ascii="Times New Roman" w:hAnsi="Times New Roman" w:eastAsia="Times New Roman"/>
          <w:sz w:val="22"/>
        </w:rPr>
      </w:pPr>
      <w:r>
        <w:rPr>
          <w:rFonts w:ascii="Times New Roman" w:hAnsi="Times New Roman" w:eastAsia="Times New Roman"/>
          <w:sz w:val="22"/>
        </w:rPr>
        <w:t>A.根本性问题，重中之重                   B.根本性问题，头等大事</w:t>
      </w:r>
    </w:p>
    <w:p w14:paraId="1444FA8B">
      <w:pPr>
        <w:pStyle w:val="19"/>
        <w:spacing w:before="128" w:line="219" w:lineRule="auto"/>
        <w:rPr>
          <w:rFonts w:ascii="Times New Roman" w:hAnsi="Times New Roman" w:eastAsia="Times New Roman"/>
          <w:sz w:val="22"/>
        </w:rPr>
      </w:pPr>
      <w:r>
        <w:rPr>
          <w:rFonts w:ascii="Times New Roman" w:hAnsi="Times New Roman" w:eastAsia="Times New Roman"/>
          <w:sz w:val="22"/>
        </w:rPr>
        <w:t>C.基础性问题，头等大事                   D.基础性问题，重中之重</w:t>
      </w:r>
    </w:p>
    <w:p w14:paraId="5E6FBC80">
      <w:pPr>
        <w:pStyle w:val="19"/>
        <w:spacing w:before="128" w:line="219" w:lineRule="auto"/>
        <w:rPr>
          <w:rFonts w:ascii="Times New Roman" w:hAnsi="Times New Roman" w:eastAsia="Times New Roman"/>
          <w:sz w:val="22"/>
        </w:rPr>
      </w:pPr>
      <w:r>
        <w:rPr>
          <w:rFonts w:ascii="Times New Roman" w:hAnsi="Times New Roman" w:eastAsia="Times New Roman"/>
          <w:sz w:val="22"/>
        </w:rPr>
        <w:t>425.为加快生态文明体制改革，建设美丽中国，其中之一是要推进绿色发展。下列不属于推进绿色发展举 措的是(    )</w:t>
      </w:r>
    </w:p>
    <w:p w14:paraId="5B61879C">
      <w:pPr>
        <w:pStyle w:val="19"/>
        <w:spacing w:before="128" w:line="219" w:lineRule="auto"/>
        <w:rPr>
          <w:rFonts w:ascii="Times New Roman" w:hAnsi="Times New Roman" w:eastAsia="Times New Roman"/>
          <w:sz w:val="22"/>
        </w:rPr>
      </w:pPr>
      <w:r>
        <w:rPr>
          <w:rFonts w:ascii="Times New Roman" w:hAnsi="Times New Roman" w:eastAsia="Times New Roman"/>
          <w:sz w:val="22"/>
        </w:rPr>
        <w:t>A. 加快建立绿色生产和消费的法律制度和政策导向</w:t>
      </w:r>
    </w:p>
    <w:p w14:paraId="1F3CB3EA">
      <w:pPr>
        <w:pStyle w:val="19"/>
        <w:spacing w:before="128" w:line="219" w:lineRule="auto"/>
        <w:rPr>
          <w:rFonts w:ascii="Times New Roman" w:hAnsi="Times New Roman" w:eastAsia="Times New Roman"/>
          <w:sz w:val="22"/>
        </w:rPr>
      </w:pPr>
      <w:r>
        <w:rPr>
          <w:rFonts w:ascii="Times New Roman" w:hAnsi="Times New Roman" w:eastAsia="Times New Roman"/>
          <w:sz w:val="22"/>
        </w:rPr>
        <w:t>B.推进能源生产和消费革命</w:t>
      </w:r>
    </w:p>
    <w:p w14:paraId="77188A96">
      <w:pPr>
        <w:pStyle w:val="19"/>
        <w:spacing w:before="128" w:line="219" w:lineRule="auto"/>
        <w:rPr>
          <w:rFonts w:ascii="Times New Roman" w:hAnsi="Times New Roman" w:eastAsia="Times New Roman"/>
          <w:sz w:val="22"/>
        </w:rPr>
      </w:pPr>
      <w:r>
        <w:rPr>
          <w:rFonts w:ascii="Times New Roman" w:hAnsi="Times New Roman" w:eastAsia="Times New Roman"/>
          <w:sz w:val="22"/>
        </w:rPr>
        <w:t>C.实现国家节水行动</w:t>
      </w:r>
    </w:p>
    <w:p w14:paraId="798C58DC">
      <w:pPr>
        <w:pStyle w:val="19"/>
        <w:spacing w:before="128" w:line="219" w:lineRule="auto"/>
        <w:rPr>
          <w:rFonts w:ascii="Times New Roman" w:hAnsi="Times New Roman" w:eastAsia="Times New Roman"/>
          <w:sz w:val="22"/>
        </w:rPr>
      </w:pPr>
      <w:r>
        <w:rPr>
          <w:rFonts w:ascii="Times New Roman" w:hAnsi="Times New Roman" w:eastAsia="Times New Roman"/>
          <w:sz w:val="22"/>
        </w:rPr>
        <w:t>D.积极参与全球环境治理，落实减排承诺</w:t>
      </w:r>
    </w:p>
    <w:p w14:paraId="1EC808C1">
      <w:pPr>
        <w:pStyle w:val="19"/>
        <w:spacing w:before="128" w:line="219" w:lineRule="auto"/>
        <w:rPr>
          <w:rFonts w:ascii="Times New Roman" w:hAnsi="Times New Roman" w:eastAsia="Times New Roman"/>
          <w:sz w:val="22"/>
        </w:rPr>
      </w:pPr>
      <w:r>
        <w:rPr>
          <w:rFonts w:ascii="Times New Roman" w:hAnsi="Times New Roman" w:eastAsia="Times New Roman"/>
          <w:sz w:val="22"/>
        </w:rPr>
        <w:t>426.巴黎著名的协和广场几度更名，见证了法国革命的曲折历史。1793年其名为“革命广场”,1795年改 名为“协和广场”,1826年又改名为“路易十六广场”,1830年最终定名为“协和广场”。将这些名称与 下列历史时期相对应并按时序排列，正确的是(    )。</w:t>
      </w:r>
    </w:p>
    <w:p w14:paraId="64EB0601">
      <w:pPr>
        <w:pStyle w:val="19"/>
        <w:spacing w:before="128" w:line="219" w:lineRule="auto"/>
        <w:rPr>
          <w:rFonts w:ascii="Times New Roman" w:hAnsi="Times New Roman" w:eastAsia="Times New Roman"/>
          <w:sz w:val="22"/>
        </w:rPr>
      </w:pPr>
      <w:r>
        <w:rPr>
          <w:rFonts w:ascii="Times New Roman" w:hAnsi="Times New Roman" w:eastAsia="Times New Roman"/>
          <w:sz w:val="22"/>
        </w:rPr>
        <w:t>①波旁王朝复辟时期                ②七月王朝时期</w:t>
      </w:r>
    </w:p>
    <w:p w14:paraId="12F89C85">
      <w:pPr>
        <w:pStyle w:val="19"/>
        <w:spacing w:before="128" w:line="219" w:lineRule="auto"/>
        <w:rPr>
          <w:rFonts w:ascii="Times New Roman" w:hAnsi="Times New Roman" w:eastAsia="Times New Roman"/>
          <w:sz w:val="22"/>
        </w:rPr>
      </w:pPr>
      <w:r>
        <w:rPr>
          <w:rFonts w:ascii="Times New Roman" w:hAnsi="Times New Roman" w:eastAsia="Times New Roman"/>
          <w:sz w:val="22"/>
        </w:rPr>
        <w:t>③雅各宾派专政时期                ④督政府时期</w:t>
      </w:r>
    </w:p>
    <w:p w14:paraId="70022D4B">
      <w:pPr>
        <w:pStyle w:val="19"/>
        <w:spacing w:before="128" w:line="219" w:lineRule="auto"/>
        <w:rPr>
          <w:rFonts w:ascii="Times New Roman" w:hAnsi="Times New Roman" w:eastAsia="Times New Roman"/>
          <w:sz w:val="22"/>
        </w:rPr>
      </w:pPr>
      <w:r>
        <w:rPr>
          <w:rFonts w:ascii="Times New Roman" w:hAnsi="Times New Roman" w:eastAsia="Times New Roman"/>
          <w:sz w:val="22"/>
        </w:rPr>
        <w:t>A.①③②④                       B.③①④②</w:t>
      </w:r>
    </w:p>
    <w:p w14:paraId="3D124D4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C.③④①②                       </w:t>
      </w:r>
      <w:r>
        <w:rPr>
          <w:rFonts w:ascii="Times New Roman" w:hAnsi="Times New Roman" w:eastAsia="Times New Roman"/>
          <w:sz w:val="22"/>
        </w:rPr>
        <w:t>D.④③①②</w:t>
      </w:r>
    </w:p>
    <w:p w14:paraId="6664898C">
      <w:pPr>
        <w:pStyle w:val="19"/>
        <w:spacing w:before="128" w:line="219" w:lineRule="auto"/>
        <w:rPr>
          <w:rFonts w:ascii="Times New Roman" w:hAnsi="Times New Roman" w:eastAsia="Times New Roman"/>
          <w:sz w:val="22"/>
        </w:rPr>
      </w:pPr>
      <w:r>
        <w:rPr>
          <w:rFonts w:ascii="Times New Roman" w:hAnsi="Times New Roman" w:eastAsia="Times New Roman"/>
          <w:sz w:val="22"/>
        </w:rPr>
        <w:t>427.(          )是社会主义核心价值体系的精髓。</w:t>
      </w:r>
    </w:p>
    <w:p w14:paraId="2D09D73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马克思主义指导思想                    </w:t>
      </w:r>
      <w:r>
        <w:rPr>
          <w:rFonts w:ascii="Times New Roman" w:hAnsi="Times New Roman" w:eastAsia="Times New Roman"/>
          <w:sz w:val="22"/>
        </w:rPr>
        <w:t>B. 民族精神和时代精神</w:t>
      </w:r>
    </w:p>
    <w:p w14:paraId="291D309A">
      <w:pPr>
        <w:pStyle w:val="19"/>
        <w:spacing w:before="128" w:line="219" w:lineRule="auto"/>
        <w:rPr>
          <w:rFonts w:ascii="Times New Roman" w:hAnsi="Times New Roman" w:eastAsia="Times New Roman"/>
          <w:sz w:val="22"/>
        </w:rPr>
      </w:pPr>
      <w:r>
        <w:rPr>
          <w:rFonts w:ascii="Times New Roman" w:hAnsi="Times New Roman" w:eastAsia="Times New Roman"/>
          <w:sz w:val="22"/>
        </w:rPr>
        <w:t>C. 社会主义荣辱观                        D.中国特色社会主义共同理想</w:t>
      </w:r>
    </w:p>
    <w:p w14:paraId="13244465">
      <w:pPr>
        <w:pStyle w:val="19"/>
        <w:spacing w:before="128" w:line="219" w:lineRule="auto"/>
        <w:rPr>
          <w:rFonts w:ascii="Times New Roman" w:hAnsi="Times New Roman" w:eastAsia="Times New Roman"/>
          <w:sz w:val="22"/>
        </w:rPr>
      </w:pPr>
      <w:r>
        <w:rPr>
          <w:rFonts w:ascii="Times New Roman" w:hAnsi="Times New Roman" w:eastAsia="Times New Roman"/>
          <w:sz w:val="22"/>
        </w:rPr>
        <w:t>428. 中华人民共和国成立后，人民政府将“归绥”(归顺平定之意)改为“呼和浩特”(青色的城之意), 将“迪化”(开导、教化之意)改为“乌鲁木齐”(优美牧场之意)。这说明中华人民共和国(  )。</w:t>
      </w:r>
    </w:p>
    <w:p w14:paraId="498228FA">
      <w:pPr>
        <w:pStyle w:val="19"/>
        <w:spacing w:before="128" w:line="219" w:lineRule="auto"/>
        <w:rPr>
          <w:rFonts w:ascii="Times New Roman" w:hAnsi="Times New Roman" w:eastAsia="Times New Roman"/>
          <w:sz w:val="22"/>
        </w:rPr>
      </w:pPr>
      <w:r>
        <w:rPr>
          <w:rFonts w:ascii="Times New Roman" w:hAnsi="Times New Roman" w:eastAsia="Times New Roman"/>
          <w:sz w:val="22"/>
        </w:rPr>
        <w:t>A. 重视对生态环境的保护</w:t>
      </w:r>
    </w:p>
    <w:p w14:paraId="3FCD6FD8">
      <w:pPr>
        <w:pStyle w:val="19"/>
        <w:spacing w:before="128" w:line="219" w:lineRule="auto"/>
        <w:rPr>
          <w:rFonts w:ascii="Times New Roman" w:hAnsi="Times New Roman" w:eastAsia="Times New Roman"/>
          <w:sz w:val="22"/>
        </w:rPr>
      </w:pPr>
      <w:r>
        <w:rPr>
          <w:rFonts w:ascii="Times New Roman" w:hAnsi="Times New Roman" w:eastAsia="Times New Roman"/>
          <w:sz w:val="22"/>
        </w:rPr>
        <w:t>B. 实施民族区域自治制度</w:t>
      </w:r>
    </w:p>
    <w:p w14:paraId="2AD39C80">
      <w:pPr>
        <w:pStyle w:val="19"/>
        <w:spacing w:before="128" w:line="219" w:lineRule="auto"/>
        <w:rPr>
          <w:rFonts w:ascii="Times New Roman" w:hAnsi="Times New Roman" w:eastAsia="Times New Roman"/>
          <w:sz w:val="22"/>
        </w:rPr>
      </w:pPr>
      <w:r>
        <w:rPr>
          <w:rFonts w:ascii="Times New Roman" w:hAnsi="Times New Roman" w:eastAsia="Times New Roman"/>
          <w:sz w:val="22"/>
        </w:rPr>
        <w:t>C.尊重少数民族风俗习惯</w:t>
      </w:r>
    </w:p>
    <w:p w14:paraId="27D6A9D6">
      <w:pPr>
        <w:pStyle w:val="19"/>
        <w:spacing w:before="128" w:line="219" w:lineRule="auto"/>
        <w:rPr>
          <w:rFonts w:ascii="Times New Roman" w:hAnsi="Times New Roman" w:eastAsia="Times New Roman"/>
          <w:sz w:val="22"/>
        </w:rPr>
      </w:pPr>
      <w:r>
        <w:rPr>
          <w:rFonts w:ascii="Times New Roman" w:hAnsi="Times New Roman" w:eastAsia="Times New Roman"/>
          <w:sz w:val="22"/>
        </w:rPr>
        <w:t>D.贯彻各民族平等的原则</w:t>
      </w:r>
    </w:p>
    <w:p w14:paraId="63AA98A2">
      <w:pPr>
        <w:pStyle w:val="19"/>
        <w:spacing w:before="128" w:line="219" w:lineRule="auto"/>
        <w:rPr>
          <w:rFonts w:ascii="Times New Roman" w:hAnsi="Times New Roman" w:eastAsia="Times New Roman"/>
          <w:sz w:val="22"/>
        </w:rPr>
      </w:pPr>
      <w:r>
        <w:rPr>
          <w:rFonts w:ascii="Times New Roman" w:hAnsi="Times New Roman" w:eastAsia="Times New Roman"/>
          <w:sz w:val="22"/>
        </w:rPr>
        <w:t>429.自2017年7月起，住房公积金异地转移接线平台已全面投入使用，使住房公积金在全国范围内实现“账</w:t>
      </w:r>
    </w:p>
    <w:p w14:paraId="32674E3C">
      <w:pPr>
        <w:pStyle w:val="19"/>
        <w:spacing w:before="128" w:line="219" w:lineRule="auto"/>
        <w:rPr>
          <w:rFonts w:ascii="Times New Roman" w:hAnsi="Times New Roman" w:eastAsia="Times New Roman"/>
          <w:sz w:val="22"/>
        </w:rPr>
      </w:pPr>
      <w:r>
        <w:rPr>
          <w:rFonts w:ascii="Times New Roman" w:hAnsi="Times New Roman" w:eastAsia="Times New Roman"/>
          <w:sz w:val="22"/>
        </w:rPr>
        <w:t>随人走，钱随账走”。同时，我国还实现了身份证全国范围内可异地办理。全国1870家医院可跨省就医直 接结算，进城务工人员随迁子女教育经费“钱随人走”。 一系列实例进一步证明(   )。</w:t>
      </w:r>
    </w:p>
    <w:p w14:paraId="224E8E3B">
      <w:pPr>
        <w:pStyle w:val="19"/>
        <w:spacing w:before="128" w:line="219" w:lineRule="auto"/>
        <w:rPr>
          <w:rFonts w:ascii="Times New Roman" w:hAnsi="Times New Roman" w:eastAsia="Times New Roman"/>
          <w:sz w:val="22"/>
        </w:rPr>
      </w:pPr>
      <w:r>
        <w:rPr>
          <w:rFonts w:ascii="Times New Roman" w:hAnsi="Times New Roman" w:eastAsia="Times New Roman"/>
          <w:sz w:val="22"/>
        </w:rPr>
        <w:t>A.广大人民的利益得到日益充分的实现</w:t>
      </w:r>
    </w:p>
    <w:p w14:paraId="0F5BE31D">
      <w:pPr>
        <w:pStyle w:val="19"/>
        <w:spacing w:before="128" w:line="219" w:lineRule="auto"/>
        <w:rPr>
          <w:rFonts w:ascii="Times New Roman" w:hAnsi="Times New Roman" w:eastAsia="Times New Roman"/>
          <w:sz w:val="22"/>
        </w:rPr>
      </w:pPr>
      <w:r>
        <w:rPr>
          <w:rFonts w:ascii="Times New Roman" w:hAnsi="Times New Roman" w:eastAsia="Times New Roman"/>
          <w:sz w:val="22"/>
        </w:rPr>
        <w:t>B. 公民的民主权利有切实的制度保障</w:t>
      </w:r>
    </w:p>
    <w:p w14:paraId="7FBEAB19">
      <w:pPr>
        <w:pStyle w:val="19"/>
        <w:spacing w:before="128" w:line="219" w:lineRule="auto"/>
        <w:rPr>
          <w:rFonts w:ascii="Times New Roman" w:hAnsi="Times New Roman" w:eastAsia="Times New Roman"/>
          <w:sz w:val="22"/>
        </w:rPr>
      </w:pPr>
      <w:r>
        <w:rPr>
          <w:rFonts w:ascii="Times New Roman" w:hAnsi="Times New Roman" w:eastAsia="Times New Roman"/>
          <w:sz w:val="22"/>
        </w:rPr>
        <w:t>C.政府实现了从管理到服务的职能转变</w:t>
      </w:r>
    </w:p>
    <w:p w14:paraId="4A6A1119">
      <w:pPr>
        <w:pStyle w:val="19"/>
        <w:spacing w:before="128" w:line="219" w:lineRule="auto"/>
        <w:rPr>
          <w:rFonts w:ascii="Times New Roman" w:hAnsi="Times New Roman" w:eastAsia="Times New Roman"/>
          <w:sz w:val="22"/>
        </w:rPr>
      </w:pPr>
      <w:r>
        <w:rPr>
          <w:rFonts w:ascii="Times New Roman" w:hAnsi="Times New Roman" w:eastAsia="Times New Roman"/>
          <w:sz w:val="22"/>
        </w:rPr>
        <w:t>D.城乡“二元制”的制度障碍已被打破</w:t>
      </w:r>
    </w:p>
    <w:p w14:paraId="708C2F17">
      <w:pPr>
        <w:pStyle w:val="19"/>
        <w:spacing w:before="128" w:line="219" w:lineRule="auto"/>
        <w:rPr>
          <w:rFonts w:ascii="Times New Roman" w:hAnsi="Times New Roman" w:eastAsia="Times New Roman"/>
          <w:sz w:val="22"/>
        </w:rPr>
      </w:pPr>
      <w:r>
        <w:rPr>
          <w:rFonts w:ascii="Times New Roman" w:hAnsi="Times New Roman" w:eastAsia="Times New Roman"/>
          <w:sz w:val="22"/>
        </w:rPr>
        <w:t>430.习近平总书记在2017年新年贺词中说道：“我最牵挂的还是困难群众，他们吃得怎样，住得怎样，能 不能过好新年、过好春节。”关心困难群众，让困难群众的利益得到日益充分实现，是我们当前工作的重 点。对此认识正确的是(   )。政治</w:t>
      </w:r>
    </w:p>
    <w:p w14:paraId="32DB747D">
      <w:pPr>
        <w:pStyle w:val="19"/>
        <w:spacing w:before="128" w:line="219" w:lineRule="auto"/>
        <w:rPr>
          <w:rFonts w:ascii="Times New Roman" w:hAnsi="Times New Roman" w:eastAsia="Times New Roman"/>
          <w:sz w:val="22"/>
        </w:rPr>
      </w:pPr>
      <w:r>
        <w:rPr>
          <w:rFonts w:ascii="Times New Roman" w:hAnsi="Times New Roman" w:eastAsia="Times New Roman"/>
          <w:sz w:val="22"/>
        </w:rPr>
        <w:t>①我国是人民民主专政的国家</w:t>
      </w:r>
    </w:p>
    <w:p w14:paraId="6BFBB906">
      <w:pPr>
        <w:pStyle w:val="19"/>
        <w:spacing w:before="128" w:line="219" w:lineRule="auto"/>
        <w:rPr>
          <w:rFonts w:ascii="Times New Roman" w:hAnsi="Times New Roman" w:eastAsia="Times New Roman"/>
          <w:sz w:val="22"/>
        </w:rPr>
      </w:pPr>
      <w:r>
        <w:rPr>
          <w:rFonts w:ascii="Times New Roman" w:hAnsi="Times New Roman" w:eastAsia="Times New Roman"/>
          <w:sz w:val="22"/>
        </w:rPr>
        <w:t>②人民民主具有广泛性</w:t>
      </w:r>
    </w:p>
    <w:p w14:paraId="342069E6">
      <w:pPr>
        <w:pStyle w:val="19"/>
        <w:spacing w:before="128" w:line="219" w:lineRule="auto"/>
        <w:rPr>
          <w:rFonts w:ascii="Times New Roman" w:hAnsi="Times New Roman" w:eastAsia="Times New Roman"/>
          <w:sz w:val="22"/>
        </w:rPr>
      </w:pPr>
      <w:r>
        <w:rPr>
          <w:rFonts w:ascii="Times New Roman" w:hAnsi="Times New Roman" w:eastAsia="Times New Roman"/>
          <w:sz w:val="22"/>
        </w:rPr>
        <w:t>③保障公民当家作主</w:t>
      </w:r>
    </w:p>
    <w:p w14:paraId="33261776">
      <w:pPr>
        <w:pStyle w:val="19"/>
        <w:spacing w:before="128" w:line="219" w:lineRule="auto"/>
        <w:rPr>
          <w:rFonts w:ascii="Times New Roman" w:hAnsi="Times New Roman" w:eastAsia="Times New Roman"/>
          <w:sz w:val="22"/>
        </w:rPr>
      </w:pPr>
      <w:r>
        <w:rPr>
          <w:rFonts w:ascii="Times New Roman" w:hAnsi="Times New Roman" w:eastAsia="Times New Roman"/>
          <w:sz w:val="22"/>
        </w:rPr>
        <w:t>④人民民主具有真实性</w:t>
      </w:r>
    </w:p>
    <w:p w14:paraId="1C61920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B.①③</w:t>
      </w:r>
    </w:p>
    <w:p w14:paraId="6F53446E">
      <w:pPr>
        <w:pStyle w:val="19"/>
        <w:spacing w:before="128" w:line="219" w:lineRule="auto"/>
        <w:rPr>
          <w:rFonts w:ascii="Times New Roman" w:hAnsi="Times New Roman" w:eastAsia="Times New Roman"/>
          <w:sz w:val="22"/>
        </w:rPr>
      </w:pPr>
      <w:r>
        <w:rPr>
          <w:rFonts w:ascii="Times New Roman" w:hAnsi="Times New Roman" w:eastAsia="Times New Roman"/>
          <w:sz w:val="22"/>
        </w:rPr>
        <w:t>C.①④                            D.②③</w:t>
      </w:r>
    </w:p>
    <w:p w14:paraId="0BFBA4AB">
      <w:pPr>
        <w:pStyle w:val="19"/>
        <w:spacing w:before="128" w:line="219" w:lineRule="auto"/>
        <w:rPr>
          <w:rFonts w:ascii="Times New Roman" w:hAnsi="Times New Roman" w:eastAsia="Times New Roman"/>
          <w:sz w:val="22"/>
        </w:rPr>
      </w:pPr>
      <w:r>
        <w:rPr>
          <w:rFonts w:ascii="Times New Roman" w:hAnsi="Times New Roman" w:eastAsia="Times New Roman"/>
          <w:sz w:val="22"/>
        </w:rPr>
        <w:t>431.近日，某市举行“群众民主评议政府部门”听证质询会。此次民主评议采取“网络直评+听证质询+ 日常工作考核+综合考核”的方式进行，共对27个政府部门的38个窗口单位进行了评议，参加评议的群 众达万人。这有利于(  )。</w:t>
      </w:r>
    </w:p>
    <w:p w14:paraId="2F62103C">
      <w:pPr>
        <w:pStyle w:val="19"/>
        <w:spacing w:before="128" w:line="219" w:lineRule="auto"/>
        <w:rPr>
          <w:rFonts w:ascii="Times New Roman" w:hAnsi="Times New Roman" w:eastAsia="Times New Roman"/>
          <w:sz w:val="22"/>
        </w:rPr>
      </w:pPr>
      <w:r>
        <w:rPr>
          <w:rFonts w:ascii="Times New Roman" w:hAnsi="Times New Roman" w:eastAsia="Times New Roman"/>
          <w:sz w:val="22"/>
        </w:rPr>
        <w:t>①公民直接决策，行使国家权力</w:t>
      </w:r>
    </w:p>
    <w:p w14:paraId="52466723">
      <w:pPr>
        <w:pStyle w:val="19"/>
        <w:spacing w:before="128" w:line="219" w:lineRule="auto"/>
        <w:rPr>
          <w:rFonts w:ascii="Times New Roman" w:hAnsi="Times New Roman" w:eastAsia="Times New Roman"/>
          <w:sz w:val="22"/>
        </w:rPr>
      </w:pPr>
      <w:r>
        <w:rPr>
          <w:rFonts w:ascii="Times New Roman" w:hAnsi="Times New Roman" w:eastAsia="Times New Roman"/>
          <w:sz w:val="22"/>
        </w:rPr>
        <w:t>②便捷公民政治参与，激发群众监督热情</w:t>
      </w:r>
    </w:p>
    <w:p w14:paraId="219842C9">
      <w:pPr>
        <w:pStyle w:val="19"/>
        <w:spacing w:before="128" w:line="219" w:lineRule="auto"/>
        <w:rPr>
          <w:rFonts w:ascii="Times New Roman" w:hAnsi="Times New Roman" w:eastAsia="Times New Roman"/>
          <w:sz w:val="22"/>
        </w:rPr>
      </w:pPr>
      <w:r>
        <w:rPr>
          <w:rFonts w:ascii="Times New Roman" w:hAnsi="Times New Roman" w:eastAsia="Times New Roman"/>
          <w:sz w:val="22"/>
        </w:rPr>
        <w:t>③改进政府工作，保障公民选举权</w:t>
      </w:r>
    </w:p>
    <w:p w14:paraId="525B4325">
      <w:pPr>
        <w:pStyle w:val="19"/>
        <w:spacing w:before="128" w:line="219" w:lineRule="auto"/>
        <w:rPr>
          <w:rFonts w:ascii="Times New Roman" w:hAnsi="Times New Roman" w:eastAsia="Times New Roman"/>
          <w:sz w:val="22"/>
        </w:rPr>
      </w:pPr>
      <w:r>
        <w:rPr>
          <w:rFonts w:ascii="Times New Roman" w:hAnsi="Times New Roman" w:eastAsia="Times New Roman"/>
          <w:sz w:val="22"/>
        </w:rPr>
        <w:t>④行政机关依法行使权力，接受社会监督</w:t>
      </w:r>
    </w:p>
    <w:p w14:paraId="34DE700B">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B.③④</w:t>
      </w:r>
    </w:p>
    <w:p w14:paraId="412FB259">
      <w:pPr>
        <w:pStyle w:val="19"/>
        <w:spacing w:before="128" w:line="219" w:lineRule="auto"/>
        <w:rPr>
          <w:rFonts w:ascii="Times New Roman" w:hAnsi="Times New Roman" w:eastAsia="Times New Roman"/>
          <w:sz w:val="22"/>
        </w:rPr>
      </w:pPr>
      <w:r>
        <w:rPr>
          <w:rFonts w:ascii="Times New Roman" w:hAnsi="Times New Roman" w:eastAsia="Times New Roman"/>
          <w:sz w:val="22"/>
        </w:rPr>
        <w:t>C.①③                        D.②④</w:t>
      </w:r>
    </w:p>
    <w:p w14:paraId="607014CE">
      <w:pPr>
        <w:pStyle w:val="19"/>
        <w:spacing w:before="128" w:line="219" w:lineRule="auto"/>
        <w:rPr>
          <w:rFonts w:ascii="Times New Roman" w:hAnsi="Times New Roman" w:eastAsia="Times New Roman"/>
          <w:sz w:val="22"/>
        </w:rPr>
      </w:pPr>
      <w:r>
        <w:rPr>
          <w:rFonts w:ascii="Times New Roman" w:hAnsi="Times New Roman" w:eastAsia="Times New Roman"/>
          <w:sz w:val="22"/>
        </w:rPr>
        <w:t>432.李克强总理指出，推进质量体系建设要实践好“放管服”三个字：“放”是要清理、整合、规范现有 认证事项和收费；“管”是不断强化认证活动中的事中事后监管，促进提升中国制造品质；“服”要根据 国情引导服务企业提高质量标准和水平。可见，实践好“放管服”,对政府而言其意义在于(    )。</w:t>
      </w:r>
    </w:p>
    <w:p w14:paraId="5594A7DC">
      <w:pPr>
        <w:pStyle w:val="19"/>
        <w:spacing w:before="128" w:line="219" w:lineRule="auto"/>
        <w:rPr>
          <w:rFonts w:ascii="Times New Roman" w:hAnsi="Times New Roman" w:eastAsia="Times New Roman"/>
          <w:sz w:val="22"/>
        </w:rPr>
      </w:pPr>
      <w:r>
        <w:rPr>
          <w:rFonts w:ascii="Times New Roman" w:hAnsi="Times New Roman" w:eastAsia="Times New Roman"/>
          <w:sz w:val="22"/>
        </w:rPr>
        <w:t>A.淡化政府管理责任，强调党管一切</w:t>
      </w:r>
    </w:p>
    <w:p w14:paraId="37FBC793">
      <w:pPr>
        <w:pStyle w:val="19"/>
        <w:spacing w:before="128" w:line="219" w:lineRule="auto"/>
        <w:rPr>
          <w:rFonts w:ascii="Times New Roman" w:hAnsi="Times New Roman" w:eastAsia="Times New Roman"/>
          <w:sz w:val="22"/>
        </w:rPr>
      </w:pPr>
      <w:r>
        <w:rPr>
          <w:rFonts w:ascii="Times New Roman" w:hAnsi="Times New Roman" w:eastAsia="Times New Roman"/>
          <w:sz w:val="22"/>
        </w:rPr>
        <w:t>B.转变政府职能，提高政府服务能力和水平</w:t>
      </w:r>
    </w:p>
    <w:p w14:paraId="3FF2BE51">
      <w:pPr>
        <w:pStyle w:val="19"/>
        <w:spacing w:before="128" w:line="219" w:lineRule="auto"/>
        <w:rPr>
          <w:rFonts w:ascii="Times New Roman" w:hAnsi="Times New Roman" w:eastAsia="Times New Roman"/>
          <w:sz w:val="22"/>
        </w:rPr>
      </w:pPr>
      <w:r>
        <w:rPr>
          <w:rFonts w:ascii="Times New Roman" w:hAnsi="Times New Roman" w:eastAsia="Times New Roman"/>
          <w:sz w:val="22"/>
        </w:rPr>
        <w:t>C. 扩大政府的基本职能，扩大对市场监管力度</w:t>
      </w:r>
    </w:p>
    <w:p w14:paraId="4022E0CE">
      <w:pPr>
        <w:pStyle w:val="19"/>
        <w:spacing w:before="128" w:line="219" w:lineRule="auto"/>
        <w:rPr>
          <w:rFonts w:ascii="Times New Roman" w:hAnsi="Times New Roman" w:eastAsia="Times New Roman"/>
          <w:sz w:val="22"/>
        </w:rPr>
      </w:pPr>
      <w:r>
        <w:rPr>
          <w:rFonts w:ascii="Times New Roman" w:hAnsi="Times New Roman" w:eastAsia="Times New Roman"/>
          <w:sz w:val="22"/>
        </w:rPr>
        <w:t>D.降低行政管理成本，无为而治</w:t>
      </w:r>
    </w:p>
    <w:p w14:paraId="5CDD295C">
      <w:pPr>
        <w:pStyle w:val="19"/>
        <w:spacing w:before="128" w:line="219" w:lineRule="auto"/>
        <w:rPr>
          <w:rFonts w:ascii="Times New Roman" w:hAnsi="Times New Roman" w:eastAsia="Times New Roman"/>
          <w:sz w:val="22"/>
        </w:rPr>
      </w:pPr>
      <w:r>
        <w:rPr>
          <w:rFonts w:ascii="Times New Roman" w:hAnsi="Times New Roman" w:eastAsia="Times New Roman"/>
          <w:sz w:val="22"/>
        </w:rPr>
        <w:t>433. 针对“跑断腿、磨破嘴，电话打不尽、公章盖不完”,老百姓和企业去政府机构办事情“永远在路上” 的问题，J 省政府颁布了《政务办事“最多跑一次”工作规范》,明确了“最多跑一次”的实现方式、服务   对象、程序环节等内容，为推进“最多跑一次”提供了“技术指南”。J 省政府的做法(   )。</w:t>
      </w:r>
    </w:p>
    <w:p w14:paraId="3420E86D">
      <w:pPr>
        <w:pStyle w:val="19"/>
        <w:spacing w:before="128" w:line="219" w:lineRule="auto"/>
        <w:rPr>
          <w:rFonts w:ascii="Times New Roman" w:hAnsi="Times New Roman" w:eastAsia="Times New Roman"/>
          <w:sz w:val="22"/>
        </w:rPr>
      </w:pPr>
      <w:r>
        <w:rPr>
          <w:rFonts w:ascii="Times New Roman" w:hAnsi="Times New Roman" w:eastAsia="Times New Roman"/>
          <w:sz w:val="22"/>
        </w:rPr>
        <w:t>A.为我国公民直接管理国家和社会事务提供了便利</w:t>
      </w:r>
    </w:p>
    <w:p w14:paraId="376F5FA8">
      <w:pPr>
        <w:pStyle w:val="19"/>
        <w:spacing w:before="128" w:line="219" w:lineRule="auto"/>
        <w:rPr>
          <w:rFonts w:ascii="Times New Roman" w:hAnsi="Times New Roman" w:eastAsia="Times New Roman"/>
          <w:sz w:val="22"/>
        </w:rPr>
      </w:pPr>
      <w:r>
        <w:rPr>
          <w:rFonts w:ascii="Times New Roman" w:hAnsi="Times New Roman" w:eastAsia="Times New Roman"/>
          <w:sz w:val="22"/>
        </w:rPr>
        <w:t>B.表明政府不断丰富和扩大自身职权</w:t>
      </w:r>
    </w:p>
    <w:p w14:paraId="229E0A90">
      <w:pPr>
        <w:pStyle w:val="19"/>
        <w:spacing w:before="128" w:line="219" w:lineRule="auto"/>
        <w:rPr>
          <w:rFonts w:ascii="Times New Roman" w:hAnsi="Times New Roman" w:eastAsia="Times New Roman"/>
          <w:sz w:val="22"/>
        </w:rPr>
      </w:pPr>
      <w:r>
        <w:rPr>
          <w:rFonts w:ascii="Times New Roman" w:hAnsi="Times New Roman" w:eastAsia="Times New Roman"/>
          <w:sz w:val="22"/>
        </w:rPr>
        <w:t>C.是打造便民利民政府的具体表现，也可提高当地行政队伍的工作效率</w:t>
      </w:r>
    </w:p>
    <w:p w14:paraId="1F3DE667">
      <w:pPr>
        <w:pStyle w:val="19"/>
        <w:spacing w:before="128" w:line="219" w:lineRule="auto"/>
        <w:rPr>
          <w:rFonts w:ascii="Times New Roman" w:hAnsi="Times New Roman" w:eastAsia="Times New Roman"/>
          <w:sz w:val="22"/>
        </w:rPr>
      </w:pPr>
      <w:r>
        <w:rPr>
          <w:rFonts w:ascii="Times New Roman" w:hAnsi="Times New Roman" w:eastAsia="Times New Roman"/>
          <w:sz w:val="22"/>
        </w:rPr>
        <w:t>D.公民要严格按程序办事，不给政府添加麻烦</w:t>
      </w:r>
    </w:p>
    <w:p w14:paraId="04A845C3">
      <w:pPr>
        <w:pStyle w:val="19"/>
        <w:spacing w:before="128" w:line="219" w:lineRule="auto"/>
        <w:rPr>
          <w:rFonts w:ascii="Times New Roman" w:hAnsi="Times New Roman" w:eastAsia="Times New Roman"/>
          <w:sz w:val="22"/>
        </w:rPr>
      </w:pPr>
      <w:r>
        <w:rPr>
          <w:rFonts w:ascii="Times New Roman" w:hAnsi="Times New Roman" w:eastAsia="Times New Roman"/>
          <w:sz w:val="22"/>
        </w:rPr>
        <w:t>434.只有社会主义才能救中国，只有(   )才能发展中国、发展社会主义、发展马克思主义。</w:t>
      </w:r>
    </w:p>
    <w:p w14:paraId="0709ACC7">
      <w:pPr>
        <w:pStyle w:val="19"/>
        <w:spacing w:before="128" w:line="219" w:lineRule="auto"/>
        <w:rPr>
          <w:rFonts w:ascii="Times New Roman" w:hAnsi="Times New Roman" w:eastAsia="Times New Roman"/>
          <w:sz w:val="22"/>
        </w:rPr>
      </w:pPr>
      <w:r>
        <w:rPr>
          <w:rFonts w:ascii="Times New Roman" w:hAnsi="Times New Roman" w:eastAsia="Times New Roman"/>
          <w:sz w:val="22"/>
        </w:rPr>
        <w:t>A.改革开放                               B.科教兴国</w:t>
      </w:r>
    </w:p>
    <w:p w14:paraId="312FB6B6">
      <w:pPr>
        <w:pStyle w:val="19"/>
        <w:spacing w:before="128" w:line="219" w:lineRule="auto"/>
        <w:rPr>
          <w:rFonts w:ascii="Times New Roman" w:hAnsi="Times New Roman" w:eastAsia="Times New Roman"/>
          <w:sz w:val="22"/>
        </w:rPr>
      </w:pPr>
      <w:r>
        <w:rPr>
          <w:rFonts w:ascii="Times New Roman" w:hAnsi="Times New Roman" w:eastAsia="Times New Roman"/>
          <w:sz w:val="22"/>
        </w:rPr>
        <w:t>C. 群众路线                               D.经济发展</w:t>
      </w:r>
    </w:p>
    <w:p w14:paraId="5D6F90FE">
      <w:pPr>
        <w:pStyle w:val="19"/>
        <w:spacing w:before="128" w:line="219" w:lineRule="auto"/>
        <w:rPr>
          <w:rFonts w:ascii="Times New Roman" w:hAnsi="Times New Roman" w:eastAsia="Times New Roman"/>
          <w:sz w:val="22"/>
        </w:rPr>
      </w:pPr>
      <w:r>
        <w:rPr>
          <w:rFonts w:ascii="Times New Roman" w:hAnsi="Times New Roman" w:eastAsia="Times New Roman"/>
          <w:sz w:val="22"/>
        </w:rPr>
        <w:t>435.建设(    )是中华民族永续发展的千年大计，必须树立和践行绿水青山就是金山银山的理念。</w:t>
      </w:r>
    </w:p>
    <w:p w14:paraId="330F547C">
      <w:pPr>
        <w:pStyle w:val="19"/>
        <w:spacing w:before="128" w:line="219" w:lineRule="auto"/>
        <w:rPr>
          <w:rFonts w:ascii="Times New Roman" w:hAnsi="Times New Roman" w:eastAsia="Times New Roman"/>
          <w:sz w:val="22"/>
        </w:rPr>
      </w:pPr>
      <w:r>
        <w:rPr>
          <w:rFonts w:ascii="Times New Roman" w:hAnsi="Times New Roman" w:eastAsia="Times New Roman"/>
          <w:sz w:val="22"/>
        </w:rPr>
        <w:t>A. 自然文明                               B. 环境文明</w:t>
      </w:r>
    </w:p>
    <w:p w14:paraId="6935895B">
      <w:pPr>
        <w:pStyle w:val="19"/>
        <w:spacing w:before="128" w:line="219" w:lineRule="auto"/>
        <w:rPr>
          <w:rFonts w:ascii="Times New Roman" w:hAnsi="Times New Roman" w:eastAsia="Times New Roman"/>
          <w:sz w:val="22"/>
        </w:rPr>
      </w:pPr>
      <w:r>
        <w:rPr>
          <w:rFonts w:ascii="Times New Roman" w:hAnsi="Times New Roman" w:eastAsia="Times New Roman"/>
          <w:sz w:val="22"/>
        </w:rPr>
        <w:t>C.旅游文明                                D.生态文明</w:t>
      </w:r>
    </w:p>
    <w:p w14:paraId="33301DDC">
      <w:pPr>
        <w:pStyle w:val="19"/>
        <w:spacing w:before="128" w:line="219" w:lineRule="auto"/>
        <w:rPr>
          <w:rFonts w:ascii="Times New Roman" w:hAnsi="Times New Roman" w:eastAsia="Times New Roman"/>
          <w:sz w:val="22"/>
        </w:rPr>
      </w:pPr>
      <w:r>
        <w:rPr>
          <w:rFonts w:ascii="Times New Roman" w:hAnsi="Times New Roman" w:eastAsia="Times New Roman"/>
          <w:sz w:val="22"/>
        </w:rPr>
        <w:t>436.“两学一做”着力解决的问题是(   )。</w:t>
      </w:r>
    </w:p>
    <w:p w14:paraId="50342DDC">
      <w:pPr>
        <w:pStyle w:val="19"/>
        <w:spacing w:before="128" w:line="219" w:lineRule="auto"/>
        <w:rPr>
          <w:rFonts w:ascii="Times New Roman" w:hAnsi="Times New Roman" w:eastAsia="Times New Roman"/>
          <w:sz w:val="22"/>
        </w:rPr>
      </w:pPr>
      <w:r>
        <w:rPr>
          <w:rFonts w:ascii="Times New Roman" w:hAnsi="Times New Roman" w:eastAsia="Times New Roman"/>
          <w:sz w:val="22"/>
        </w:rPr>
        <w:t>A.公职人员的价值观盲点                    B. 一些党员党的意识淡化</w:t>
      </w:r>
    </w:p>
    <w:p w14:paraId="57078D0C">
      <w:pPr>
        <w:pStyle w:val="19"/>
        <w:spacing w:before="128" w:line="219" w:lineRule="auto"/>
        <w:rPr>
          <w:rFonts w:ascii="Times New Roman" w:hAnsi="Times New Roman" w:eastAsia="Times New Roman"/>
          <w:sz w:val="22"/>
        </w:rPr>
      </w:pPr>
      <w:r>
        <w:rPr>
          <w:rFonts w:ascii="Times New Roman" w:hAnsi="Times New Roman" w:eastAsia="Times New Roman"/>
          <w:sz w:val="22"/>
        </w:rPr>
        <w:t>C. 社会公众的责任感不足                    D.政府人员的服务意识不够</w:t>
      </w:r>
    </w:p>
    <w:p w14:paraId="41C8E6E4">
      <w:pPr>
        <w:pStyle w:val="19"/>
        <w:spacing w:before="128" w:line="219" w:lineRule="auto"/>
        <w:rPr>
          <w:rFonts w:ascii="Times New Roman" w:hAnsi="Times New Roman" w:eastAsia="Times New Roman"/>
          <w:sz w:val="22"/>
        </w:rPr>
      </w:pPr>
      <w:r>
        <w:rPr>
          <w:rFonts w:ascii="Times New Roman" w:hAnsi="Times New Roman" w:eastAsia="Times New Roman"/>
          <w:sz w:val="22"/>
        </w:rPr>
        <w:t>437. “两学一做”学习教育的意义不包括(    )。</w:t>
      </w:r>
    </w:p>
    <w:p w14:paraId="37BB46F1">
      <w:pPr>
        <w:pStyle w:val="19"/>
        <w:spacing w:before="128" w:line="219" w:lineRule="auto"/>
        <w:rPr>
          <w:rFonts w:ascii="Times New Roman" w:hAnsi="Times New Roman" w:eastAsia="Times New Roman"/>
          <w:sz w:val="22"/>
        </w:rPr>
      </w:pPr>
      <w:r>
        <w:rPr>
          <w:rFonts w:ascii="Times New Roman" w:hAnsi="Times New Roman" w:eastAsia="Times New Roman"/>
          <w:sz w:val="22"/>
        </w:rPr>
        <w:t>A.是提高我国经济增长速度的必要举措</w:t>
      </w:r>
    </w:p>
    <w:p w14:paraId="3432E17E">
      <w:pPr>
        <w:pStyle w:val="19"/>
        <w:spacing w:before="128" w:line="219" w:lineRule="auto"/>
        <w:rPr>
          <w:rFonts w:ascii="Times New Roman" w:hAnsi="Times New Roman" w:eastAsia="Times New Roman"/>
          <w:sz w:val="22"/>
        </w:rPr>
      </w:pPr>
      <w:r>
        <w:rPr>
          <w:rFonts w:ascii="Times New Roman" w:hAnsi="Times New Roman" w:eastAsia="Times New Roman"/>
          <w:sz w:val="22"/>
        </w:rPr>
        <w:t>B. 是加强党的思想政治建设的重要部署</w:t>
      </w:r>
    </w:p>
    <w:p w14:paraId="3F958164">
      <w:pPr>
        <w:pStyle w:val="19"/>
        <w:spacing w:before="128" w:line="219" w:lineRule="auto"/>
        <w:rPr>
          <w:rFonts w:ascii="Times New Roman" w:hAnsi="Times New Roman" w:eastAsia="Times New Roman"/>
          <w:sz w:val="22"/>
        </w:rPr>
      </w:pPr>
      <w:r>
        <w:rPr>
          <w:rFonts w:ascii="Times New Roman" w:hAnsi="Times New Roman" w:eastAsia="Times New Roman"/>
          <w:sz w:val="22"/>
        </w:rPr>
        <w:t>C.是落实党章关于加强党员教育管理要求、面向全体党员深化党内教育的重要实践</w:t>
      </w:r>
    </w:p>
    <w:p w14:paraId="41C860D8">
      <w:pPr>
        <w:pStyle w:val="19"/>
        <w:spacing w:before="128" w:line="219" w:lineRule="auto"/>
        <w:rPr>
          <w:rFonts w:ascii="Times New Roman" w:hAnsi="Times New Roman" w:eastAsia="Times New Roman"/>
          <w:sz w:val="22"/>
        </w:rPr>
      </w:pPr>
      <w:r>
        <w:rPr>
          <w:rFonts w:ascii="Times New Roman" w:hAnsi="Times New Roman" w:eastAsia="Times New Roman"/>
          <w:sz w:val="22"/>
        </w:rPr>
        <w:t>D.是推动党内教育从“关键少数”向广大党员拓展从集中性教育向经常性教育延伸的重要举措</w:t>
      </w:r>
    </w:p>
    <w:p w14:paraId="52128AF4">
      <w:pPr>
        <w:pStyle w:val="19"/>
        <w:spacing w:before="128" w:line="219" w:lineRule="auto"/>
        <w:rPr>
          <w:rFonts w:ascii="Times New Roman" w:hAnsi="Times New Roman" w:eastAsia="Times New Roman"/>
          <w:sz w:val="22"/>
        </w:rPr>
      </w:pPr>
      <w:r>
        <w:rPr>
          <w:rFonts w:ascii="Times New Roman" w:hAnsi="Times New Roman" w:eastAsia="Times New Roman"/>
          <w:sz w:val="22"/>
        </w:rPr>
        <w:t>438.下列不属于“两学一做”主要措施的是(   )。</w:t>
      </w:r>
    </w:p>
    <w:p w14:paraId="035E67D6">
      <w:pPr>
        <w:pStyle w:val="19"/>
        <w:spacing w:before="128" w:line="219" w:lineRule="auto"/>
        <w:rPr>
          <w:rFonts w:ascii="Times New Roman" w:hAnsi="Times New Roman" w:eastAsia="Times New Roman"/>
          <w:sz w:val="22"/>
        </w:rPr>
      </w:pPr>
      <w:r>
        <w:rPr>
          <w:rFonts w:ascii="Times New Roman" w:hAnsi="Times New Roman" w:eastAsia="Times New Roman"/>
          <w:sz w:val="22"/>
        </w:rPr>
        <w:t>A.按照“三会一课”制度，党小组要定期组织党员集中学习</w:t>
      </w:r>
    </w:p>
    <w:p w14:paraId="27BDBA9C">
      <w:pPr>
        <w:pStyle w:val="19"/>
        <w:spacing w:before="128" w:line="219" w:lineRule="auto"/>
        <w:rPr>
          <w:rFonts w:ascii="Times New Roman" w:hAnsi="Times New Roman" w:eastAsia="Times New Roman"/>
          <w:sz w:val="22"/>
        </w:rPr>
      </w:pPr>
      <w:r>
        <w:rPr>
          <w:rFonts w:ascii="Times New Roman" w:hAnsi="Times New Roman" w:eastAsia="Times New Roman"/>
          <w:sz w:val="22"/>
        </w:rPr>
        <w:t>B.把个人自学和集中学习结合起来，明确自学要求，引导党员搞好自学</w:t>
      </w:r>
    </w:p>
    <w:p w14:paraId="202476B1">
      <w:pPr>
        <w:pStyle w:val="19"/>
        <w:spacing w:before="128" w:line="219" w:lineRule="auto"/>
        <w:rPr>
          <w:rFonts w:ascii="Times New Roman" w:hAnsi="Times New Roman" w:eastAsia="Times New Roman"/>
          <w:sz w:val="22"/>
        </w:rPr>
      </w:pPr>
      <w:r>
        <w:rPr>
          <w:rFonts w:ascii="Times New Roman" w:hAnsi="Times New Roman" w:eastAsia="Times New Roman"/>
          <w:sz w:val="22"/>
        </w:rPr>
        <w:t>C.不设党小组的，以党支部为单位集中学习</w:t>
      </w:r>
    </w:p>
    <w:p w14:paraId="375F32E8">
      <w:pPr>
        <w:pStyle w:val="19"/>
        <w:spacing w:before="128" w:line="219" w:lineRule="auto"/>
        <w:rPr>
          <w:rFonts w:ascii="Times New Roman" w:hAnsi="Times New Roman" w:eastAsia="Times New Roman"/>
          <w:sz w:val="22"/>
        </w:rPr>
      </w:pPr>
      <w:r>
        <w:rPr>
          <w:rFonts w:ascii="Times New Roman" w:hAnsi="Times New Roman" w:eastAsia="Times New Roman"/>
          <w:sz w:val="22"/>
        </w:rPr>
        <w:t>D. 党支部每年召开一次全体党员会议，每次围绕一个专题组织讨论</w:t>
      </w:r>
    </w:p>
    <w:p w14:paraId="3CAF8DE4">
      <w:pPr>
        <w:pStyle w:val="19"/>
        <w:spacing w:before="128" w:line="219" w:lineRule="auto"/>
        <w:rPr>
          <w:rFonts w:ascii="Times New Roman" w:hAnsi="Times New Roman" w:eastAsia="Times New Roman"/>
          <w:sz w:val="22"/>
        </w:rPr>
      </w:pPr>
      <w:r>
        <w:rPr>
          <w:rFonts w:ascii="Times New Roman" w:hAnsi="Times New Roman" w:eastAsia="Times New Roman"/>
          <w:sz w:val="22"/>
        </w:rPr>
        <w:t>439.开展民主评议党员，按照(    )的程序，对党员进行评议。</w:t>
      </w:r>
    </w:p>
    <w:p w14:paraId="1A4022A5">
      <w:pPr>
        <w:pStyle w:val="19"/>
        <w:spacing w:before="128" w:line="219" w:lineRule="auto"/>
        <w:rPr>
          <w:rFonts w:ascii="Times New Roman" w:hAnsi="Times New Roman" w:eastAsia="Times New Roman"/>
          <w:sz w:val="22"/>
        </w:rPr>
      </w:pPr>
      <w:r>
        <w:rPr>
          <w:rFonts w:ascii="Times New Roman" w:hAnsi="Times New Roman" w:eastAsia="Times New Roman"/>
          <w:sz w:val="22"/>
        </w:rPr>
        <w:t>A.党员互评、民主测评、组织测评、个人自评  B. 个人自评、党员互评、民主测评、组织评定</w:t>
      </w:r>
    </w:p>
    <w:p w14:paraId="35F2406C">
      <w:pPr>
        <w:pStyle w:val="19"/>
        <w:spacing w:before="128" w:line="219" w:lineRule="auto"/>
        <w:rPr>
          <w:rFonts w:ascii="Times New Roman" w:hAnsi="Times New Roman" w:eastAsia="Times New Roman"/>
          <w:sz w:val="22"/>
        </w:rPr>
      </w:pPr>
      <w:r>
        <w:rPr>
          <w:rFonts w:ascii="Times New Roman" w:hAnsi="Times New Roman" w:eastAsia="Times New Roman"/>
          <w:sz w:val="22"/>
        </w:rPr>
        <w:t>C. 群众评定、个人自评、上级评定、党员互评  D. 民主测评、组织评定、群众测评、亲友评定</w:t>
      </w:r>
    </w:p>
    <w:p w14:paraId="346502F4">
      <w:pPr>
        <w:pStyle w:val="19"/>
        <w:spacing w:before="128" w:line="219" w:lineRule="auto"/>
        <w:rPr>
          <w:rFonts w:ascii="Times New Roman" w:hAnsi="Times New Roman" w:eastAsia="Times New Roman"/>
          <w:sz w:val="22"/>
        </w:rPr>
      </w:pPr>
      <w:r>
        <w:rPr>
          <w:rFonts w:ascii="Times New Roman" w:hAnsi="Times New Roman" w:eastAsia="Times New Roman"/>
          <w:sz w:val="22"/>
        </w:rPr>
        <w:t>440.“两学一做”中指明要针对不同群体党员实际情况，提出党员发挥作用的具体要求，其中对于国有企 业和非公有制企业、社会组织的要求是(    )。</w:t>
      </w:r>
    </w:p>
    <w:p w14:paraId="03463CC4">
      <w:pPr>
        <w:pStyle w:val="19"/>
        <w:spacing w:before="128" w:line="219" w:lineRule="auto"/>
        <w:rPr>
          <w:rFonts w:ascii="Times New Roman" w:hAnsi="Times New Roman" w:eastAsia="Times New Roman"/>
          <w:sz w:val="22"/>
        </w:rPr>
      </w:pPr>
      <w:r>
        <w:rPr>
          <w:rFonts w:ascii="Times New Roman" w:hAnsi="Times New Roman" w:eastAsia="Times New Roman"/>
          <w:sz w:val="22"/>
        </w:rPr>
        <w:t>A.促进党员模范履行岗位职责，落实党员到社区报到直接联系服务群众制度</w:t>
      </w:r>
    </w:p>
    <w:p w14:paraId="2A7C74F0">
      <w:pPr>
        <w:pStyle w:val="19"/>
        <w:spacing w:before="128" w:line="219" w:lineRule="auto"/>
        <w:rPr>
          <w:rFonts w:ascii="Times New Roman" w:hAnsi="Times New Roman" w:eastAsia="Times New Roman"/>
          <w:sz w:val="22"/>
        </w:rPr>
      </w:pPr>
      <w:r>
        <w:rPr>
          <w:rFonts w:ascii="Times New Roman" w:hAnsi="Times New Roman" w:eastAsia="Times New Roman"/>
          <w:sz w:val="22"/>
        </w:rPr>
        <w:t>B.重点落实党员挂牌上岗、亮明身份制度</w:t>
      </w:r>
    </w:p>
    <w:p w14:paraId="45ADC25E">
      <w:pPr>
        <w:pStyle w:val="19"/>
        <w:spacing w:before="128" w:line="219" w:lineRule="auto"/>
        <w:rPr>
          <w:rFonts w:ascii="Times New Roman" w:hAnsi="Times New Roman" w:eastAsia="Times New Roman"/>
          <w:sz w:val="22"/>
        </w:rPr>
      </w:pPr>
      <w:r>
        <w:rPr>
          <w:rFonts w:ascii="Times New Roman" w:hAnsi="Times New Roman" w:eastAsia="Times New Roman"/>
          <w:sz w:val="22"/>
        </w:rPr>
        <w:t>C.重点落实党员示范岗和党员责任区制度</w:t>
      </w:r>
    </w:p>
    <w:p w14:paraId="38614E6C">
      <w:pPr>
        <w:pStyle w:val="19"/>
        <w:spacing w:before="128" w:line="219" w:lineRule="auto"/>
        <w:rPr>
          <w:rFonts w:ascii="Times New Roman" w:hAnsi="Times New Roman" w:eastAsia="Times New Roman"/>
          <w:sz w:val="22"/>
        </w:rPr>
      </w:pPr>
      <w:r>
        <w:rPr>
          <w:rFonts w:ascii="Times New Roman" w:hAnsi="Times New Roman" w:eastAsia="Times New Roman"/>
          <w:sz w:val="22"/>
        </w:rPr>
        <w:t>D. 重点要求党员增强党的意识，自觉爱党护党为党，敬业修德，奉献社会</w:t>
      </w:r>
    </w:p>
    <w:p w14:paraId="3E57AC61">
      <w:pPr>
        <w:pStyle w:val="19"/>
        <w:spacing w:before="128" w:line="219" w:lineRule="auto"/>
        <w:rPr>
          <w:rFonts w:ascii="Times New Roman" w:hAnsi="Times New Roman" w:eastAsia="Times New Roman"/>
          <w:sz w:val="22"/>
        </w:rPr>
      </w:pPr>
      <w:r>
        <w:rPr>
          <w:rFonts w:ascii="Times New Roman" w:hAnsi="Times New Roman" w:eastAsia="Times New Roman"/>
          <w:sz w:val="22"/>
        </w:rPr>
        <w:t>441.习近平同志在省部级主要领导干部学习贯彻党的十八届六中全会精神专题研讨开班式上强调，增强党 内政治生活的政治性，必须坚持“四个服从”“四个服从”不包括(    )。</w:t>
      </w:r>
    </w:p>
    <w:p w14:paraId="51AC1549">
      <w:pPr>
        <w:pStyle w:val="19"/>
        <w:spacing w:before="128" w:line="219" w:lineRule="auto"/>
        <w:rPr>
          <w:rFonts w:ascii="Times New Roman" w:hAnsi="Times New Roman" w:eastAsia="Times New Roman"/>
          <w:sz w:val="22"/>
        </w:rPr>
      </w:pPr>
      <w:r>
        <w:rPr>
          <w:rFonts w:ascii="Times New Roman" w:hAnsi="Times New Roman" w:eastAsia="Times New Roman"/>
          <w:sz w:val="22"/>
        </w:rPr>
        <w:t>A.少数服从多数                           B. 下级组织服从上级组织</w:t>
      </w:r>
    </w:p>
    <w:p w14:paraId="58978588">
      <w:pPr>
        <w:pStyle w:val="19"/>
        <w:spacing w:before="128" w:line="219" w:lineRule="auto"/>
        <w:rPr>
          <w:rFonts w:ascii="Times New Roman" w:hAnsi="Times New Roman" w:eastAsia="Times New Roman"/>
          <w:sz w:val="22"/>
        </w:rPr>
      </w:pPr>
      <w:r>
        <w:rPr>
          <w:rFonts w:ascii="Times New Roman" w:hAnsi="Times New Roman" w:eastAsia="Times New Roman"/>
          <w:sz w:val="22"/>
        </w:rPr>
        <w:t>C. 中央委员会服从基层党员                 D.党员个人服从党的组织</w:t>
      </w:r>
    </w:p>
    <w:p w14:paraId="4F6E2F7B">
      <w:pPr>
        <w:pStyle w:val="19"/>
        <w:spacing w:before="128" w:line="219" w:lineRule="auto"/>
        <w:rPr>
          <w:rFonts w:ascii="Times New Roman" w:hAnsi="Times New Roman" w:eastAsia="Times New Roman"/>
          <w:sz w:val="22"/>
        </w:rPr>
      </w:pPr>
      <w:r>
        <w:rPr>
          <w:rFonts w:ascii="Times New Roman" w:hAnsi="Times New Roman" w:eastAsia="Times New Roman"/>
          <w:sz w:val="22"/>
        </w:rPr>
        <w:t>442.在</w:t>
      </w:r>
      <w:r>
        <w:rPr>
          <w:rFonts w:ascii="Times New Roman" w:hAnsi="Times New Roman" w:eastAsia="Times New Roman"/>
          <w:sz w:val="22"/>
        </w:rPr>
        <w:t>G20 峰会上，习近平主席强调，中国对外开放，不是要一家唱独角戏，而是要欢迎各方共同参与； 不是要谋求势力范围，而是要支持各国共同发展；不是要营造自己的后花园，而是要建设各国共享的百花 园。建设各国共享的百花园展现了中国共产党(    )的世界观。</w:t>
      </w:r>
    </w:p>
    <w:p w14:paraId="5868743D">
      <w:pPr>
        <w:pStyle w:val="19"/>
        <w:spacing w:before="128" w:line="219" w:lineRule="auto"/>
        <w:rPr>
          <w:rFonts w:ascii="Times New Roman" w:hAnsi="Times New Roman" w:eastAsia="Times New Roman"/>
          <w:sz w:val="22"/>
        </w:rPr>
      </w:pPr>
      <w:r>
        <w:rPr>
          <w:rFonts w:ascii="Times New Roman" w:hAnsi="Times New Roman" w:eastAsia="Times New Roman"/>
          <w:sz w:val="22"/>
        </w:rPr>
        <w:t>A.开放、平等、共享、文明                 B. 富强、民主、文明、和谐</w:t>
      </w:r>
    </w:p>
    <w:p w14:paraId="64EA2C7E">
      <w:pPr>
        <w:pStyle w:val="19"/>
        <w:spacing w:before="128" w:line="219" w:lineRule="auto"/>
        <w:rPr>
          <w:rFonts w:ascii="Times New Roman" w:hAnsi="Times New Roman" w:eastAsia="Times New Roman"/>
          <w:sz w:val="22"/>
        </w:rPr>
      </w:pPr>
      <w:r>
        <w:rPr>
          <w:rFonts w:ascii="Times New Roman" w:hAnsi="Times New Roman" w:eastAsia="Times New Roman"/>
          <w:sz w:val="22"/>
        </w:rPr>
        <w:t>C. 自由、平等、公正、法制                 D.创新、协调、绿色、低碳</w:t>
      </w:r>
    </w:p>
    <w:p w14:paraId="4E9A3C4B">
      <w:pPr>
        <w:pStyle w:val="19"/>
        <w:spacing w:before="128" w:line="219" w:lineRule="auto"/>
        <w:rPr>
          <w:rFonts w:ascii="Times New Roman" w:hAnsi="Times New Roman" w:eastAsia="Times New Roman"/>
          <w:sz w:val="22"/>
        </w:rPr>
      </w:pPr>
      <w:r>
        <w:rPr>
          <w:rFonts w:ascii="Times New Roman" w:hAnsi="Times New Roman" w:eastAsia="Times New Roman"/>
          <w:sz w:val="22"/>
        </w:rPr>
        <w:t>443.习近平总书记曾说，发展是解决新疆一切问题的关键。为了解决新疆区域发展不均衡、把握好决战阶 段的脱贫工作，在十二届全国人大五次会议新疆代表团的审议会上，习总书记指出：要把(    )贫困地 区作为脱贫攻坚主战场。</w:t>
      </w:r>
    </w:p>
    <w:p w14:paraId="1A901F7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南疆                                 </w:t>
      </w:r>
      <w:r>
        <w:rPr>
          <w:rFonts w:ascii="Times New Roman" w:hAnsi="Times New Roman" w:eastAsia="Times New Roman"/>
          <w:sz w:val="22"/>
        </w:rPr>
        <w:t>B.北疆</w:t>
      </w:r>
    </w:p>
    <w:p w14:paraId="1EC9675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C.牧区                                  </w:t>
      </w:r>
      <w:r>
        <w:rPr>
          <w:rFonts w:ascii="Times New Roman" w:hAnsi="Times New Roman" w:eastAsia="Times New Roman"/>
          <w:sz w:val="22"/>
        </w:rPr>
        <w:t>D.边境</w:t>
      </w:r>
    </w:p>
    <w:p w14:paraId="0D600567">
      <w:pPr>
        <w:pStyle w:val="19"/>
        <w:spacing w:before="128" w:line="219" w:lineRule="auto"/>
        <w:rPr>
          <w:rFonts w:ascii="Times New Roman" w:hAnsi="Times New Roman" w:eastAsia="Times New Roman"/>
          <w:sz w:val="22"/>
        </w:rPr>
      </w:pPr>
      <w:r>
        <w:rPr>
          <w:rFonts w:ascii="Times New Roman" w:hAnsi="Times New Roman" w:eastAsia="Times New Roman"/>
          <w:sz w:val="22"/>
        </w:rPr>
        <w:t>444.从严治党是中国共产党治党的重要原则，是改革开放和社会主义现代化建设条件下加强党的建设的基 本方针和要求。习近平同志指出： (    )是验我们管党治党是否有力的重要标尺。</w:t>
      </w:r>
    </w:p>
    <w:p w14:paraId="5D57D558">
      <w:pPr>
        <w:pStyle w:val="19"/>
        <w:spacing w:before="128" w:line="219" w:lineRule="auto"/>
        <w:rPr>
          <w:rFonts w:ascii="Times New Roman" w:hAnsi="Times New Roman" w:eastAsia="Times New Roman"/>
          <w:sz w:val="22"/>
        </w:rPr>
      </w:pPr>
      <w:r>
        <w:rPr>
          <w:rFonts w:ascii="Times New Roman" w:hAnsi="Times New Roman" w:eastAsia="Times New Roman"/>
          <w:sz w:val="22"/>
        </w:rPr>
        <w:t>A.环境生态                               B.党规党章</w:t>
      </w:r>
    </w:p>
    <w:p w14:paraId="538AAC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C.政治生态                             </w:t>
      </w:r>
      <w:r>
        <w:rPr>
          <w:rFonts w:ascii="Times New Roman" w:hAnsi="Times New Roman" w:eastAsia="Times New Roman"/>
          <w:sz w:val="22"/>
        </w:rPr>
        <w:t>D.工作成果</w:t>
      </w:r>
    </w:p>
    <w:p w14:paraId="4F3E7BFF">
      <w:pPr>
        <w:pStyle w:val="19"/>
        <w:spacing w:before="128" w:line="219" w:lineRule="auto"/>
        <w:rPr>
          <w:rFonts w:ascii="Times New Roman" w:hAnsi="Times New Roman" w:eastAsia="Times New Roman"/>
          <w:sz w:val="22"/>
        </w:rPr>
      </w:pPr>
      <w:r>
        <w:rPr>
          <w:rFonts w:ascii="Times New Roman" w:hAnsi="Times New Roman" w:eastAsia="Times New Roman"/>
          <w:sz w:val="22"/>
        </w:rPr>
        <w:t>445.“忠厚传万家，诗书济世长”是一副对联的内容，意思是好家风会如化雨春风，护着家、护着国。十 八大以来，习近平总书记曾多次强调家风的重要性，其原因在于(    )。</w:t>
      </w:r>
    </w:p>
    <w:p w14:paraId="531677C1">
      <w:pPr>
        <w:pStyle w:val="19"/>
        <w:spacing w:before="128" w:line="219" w:lineRule="auto"/>
        <w:rPr>
          <w:rFonts w:ascii="Times New Roman" w:hAnsi="Times New Roman" w:eastAsia="Times New Roman"/>
          <w:sz w:val="22"/>
        </w:rPr>
      </w:pPr>
      <w:r>
        <w:rPr>
          <w:rFonts w:ascii="Times New Roman" w:hAnsi="Times New Roman" w:eastAsia="Times New Roman"/>
          <w:sz w:val="22"/>
        </w:rPr>
        <w:t>A.家庭是国家发展、民族进步、社会和谐的重要基点</w:t>
      </w:r>
    </w:p>
    <w:p w14:paraId="1057790E">
      <w:pPr>
        <w:pStyle w:val="19"/>
        <w:spacing w:before="128" w:line="219" w:lineRule="auto"/>
        <w:rPr>
          <w:rFonts w:ascii="Times New Roman" w:hAnsi="Times New Roman" w:eastAsia="Times New Roman"/>
          <w:sz w:val="22"/>
        </w:rPr>
      </w:pPr>
      <w:r>
        <w:rPr>
          <w:rFonts w:ascii="Times New Roman" w:hAnsi="Times New Roman" w:eastAsia="Times New Roman"/>
          <w:sz w:val="22"/>
        </w:rPr>
        <w:t>B.所有的家风都能够促使人健康成长</w:t>
      </w:r>
    </w:p>
    <w:p w14:paraId="72F5F0C9">
      <w:pPr>
        <w:pStyle w:val="19"/>
        <w:spacing w:before="128" w:line="219" w:lineRule="auto"/>
        <w:rPr>
          <w:rFonts w:ascii="Times New Roman" w:hAnsi="Times New Roman" w:eastAsia="Times New Roman"/>
          <w:sz w:val="22"/>
        </w:rPr>
      </w:pPr>
      <w:r>
        <w:rPr>
          <w:rFonts w:ascii="Times New Roman" w:hAnsi="Times New Roman" w:eastAsia="Times New Roman"/>
          <w:sz w:val="22"/>
        </w:rPr>
        <w:t>C.握有权力的官员一定都有好家风</w:t>
      </w:r>
    </w:p>
    <w:p w14:paraId="6AA1840B">
      <w:pPr>
        <w:pStyle w:val="19"/>
        <w:spacing w:before="128" w:line="219" w:lineRule="auto"/>
        <w:rPr>
          <w:rFonts w:ascii="Times New Roman" w:hAnsi="Times New Roman" w:eastAsia="Times New Roman"/>
          <w:sz w:val="22"/>
        </w:rPr>
      </w:pPr>
      <w:r>
        <w:rPr>
          <w:rFonts w:ascii="Times New Roman" w:hAnsi="Times New Roman" w:eastAsia="Times New Roman"/>
          <w:sz w:val="22"/>
        </w:rPr>
        <w:t>D.家风无关党风、政风、国风</w:t>
      </w:r>
    </w:p>
    <w:p w14:paraId="3CDF7CCC">
      <w:pPr>
        <w:pStyle w:val="19"/>
        <w:spacing w:before="128" w:line="219" w:lineRule="auto"/>
        <w:rPr>
          <w:rFonts w:ascii="Times New Roman" w:hAnsi="Times New Roman" w:eastAsia="Times New Roman"/>
          <w:sz w:val="22"/>
        </w:rPr>
      </w:pPr>
      <w:r>
        <w:rPr>
          <w:rFonts w:ascii="Times New Roman" w:hAnsi="Times New Roman" w:eastAsia="Times New Roman"/>
          <w:sz w:val="22"/>
        </w:rPr>
        <w:t>446.N市人民政府办公厅发布“N 市2021年为民办实事建议征集公告”,广大市民踊跃参加，积极为政府 建言献策。下列建议中不符合要求的是(    )。</w:t>
      </w:r>
    </w:p>
    <w:p w14:paraId="17C3E31B">
      <w:pPr>
        <w:pStyle w:val="19"/>
        <w:spacing w:before="128" w:line="219" w:lineRule="auto"/>
        <w:rPr>
          <w:rFonts w:ascii="Times New Roman" w:hAnsi="Times New Roman" w:eastAsia="Times New Roman"/>
          <w:sz w:val="22"/>
        </w:rPr>
      </w:pPr>
      <w:r>
        <w:rPr>
          <w:rFonts w:ascii="Times New Roman" w:hAnsi="Times New Roman" w:eastAsia="Times New Roman"/>
          <w:sz w:val="22"/>
        </w:rPr>
        <w:t>A.交通局新增公交车、公共自行车，提高主城区公共交通出行分担率</w:t>
      </w:r>
    </w:p>
    <w:p w14:paraId="5411E58E">
      <w:pPr>
        <w:pStyle w:val="19"/>
        <w:spacing w:before="128" w:line="219" w:lineRule="auto"/>
        <w:rPr>
          <w:rFonts w:ascii="Times New Roman" w:hAnsi="Times New Roman" w:eastAsia="Times New Roman"/>
          <w:sz w:val="22"/>
        </w:rPr>
      </w:pPr>
      <w:r>
        <w:rPr>
          <w:rFonts w:ascii="Times New Roman" w:hAnsi="Times New Roman" w:eastAsia="Times New Roman"/>
          <w:sz w:val="22"/>
        </w:rPr>
        <w:t>B. 教育局增加困难学生资助经费，确保家庭经济困难学生享受政府助学</w:t>
      </w:r>
    </w:p>
    <w:p w14:paraId="0D5E6B4A">
      <w:pPr>
        <w:pStyle w:val="19"/>
        <w:spacing w:before="128" w:line="219" w:lineRule="auto"/>
        <w:rPr>
          <w:rFonts w:ascii="Times New Roman" w:hAnsi="Times New Roman" w:eastAsia="Times New Roman"/>
          <w:sz w:val="22"/>
        </w:rPr>
      </w:pPr>
      <w:r>
        <w:rPr>
          <w:rFonts w:ascii="Times New Roman" w:hAnsi="Times New Roman" w:eastAsia="Times New Roman"/>
          <w:sz w:val="22"/>
        </w:rPr>
        <w:t>C.发改委公布基本公共服务发展计划，完善物价上涨和困难群体临时生活补贴机制</w:t>
      </w:r>
    </w:p>
    <w:p w14:paraId="375A2CF8">
      <w:pPr>
        <w:pStyle w:val="19"/>
        <w:spacing w:before="128" w:line="219" w:lineRule="auto"/>
        <w:rPr>
          <w:rFonts w:ascii="Times New Roman" w:hAnsi="Times New Roman" w:eastAsia="Times New Roman"/>
          <w:sz w:val="22"/>
        </w:rPr>
      </w:pPr>
      <w:r>
        <w:rPr>
          <w:rFonts w:ascii="Times New Roman" w:hAnsi="Times New Roman" w:eastAsia="Times New Roman"/>
          <w:sz w:val="22"/>
        </w:rPr>
        <w:t>D. 该市中国共产党党委指导落实百姓办事“零障碍”工程、信息惠民融合服务平台等项目</w:t>
      </w:r>
    </w:p>
    <w:p w14:paraId="783B4CBE">
      <w:pPr>
        <w:pStyle w:val="19"/>
        <w:spacing w:before="128" w:line="219" w:lineRule="auto"/>
        <w:rPr>
          <w:rFonts w:ascii="Times New Roman" w:hAnsi="Times New Roman" w:eastAsia="Times New Roman"/>
          <w:sz w:val="22"/>
        </w:rPr>
      </w:pPr>
      <w:r>
        <w:rPr>
          <w:rFonts w:ascii="Times New Roman" w:hAnsi="Times New Roman" w:eastAsia="Times New Roman"/>
          <w:sz w:val="22"/>
        </w:rPr>
        <w:t>447.习近平总书记指出，环境保护和治理要以解决(   ) 突出环境问题为重点，坚持预防为主。</w:t>
      </w:r>
    </w:p>
    <w:p w14:paraId="23BF696D">
      <w:pPr>
        <w:pStyle w:val="19"/>
        <w:spacing w:before="128" w:line="219" w:lineRule="auto"/>
        <w:rPr>
          <w:rFonts w:ascii="Times New Roman" w:hAnsi="Times New Roman" w:eastAsia="Times New Roman"/>
          <w:sz w:val="22"/>
        </w:rPr>
      </w:pPr>
      <w:r>
        <w:rPr>
          <w:rFonts w:ascii="Times New Roman" w:hAnsi="Times New Roman" w:eastAsia="Times New Roman"/>
          <w:sz w:val="22"/>
        </w:rPr>
        <w:t>A. 破坏生态平衡                           B. 破坏自然循环</w:t>
      </w:r>
    </w:p>
    <w:p w14:paraId="3D4994AA">
      <w:pPr>
        <w:pStyle w:val="19"/>
        <w:spacing w:before="128" w:line="219" w:lineRule="auto"/>
        <w:rPr>
          <w:rFonts w:ascii="Times New Roman" w:hAnsi="Times New Roman" w:eastAsia="Times New Roman"/>
          <w:sz w:val="22"/>
        </w:rPr>
      </w:pPr>
      <w:r>
        <w:rPr>
          <w:rFonts w:ascii="Times New Roman" w:hAnsi="Times New Roman" w:eastAsia="Times New Roman"/>
          <w:sz w:val="22"/>
        </w:rPr>
        <w:t>C.损害群众健康                          D.损害环境质量</w:t>
      </w:r>
    </w:p>
    <w:p w14:paraId="473F4F03">
      <w:pPr>
        <w:pStyle w:val="19"/>
        <w:spacing w:before="128" w:line="219" w:lineRule="auto"/>
        <w:rPr>
          <w:rFonts w:ascii="Times New Roman" w:hAnsi="Times New Roman" w:eastAsia="Times New Roman"/>
          <w:sz w:val="22"/>
        </w:rPr>
      </w:pPr>
      <w:r>
        <w:rPr>
          <w:rFonts w:ascii="Times New Roman" w:hAnsi="Times New Roman" w:eastAsia="Times New Roman"/>
          <w:sz w:val="22"/>
        </w:rPr>
        <w:t>448. 我们党要巩固执政地位，要团结带领人民坚持和发展中国特色社会主义，保证(  )是头等大事。</w:t>
      </w:r>
    </w:p>
    <w:p w14:paraId="47FEE40A">
      <w:pPr>
        <w:pStyle w:val="19"/>
        <w:spacing w:before="128" w:line="219" w:lineRule="auto"/>
        <w:rPr>
          <w:rFonts w:ascii="Times New Roman" w:hAnsi="Times New Roman" w:eastAsia="Times New Roman"/>
          <w:sz w:val="22"/>
        </w:rPr>
      </w:pPr>
      <w:r>
        <w:rPr>
          <w:rFonts w:ascii="Times New Roman" w:hAnsi="Times New Roman" w:eastAsia="Times New Roman"/>
          <w:sz w:val="22"/>
        </w:rPr>
        <w:t>A. 人民当家做主                           B. 健康持续发展</w:t>
      </w:r>
    </w:p>
    <w:p w14:paraId="0B7F287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C.经济发展                               </w:t>
      </w:r>
      <w:r>
        <w:rPr>
          <w:rFonts w:ascii="Times New Roman" w:hAnsi="Times New Roman" w:eastAsia="Times New Roman"/>
          <w:sz w:val="22"/>
        </w:rPr>
        <w:t>D. 国家安全</w:t>
      </w:r>
    </w:p>
    <w:p w14:paraId="5C4E2395">
      <w:pPr>
        <w:pStyle w:val="19"/>
        <w:spacing w:before="128" w:line="219" w:lineRule="auto"/>
        <w:rPr>
          <w:rFonts w:ascii="Times New Roman" w:hAnsi="Times New Roman" w:eastAsia="Times New Roman"/>
          <w:sz w:val="22"/>
        </w:rPr>
      </w:pPr>
      <w:r>
        <w:rPr>
          <w:rFonts w:ascii="Times New Roman" w:hAnsi="Times New Roman" w:eastAsia="Times New Roman"/>
          <w:sz w:val="22"/>
        </w:rPr>
        <w:t>449.习近平总书记在庆祝全国人民代表大会成立六十周年大会上的讲话中指出，中国是一个发展中大国， 坚持正确的(    )是关系根本、关系全局的重大问题。</w:t>
      </w:r>
    </w:p>
    <w:p w14:paraId="0A1D249F">
      <w:pPr>
        <w:pStyle w:val="19"/>
        <w:spacing w:before="128" w:line="219" w:lineRule="auto"/>
        <w:rPr>
          <w:rFonts w:ascii="Times New Roman" w:hAnsi="Times New Roman" w:eastAsia="Times New Roman"/>
          <w:sz w:val="22"/>
        </w:rPr>
      </w:pPr>
      <w:r>
        <w:rPr>
          <w:rFonts w:ascii="Times New Roman" w:hAnsi="Times New Roman" w:eastAsia="Times New Roman"/>
          <w:sz w:val="22"/>
        </w:rPr>
        <w:t>A.政治发展道路                         B. 文化发展道路</w:t>
      </w:r>
    </w:p>
    <w:p w14:paraId="7D5F74E7">
      <w:pPr>
        <w:pStyle w:val="19"/>
        <w:spacing w:before="128" w:line="219" w:lineRule="auto"/>
        <w:rPr>
          <w:rFonts w:ascii="Times New Roman" w:hAnsi="Times New Roman" w:eastAsia="Times New Roman"/>
          <w:sz w:val="22"/>
        </w:rPr>
      </w:pPr>
      <w:r>
        <w:rPr>
          <w:rFonts w:ascii="Times New Roman" w:hAnsi="Times New Roman" w:eastAsia="Times New Roman"/>
          <w:sz w:val="22"/>
        </w:rPr>
        <w:t>C.理论发展道路                           D.思想发展道路</w:t>
      </w:r>
    </w:p>
    <w:p w14:paraId="599DA927">
      <w:pPr>
        <w:pStyle w:val="19"/>
        <w:spacing w:before="128" w:line="219" w:lineRule="auto"/>
        <w:rPr>
          <w:rFonts w:ascii="Times New Roman" w:hAnsi="Times New Roman" w:eastAsia="Times New Roman"/>
          <w:sz w:val="22"/>
        </w:rPr>
      </w:pPr>
      <w:r>
        <w:rPr>
          <w:rFonts w:ascii="Times New Roman" w:hAnsi="Times New Roman" w:eastAsia="Times New Roman"/>
          <w:sz w:val="22"/>
        </w:rPr>
        <w:t>450. 随着电视剧《人民的名义》走红，全国多地“孙连城”式窗口(不高不低，站也不是，蹲也不是，并 且无凳子)被陆续曝光。继郑州市社保局株洲火车站派出所后，云南省彝良县旅游局又被曝出两米高的意 见箱。材料给我们的警示是(    )。</w:t>
      </w:r>
    </w:p>
    <w:p w14:paraId="1C4D5F95">
      <w:pPr>
        <w:pStyle w:val="19"/>
        <w:spacing w:before="128" w:line="219" w:lineRule="auto"/>
        <w:rPr>
          <w:rFonts w:ascii="Times New Roman" w:hAnsi="Times New Roman" w:eastAsia="Times New Roman"/>
          <w:sz w:val="22"/>
        </w:rPr>
      </w:pPr>
      <w:r>
        <w:rPr>
          <w:rFonts w:ascii="Times New Roman" w:hAnsi="Times New Roman" w:eastAsia="Times New Roman"/>
          <w:sz w:val="22"/>
        </w:rPr>
        <w:t>A.政府要敢于接受群众的监督，正确对待群众的意见和建议</w:t>
      </w:r>
    </w:p>
    <w:p w14:paraId="2BC7F703">
      <w:pPr>
        <w:pStyle w:val="19"/>
        <w:spacing w:before="128" w:line="219" w:lineRule="auto"/>
        <w:rPr>
          <w:rFonts w:ascii="Times New Roman" w:hAnsi="Times New Roman" w:eastAsia="Times New Roman"/>
          <w:sz w:val="22"/>
        </w:rPr>
      </w:pPr>
      <w:r>
        <w:rPr>
          <w:rFonts w:ascii="Times New Roman" w:hAnsi="Times New Roman" w:eastAsia="Times New Roman"/>
          <w:sz w:val="22"/>
        </w:rPr>
        <w:t>B.要加强人民代表大会的行政执法工作，提高立法质量</w:t>
      </w:r>
    </w:p>
    <w:p w14:paraId="441C705C">
      <w:pPr>
        <w:pStyle w:val="19"/>
        <w:spacing w:before="128" w:line="219" w:lineRule="auto"/>
        <w:rPr>
          <w:rFonts w:ascii="Times New Roman" w:hAnsi="Times New Roman" w:eastAsia="Times New Roman"/>
          <w:sz w:val="22"/>
        </w:rPr>
      </w:pPr>
      <w:r>
        <w:rPr>
          <w:rFonts w:ascii="Times New Roman" w:hAnsi="Times New Roman" w:eastAsia="Times New Roman"/>
          <w:sz w:val="22"/>
        </w:rPr>
        <w:t>C.要创新司法机关社会管理的方式，增强社会管理合力</w:t>
      </w:r>
    </w:p>
    <w:p w14:paraId="69FFA482">
      <w:pPr>
        <w:pStyle w:val="19"/>
        <w:spacing w:before="128" w:line="219" w:lineRule="auto"/>
        <w:rPr>
          <w:rFonts w:ascii="Times New Roman" w:hAnsi="Times New Roman" w:eastAsia="Times New Roman"/>
          <w:sz w:val="22"/>
        </w:rPr>
      </w:pPr>
      <w:r>
        <w:rPr>
          <w:rFonts w:ascii="Times New Roman" w:hAnsi="Times New Roman" w:eastAsia="Times New Roman"/>
          <w:sz w:val="22"/>
        </w:rPr>
        <w:t>D.人民政治协商会议要协商制定相关的法律来完善与人民沟通的渠道</w:t>
      </w:r>
    </w:p>
    <w:p w14:paraId="2426CB58">
      <w:pPr>
        <w:pStyle w:val="19"/>
        <w:spacing w:before="128" w:line="219" w:lineRule="auto"/>
        <w:rPr>
          <w:rFonts w:ascii="Times New Roman" w:hAnsi="Times New Roman" w:eastAsia="Times New Roman"/>
          <w:sz w:val="22"/>
        </w:rPr>
      </w:pPr>
      <w:r>
        <w:rPr>
          <w:rFonts w:ascii="Times New Roman" w:hAnsi="Times New Roman" w:eastAsia="Times New Roman"/>
          <w:sz w:val="22"/>
        </w:rPr>
        <w:t>451. “围观改变中国”,那么吐槽也能改变社会。从社会学批判来说，每个人都有尊重和服从秩序并以此 为荣的天然倾向。在一个运转良好的社会，这无疑是一种美德，但在一个运转不那么好的社会，这会给秩 序制定者以最大的可乘之机。在这里，道德是完全模糊的，最服从秩序的人，在前一个社会里是良好的公 民，在后一个社会里可能会成为坏制度的帮凶。下列能使我国社会良好运转的选择有(   )。</w:t>
      </w:r>
    </w:p>
    <w:p w14:paraId="2883CFC9">
      <w:pPr>
        <w:pStyle w:val="19"/>
        <w:spacing w:before="128" w:line="219" w:lineRule="auto"/>
        <w:rPr>
          <w:rFonts w:ascii="Times New Roman" w:hAnsi="Times New Roman" w:eastAsia="Times New Roman"/>
          <w:sz w:val="22"/>
        </w:rPr>
      </w:pPr>
      <w:r>
        <w:rPr>
          <w:rFonts w:ascii="Times New Roman" w:hAnsi="Times New Roman" w:eastAsia="Times New Roman"/>
          <w:sz w:val="22"/>
        </w:rPr>
        <w:t>①法律是治国之重器，让法治成为国家信仰</w:t>
      </w:r>
    </w:p>
    <w:p w14:paraId="40B23E4C">
      <w:pPr>
        <w:pStyle w:val="19"/>
        <w:spacing w:before="128" w:line="219" w:lineRule="auto"/>
        <w:rPr>
          <w:rFonts w:ascii="Times New Roman" w:hAnsi="Times New Roman" w:eastAsia="Times New Roman"/>
          <w:sz w:val="22"/>
        </w:rPr>
      </w:pPr>
      <w:r>
        <w:rPr>
          <w:rFonts w:ascii="Times New Roman" w:hAnsi="Times New Roman" w:eastAsia="Times New Roman"/>
          <w:sz w:val="22"/>
        </w:rPr>
        <w:t>②提高立法质量，恪守以民为本、立法为民的理念</w:t>
      </w:r>
    </w:p>
    <w:p w14:paraId="3591FE3A">
      <w:pPr>
        <w:pStyle w:val="19"/>
        <w:spacing w:before="128" w:line="219" w:lineRule="auto"/>
        <w:rPr>
          <w:rFonts w:ascii="Times New Roman" w:hAnsi="Times New Roman" w:eastAsia="Times New Roman"/>
          <w:sz w:val="22"/>
        </w:rPr>
      </w:pPr>
      <w:r>
        <w:rPr>
          <w:rFonts w:ascii="Times New Roman" w:hAnsi="Times New Roman" w:eastAsia="Times New Roman"/>
          <w:sz w:val="22"/>
        </w:rPr>
        <w:t>③要确保司法机关独立行使审判权</w:t>
      </w:r>
    </w:p>
    <w:p w14:paraId="7C81F453">
      <w:pPr>
        <w:pStyle w:val="19"/>
        <w:spacing w:before="128" w:line="219" w:lineRule="auto"/>
        <w:rPr>
          <w:rFonts w:ascii="Times New Roman" w:hAnsi="Times New Roman" w:eastAsia="Times New Roman"/>
          <w:sz w:val="22"/>
        </w:rPr>
      </w:pPr>
      <w:r>
        <w:rPr>
          <w:rFonts w:ascii="Times New Roman" w:hAnsi="Times New Roman" w:eastAsia="Times New Roman"/>
          <w:sz w:val="22"/>
        </w:rPr>
        <w:t>④政府代表全民意志，打造阳光政府</w:t>
      </w:r>
    </w:p>
    <w:p w14:paraId="0578287A">
      <w:pPr>
        <w:pStyle w:val="19"/>
        <w:spacing w:before="128" w:line="219" w:lineRule="auto"/>
        <w:rPr>
          <w:rFonts w:ascii="Times New Roman" w:hAnsi="Times New Roman" w:eastAsia="Times New Roman"/>
          <w:sz w:val="22"/>
        </w:rPr>
      </w:pPr>
      <w:r>
        <w:rPr>
          <w:rFonts w:ascii="Times New Roman" w:hAnsi="Times New Roman" w:eastAsia="Times New Roman"/>
          <w:sz w:val="22"/>
        </w:rPr>
        <w:t>A.①④                        B.②③</w:t>
      </w:r>
    </w:p>
    <w:p w14:paraId="3EDD4F17">
      <w:pPr>
        <w:pStyle w:val="19"/>
        <w:spacing w:before="128" w:line="219" w:lineRule="auto"/>
        <w:rPr>
          <w:rFonts w:ascii="Times New Roman" w:hAnsi="Times New Roman" w:eastAsia="Times New Roman"/>
          <w:sz w:val="22"/>
        </w:rPr>
      </w:pPr>
      <w:r>
        <w:rPr>
          <w:rFonts w:ascii="Times New Roman" w:hAnsi="Times New Roman" w:eastAsia="Times New Roman"/>
          <w:sz w:val="22"/>
        </w:rPr>
        <w:t>C.③④                            D.①②</w:t>
      </w:r>
    </w:p>
    <w:p w14:paraId="207C5FE9">
      <w:pPr>
        <w:pStyle w:val="19"/>
        <w:spacing w:before="128" w:line="219" w:lineRule="auto"/>
        <w:rPr>
          <w:rFonts w:ascii="Times New Roman" w:hAnsi="Times New Roman" w:eastAsia="Times New Roman"/>
          <w:sz w:val="22"/>
        </w:rPr>
      </w:pPr>
      <w:r>
        <w:rPr>
          <w:rFonts w:ascii="Times New Roman" w:hAnsi="Times New Roman" w:eastAsia="Times New Roman"/>
          <w:sz w:val="22"/>
        </w:rPr>
        <w:t>452.共享单车问世以来，以随用随骑、网上支付的便捷和节能环保等特点，迅速俘获人心，但同时出现了 公共配套设施匮乏、乱停放情况和单车毁坏严重等问题。解决上述问题需(    )。</w:t>
      </w:r>
    </w:p>
    <w:p w14:paraId="14D08CB5">
      <w:pPr>
        <w:pStyle w:val="19"/>
        <w:spacing w:before="128" w:line="219" w:lineRule="auto"/>
        <w:rPr>
          <w:rFonts w:ascii="Times New Roman" w:hAnsi="Times New Roman" w:eastAsia="Times New Roman"/>
          <w:sz w:val="22"/>
        </w:rPr>
      </w:pPr>
      <w:r>
        <w:rPr>
          <w:rFonts w:ascii="Times New Roman" w:hAnsi="Times New Roman" w:eastAsia="Times New Roman"/>
          <w:sz w:val="22"/>
        </w:rPr>
        <w:t>A.人大代表行使质询权，责令企业加强公共停车场建设</w:t>
      </w:r>
    </w:p>
    <w:p w14:paraId="54BD7737">
      <w:pPr>
        <w:pStyle w:val="19"/>
        <w:spacing w:before="128" w:line="219" w:lineRule="auto"/>
        <w:rPr>
          <w:rFonts w:ascii="Times New Roman" w:hAnsi="Times New Roman" w:eastAsia="Times New Roman"/>
          <w:sz w:val="22"/>
        </w:rPr>
      </w:pPr>
      <w:r>
        <w:rPr>
          <w:rFonts w:ascii="Times New Roman" w:hAnsi="Times New Roman" w:eastAsia="Times New Roman"/>
          <w:sz w:val="22"/>
        </w:rPr>
        <w:t>B. 公民积极履行监督的义务，维护新生事物的健康发展</w:t>
      </w:r>
    </w:p>
    <w:p w14:paraId="7720D6A3">
      <w:pPr>
        <w:pStyle w:val="19"/>
        <w:spacing w:before="128" w:line="219" w:lineRule="auto"/>
        <w:rPr>
          <w:rFonts w:ascii="Times New Roman" w:hAnsi="Times New Roman" w:eastAsia="Times New Roman"/>
          <w:sz w:val="22"/>
        </w:rPr>
      </w:pPr>
      <w:r>
        <w:rPr>
          <w:rFonts w:ascii="Times New Roman" w:hAnsi="Times New Roman" w:eastAsia="Times New Roman"/>
          <w:sz w:val="22"/>
        </w:rPr>
        <w:t>C. 各级人大行使立法权，制定相关法律维护市场秩序</w:t>
      </w:r>
    </w:p>
    <w:p w14:paraId="25880B10">
      <w:pPr>
        <w:pStyle w:val="19"/>
        <w:spacing w:before="128" w:line="219" w:lineRule="auto"/>
        <w:rPr>
          <w:rFonts w:ascii="Times New Roman" w:hAnsi="Times New Roman" w:eastAsia="Times New Roman"/>
          <w:sz w:val="22"/>
        </w:rPr>
      </w:pPr>
      <w:r>
        <w:rPr>
          <w:rFonts w:ascii="Times New Roman" w:hAnsi="Times New Roman" w:eastAsia="Times New Roman"/>
          <w:sz w:val="22"/>
        </w:rPr>
        <w:t>D.政府加强基础设施建设，广泛进行文明宣传和教育</w:t>
      </w:r>
    </w:p>
    <w:p w14:paraId="761BBC1B">
      <w:pPr>
        <w:pStyle w:val="19"/>
        <w:spacing w:before="128" w:line="219" w:lineRule="auto"/>
        <w:rPr>
          <w:rFonts w:ascii="Times New Roman" w:hAnsi="Times New Roman" w:eastAsia="Times New Roman"/>
          <w:sz w:val="22"/>
        </w:rPr>
      </w:pPr>
      <w:r>
        <w:rPr>
          <w:rFonts w:ascii="Times New Roman" w:hAnsi="Times New Roman" w:eastAsia="Times New Roman"/>
          <w:sz w:val="22"/>
        </w:rPr>
        <w:t>453.近年来，村务公开、政务公开、审计“风暴”、新闻发言人制度、“立法听证会”“价格听证会”已 成为老百姓耳熟能详的词语。如果用一句话概括这些变化，你会选择(   )。</w:t>
      </w:r>
    </w:p>
    <w:p w14:paraId="3A3E04D7">
      <w:pPr>
        <w:pStyle w:val="19"/>
        <w:spacing w:before="128" w:line="219" w:lineRule="auto"/>
        <w:rPr>
          <w:rFonts w:ascii="Times New Roman" w:hAnsi="Times New Roman" w:eastAsia="Times New Roman"/>
          <w:sz w:val="22"/>
        </w:rPr>
      </w:pPr>
      <w:r>
        <w:rPr>
          <w:rFonts w:ascii="Times New Roman" w:hAnsi="Times New Roman" w:eastAsia="Times New Roman"/>
          <w:sz w:val="22"/>
        </w:rPr>
        <w:t>A. 公民的基本政治权利落到实处</w:t>
      </w:r>
    </w:p>
    <w:p w14:paraId="5C9E54E0">
      <w:pPr>
        <w:pStyle w:val="19"/>
        <w:spacing w:before="128" w:line="219" w:lineRule="auto"/>
        <w:rPr>
          <w:rFonts w:ascii="Times New Roman" w:hAnsi="Times New Roman" w:eastAsia="Times New Roman"/>
          <w:sz w:val="22"/>
        </w:rPr>
      </w:pPr>
      <w:r>
        <w:rPr>
          <w:rFonts w:ascii="Times New Roman" w:hAnsi="Times New Roman" w:eastAsia="Times New Roman"/>
          <w:sz w:val="22"/>
        </w:rPr>
        <w:t>B.社会主义民主政治在发展中完善</w:t>
      </w:r>
    </w:p>
    <w:p w14:paraId="14E172E0">
      <w:pPr>
        <w:pStyle w:val="19"/>
        <w:spacing w:before="128" w:line="219" w:lineRule="auto"/>
        <w:rPr>
          <w:rFonts w:ascii="Times New Roman" w:hAnsi="Times New Roman" w:eastAsia="Times New Roman"/>
          <w:sz w:val="22"/>
        </w:rPr>
      </w:pPr>
      <w:r>
        <w:rPr>
          <w:rFonts w:ascii="Times New Roman" w:hAnsi="Times New Roman" w:eastAsia="Times New Roman"/>
          <w:sz w:val="22"/>
        </w:rPr>
        <w:t>C. 中国共产党领导核心地位日益巩固</w:t>
      </w:r>
    </w:p>
    <w:p w14:paraId="061C4D38">
      <w:pPr>
        <w:pStyle w:val="19"/>
        <w:spacing w:before="128" w:line="219" w:lineRule="auto"/>
        <w:rPr>
          <w:rFonts w:ascii="Times New Roman" w:hAnsi="Times New Roman" w:eastAsia="Times New Roman"/>
          <w:sz w:val="22"/>
        </w:rPr>
      </w:pPr>
      <w:r>
        <w:rPr>
          <w:rFonts w:ascii="Times New Roman" w:hAnsi="Times New Roman" w:eastAsia="Times New Roman"/>
          <w:sz w:val="22"/>
        </w:rPr>
        <w:t>D.公民直接参与管理国家的途径日益广泛</w:t>
      </w:r>
    </w:p>
    <w:p w14:paraId="308F257F">
      <w:pPr>
        <w:pStyle w:val="19"/>
        <w:spacing w:before="128" w:line="219" w:lineRule="auto"/>
        <w:rPr>
          <w:rFonts w:ascii="Times New Roman" w:hAnsi="Times New Roman" w:eastAsia="Times New Roman"/>
          <w:sz w:val="22"/>
        </w:rPr>
      </w:pPr>
      <w:r>
        <w:rPr>
          <w:rFonts w:ascii="Times New Roman" w:hAnsi="Times New Roman" w:eastAsia="Times New Roman"/>
          <w:sz w:val="22"/>
        </w:rPr>
        <w:t>454.哲学基本问题是思维和存在的关系问题，即意识与物质的关系问题，是划分哲学基本派别的依据。对 思维和存在何者是第一性的不同回答，划分出(    )。</w:t>
      </w:r>
    </w:p>
    <w:p w14:paraId="25CB2830">
      <w:pPr>
        <w:pStyle w:val="19"/>
        <w:spacing w:before="128" w:line="219" w:lineRule="auto"/>
        <w:rPr>
          <w:rFonts w:ascii="Times New Roman" w:hAnsi="Times New Roman" w:eastAsia="Times New Roman"/>
          <w:sz w:val="22"/>
        </w:rPr>
      </w:pPr>
      <w:r>
        <w:rPr>
          <w:rFonts w:ascii="Times New Roman" w:hAnsi="Times New Roman" w:eastAsia="Times New Roman"/>
          <w:sz w:val="22"/>
        </w:rPr>
        <w:t>A.唯物主义和唯心主义                    B. 可知论和不可知论</w:t>
      </w:r>
    </w:p>
    <w:p w14:paraId="2A96D383">
      <w:pPr>
        <w:pStyle w:val="19"/>
        <w:spacing w:before="128" w:line="219" w:lineRule="auto"/>
        <w:rPr>
          <w:rFonts w:ascii="Times New Roman" w:hAnsi="Times New Roman" w:eastAsia="Times New Roman"/>
          <w:sz w:val="22"/>
        </w:rPr>
      </w:pPr>
      <w:r>
        <w:rPr>
          <w:rFonts w:ascii="Times New Roman" w:hAnsi="Times New Roman" w:eastAsia="Times New Roman"/>
          <w:sz w:val="22"/>
        </w:rPr>
        <w:t>C.一元论和二元论                        D. 辩证法和形而上学</w:t>
      </w:r>
    </w:p>
    <w:p w14:paraId="540F579B">
      <w:pPr>
        <w:pStyle w:val="19"/>
        <w:spacing w:before="128" w:line="219" w:lineRule="auto"/>
        <w:rPr>
          <w:rFonts w:ascii="Times New Roman" w:hAnsi="Times New Roman" w:eastAsia="Times New Roman"/>
          <w:sz w:val="22"/>
        </w:rPr>
      </w:pPr>
      <w:r>
        <w:rPr>
          <w:rFonts w:ascii="Times New Roman" w:hAnsi="Times New Roman" w:eastAsia="Times New Roman"/>
          <w:sz w:val="22"/>
        </w:rPr>
        <w:t>455. “当我们通过思维来考察自然界或人类历史或我们自己的精神活动的时候，首先呈现在我们眼前的是</w:t>
      </w:r>
    </w:p>
    <w:p w14:paraId="75992F75">
      <w:pPr>
        <w:pStyle w:val="19"/>
        <w:spacing w:before="128" w:line="219" w:lineRule="auto"/>
        <w:rPr>
          <w:rFonts w:ascii="Times New Roman" w:hAnsi="Times New Roman" w:eastAsia="Times New Roman"/>
          <w:sz w:val="22"/>
        </w:rPr>
      </w:pPr>
      <w:r>
        <w:rPr>
          <w:rFonts w:ascii="Times New Roman" w:hAnsi="Times New Roman" w:eastAsia="Times New Roman"/>
          <w:sz w:val="22"/>
        </w:rPr>
        <w:t>一幅由种种联系和相互作用无穷无尽地交织起来的画面”,这段话是为了说(    )。</w:t>
      </w:r>
    </w:p>
    <w:p w14:paraId="5025DC53">
      <w:pPr>
        <w:pStyle w:val="19"/>
        <w:spacing w:before="128" w:line="219" w:lineRule="auto"/>
        <w:rPr>
          <w:rFonts w:ascii="Times New Roman" w:hAnsi="Times New Roman" w:eastAsia="Times New Roman"/>
          <w:sz w:val="22"/>
        </w:rPr>
      </w:pPr>
      <w:r>
        <w:rPr>
          <w:rFonts w:ascii="Times New Roman" w:hAnsi="Times New Roman" w:eastAsia="Times New Roman"/>
          <w:sz w:val="22"/>
        </w:rPr>
        <w:t>A.矛盾的普遍性                           B. 物质决定意识</w:t>
      </w:r>
    </w:p>
    <w:p w14:paraId="0FEBF3BA">
      <w:pPr>
        <w:pStyle w:val="19"/>
        <w:spacing w:before="128" w:line="219" w:lineRule="auto"/>
        <w:rPr>
          <w:rFonts w:ascii="Times New Roman" w:hAnsi="Times New Roman" w:eastAsia="Times New Roman"/>
          <w:sz w:val="22"/>
        </w:rPr>
      </w:pPr>
      <w:r>
        <w:rPr>
          <w:rFonts w:ascii="Times New Roman" w:hAnsi="Times New Roman" w:eastAsia="Times New Roman"/>
          <w:sz w:val="22"/>
        </w:rPr>
        <w:t>C. 意识对物质具有反作用                   D.事物的普遍联系</w:t>
      </w:r>
    </w:p>
    <w:p w14:paraId="4407F968">
      <w:pPr>
        <w:pStyle w:val="19"/>
        <w:spacing w:before="128" w:line="219" w:lineRule="auto"/>
        <w:rPr>
          <w:rFonts w:ascii="Times New Roman" w:hAnsi="Times New Roman" w:eastAsia="Times New Roman"/>
          <w:sz w:val="22"/>
        </w:rPr>
      </w:pPr>
      <w:r>
        <w:rPr>
          <w:rFonts w:ascii="Times New Roman" w:hAnsi="Times New Roman" w:eastAsia="Times New Roman"/>
          <w:sz w:val="22"/>
        </w:rPr>
        <w:t>456.1915年，爱因斯坦在广义相对论中最先预言了“黑洞”的存在；1968年，美国天文学家惠勒正式提出 黑洞“black     hole” 的名词；2019年4月1日21时，人类发布了第一张黑洞照片，确认黑洞的存在。100 多年后的今天，人类第一次能够确认黑洞的存在。深度分析以上材料包含的道理，下列说法正确的是(    )。</w:t>
      </w:r>
    </w:p>
    <w:p w14:paraId="1B0D72AD">
      <w:pPr>
        <w:pStyle w:val="19"/>
        <w:spacing w:before="128" w:line="219" w:lineRule="auto"/>
        <w:rPr>
          <w:rFonts w:ascii="Times New Roman" w:hAnsi="Times New Roman" w:eastAsia="Times New Roman"/>
          <w:sz w:val="22"/>
        </w:rPr>
      </w:pPr>
      <w:r>
        <w:rPr>
          <w:rFonts w:ascii="Times New Roman" w:hAnsi="Times New Roman" w:eastAsia="Times New Roman"/>
          <w:sz w:val="22"/>
        </w:rPr>
        <w:t>①人类对世界的认识，是一个渐进的过程</w:t>
      </w:r>
    </w:p>
    <w:p w14:paraId="17C9AB8A">
      <w:pPr>
        <w:pStyle w:val="19"/>
        <w:spacing w:before="128" w:line="219" w:lineRule="auto"/>
        <w:rPr>
          <w:rFonts w:ascii="Times New Roman" w:hAnsi="Times New Roman" w:eastAsia="Times New Roman"/>
          <w:sz w:val="22"/>
        </w:rPr>
      </w:pPr>
      <w:r>
        <w:rPr>
          <w:rFonts w:ascii="Times New Roman" w:hAnsi="Times New Roman" w:eastAsia="Times New Roman"/>
          <w:sz w:val="22"/>
        </w:rPr>
        <w:t>②体现了世界是可知的，但要付出巨大的努力</w:t>
      </w:r>
    </w:p>
    <w:p w14:paraId="6D358986">
      <w:pPr>
        <w:pStyle w:val="19"/>
        <w:spacing w:before="128" w:line="219" w:lineRule="auto"/>
        <w:rPr>
          <w:rFonts w:ascii="Times New Roman" w:hAnsi="Times New Roman" w:eastAsia="Times New Roman"/>
          <w:sz w:val="22"/>
        </w:rPr>
      </w:pPr>
      <w:r>
        <w:rPr>
          <w:rFonts w:ascii="Times New Roman" w:hAnsi="Times New Roman" w:eastAsia="Times New Roman"/>
          <w:sz w:val="22"/>
        </w:rPr>
        <w:t>③科学理论具有一定预见性，为人们认识世界提供了指引</w:t>
      </w:r>
    </w:p>
    <w:p w14:paraId="56965396">
      <w:pPr>
        <w:pStyle w:val="19"/>
        <w:spacing w:before="128" w:line="219" w:lineRule="auto"/>
        <w:rPr>
          <w:rFonts w:ascii="Times New Roman" w:hAnsi="Times New Roman" w:eastAsia="Times New Roman"/>
          <w:sz w:val="22"/>
        </w:rPr>
      </w:pPr>
      <w:r>
        <w:rPr>
          <w:rFonts w:ascii="Times New Roman" w:hAnsi="Times New Roman" w:eastAsia="Times New Roman"/>
          <w:sz w:val="22"/>
        </w:rPr>
        <w:t>④人类只要经过不懈努力，最终必然能够认识世界的奥秘</w:t>
      </w:r>
    </w:p>
    <w:p w14:paraId="382CCEB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A.①②③                               </w:t>
      </w:r>
      <w:r>
        <w:rPr>
          <w:rFonts w:ascii="Times New Roman" w:hAnsi="Times New Roman" w:eastAsia="Times New Roman"/>
          <w:sz w:val="22"/>
        </w:rPr>
        <w:t>B.②③④</w:t>
      </w:r>
    </w:p>
    <w:p w14:paraId="0176784A">
      <w:pPr>
        <w:pStyle w:val="19"/>
        <w:spacing w:before="128" w:line="219" w:lineRule="auto"/>
        <w:rPr>
          <w:rFonts w:ascii="Times New Roman" w:hAnsi="Times New Roman" w:eastAsia="Times New Roman"/>
          <w:sz w:val="22"/>
        </w:rPr>
      </w:pPr>
      <w:r>
        <w:rPr>
          <w:rFonts w:ascii="Times New Roman" w:hAnsi="Times New Roman" w:eastAsia="Times New Roman"/>
          <w:sz w:val="22"/>
        </w:rPr>
        <w:t>C.①③④                              D.①②④</w:t>
      </w:r>
    </w:p>
    <w:p w14:paraId="449F23AF">
      <w:pPr>
        <w:pStyle w:val="19"/>
        <w:spacing w:before="128" w:line="219" w:lineRule="auto"/>
        <w:rPr>
          <w:rFonts w:ascii="Times New Roman" w:hAnsi="Times New Roman" w:eastAsia="Times New Roman"/>
          <w:sz w:val="22"/>
        </w:rPr>
      </w:pPr>
      <w:r>
        <w:rPr>
          <w:rFonts w:ascii="Times New Roman" w:hAnsi="Times New Roman" w:eastAsia="Times New Roman"/>
          <w:sz w:val="22"/>
        </w:rPr>
        <w:t>457.下列成语体现了事物普遍联系观点的是(   )。</w:t>
      </w:r>
    </w:p>
    <w:p w14:paraId="1CBB8468">
      <w:pPr>
        <w:pStyle w:val="19"/>
        <w:spacing w:before="128" w:line="219" w:lineRule="auto"/>
        <w:rPr>
          <w:rFonts w:ascii="Times New Roman" w:hAnsi="Times New Roman" w:eastAsia="Times New Roman"/>
          <w:sz w:val="22"/>
        </w:rPr>
      </w:pPr>
      <w:r>
        <w:rPr>
          <w:rFonts w:ascii="Times New Roman" w:hAnsi="Times New Roman" w:eastAsia="Times New Roman"/>
          <w:sz w:val="22"/>
        </w:rPr>
        <w:t>A.唇亡齿寒                              B. 金无足赤，人无完人</w:t>
      </w:r>
    </w:p>
    <w:p w14:paraId="5FA10355">
      <w:pPr>
        <w:pStyle w:val="19"/>
        <w:spacing w:before="128" w:line="219" w:lineRule="auto"/>
        <w:rPr>
          <w:rFonts w:ascii="Times New Roman" w:hAnsi="Times New Roman" w:eastAsia="Times New Roman"/>
          <w:sz w:val="22"/>
        </w:rPr>
      </w:pPr>
      <w:r>
        <w:rPr>
          <w:rFonts w:ascii="Times New Roman" w:hAnsi="Times New Roman" w:eastAsia="Times New Roman"/>
          <w:sz w:val="22"/>
        </w:rPr>
        <w:t>C.金蝉脱壳                              D.千里之堤，毁于蚁穴</w:t>
      </w:r>
    </w:p>
    <w:p w14:paraId="6F5993FB">
      <w:pPr>
        <w:pStyle w:val="19"/>
        <w:spacing w:before="128" w:line="219" w:lineRule="auto"/>
        <w:rPr>
          <w:rFonts w:ascii="Times New Roman" w:hAnsi="Times New Roman" w:eastAsia="Times New Roman"/>
          <w:sz w:val="22"/>
        </w:rPr>
      </w:pPr>
      <w:r>
        <w:rPr>
          <w:rFonts w:ascii="Times New Roman" w:hAnsi="Times New Roman" w:eastAsia="Times New Roman"/>
          <w:sz w:val="22"/>
        </w:rPr>
        <w:t>458. 正确发挥主观能动性，应该从实际出发，努力认识和把握事物的发展规律，能动性的发挥必须尊重客 观条件，下列能体现这一观点的是(   )。</w:t>
      </w:r>
    </w:p>
    <w:p w14:paraId="4525A4E7">
      <w:pPr>
        <w:pStyle w:val="19"/>
        <w:spacing w:before="128" w:line="219" w:lineRule="auto"/>
        <w:rPr>
          <w:rFonts w:ascii="Times New Roman" w:hAnsi="Times New Roman" w:eastAsia="Times New Roman"/>
          <w:sz w:val="22"/>
        </w:rPr>
      </w:pPr>
      <w:r>
        <w:rPr>
          <w:rFonts w:ascii="Times New Roman" w:hAnsi="Times New Roman" w:eastAsia="Times New Roman"/>
          <w:sz w:val="22"/>
        </w:rPr>
        <w:t>A.巧妇难为无米之炊                      B.精诚所至，金石为开</w:t>
      </w:r>
    </w:p>
    <w:p w14:paraId="7F4062E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C.置之死地而后生                       </w:t>
      </w:r>
      <w:r>
        <w:rPr>
          <w:rFonts w:ascii="Times New Roman" w:hAnsi="Times New Roman" w:eastAsia="Times New Roman"/>
          <w:sz w:val="22"/>
        </w:rPr>
        <w:t>D.车到山前必有路</w:t>
      </w:r>
    </w:p>
    <w:p w14:paraId="51FB518D">
      <w:pPr>
        <w:pStyle w:val="19"/>
        <w:spacing w:before="128" w:line="219" w:lineRule="auto"/>
        <w:rPr>
          <w:rFonts w:ascii="Times New Roman" w:hAnsi="Times New Roman" w:eastAsia="Times New Roman"/>
          <w:sz w:val="22"/>
        </w:rPr>
      </w:pPr>
      <w:r>
        <w:rPr>
          <w:rFonts w:ascii="Times New Roman" w:hAnsi="Times New Roman" w:eastAsia="Times New Roman"/>
          <w:sz w:val="22"/>
        </w:rPr>
        <w:t>459. 唯物辩证法的方法论体系中，矛盾分析法居于核心地位，是根本的认识方法，在中国的传统哲学中， 古代思想家们用简明的语言表述矛盾观的深刻内涵。以下哪种说法不是体现“矛盾”的表述?(   )。</w:t>
      </w:r>
    </w:p>
    <w:p w14:paraId="2F13E5F7">
      <w:pPr>
        <w:pStyle w:val="19"/>
        <w:spacing w:before="128" w:line="219" w:lineRule="auto"/>
        <w:rPr>
          <w:rFonts w:ascii="Times New Roman" w:hAnsi="Times New Roman" w:eastAsia="Times New Roman"/>
          <w:sz w:val="22"/>
        </w:rPr>
      </w:pPr>
      <w:r>
        <w:rPr>
          <w:rFonts w:ascii="Times New Roman" w:hAnsi="Times New Roman" w:eastAsia="Times New Roman"/>
          <w:sz w:val="22"/>
        </w:rPr>
        <w:t>A.物生有两，相反相成                     B. 挫锐解纷，和光同尘 C尚和去同，执两用中                     D.和实生物，同则不继</w:t>
      </w:r>
    </w:p>
    <w:p w14:paraId="04951812">
      <w:pPr>
        <w:pStyle w:val="19"/>
        <w:spacing w:before="128" w:line="219" w:lineRule="auto"/>
        <w:rPr>
          <w:rFonts w:ascii="Times New Roman" w:hAnsi="Times New Roman" w:eastAsia="Times New Roman"/>
          <w:sz w:val="22"/>
        </w:rPr>
      </w:pPr>
      <w:r>
        <w:rPr>
          <w:rFonts w:ascii="Times New Roman" w:hAnsi="Times New Roman" w:eastAsia="Times New Roman"/>
          <w:sz w:val="22"/>
        </w:rPr>
        <w:t>460.坚持一切从实际出发，理论联系实际，实事求是，在实践中检验真理和发展真理，是马克思主义最重 要的(   )。</w:t>
      </w:r>
    </w:p>
    <w:p w14:paraId="198F14D5">
      <w:pPr>
        <w:pStyle w:val="19"/>
        <w:spacing w:before="128" w:line="219" w:lineRule="auto"/>
        <w:rPr>
          <w:rFonts w:ascii="Times New Roman" w:hAnsi="Times New Roman" w:eastAsia="Times New Roman"/>
          <w:sz w:val="22"/>
        </w:rPr>
      </w:pPr>
      <w:r>
        <w:rPr>
          <w:rFonts w:ascii="Times New Roman" w:hAnsi="Times New Roman" w:eastAsia="Times New Roman"/>
          <w:sz w:val="22"/>
        </w:rPr>
        <w:t>A.政治立场                              B.理论品质</w:t>
      </w:r>
    </w:p>
    <w:p w14:paraId="20B41DA8">
      <w:pPr>
        <w:pStyle w:val="19"/>
        <w:spacing w:before="128" w:line="219" w:lineRule="auto"/>
        <w:rPr>
          <w:rFonts w:ascii="Times New Roman" w:hAnsi="Times New Roman" w:eastAsia="Times New Roman"/>
          <w:sz w:val="22"/>
        </w:rPr>
      </w:pPr>
      <w:r>
        <w:rPr>
          <w:rFonts w:ascii="Times New Roman" w:hAnsi="Times New Roman" w:eastAsia="Times New Roman"/>
          <w:sz w:val="22"/>
        </w:rPr>
        <w:t>C. 社会理想                               D.行动指南</w:t>
      </w:r>
    </w:p>
    <w:p w14:paraId="2954888D">
      <w:pPr>
        <w:pStyle w:val="19"/>
        <w:spacing w:before="128" w:line="219" w:lineRule="auto"/>
        <w:rPr>
          <w:rFonts w:ascii="Times New Roman" w:hAnsi="Times New Roman" w:eastAsia="Times New Roman"/>
          <w:sz w:val="22"/>
        </w:rPr>
      </w:pPr>
      <w:r>
        <w:rPr>
          <w:rFonts w:ascii="Times New Roman" w:hAnsi="Times New Roman" w:eastAsia="Times New Roman"/>
          <w:sz w:val="22"/>
        </w:rPr>
        <w:t>461. 全面深化改革的总目标是完善和发展中国特色社会主义制度、推进(   )。</w:t>
      </w:r>
    </w:p>
    <w:p w14:paraId="17528ADA">
      <w:pPr>
        <w:pStyle w:val="19"/>
        <w:spacing w:before="128" w:line="219" w:lineRule="auto"/>
        <w:rPr>
          <w:rFonts w:ascii="Times New Roman" w:hAnsi="Times New Roman" w:eastAsia="Times New Roman"/>
          <w:sz w:val="22"/>
        </w:rPr>
      </w:pPr>
      <w:r>
        <w:rPr>
          <w:rFonts w:ascii="Times New Roman" w:hAnsi="Times New Roman" w:eastAsia="Times New Roman"/>
          <w:sz w:val="22"/>
        </w:rPr>
        <w:t>A.社会主义政治制度和经济制度             B. 国家治理体系和治理能力现代化</w:t>
      </w:r>
    </w:p>
    <w:p w14:paraId="5F6F08E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C.社会主义法制建设和法律体系            </w:t>
      </w:r>
      <w:r>
        <w:rPr>
          <w:rFonts w:ascii="Times New Roman" w:hAnsi="Times New Roman" w:eastAsia="Times New Roman"/>
          <w:sz w:val="22"/>
        </w:rPr>
        <w:t>D.国家经济体系和文化体系</w:t>
      </w:r>
    </w:p>
    <w:p w14:paraId="2F5A0AC2">
      <w:pPr>
        <w:pStyle w:val="19"/>
        <w:spacing w:before="128" w:line="219" w:lineRule="auto"/>
        <w:rPr>
          <w:rFonts w:ascii="Times New Roman" w:hAnsi="Times New Roman" w:eastAsia="Times New Roman"/>
          <w:sz w:val="22"/>
        </w:rPr>
      </w:pPr>
      <w:r>
        <w:rPr>
          <w:rFonts w:ascii="Times New Roman" w:hAnsi="Times New Roman" w:eastAsia="Times New Roman"/>
          <w:sz w:val="22"/>
        </w:rPr>
        <w:t>462.2019年5月13日中共中央政治局会议决定，从2019年6月开始，在全党自上而下分两批开展“不忘 初心、牢记使命”主题教育。这是因为“不忘初心、牢记使命”(   )。</w:t>
      </w:r>
    </w:p>
    <w:p w14:paraId="103527F0">
      <w:pPr>
        <w:pStyle w:val="19"/>
        <w:spacing w:before="128" w:line="219" w:lineRule="auto"/>
        <w:rPr>
          <w:rFonts w:ascii="Times New Roman" w:hAnsi="Times New Roman" w:eastAsia="Times New Roman"/>
          <w:sz w:val="22"/>
        </w:rPr>
      </w:pPr>
      <w:r>
        <w:rPr>
          <w:rFonts w:ascii="Times New Roman" w:hAnsi="Times New Roman" w:eastAsia="Times New Roman"/>
          <w:sz w:val="22"/>
        </w:rPr>
        <w:t>①是贯彻党的十九大精神的重要举措  ②是党保持永远年轻的重要法宝 ③是党不断开创未来的重要基础④是党始终铭记历史的重要力量</w:t>
      </w:r>
    </w:p>
    <w:p w14:paraId="3CEAD9C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B.②③④</w:t>
      </w:r>
    </w:p>
    <w:p w14:paraId="21494CB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C.①③④                               </w:t>
      </w:r>
      <w:r>
        <w:rPr>
          <w:rFonts w:ascii="Times New Roman" w:hAnsi="Times New Roman" w:eastAsia="Times New Roman"/>
          <w:sz w:val="22"/>
        </w:rPr>
        <w:t>D.①②③④</w:t>
      </w:r>
    </w:p>
    <w:p w14:paraId="2D6137D1">
      <w:pPr>
        <w:pStyle w:val="19"/>
        <w:spacing w:before="128" w:line="219" w:lineRule="auto"/>
        <w:rPr>
          <w:rFonts w:ascii="Times New Roman" w:hAnsi="Times New Roman" w:eastAsia="Times New Roman"/>
          <w:sz w:val="22"/>
        </w:rPr>
      </w:pPr>
      <w:r>
        <w:rPr>
          <w:rFonts w:ascii="Times New Roman" w:hAnsi="Times New Roman" w:eastAsia="Times New Roman"/>
          <w:sz w:val="22"/>
        </w:rPr>
        <w:t>463.党的十九大报告指出，要加强社会心理服务体系建设，培育(    )的社会心态。</w:t>
      </w:r>
    </w:p>
    <w:p w14:paraId="02AA1C4E">
      <w:pPr>
        <w:pStyle w:val="19"/>
        <w:spacing w:before="128" w:line="219" w:lineRule="auto"/>
        <w:rPr>
          <w:rFonts w:ascii="Times New Roman" w:hAnsi="Times New Roman" w:eastAsia="Times New Roman"/>
          <w:sz w:val="22"/>
        </w:rPr>
      </w:pPr>
      <w:r>
        <w:rPr>
          <w:rFonts w:ascii="Times New Roman" w:hAnsi="Times New Roman" w:eastAsia="Times New Roman"/>
          <w:sz w:val="22"/>
        </w:rPr>
        <w:t>A.成熟理性、科学民主、充满正能量</w:t>
      </w:r>
    </w:p>
    <w:p w14:paraId="6E744F37">
      <w:pPr>
        <w:pStyle w:val="19"/>
        <w:spacing w:before="128" w:line="219" w:lineRule="auto"/>
        <w:rPr>
          <w:rFonts w:ascii="Times New Roman" w:hAnsi="Times New Roman" w:eastAsia="Times New Roman"/>
          <w:sz w:val="22"/>
        </w:rPr>
      </w:pPr>
      <w:r>
        <w:rPr>
          <w:rFonts w:ascii="Times New Roman" w:hAnsi="Times New Roman" w:eastAsia="Times New Roman"/>
          <w:sz w:val="22"/>
        </w:rPr>
        <w:t>B.成熟理性、科学民主、积极向上</w:t>
      </w:r>
    </w:p>
    <w:p w14:paraId="699BD5DF">
      <w:pPr>
        <w:pStyle w:val="19"/>
        <w:spacing w:before="128" w:line="219" w:lineRule="auto"/>
        <w:rPr>
          <w:rFonts w:ascii="Times New Roman" w:hAnsi="Times New Roman" w:eastAsia="Times New Roman"/>
          <w:sz w:val="22"/>
        </w:rPr>
      </w:pPr>
      <w:r>
        <w:rPr>
          <w:rFonts w:ascii="Times New Roman" w:hAnsi="Times New Roman" w:eastAsia="Times New Roman"/>
          <w:sz w:val="22"/>
        </w:rPr>
        <w:t>C.自尊自信、理性平和、充满正能量</w:t>
      </w:r>
    </w:p>
    <w:p w14:paraId="31AFDC77">
      <w:pPr>
        <w:pStyle w:val="19"/>
        <w:spacing w:before="128" w:line="219" w:lineRule="auto"/>
        <w:rPr>
          <w:rFonts w:ascii="Times New Roman" w:hAnsi="Times New Roman" w:eastAsia="Times New Roman"/>
          <w:sz w:val="22"/>
        </w:rPr>
      </w:pPr>
      <w:r>
        <w:rPr>
          <w:rFonts w:ascii="Times New Roman" w:hAnsi="Times New Roman" w:eastAsia="Times New Roman"/>
          <w:sz w:val="22"/>
        </w:rPr>
        <w:t>D.自尊自信、理性平和、积极向上</w:t>
      </w:r>
    </w:p>
    <w:p w14:paraId="42A0D1E8">
      <w:pPr>
        <w:pStyle w:val="19"/>
        <w:spacing w:before="128" w:line="219" w:lineRule="auto"/>
        <w:rPr>
          <w:rFonts w:ascii="Times New Roman" w:hAnsi="Times New Roman" w:eastAsia="Times New Roman"/>
          <w:sz w:val="22"/>
        </w:rPr>
      </w:pPr>
      <w:r>
        <w:rPr>
          <w:rFonts w:ascii="Times New Roman" w:hAnsi="Times New Roman" w:eastAsia="Times New Roman"/>
          <w:sz w:val="22"/>
        </w:rPr>
        <w:t>464.党的十九大报告指出，我们要坚决打赢三大攻坚战，包括(    )。</w:t>
      </w:r>
    </w:p>
    <w:p w14:paraId="22341E6A">
      <w:pPr>
        <w:pStyle w:val="19"/>
        <w:spacing w:before="128" w:line="219" w:lineRule="auto"/>
        <w:rPr>
          <w:rFonts w:ascii="Times New Roman" w:hAnsi="Times New Roman" w:eastAsia="Times New Roman"/>
          <w:sz w:val="22"/>
        </w:rPr>
      </w:pPr>
      <w:r>
        <w:rPr>
          <w:rFonts w:ascii="Times New Roman" w:hAnsi="Times New Roman" w:eastAsia="Times New Roman"/>
          <w:sz w:val="22"/>
        </w:rPr>
        <w:t>①精准脱贫  ②防范化解重大风险  ③供给侧结构性改革  ④污染防治</w:t>
      </w:r>
    </w:p>
    <w:p w14:paraId="4B6B6356">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                                 B.②③④</w:t>
      </w:r>
    </w:p>
    <w:p w14:paraId="456990CE">
      <w:pPr>
        <w:pStyle w:val="19"/>
        <w:spacing w:before="128" w:line="219" w:lineRule="auto"/>
        <w:rPr>
          <w:rFonts w:ascii="Times New Roman" w:hAnsi="Times New Roman" w:eastAsia="Times New Roman"/>
          <w:sz w:val="22"/>
        </w:rPr>
      </w:pPr>
      <w:r>
        <w:rPr>
          <w:rFonts w:ascii="Times New Roman" w:hAnsi="Times New Roman" w:eastAsia="Times New Roman"/>
          <w:sz w:val="22"/>
        </w:rPr>
        <w:t>C.①③④                              D.①②④</w:t>
      </w:r>
    </w:p>
    <w:p w14:paraId="7FA442FF">
      <w:pPr>
        <w:pStyle w:val="19"/>
        <w:spacing w:before="128" w:line="219" w:lineRule="auto"/>
        <w:rPr>
          <w:rFonts w:ascii="Times New Roman" w:hAnsi="Times New Roman" w:eastAsia="Times New Roman"/>
          <w:sz w:val="22"/>
        </w:rPr>
      </w:pPr>
      <w:r>
        <w:rPr>
          <w:rFonts w:ascii="Times New Roman" w:hAnsi="Times New Roman" w:eastAsia="Times New Roman"/>
          <w:sz w:val="22"/>
        </w:rPr>
        <w:t>465.习近平总书记指出，要坚持把社会效益放在首位，引导文艺工作者树立正确的(   )。</w:t>
      </w:r>
    </w:p>
    <w:p w14:paraId="7F595124">
      <w:pPr>
        <w:pStyle w:val="19"/>
        <w:spacing w:before="128" w:line="219" w:lineRule="auto"/>
        <w:rPr>
          <w:rFonts w:ascii="Times New Roman" w:hAnsi="Times New Roman" w:eastAsia="Times New Roman"/>
          <w:sz w:val="22"/>
        </w:rPr>
      </w:pPr>
      <w:r>
        <w:rPr>
          <w:rFonts w:ascii="Times New Roman" w:hAnsi="Times New Roman" w:eastAsia="Times New Roman"/>
          <w:sz w:val="22"/>
        </w:rPr>
        <w:t>A.历史观、民族观、国家观、文化观</w:t>
      </w:r>
    </w:p>
    <w:p w14:paraId="22D30B94">
      <w:pPr>
        <w:pStyle w:val="19"/>
        <w:spacing w:before="128" w:line="219" w:lineRule="auto"/>
        <w:rPr>
          <w:rFonts w:ascii="Times New Roman" w:hAnsi="Times New Roman" w:eastAsia="Times New Roman"/>
          <w:sz w:val="22"/>
        </w:rPr>
      </w:pPr>
      <w:r>
        <w:rPr>
          <w:rFonts w:ascii="Times New Roman" w:hAnsi="Times New Roman" w:eastAsia="Times New Roman"/>
          <w:sz w:val="22"/>
        </w:rPr>
        <w:t>B. 世界观、价值观、历史观、文艺观</w:t>
      </w:r>
    </w:p>
    <w:p w14:paraId="6C0053A6">
      <w:pPr>
        <w:pStyle w:val="19"/>
        <w:spacing w:before="128" w:line="219" w:lineRule="auto"/>
        <w:rPr>
          <w:rFonts w:ascii="Times New Roman" w:hAnsi="Times New Roman" w:eastAsia="Times New Roman"/>
          <w:sz w:val="22"/>
        </w:rPr>
      </w:pPr>
      <w:r>
        <w:rPr>
          <w:rFonts w:ascii="Times New Roman" w:hAnsi="Times New Roman" w:eastAsia="Times New Roman"/>
          <w:sz w:val="22"/>
        </w:rPr>
        <w:t>C.世界观、价值观、国家观、文化观</w:t>
      </w:r>
    </w:p>
    <w:p w14:paraId="195B3455">
      <w:pPr>
        <w:pStyle w:val="19"/>
        <w:spacing w:before="128" w:line="219" w:lineRule="auto"/>
        <w:rPr>
          <w:rFonts w:ascii="Times New Roman" w:hAnsi="Times New Roman" w:eastAsia="Times New Roman"/>
          <w:sz w:val="22"/>
        </w:rPr>
      </w:pPr>
      <w:r>
        <w:rPr>
          <w:rFonts w:ascii="Times New Roman" w:hAnsi="Times New Roman" w:eastAsia="Times New Roman"/>
          <w:sz w:val="22"/>
        </w:rPr>
        <w:t>D. 历史观、民族观、国家观、价值观</w:t>
      </w:r>
    </w:p>
    <w:p w14:paraId="6332B157">
      <w:pPr>
        <w:pStyle w:val="19"/>
        <w:spacing w:before="128" w:line="219" w:lineRule="auto"/>
        <w:rPr>
          <w:rFonts w:ascii="Times New Roman" w:hAnsi="Times New Roman" w:eastAsia="Times New Roman"/>
          <w:sz w:val="22"/>
        </w:rPr>
      </w:pPr>
      <w:r>
        <w:rPr>
          <w:rFonts w:ascii="Times New Roman" w:hAnsi="Times New Roman" w:eastAsia="Times New Roman"/>
          <w:sz w:val="22"/>
        </w:rPr>
        <w:t>466. 世界进入大发展大变革大调整时期，我们党面临着前所未有的执政新考验。习近平新时代中国特色社 会主义思想立足这一新的历史方位，系统回答了(    )的“时代课题”</w:t>
      </w:r>
    </w:p>
    <w:p w14:paraId="4D864D15">
      <w:pPr>
        <w:pStyle w:val="19"/>
        <w:spacing w:before="128" w:line="219" w:lineRule="auto"/>
        <w:rPr>
          <w:rFonts w:ascii="Times New Roman" w:hAnsi="Times New Roman" w:eastAsia="Times New Roman"/>
          <w:sz w:val="22"/>
        </w:rPr>
      </w:pPr>
      <w:r>
        <w:rPr>
          <w:rFonts w:ascii="Times New Roman" w:hAnsi="Times New Roman" w:eastAsia="Times New Roman"/>
          <w:sz w:val="22"/>
        </w:rPr>
        <w:t>①新时代坚持和发展什么样的中国特色社会主义  ②国家治理现代化</w:t>
      </w:r>
    </w:p>
    <w:p w14:paraId="55AD18DF">
      <w:pPr>
        <w:pStyle w:val="19"/>
        <w:spacing w:before="128" w:line="219" w:lineRule="auto"/>
        <w:rPr>
          <w:rFonts w:ascii="Times New Roman" w:hAnsi="Times New Roman" w:eastAsia="Times New Roman"/>
          <w:sz w:val="22"/>
        </w:rPr>
      </w:pPr>
      <w:r>
        <w:rPr>
          <w:rFonts w:ascii="Times New Roman" w:hAnsi="Times New Roman" w:eastAsia="Times New Roman"/>
          <w:sz w:val="22"/>
        </w:rPr>
        <w:t>③怎样坚持和发展中国特色社会主义④国家整体现代化</w:t>
      </w:r>
    </w:p>
    <w:p w14:paraId="45D68B30">
      <w:pPr>
        <w:pStyle w:val="19"/>
        <w:spacing w:before="128" w:line="219" w:lineRule="auto"/>
        <w:rPr>
          <w:rFonts w:ascii="Times New Roman" w:hAnsi="Times New Roman" w:eastAsia="Times New Roman"/>
          <w:sz w:val="22"/>
        </w:rPr>
      </w:pPr>
      <w:r>
        <w:rPr>
          <w:rFonts w:ascii="Times New Roman" w:hAnsi="Times New Roman" w:eastAsia="Times New Roman"/>
          <w:sz w:val="22"/>
        </w:rPr>
        <w:t>A.①④                               B.①③</w:t>
      </w:r>
    </w:p>
    <w:p w14:paraId="114CB88C">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71C71AEB">
      <w:pPr>
        <w:pStyle w:val="19"/>
        <w:spacing w:before="128" w:line="219" w:lineRule="auto"/>
        <w:rPr>
          <w:rFonts w:ascii="Times New Roman" w:hAnsi="Times New Roman" w:eastAsia="Times New Roman"/>
          <w:sz w:val="22"/>
        </w:rPr>
      </w:pPr>
      <w:r>
        <w:rPr>
          <w:rFonts w:ascii="Times New Roman" w:hAnsi="Times New Roman" w:eastAsia="Times New Roman"/>
          <w:sz w:val="22"/>
        </w:rPr>
        <w:t>467.某中学模拟政协活动学生社团的《关于完善现有校园欺凌预防和处理体系的提案》,经模拟政协活动  组委会与致公党中央密切配合，该提案被提交至2017年全国政协会议。中学生提案提交全国政协会议(    )。</w:t>
      </w:r>
    </w:p>
    <w:p w14:paraId="4713EC27">
      <w:pPr>
        <w:pStyle w:val="19"/>
        <w:spacing w:before="128" w:line="219" w:lineRule="auto"/>
        <w:rPr>
          <w:rFonts w:ascii="Times New Roman" w:hAnsi="Times New Roman" w:eastAsia="Times New Roman"/>
          <w:sz w:val="22"/>
        </w:rPr>
      </w:pPr>
      <w:r>
        <w:rPr>
          <w:rFonts w:ascii="Times New Roman" w:hAnsi="Times New Roman" w:eastAsia="Times New Roman"/>
          <w:sz w:val="22"/>
        </w:rPr>
        <w:t>①彰显政协密切联系群众，开放民主的政治自信  ②表明民主选举产生的政协委员代表群众利益</w:t>
      </w:r>
    </w:p>
    <w:p w14:paraId="2BA22DDA">
      <w:pPr>
        <w:pStyle w:val="19"/>
        <w:spacing w:before="128" w:line="219" w:lineRule="auto"/>
        <w:rPr>
          <w:rFonts w:ascii="Times New Roman" w:hAnsi="Times New Roman" w:eastAsia="Times New Roman"/>
          <w:sz w:val="22"/>
        </w:rPr>
      </w:pPr>
      <w:r>
        <w:rPr>
          <w:rFonts w:ascii="Times New Roman" w:hAnsi="Times New Roman" w:eastAsia="Times New Roman"/>
          <w:sz w:val="22"/>
        </w:rPr>
        <w:t>③体现政协坚持从群众中来到群众中去的执政方法  ④有利于激发中学生政治参与热情和社会责任感</w:t>
      </w:r>
    </w:p>
    <w:p w14:paraId="45F623FD">
      <w:pPr>
        <w:pStyle w:val="19"/>
        <w:spacing w:before="128" w:line="219" w:lineRule="auto"/>
        <w:rPr>
          <w:rFonts w:ascii="Times New Roman" w:hAnsi="Times New Roman" w:eastAsia="Times New Roman"/>
          <w:sz w:val="22"/>
        </w:rPr>
      </w:pPr>
      <w:r>
        <w:rPr>
          <w:rFonts w:ascii="Times New Roman" w:hAnsi="Times New Roman" w:eastAsia="Times New Roman"/>
          <w:sz w:val="22"/>
        </w:rPr>
        <w:t>A.①④                              B.②③</w:t>
      </w:r>
    </w:p>
    <w:p w14:paraId="1C7067A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                                   </w:t>
      </w:r>
      <w:r>
        <w:rPr>
          <w:rFonts w:ascii="Times New Roman" w:hAnsi="Times New Roman" w:eastAsia="Times New Roman"/>
          <w:sz w:val="22"/>
        </w:rPr>
        <w:t>D.③④</w:t>
      </w:r>
    </w:p>
    <w:p w14:paraId="7FFDF2C6">
      <w:pPr>
        <w:pStyle w:val="19"/>
        <w:spacing w:before="128" w:line="219" w:lineRule="auto"/>
        <w:rPr>
          <w:rFonts w:ascii="Times New Roman" w:hAnsi="Times New Roman" w:eastAsia="Times New Roman"/>
          <w:sz w:val="22"/>
        </w:rPr>
      </w:pPr>
      <w:r>
        <w:rPr>
          <w:rFonts w:ascii="Times New Roman" w:hAnsi="Times New Roman" w:eastAsia="Times New Roman"/>
          <w:sz w:val="22"/>
        </w:rPr>
        <w:t>468.丹丹是政府部门的主要负责人，他每天按时上班，一刻不耽误，不贪污，也不怎么干坏事。他认为， 只要不贪不占，就没什么好害怕的。对此，下列说法正确的是(    )。</w:t>
      </w:r>
    </w:p>
    <w:p w14:paraId="64C12DF8">
      <w:pPr>
        <w:pStyle w:val="19"/>
        <w:spacing w:before="128" w:line="219" w:lineRule="auto"/>
        <w:rPr>
          <w:rFonts w:ascii="Times New Roman" w:hAnsi="Times New Roman" w:eastAsia="Times New Roman"/>
          <w:sz w:val="22"/>
        </w:rPr>
      </w:pPr>
      <w:r>
        <w:rPr>
          <w:rFonts w:ascii="Times New Roman" w:hAnsi="Times New Roman" w:eastAsia="Times New Roman"/>
          <w:sz w:val="22"/>
        </w:rPr>
        <w:t>①官员应依法全面履行职责，既不能乱作为，也不能不作为</w:t>
      </w:r>
    </w:p>
    <w:p w14:paraId="7FA1965D">
      <w:pPr>
        <w:pStyle w:val="19"/>
        <w:spacing w:before="128" w:line="219" w:lineRule="auto"/>
        <w:rPr>
          <w:rFonts w:ascii="Times New Roman" w:hAnsi="Times New Roman" w:eastAsia="Times New Roman"/>
          <w:sz w:val="22"/>
        </w:rPr>
      </w:pPr>
      <w:r>
        <w:rPr>
          <w:rFonts w:ascii="Times New Roman" w:hAnsi="Times New Roman" w:eastAsia="Times New Roman"/>
          <w:sz w:val="22"/>
        </w:rPr>
        <w:t>②不腐败就是对人民负责，就是依法行政</w:t>
      </w:r>
    </w:p>
    <w:p w14:paraId="7A12EA70">
      <w:pPr>
        <w:pStyle w:val="19"/>
        <w:spacing w:before="128" w:line="219" w:lineRule="auto"/>
        <w:rPr>
          <w:rFonts w:ascii="Times New Roman" w:hAnsi="Times New Roman" w:eastAsia="Times New Roman"/>
          <w:sz w:val="22"/>
        </w:rPr>
      </w:pPr>
      <w:r>
        <w:rPr>
          <w:rFonts w:ascii="Times New Roman" w:hAnsi="Times New Roman" w:eastAsia="Times New Roman"/>
          <w:sz w:val="22"/>
        </w:rPr>
        <w:t>③对不依法办事、经批评教育仍不改的官员应依法予以惩戒</w:t>
      </w:r>
    </w:p>
    <w:p w14:paraId="3D51B782">
      <w:pPr>
        <w:pStyle w:val="19"/>
        <w:spacing w:before="128" w:line="219" w:lineRule="auto"/>
        <w:rPr>
          <w:rFonts w:ascii="Times New Roman" w:hAnsi="Times New Roman" w:eastAsia="Times New Roman"/>
          <w:sz w:val="22"/>
        </w:rPr>
      </w:pPr>
      <w:r>
        <w:rPr>
          <w:rFonts w:ascii="Times New Roman" w:hAnsi="Times New Roman" w:eastAsia="Times New Roman"/>
          <w:sz w:val="22"/>
        </w:rPr>
        <w:t>④“庸官”只要不贪不占，其“懒政”就不会造成严重后果</w:t>
      </w:r>
    </w:p>
    <w:p w14:paraId="1C5195B1">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B.②③</w:t>
      </w:r>
    </w:p>
    <w:p w14:paraId="4FF2536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C.①④                          </w:t>
      </w:r>
      <w:r>
        <w:rPr>
          <w:rFonts w:ascii="Times New Roman" w:hAnsi="Times New Roman" w:eastAsia="Times New Roman"/>
          <w:sz w:val="22"/>
        </w:rPr>
        <w:t>D.②④</w:t>
      </w:r>
    </w:p>
    <w:p w14:paraId="44BA2885">
      <w:pPr>
        <w:pStyle w:val="19"/>
        <w:spacing w:before="128" w:line="219" w:lineRule="auto"/>
        <w:rPr>
          <w:rFonts w:ascii="Times New Roman" w:hAnsi="Times New Roman" w:eastAsia="Times New Roman"/>
          <w:sz w:val="22"/>
        </w:rPr>
      </w:pPr>
      <w:r>
        <w:rPr>
          <w:rFonts w:ascii="Times New Roman" w:hAnsi="Times New Roman" w:eastAsia="Times New Roman"/>
          <w:sz w:val="22"/>
        </w:rPr>
        <w:t>469. 提高职业技能是(    )职业道德规范的基本要求。</w:t>
      </w:r>
    </w:p>
    <w:p w14:paraId="5158A7DD">
      <w:pPr>
        <w:pStyle w:val="19"/>
        <w:spacing w:before="128" w:line="219" w:lineRule="auto"/>
        <w:rPr>
          <w:rFonts w:ascii="Times New Roman" w:hAnsi="Times New Roman" w:eastAsia="Times New Roman"/>
          <w:sz w:val="22"/>
        </w:rPr>
      </w:pPr>
      <w:r>
        <w:rPr>
          <w:rFonts w:ascii="Times New Roman" w:hAnsi="Times New Roman" w:eastAsia="Times New Roman"/>
          <w:sz w:val="22"/>
        </w:rPr>
        <w:t>A.文明礼貌                        B. 爱岗敬业</w:t>
      </w:r>
    </w:p>
    <w:p w14:paraId="23A981C2">
      <w:pPr>
        <w:pStyle w:val="19"/>
        <w:spacing w:before="128" w:line="219" w:lineRule="auto"/>
        <w:rPr>
          <w:rFonts w:ascii="Times New Roman" w:hAnsi="Times New Roman" w:eastAsia="Times New Roman"/>
          <w:sz w:val="22"/>
        </w:rPr>
      </w:pPr>
      <w:r>
        <w:rPr>
          <w:rFonts w:ascii="Times New Roman" w:hAnsi="Times New Roman" w:eastAsia="Times New Roman"/>
          <w:sz w:val="22"/>
        </w:rPr>
        <w:t>C. 勤俭节约                        D. 诚实守信</w:t>
      </w:r>
    </w:p>
    <w:p w14:paraId="44D19E6F">
      <w:pPr>
        <w:pStyle w:val="19"/>
        <w:spacing w:before="128" w:line="219" w:lineRule="auto"/>
        <w:rPr>
          <w:rFonts w:ascii="Times New Roman" w:hAnsi="Times New Roman" w:eastAsia="Times New Roman"/>
          <w:sz w:val="22"/>
        </w:rPr>
      </w:pPr>
      <w:r>
        <w:rPr>
          <w:rFonts w:ascii="Times New Roman" w:hAnsi="Times New Roman" w:eastAsia="Times New Roman"/>
          <w:sz w:val="22"/>
        </w:rPr>
        <w:t>470. 语言简练、语意明确属于(    )职业道德规范的具体要求。</w:t>
      </w:r>
    </w:p>
    <w:p w14:paraId="5476557C">
      <w:pPr>
        <w:pStyle w:val="19"/>
        <w:spacing w:before="128" w:line="219" w:lineRule="auto"/>
        <w:rPr>
          <w:rFonts w:ascii="Times New Roman" w:hAnsi="Times New Roman" w:eastAsia="Times New Roman"/>
          <w:sz w:val="22"/>
        </w:rPr>
      </w:pPr>
      <w:r>
        <w:rPr>
          <w:rFonts w:ascii="Times New Roman" w:hAnsi="Times New Roman" w:eastAsia="Times New Roman"/>
          <w:sz w:val="22"/>
        </w:rPr>
        <w:t>A.文明礼貌                        B. 爱岗敬业</w:t>
      </w:r>
    </w:p>
    <w:p w14:paraId="5436EE61">
      <w:pPr>
        <w:pStyle w:val="19"/>
        <w:spacing w:before="128" w:line="219" w:lineRule="auto"/>
        <w:rPr>
          <w:rFonts w:ascii="Times New Roman" w:hAnsi="Times New Roman" w:eastAsia="Times New Roman"/>
          <w:sz w:val="22"/>
        </w:rPr>
      </w:pPr>
      <w:r>
        <w:rPr>
          <w:rFonts w:ascii="Times New Roman" w:hAnsi="Times New Roman" w:eastAsia="Times New Roman"/>
          <w:sz w:val="22"/>
        </w:rPr>
        <w:t>C. 诚实守信                        D. 团结互助</w:t>
      </w:r>
    </w:p>
    <w:p w14:paraId="2E148307">
      <w:pPr>
        <w:pStyle w:val="19"/>
        <w:spacing w:before="128" w:line="219" w:lineRule="auto"/>
        <w:rPr>
          <w:rFonts w:ascii="Times New Roman" w:hAnsi="Times New Roman" w:eastAsia="Times New Roman"/>
          <w:sz w:val="22"/>
        </w:rPr>
      </w:pPr>
      <w:r>
        <w:rPr>
          <w:rFonts w:ascii="Times New Roman" w:hAnsi="Times New Roman" w:eastAsia="Times New Roman"/>
          <w:sz w:val="22"/>
        </w:rPr>
        <w:t>471.直角三角形内角和是180度；锐角三角形内角和是180度；钝角三角形内角和是180度。所以，平面 内的一切三角形内角和都是180度，上述论述体现了辩证思想的哪种基本方法?(   )</w:t>
      </w:r>
    </w:p>
    <w:p w14:paraId="5ED17654">
      <w:pPr>
        <w:pStyle w:val="19"/>
        <w:spacing w:before="128" w:line="219" w:lineRule="auto"/>
        <w:rPr>
          <w:rFonts w:ascii="Times New Roman" w:hAnsi="Times New Roman" w:eastAsia="Times New Roman"/>
          <w:sz w:val="22"/>
        </w:rPr>
      </w:pPr>
      <w:r>
        <w:rPr>
          <w:rFonts w:ascii="Times New Roman" w:hAnsi="Times New Roman" w:eastAsia="Times New Roman"/>
          <w:sz w:val="22"/>
        </w:rPr>
        <w:t>A. 归纳与演绎                             B.分析与综合</w:t>
      </w:r>
    </w:p>
    <w:p w14:paraId="2E915EE6">
      <w:pPr>
        <w:pStyle w:val="19"/>
        <w:spacing w:before="128" w:line="219" w:lineRule="auto"/>
        <w:rPr>
          <w:rFonts w:ascii="Times New Roman" w:hAnsi="Times New Roman" w:eastAsia="Times New Roman"/>
          <w:sz w:val="22"/>
        </w:rPr>
      </w:pPr>
      <w:r>
        <w:rPr>
          <w:rFonts w:ascii="Times New Roman" w:hAnsi="Times New Roman" w:eastAsia="Times New Roman"/>
          <w:sz w:val="22"/>
        </w:rPr>
        <w:t>C.抽象与具体                              D.逻辑与历史的统一</w:t>
      </w:r>
    </w:p>
    <w:p w14:paraId="5B9E7BD4">
      <w:pPr>
        <w:pStyle w:val="19"/>
        <w:spacing w:before="128" w:line="219" w:lineRule="auto"/>
        <w:rPr>
          <w:rFonts w:ascii="Times New Roman" w:hAnsi="Times New Roman" w:eastAsia="Times New Roman"/>
          <w:sz w:val="22"/>
        </w:rPr>
      </w:pPr>
      <w:r>
        <w:rPr>
          <w:rFonts w:ascii="Times New Roman" w:hAnsi="Times New Roman" w:eastAsia="Times New Roman"/>
          <w:sz w:val="22"/>
        </w:rPr>
        <w:t>472. 在全面推进脱贫攻坚的伟大实践中，以习近平为核心的党中央正带领各族人民，攻坚克难，砥砺奋进， 脱贫攻坚工作没有一蹴而就的，这是一项长期而艰巨的任务，在任何时候都不能放松，只有坚持不懈才能 实现“两个一百年”目标和中华民族伟大复兴“中国梦”的历史任务。这表明(   )</w:t>
      </w:r>
    </w:p>
    <w:p w14:paraId="641AD760">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A.事物的发展是量变和质变的有机统一，量变和质变同等重要</w:t>
      </w:r>
    </w:p>
    <w:p w14:paraId="4D98F8C6">
      <w:pPr>
        <w:pStyle w:val="19"/>
        <w:spacing w:before="128" w:line="219" w:lineRule="auto"/>
        <w:rPr>
          <w:rFonts w:ascii="Times New Roman" w:hAnsi="Times New Roman" w:eastAsia="Times New Roman"/>
          <w:sz w:val="22"/>
        </w:rPr>
      </w:pPr>
      <w:r>
        <w:rPr>
          <w:rFonts w:ascii="Times New Roman" w:hAnsi="Times New Roman" w:eastAsia="Times New Roman"/>
          <w:sz w:val="22"/>
        </w:rPr>
        <w:t>B. 量变和质变是事物变化发展的两种状态</w:t>
      </w:r>
    </w:p>
    <w:p w14:paraId="47379191">
      <w:pPr>
        <w:pStyle w:val="19"/>
        <w:spacing w:before="128" w:line="219" w:lineRule="auto"/>
        <w:rPr>
          <w:rFonts w:ascii="Times New Roman" w:hAnsi="Times New Roman" w:eastAsia="Times New Roman"/>
          <w:sz w:val="22"/>
        </w:rPr>
      </w:pPr>
      <w:r>
        <w:rPr>
          <w:rFonts w:ascii="Times New Roman" w:hAnsi="Times New Roman" w:eastAsia="Times New Roman"/>
          <w:sz w:val="22"/>
        </w:rPr>
        <w:t>C.量变是质变的必要准备，质变是量变的必然结果。要重视量的积累</w:t>
      </w:r>
    </w:p>
    <w:p w14:paraId="4AE1994B">
      <w:pPr>
        <w:pStyle w:val="19"/>
        <w:spacing w:before="128" w:line="219" w:lineRule="auto"/>
        <w:rPr>
          <w:rFonts w:ascii="Times New Roman" w:hAnsi="Times New Roman" w:eastAsia="Times New Roman"/>
          <w:sz w:val="22"/>
        </w:rPr>
      </w:pPr>
      <w:r>
        <w:rPr>
          <w:rFonts w:ascii="Times New Roman" w:hAnsi="Times New Roman" w:eastAsia="Times New Roman"/>
          <w:sz w:val="22"/>
        </w:rPr>
        <w:t>D.量的积累必然引起质的变化</w:t>
      </w:r>
    </w:p>
    <w:p w14:paraId="09EA82D6">
      <w:pPr>
        <w:pStyle w:val="19"/>
        <w:spacing w:before="128" w:line="219" w:lineRule="auto"/>
        <w:rPr>
          <w:rFonts w:ascii="Times New Roman" w:hAnsi="Times New Roman" w:eastAsia="Times New Roman"/>
          <w:sz w:val="22"/>
        </w:rPr>
      </w:pPr>
      <w:r>
        <w:rPr>
          <w:rFonts w:ascii="Times New Roman" w:hAnsi="Times New Roman" w:eastAsia="Times New Roman"/>
          <w:sz w:val="22"/>
        </w:rPr>
        <w:t>473.1986年1月6日，邓小平再次成为美国《时代》周刊年度风云人物“不管黑猫白猫，捉到老鼠就是好 猫”这句话被刊登在《时代》周刊上，“白猫黑猫”论也随之扩大到世界，成为世界人民知晓的名言，“白 猫黑猫”论体现出党的思想路线为(   )</w:t>
      </w:r>
    </w:p>
    <w:p w14:paraId="3EDA640F">
      <w:pPr>
        <w:pStyle w:val="19"/>
        <w:spacing w:before="128" w:line="219" w:lineRule="auto"/>
        <w:rPr>
          <w:rFonts w:ascii="Times New Roman" w:hAnsi="Times New Roman" w:eastAsia="Times New Roman"/>
          <w:sz w:val="22"/>
        </w:rPr>
      </w:pPr>
      <w:r>
        <w:rPr>
          <w:rFonts w:ascii="Times New Roman" w:hAnsi="Times New Roman" w:eastAsia="Times New Roman"/>
          <w:sz w:val="22"/>
        </w:rPr>
        <w:t>A.一切从实际出发，理论联系实际，实事求是，在实践中检验真理和发展真理</w:t>
      </w:r>
    </w:p>
    <w:p w14:paraId="1DEC0529">
      <w:pPr>
        <w:pStyle w:val="19"/>
        <w:spacing w:before="128" w:line="219" w:lineRule="auto"/>
        <w:rPr>
          <w:rFonts w:ascii="Times New Roman" w:hAnsi="Times New Roman" w:eastAsia="Times New Roman"/>
          <w:sz w:val="22"/>
        </w:rPr>
      </w:pPr>
      <w:r>
        <w:rPr>
          <w:rFonts w:ascii="Times New Roman" w:hAnsi="Times New Roman" w:eastAsia="Times New Roman"/>
          <w:sz w:val="22"/>
        </w:rPr>
        <w:t>B. 一切以人民为中心</w:t>
      </w:r>
    </w:p>
    <w:p w14:paraId="2350259F">
      <w:pPr>
        <w:pStyle w:val="19"/>
        <w:spacing w:before="128" w:line="219" w:lineRule="auto"/>
        <w:rPr>
          <w:rFonts w:ascii="Times New Roman" w:hAnsi="Times New Roman" w:eastAsia="Times New Roman"/>
          <w:sz w:val="22"/>
        </w:rPr>
      </w:pPr>
      <w:r>
        <w:rPr>
          <w:rFonts w:ascii="Times New Roman" w:hAnsi="Times New Roman" w:eastAsia="Times New Roman"/>
          <w:sz w:val="22"/>
        </w:rPr>
        <w:t>C.以经济建设为中心，坚持四项基本准则坚持，坚持改革开放</w:t>
      </w:r>
    </w:p>
    <w:p w14:paraId="114EE8E7">
      <w:pPr>
        <w:pStyle w:val="19"/>
        <w:spacing w:before="128" w:line="219" w:lineRule="auto"/>
        <w:rPr>
          <w:rFonts w:ascii="Times New Roman" w:hAnsi="Times New Roman" w:eastAsia="Times New Roman"/>
          <w:sz w:val="22"/>
        </w:rPr>
      </w:pPr>
      <w:r>
        <w:rPr>
          <w:rFonts w:ascii="Times New Roman" w:hAnsi="Times New Roman" w:eastAsia="Times New Roman"/>
          <w:sz w:val="22"/>
        </w:rPr>
        <w:t>D.根据马克思主义要求，对马克思主义进行继承和发展</w:t>
      </w:r>
    </w:p>
    <w:p w14:paraId="1EB97E24">
      <w:pPr>
        <w:pStyle w:val="19"/>
        <w:spacing w:before="128" w:line="219" w:lineRule="auto"/>
        <w:rPr>
          <w:rFonts w:ascii="Times New Roman" w:hAnsi="Times New Roman" w:eastAsia="Times New Roman"/>
          <w:sz w:val="22"/>
        </w:rPr>
      </w:pPr>
      <w:r>
        <w:rPr>
          <w:rFonts w:ascii="Times New Roman" w:hAnsi="Times New Roman" w:eastAsia="Times New Roman"/>
          <w:sz w:val="22"/>
        </w:rPr>
        <w:t>474.在居民杠杆居高不下，房价成为民生负担，消费受到严重挤压，投资拉动经济的边际效应递减的情况 下，2018年7月31日召开的中央政治局会议指出，要下决心解决好房地产市场问题，并首次明确提出“坚 决遏制房价上涨”,从哲学角度看，(   )</w:t>
      </w:r>
    </w:p>
    <w:p w14:paraId="75EB3262">
      <w:pPr>
        <w:pStyle w:val="19"/>
        <w:spacing w:before="128" w:line="219" w:lineRule="auto"/>
        <w:rPr>
          <w:rFonts w:ascii="Times New Roman" w:hAnsi="Times New Roman" w:eastAsia="Times New Roman"/>
          <w:sz w:val="22"/>
        </w:rPr>
      </w:pPr>
      <w:r>
        <w:rPr>
          <w:rFonts w:ascii="Times New Roman" w:hAnsi="Times New Roman" w:eastAsia="Times New Roman"/>
          <w:sz w:val="22"/>
        </w:rPr>
        <w:t>①是政府坚持对人民负责原则的体系②是坚持群众观点和群众路线的体系</w:t>
      </w:r>
    </w:p>
    <w:p w14:paraId="7FEC0162">
      <w:pPr>
        <w:pStyle w:val="19"/>
        <w:spacing w:before="128" w:line="219" w:lineRule="auto"/>
        <w:rPr>
          <w:rFonts w:ascii="Times New Roman" w:hAnsi="Times New Roman" w:eastAsia="Times New Roman"/>
          <w:sz w:val="22"/>
        </w:rPr>
      </w:pPr>
      <w:r>
        <w:rPr>
          <w:rFonts w:ascii="Times New Roman" w:hAnsi="Times New Roman" w:eastAsia="Times New Roman"/>
          <w:sz w:val="22"/>
        </w:rPr>
        <w:t>③是因为人民群众是社会历史的主体④是因为社会主义社会不存在对抗性矛盾</w:t>
      </w:r>
    </w:p>
    <w:p w14:paraId="050B5DFF">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B.②④</w:t>
      </w:r>
    </w:p>
    <w:p w14:paraId="24D14D45">
      <w:pPr>
        <w:pStyle w:val="19"/>
        <w:spacing w:before="128" w:line="219" w:lineRule="auto"/>
        <w:rPr>
          <w:rFonts w:ascii="Times New Roman" w:hAnsi="Times New Roman" w:eastAsia="Times New Roman"/>
          <w:sz w:val="22"/>
        </w:rPr>
      </w:pPr>
      <w:r>
        <w:rPr>
          <w:rFonts w:ascii="Times New Roman" w:hAnsi="Times New Roman" w:eastAsia="Times New Roman"/>
          <w:sz w:val="22"/>
        </w:rPr>
        <w:t>C.①③                                 D.②③</w:t>
      </w:r>
    </w:p>
    <w:p w14:paraId="18DEF608">
      <w:pPr>
        <w:pStyle w:val="19"/>
        <w:spacing w:before="128" w:line="219" w:lineRule="auto"/>
        <w:rPr>
          <w:rFonts w:ascii="Times New Roman" w:hAnsi="Times New Roman" w:eastAsia="Times New Roman"/>
          <w:sz w:val="22"/>
        </w:rPr>
      </w:pPr>
      <w:r>
        <w:rPr>
          <w:rFonts w:ascii="Times New Roman" w:hAnsi="Times New Roman" w:eastAsia="Times New Roman"/>
          <w:sz w:val="22"/>
        </w:rPr>
        <w:t>475.2018年全国两会结束不久，各民主党派迎来了每年参政议政工作的又一部重头戏，民主党派中央重点 考察调研，这是中共十九大之后，各民主党派中央首度进行年度大调研，这表明(   )</w:t>
      </w:r>
    </w:p>
    <w:p w14:paraId="17E3849B">
      <w:pPr>
        <w:pStyle w:val="19"/>
        <w:spacing w:before="128" w:line="219" w:lineRule="auto"/>
        <w:rPr>
          <w:rFonts w:ascii="Times New Roman" w:hAnsi="Times New Roman" w:eastAsia="Times New Roman"/>
          <w:sz w:val="22"/>
        </w:rPr>
      </w:pPr>
      <w:r>
        <w:rPr>
          <w:rFonts w:ascii="Times New Roman" w:hAnsi="Times New Roman" w:eastAsia="Times New Roman"/>
          <w:sz w:val="22"/>
        </w:rPr>
        <w:t>A.各民主党派积极履行管理经济发展的职能</w:t>
      </w:r>
    </w:p>
    <w:p w14:paraId="4CE58092">
      <w:pPr>
        <w:pStyle w:val="19"/>
        <w:spacing w:before="128" w:line="219" w:lineRule="auto"/>
        <w:rPr>
          <w:rFonts w:ascii="Times New Roman" w:hAnsi="Times New Roman" w:eastAsia="Times New Roman"/>
          <w:sz w:val="22"/>
        </w:rPr>
      </w:pPr>
      <w:r>
        <w:rPr>
          <w:rFonts w:ascii="Times New Roman" w:hAnsi="Times New Roman" w:eastAsia="Times New Roman"/>
          <w:sz w:val="22"/>
        </w:rPr>
        <w:t>B.民主党派是参政党，中国共产党和各民主党派是共同致力于社会主义事业的亲密友党</w:t>
      </w:r>
    </w:p>
    <w:p w14:paraId="3F74F787">
      <w:pPr>
        <w:pStyle w:val="19"/>
        <w:spacing w:before="128" w:line="219" w:lineRule="auto"/>
        <w:rPr>
          <w:rFonts w:ascii="Times New Roman" w:hAnsi="Times New Roman" w:eastAsia="Times New Roman"/>
          <w:sz w:val="22"/>
        </w:rPr>
      </w:pPr>
      <w:r>
        <w:rPr>
          <w:rFonts w:ascii="Times New Roman" w:hAnsi="Times New Roman" w:eastAsia="Times New Roman"/>
          <w:sz w:val="22"/>
        </w:rPr>
        <w:t>C.各民主党派与中国共产党通力合作，积极参与执政</w:t>
      </w:r>
    </w:p>
    <w:p w14:paraId="5DCD5E5C">
      <w:pPr>
        <w:pStyle w:val="19"/>
        <w:spacing w:before="128" w:line="219" w:lineRule="auto"/>
        <w:rPr>
          <w:rFonts w:ascii="Times New Roman" w:hAnsi="Times New Roman" w:eastAsia="Times New Roman"/>
          <w:sz w:val="22"/>
        </w:rPr>
      </w:pPr>
      <w:r>
        <w:rPr>
          <w:rFonts w:ascii="Times New Roman" w:hAnsi="Times New Roman" w:eastAsia="Times New Roman"/>
          <w:sz w:val="22"/>
        </w:rPr>
        <w:t>D.民主党派成员大多是各行各业的精英</w:t>
      </w:r>
    </w:p>
    <w:p w14:paraId="38627927">
      <w:pPr>
        <w:pStyle w:val="19"/>
        <w:spacing w:before="128" w:line="219" w:lineRule="auto"/>
        <w:rPr>
          <w:rFonts w:ascii="Times New Roman" w:hAnsi="Times New Roman" w:eastAsia="Times New Roman"/>
          <w:sz w:val="22"/>
        </w:rPr>
      </w:pPr>
      <w:r>
        <w:rPr>
          <w:rFonts w:ascii="Times New Roman" w:hAnsi="Times New Roman" w:eastAsia="Times New Roman"/>
          <w:sz w:val="22"/>
        </w:rPr>
        <w:t>476. 趁着中国互联网政务的发展，不少民众发现，以往要跑断腿才能办好的事，现在坐在家里打开手机就 能完成，行政效率的提升折射出全国各级政府“让群众少跑腿，让信息多跑路”的理念和实践，也为“互 联网+政务”的巨大发展前景写下了注脚，这要求政府部门要(   )</w:t>
      </w:r>
    </w:p>
    <w:p w14:paraId="2DF8B92A">
      <w:pPr>
        <w:pStyle w:val="19"/>
        <w:spacing w:before="128" w:line="219" w:lineRule="auto"/>
        <w:rPr>
          <w:rFonts w:ascii="Times New Roman" w:hAnsi="Times New Roman" w:eastAsia="Times New Roman"/>
          <w:sz w:val="22"/>
        </w:rPr>
      </w:pPr>
      <w:r>
        <w:rPr>
          <w:rFonts w:ascii="Times New Roman" w:hAnsi="Times New Roman" w:eastAsia="Times New Roman"/>
          <w:sz w:val="22"/>
        </w:rPr>
        <w:t>①简政放权，做到以放代管②深化政府职能转变，建设服务型政府</w:t>
      </w:r>
    </w:p>
    <w:p w14:paraId="5FF862CB">
      <w:pPr>
        <w:pStyle w:val="19"/>
        <w:spacing w:before="128" w:line="219" w:lineRule="auto"/>
        <w:rPr>
          <w:rFonts w:ascii="Times New Roman" w:hAnsi="Times New Roman" w:eastAsia="Times New Roman"/>
          <w:sz w:val="22"/>
        </w:rPr>
      </w:pPr>
      <w:r>
        <w:rPr>
          <w:rFonts w:ascii="Times New Roman" w:hAnsi="Times New Roman" w:eastAsia="Times New Roman"/>
          <w:sz w:val="22"/>
        </w:rPr>
        <w:t>③加强监管，建设管理型政府  ④改进政府工作，提升政府行政工作效率</w:t>
      </w:r>
    </w:p>
    <w:p w14:paraId="551E0999">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0DC8213E">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1FC76300">
      <w:pPr>
        <w:pStyle w:val="19"/>
        <w:spacing w:before="128" w:line="219" w:lineRule="auto"/>
        <w:rPr>
          <w:rFonts w:ascii="Times New Roman" w:hAnsi="Times New Roman" w:eastAsia="Times New Roman"/>
          <w:sz w:val="22"/>
        </w:rPr>
      </w:pPr>
      <w:r>
        <w:rPr>
          <w:rFonts w:ascii="Times New Roman" w:hAnsi="Times New Roman" w:eastAsia="Times New Roman"/>
          <w:sz w:val="22"/>
        </w:rPr>
        <w:t>477.2017感动中国年度人物卢永根教授将十多个存折的钱转入华南农业大学的账户，卢永根夫妇一共捐出 8809446元，这是他们毕生的积蓄，学校用这笔捐款设立了教育基金，用于奖励贫困学生与优秀青年教师， 他的事迹告诉我们(   )</w:t>
      </w:r>
    </w:p>
    <w:p w14:paraId="4CA4FAF9">
      <w:pPr>
        <w:pStyle w:val="19"/>
        <w:spacing w:before="128" w:line="219" w:lineRule="auto"/>
        <w:rPr>
          <w:rFonts w:ascii="Times New Roman" w:hAnsi="Times New Roman" w:eastAsia="Times New Roman"/>
          <w:sz w:val="22"/>
        </w:rPr>
      </w:pPr>
      <w:r>
        <w:rPr>
          <w:rFonts w:ascii="Times New Roman" w:hAnsi="Times New Roman" w:eastAsia="Times New Roman"/>
          <w:sz w:val="22"/>
        </w:rPr>
        <w:t>A.人生的真正价值在于对社会的责任和贡献</w:t>
      </w:r>
    </w:p>
    <w:p w14:paraId="51390EB1">
      <w:pPr>
        <w:pStyle w:val="19"/>
        <w:spacing w:before="128" w:line="219" w:lineRule="auto"/>
        <w:rPr>
          <w:rFonts w:ascii="Times New Roman" w:hAnsi="Times New Roman" w:eastAsia="Times New Roman"/>
          <w:sz w:val="22"/>
        </w:rPr>
      </w:pPr>
      <w:r>
        <w:rPr>
          <w:rFonts w:ascii="Times New Roman" w:hAnsi="Times New Roman" w:eastAsia="Times New Roman"/>
          <w:sz w:val="22"/>
        </w:rPr>
        <w:t>B.实现人生价值取决于社会提供的条件</w:t>
      </w:r>
    </w:p>
    <w:p w14:paraId="4D3BCD97">
      <w:pPr>
        <w:pStyle w:val="19"/>
        <w:spacing w:before="128" w:line="219" w:lineRule="auto"/>
        <w:rPr>
          <w:rFonts w:ascii="Times New Roman" w:hAnsi="Times New Roman" w:eastAsia="Times New Roman"/>
          <w:sz w:val="22"/>
        </w:rPr>
      </w:pPr>
      <w:r>
        <w:rPr>
          <w:rFonts w:ascii="Times New Roman" w:hAnsi="Times New Roman" w:eastAsia="Times New Roman"/>
          <w:sz w:val="22"/>
        </w:rPr>
        <w:t>C.实现人生价值要以正确的价值观作为一切行动的出发点</w:t>
      </w:r>
    </w:p>
    <w:p w14:paraId="51431EA6">
      <w:pPr>
        <w:pStyle w:val="19"/>
        <w:spacing w:before="128" w:line="219" w:lineRule="auto"/>
        <w:rPr>
          <w:rFonts w:ascii="Times New Roman" w:hAnsi="Times New Roman" w:eastAsia="Times New Roman"/>
          <w:sz w:val="22"/>
        </w:rPr>
      </w:pPr>
      <w:r>
        <w:rPr>
          <w:rFonts w:ascii="Times New Roman" w:hAnsi="Times New Roman" w:eastAsia="Times New Roman"/>
          <w:sz w:val="22"/>
        </w:rPr>
        <w:t>D.在劳动中创造的物质财富越多，自身的价值就越大</w:t>
      </w:r>
    </w:p>
    <w:p w14:paraId="072E346F">
      <w:pPr>
        <w:pStyle w:val="19"/>
        <w:spacing w:before="128" w:line="219" w:lineRule="auto"/>
        <w:rPr>
          <w:rFonts w:ascii="Times New Roman" w:hAnsi="Times New Roman" w:eastAsia="Times New Roman"/>
          <w:sz w:val="22"/>
        </w:rPr>
      </w:pPr>
      <w:r>
        <w:rPr>
          <w:rFonts w:ascii="Times New Roman" w:hAnsi="Times New Roman" w:eastAsia="Times New Roman"/>
          <w:sz w:val="22"/>
        </w:rPr>
        <w:t>478. 下列关于职业道德的说法中，正确的是(    )。</w:t>
      </w:r>
    </w:p>
    <w:p w14:paraId="2893CF0C">
      <w:pPr>
        <w:pStyle w:val="19"/>
        <w:spacing w:before="128" w:line="219" w:lineRule="auto"/>
        <w:rPr>
          <w:rFonts w:ascii="Times New Roman" w:hAnsi="Times New Roman" w:eastAsia="Times New Roman"/>
          <w:sz w:val="22"/>
        </w:rPr>
      </w:pPr>
      <w:r>
        <w:rPr>
          <w:rFonts w:ascii="Times New Roman" w:hAnsi="Times New Roman" w:eastAsia="Times New Roman"/>
          <w:sz w:val="22"/>
        </w:rPr>
        <w:t>A. 职业道德与人格无关</w:t>
      </w:r>
    </w:p>
    <w:p w14:paraId="0F53D0AD">
      <w:pPr>
        <w:pStyle w:val="19"/>
        <w:spacing w:before="128" w:line="219" w:lineRule="auto"/>
        <w:rPr>
          <w:rFonts w:ascii="Times New Roman" w:hAnsi="Times New Roman" w:eastAsia="Times New Roman"/>
          <w:sz w:val="22"/>
        </w:rPr>
      </w:pPr>
      <w:r>
        <w:rPr>
          <w:rFonts w:ascii="Times New Roman" w:hAnsi="Times New Roman" w:eastAsia="Times New Roman"/>
          <w:sz w:val="22"/>
        </w:rPr>
        <w:t>B. 职业道德的养成只能靠教化</w:t>
      </w:r>
    </w:p>
    <w:p w14:paraId="2ABC723F">
      <w:pPr>
        <w:pStyle w:val="19"/>
        <w:spacing w:before="128" w:line="219" w:lineRule="auto"/>
        <w:rPr>
          <w:rFonts w:ascii="Times New Roman" w:hAnsi="Times New Roman" w:eastAsia="Times New Roman"/>
          <w:sz w:val="22"/>
        </w:rPr>
      </w:pPr>
      <w:r>
        <w:rPr>
          <w:rFonts w:ascii="Times New Roman" w:hAnsi="Times New Roman" w:eastAsia="Times New Roman"/>
          <w:sz w:val="22"/>
        </w:rPr>
        <w:t>C. 职业道德的提高与个人利益无关</w:t>
      </w:r>
    </w:p>
    <w:p w14:paraId="49165ED3">
      <w:pPr>
        <w:pStyle w:val="19"/>
        <w:spacing w:before="128" w:line="219" w:lineRule="auto"/>
        <w:rPr>
          <w:rFonts w:ascii="Times New Roman" w:hAnsi="Times New Roman" w:eastAsia="Times New Roman"/>
          <w:sz w:val="22"/>
        </w:rPr>
      </w:pPr>
      <w:r>
        <w:rPr>
          <w:rFonts w:ascii="Times New Roman" w:hAnsi="Times New Roman" w:eastAsia="Times New Roman"/>
          <w:sz w:val="22"/>
        </w:rPr>
        <w:t>D.职业道德从一个侧面反映人的道德素质</w:t>
      </w:r>
    </w:p>
    <w:p w14:paraId="639A9AB9">
      <w:pPr>
        <w:pStyle w:val="19"/>
        <w:spacing w:before="128" w:line="219" w:lineRule="auto"/>
        <w:rPr>
          <w:rFonts w:ascii="Times New Roman" w:hAnsi="Times New Roman" w:eastAsia="Times New Roman"/>
          <w:sz w:val="22"/>
        </w:rPr>
      </w:pPr>
      <w:r>
        <w:rPr>
          <w:rFonts w:ascii="Times New Roman" w:hAnsi="Times New Roman" w:eastAsia="Times New Roman"/>
          <w:sz w:val="22"/>
        </w:rPr>
        <w:t>479. 面对资源、环境方面的国情，在社会主义现代化建设的过程中，我们应实施的国策有(   )。</w:t>
      </w:r>
    </w:p>
    <w:p w14:paraId="5C90D1A6">
      <w:pPr>
        <w:pStyle w:val="19"/>
        <w:spacing w:before="128" w:line="219" w:lineRule="auto"/>
        <w:rPr>
          <w:rFonts w:ascii="Times New Roman" w:hAnsi="Times New Roman" w:eastAsia="Times New Roman"/>
          <w:sz w:val="22"/>
        </w:rPr>
      </w:pPr>
      <w:r>
        <w:rPr>
          <w:rFonts w:ascii="Times New Roman" w:hAnsi="Times New Roman" w:eastAsia="Times New Roman"/>
          <w:sz w:val="22"/>
        </w:rPr>
        <w:t>①对外开放       ②计划生育      ③节约资源       ④保护环境</w:t>
      </w:r>
    </w:p>
    <w:p w14:paraId="7DCDCE7E">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6433B439">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3055D8C1">
      <w:pPr>
        <w:pStyle w:val="19"/>
        <w:spacing w:before="128" w:line="219" w:lineRule="auto"/>
        <w:rPr>
          <w:rFonts w:ascii="Times New Roman" w:hAnsi="Times New Roman" w:eastAsia="Times New Roman"/>
          <w:sz w:val="22"/>
        </w:rPr>
      </w:pPr>
      <w:r>
        <w:rPr>
          <w:rFonts w:ascii="Times New Roman" w:hAnsi="Times New Roman" w:eastAsia="Times New Roman"/>
          <w:sz w:val="22"/>
        </w:rPr>
        <w:t>480. “凡可状皆有也；凡有皆象也；凡象皆气也。”这是(    )。</w:t>
      </w:r>
    </w:p>
    <w:p w14:paraId="06983F07">
      <w:pPr>
        <w:pStyle w:val="19"/>
        <w:spacing w:before="128" w:line="219" w:lineRule="auto"/>
        <w:rPr>
          <w:rFonts w:ascii="Times New Roman" w:hAnsi="Times New Roman" w:eastAsia="Times New Roman"/>
          <w:sz w:val="22"/>
        </w:rPr>
      </w:pPr>
      <w:r>
        <w:rPr>
          <w:rFonts w:ascii="Times New Roman" w:hAnsi="Times New Roman" w:eastAsia="Times New Roman"/>
          <w:sz w:val="22"/>
        </w:rPr>
        <w:t>A.客观唯心主义的观点 B主观唯心主义的观点</w:t>
      </w:r>
    </w:p>
    <w:p w14:paraId="43B465E2">
      <w:pPr>
        <w:pStyle w:val="19"/>
        <w:spacing w:before="128" w:line="219" w:lineRule="auto"/>
        <w:rPr>
          <w:rFonts w:ascii="Times New Roman" w:hAnsi="Times New Roman" w:eastAsia="Times New Roman"/>
          <w:sz w:val="22"/>
        </w:rPr>
      </w:pPr>
      <w:r>
        <w:rPr>
          <w:rFonts w:ascii="Times New Roman" w:hAnsi="Times New Roman" w:eastAsia="Times New Roman"/>
          <w:sz w:val="22"/>
        </w:rPr>
        <w:t>C.形而上学的观点</w:t>
      </w:r>
    </w:p>
    <w:p w14:paraId="0665446C">
      <w:pPr>
        <w:pStyle w:val="19"/>
        <w:spacing w:before="128" w:line="219" w:lineRule="auto"/>
        <w:rPr>
          <w:rFonts w:ascii="Times New Roman" w:hAnsi="Times New Roman" w:eastAsia="Times New Roman"/>
          <w:sz w:val="22"/>
        </w:rPr>
      </w:pPr>
      <w:r>
        <w:rPr>
          <w:rFonts w:ascii="Times New Roman" w:hAnsi="Times New Roman" w:eastAsia="Times New Roman"/>
          <w:sz w:val="22"/>
        </w:rPr>
        <w:t>D.唯物主义的观点</w:t>
      </w:r>
    </w:p>
    <w:p w14:paraId="6D0675BA">
      <w:pPr>
        <w:pStyle w:val="19"/>
        <w:spacing w:before="128" w:line="219" w:lineRule="auto"/>
        <w:rPr>
          <w:rFonts w:ascii="Times New Roman" w:hAnsi="Times New Roman" w:eastAsia="Times New Roman"/>
          <w:sz w:val="22"/>
        </w:rPr>
      </w:pPr>
      <w:r>
        <w:rPr>
          <w:rFonts w:ascii="Times New Roman" w:hAnsi="Times New Roman" w:eastAsia="Times New Roman"/>
          <w:sz w:val="22"/>
        </w:rPr>
        <w:t>481.马克思主义哲学是科学，从根本上说在于它(    )。</w:t>
      </w:r>
    </w:p>
    <w:p w14:paraId="0D7C04E3">
      <w:pPr>
        <w:pStyle w:val="19"/>
        <w:spacing w:before="128" w:line="219" w:lineRule="auto"/>
        <w:rPr>
          <w:rFonts w:ascii="Times New Roman" w:hAnsi="Times New Roman" w:eastAsia="Times New Roman"/>
          <w:sz w:val="22"/>
        </w:rPr>
      </w:pPr>
      <w:r>
        <w:rPr>
          <w:rFonts w:ascii="Times New Roman" w:hAnsi="Times New Roman" w:eastAsia="Times New Roman"/>
          <w:sz w:val="22"/>
        </w:rPr>
        <w:t>A. 以世界的一般规律为研究对象</w:t>
      </w:r>
    </w:p>
    <w:p w14:paraId="413A2EA9">
      <w:pPr>
        <w:pStyle w:val="19"/>
        <w:spacing w:before="128" w:line="219" w:lineRule="auto"/>
        <w:rPr>
          <w:rFonts w:ascii="Times New Roman" w:hAnsi="Times New Roman" w:eastAsia="Times New Roman"/>
          <w:sz w:val="22"/>
        </w:rPr>
      </w:pPr>
      <w:r>
        <w:rPr>
          <w:rFonts w:ascii="Times New Roman" w:hAnsi="Times New Roman" w:eastAsia="Times New Roman"/>
          <w:sz w:val="22"/>
        </w:rPr>
        <w:t>B. 始终严格地以客观事实为根据</w:t>
      </w:r>
    </w:p>
    <w:p w14:paraId="38F4A1D7">
      <w:pPr>
        <w:pStyle w:val="19"/>
        <w:spacing w:before="128" w:line="219" w:lineRule="auto"/>
        <w:rPr>
          <w:rFonts w:ascii="Times New Roman" w:hAnsi="Times New Roman" w:eastAsia="Times New Roman"/>
          <w:sz w:val="22"/>
        </w:rPr>
      </w:pPr>
      <w:r>
        <w:rPr>
          <w:rFonts w:ascii="Times New Roman" w:hAnsi="Times New Roman" w:eastAsia="Times New Roman"/>
          <w:sz w:val="22"/>
        </w:rPr>
        <w:t>C. 提供了普遍适用的客观真理</w:t>
      </w:r>
    </w:p>
    <w:p w14:paraId="6ED53158">
      <w:pPr>
        <w:pStyle w:val="19"/>
        <w:spacing w:before="128" w:line="219" w:lineRule="auto"/>
        <w:rPr>
          <w:rFonts w:ascii="Times New Roman" w:hAnsi="Times New Roman" w:eastAsia="Times New Roman"/>
          <w:sz w:val="22"/>
        </w:rPr>
      </w:pPr>
      <w:r>
        <w:rPr>
          <w:rFonts w:ascii="Times New Roman" w:hAnsi="Times New Roman" w:eastAsia="Times New Roman"/>
          <w:sz w:val="22"/>
        </w:rPr>
        <w:t>D.形成了完整的理论体系</w:t>
      </w:r>
    </w:p>
    <w:p w14:paraId="3FFE5739">
      <w:pPr>
        <w:pStyle w:val="19"/>
        <w:spacing w:before="128" w:line="219" w:lineRule="auto"/>
        <w:rPr>
          <w:rFonts w:ascii="Times New Roman" w:hAnsi="Times New Roman" w:eastAsia="Times New Roman"/>
          <w:sz w:val="22"/>
        </w:rPr>
      </w:pPr>
      <w:r>
        <w:rPr>
          <w:rFonts w:ascii="Times New Roman" w:hAnsi="Times New Roman" w:eastAsia="Times New Roman"/>
          <w:sz w:val="22"/>
        </w:rPr>
        <w:t>482. 掌握辩证唯物主义和历史唯物主义的本质意义是(    )。</w:t>
      </w:r>
    </w:p>
    <w:p w14:paraId="7AF84DD8">
      <w:pPr>
        <w:pStyle w:val="19"/>
        <w:spacing w:before="128" w:line="219" w:lineRule="auto"/>
        <w:rPr>
          <w:rFonts w:ascii="Times New Roman" w:hAnsi="Times New Roman" w:eastAsia="Times New Roman"/>
          <w:sz w:val="22"/>
        </w:rPr>
      </w:pPr>
      <w:r>
        <w:rPr>
          <w:rFonts w:ascii="Times New Roman" w:hAnsi="Times New Roman" w:eastAsia="Times New Roman"/>
          <w:sz w:val="22"/>
        </w:rPr>
        <w:t>A.为人们提供认识社会的一个选择模式</w:t>
      </w:r>
    </w:p>
    <w:p w14:paraId="0C7258B4">
      <w:pPr>
        <w:pStyle w:val="19"/>
        <w:spacing w:before="128" w:line="219" w:lineRule="auto"/>
        <w:rPr>
          <w:rFonts w:ascii="Times New Roman" w:hAnsi="Times New Roman" w:eastAsia="Times New Roman"/>
          <w:sz w:val="22"/>
        </w:rPr>
      </w:pPr>
      <w:r>
        <w:rPr>
          <w:rFonts w:ascii="Times New Roman" w:hAnsi="Times New Roman" w:eastAsia="Times New Roman"/>
          <w:sz w:val="22"/>
        </w:rPr>
        <w:t>B提高人的道德素养和精神境界，正确认识社会现象</w:t>
      </w:r>
    </w:p>
    <w:p w14:paraId="11A702D6">
      <w:pPr>
        <w:pStyle w:val="19"/>
        <w:spacing w:before="128" w:line="219" w:lineRule="auto"/>
        <w:rPr>
          <w:rFonts w:ascii="Times New Roman" w:hAnsi="Times New Roman" w:eastAsia="Times New Roman"/>
          <w:sz w:val="22"/>
        </w:rPr>
      </w:pPr>
      <w:r>
        <w:rPr>
          <w:rFonts w:ascii="Times New Roman" w:hAnsi="Times New Roman" w:eastAsia="Times New Roman"/>
          <w:sz w:val="22"/>
        </w:rPr>
        <w:t>C.有助于人们正确掌握一切科学文化知识</w:t>
      </w:r>
    </w:p>
    <w:p w14:paraId="6FABEF10">
      <w:pPr>
        <w:pStyle w:val="19"/>
        <w:spacing w:before="128" w:line="219" w:lineRule="auto"/>
        <w:rPr>
          <w:rFonts w:ascii="Times New Roman" w:hAnsi="Times New Roman" w:eastAsia="Times New Roman"/>
          <w:sz w:val="22"/>
        </w:rPr>
      </w:pPr>
      <w:r>
        <w:rPr>
          <w:rFonts w:ascii="Times New Roman" w:hAnsi="Times New Roman" w:eastAsia="Times New Roman"/>
          <w:sz w:val="22"/>
        </w:rPr>
        <w:t>D. 能解决现实生活中的一切问题</w:t>
      </w:r>
    </w:p>
    <w:p w14:paraId="6E44FF2B">
      <w:pPr>
        <w:pStyle w:val="19"/>
        <w:spacing w:before="128" w:line="219" w:lineRule="auto"/>
        <w:rPr>
          <w:rFonts w:ascii="Times New Roman" w:hAnsi="Times New Roman" w:eastAsia="Times New Roman"/>
          <w:sz w:val="22"/>
        </w:rPr>
      </w:pPr>
      <w:r>
        <w:rPr>
          <w:rFonts w:ascii="Times New Roman" w:hAnsi="Times New Roman" w:eastAsia="Times New Roman"/>
          <w:sz w:val="22"/>
        </w:rPr>
        <w:t>483.下列成语、俗语、古语与有关哲理对应不正确的是(   )</w:t>
      </w:r>
    </w:p>
    <w:p w14:paraId="6D822DCF">
      <w:pPr>
        <w:pStyle w:val="19"/>
        <w:spacing w:before="128" w:line="219" w:lineRule="auto"/>
        <w:rPr>
          <w:rFonts w:ascii="Times New Roman" w:hAnsi="Times New Roman" w:eastAsia="Times New Roman"/>
          <w:sz w:val="22"/>
        </w:rPr>
      </w:pPr>
      <w:r>
        <w:rPr>
          <w:rFonts w:ascii="Times New Roman" w:hAnsi="Times New Roman" w:eastAsia="Times New Roman"/>
          <w:sz w:val="22"/>
        </w:rPr>
        <w:t>A. 好事多磨——事物发展前进性与曲折统一</w:t>
      </w:r>
    </w:p>
    <w:p w14:paraId="411E73FD">
      <w:pPr>
        <w:pStyle w:val="19"/>
        <w:spacing w:before="128" w:line="219" w:lineRule="auto"/>
        <w:rPr>
          <w:rFonts w:ascii="Times New Roman" w:hAnsi="Times New Roman" w:eastAsia="Times New Roman"/>
          <w:sz w:val="22"/>
        </w:rPr>
      </w:pPr>
      <w:r>
        <w:rPr>
          <w:rFonts w:ascii="Times New Roman" w:hAnsi="Times New Roman" w:eastAsia="Times New Roman"/>
          <w:sz w:val="22"/>
        </w:rPr>
        <w:t>B.千里之行，始于足下——量变与质变的辩证关系</w:t>
      </w:r>
    </w:p>
    <w:p w14:paraId="6A4ADD42">
      <w:pPr>
        <w:pStyle w:val="19"/>
        <w:spacing w:before="128" w:line="219" w:lineRule="auto"/>
        <w:rPr>
          <w:rFonts w:ascii="Times New Roman" w:hAnsi="Times New Roman" w:eastAsia="Times New Roman"/>
          <w:sz w:val="22"/>
        </w:rPr>
      </w:pPr>
      <w:r>
        <w:rPr>
          <w:rFonts w:ascii="Times New Roman" w:hAnsi="Times New Roman" w:eastAsia="Times New Roman"/>
          <w:sz w:val="22"/>
        </w:rPr>
        <w:t>C.千里之堤，溃于蚁穴——内外因辩证关系</w:t>
      </w:r>
    </w:p>
    <w:p w14:paraId="088545EE">
      <w:pPr>
        <w:pStyle w:val="19"/>
        <w:spacing w:before="128" w:line="219" w:lineRule="auto"/>
        <w:rPr>
          <w:rFonts w:ascii="Times New Roman" w:hAnsi="Times New Roman" w:eastAsia="Times New Roman"/>
          <w:sz w:val="22"/>
        </w:rPr>
      </w:pPr>
      <w:r>
        <w:rPr>
          <w:rFonts w:ascii="Times New Roman" w:hAnsi="Times New Roman" w:eastAsia="Times New Roman"/>
          <w:sz w:val="22"/>
        </w:rPr>
        <w:t>D. 盲人摸象——要坚持全面观点，克服片面性</w:t>
      </w:r>
    </w:p>
    <w:p w14:paraId="62FE9F8B">
      <w:pPr>
        <w:pStyle w:val="19"/>
        <w:spacing w:before="128" w:line="219" w:lineRule="auto"/>
        <w:rPr>
          <w:rFonts w:ascii="Times New Roman" w:hAnsi="Times New Roman" w:eastAsia="Times New Roman"/>
          <w:sz w:val="22"/>
        </w:rPr>
      </w:pPr>
      <w:r>
        <w:rPr>
          <w:rFonts w:ascii="Times New Roman" w:hAnsi="Times New Roman" w:eastAsia="Times New Roman"/>
          <w:sz w:val="22"/>
        </w:rPr>
        <w:t>484.马克思主义哲学中关于感性认识和理性认识说法错误的是(   )</w:t>
      </w:r>
    </w:p>
    <w:p w14:paraId="2B422C68">
      <w:pPr>
        <w:pStyle w:val="19"/>
        <w:spacing w:before="128" w:line="219" w:lineRule="auto"/>
        <w:rPr>
          <w:rFonts w:ascii="Times New Roman" w:hAnsi="Times New Roman" w:eastAsia="Times New Roman"/>
          <w:sz w:val="22"/>
        </w:rPr>
      </w:pPr>
      <w:r>
        <w:rPr>
          <w:rFonts w:ascii="Times New Roman" w:hAnsi="Times New Roman" w:eastAsia="Times New Roman"/>
          <w:sz w:val="22"/>
        </w:rPr>
        <w:t>A.感性认识和理性认识互相渗透</w:t>
      </w:r>
    </w:p>
    <w:p w14:paraId="2A758B26">
      <w:pPr>
        <w:pStyle w:val="19"/>
        <w:spacing w:before="128" w:line="219" w:lineRule="auto"/>
        <w:rPr>
          <w:rFonts w:ascii="Times New Roman" w:hAnsi="Times New Roman" w:eastAsia="Times New Roman"/>
          <w:sz w:val="22"/>
        </w:rPr>
      </w:pPr>
      <w:r>
        <w:rPr>
          <w:rFonts w:ascii="Times New Roman" w:hAnsi="Times New Roman" w:eastAsia="Times New Roman"/>
          <w:sz w:val="22"/>
        </w:rPr>
        <w:t>B.感性认识和理性认识互相依存</w:t>
      </w:r>
    </w:p>
    <w:p w14:paraId="1B91838E">
      <w:pPr>
        <w:pStyle w:val="19"/>
        <w:spacing w:before="128" w:line="219" w:lineRule="auto"/>
        <w:rPr>
          <w:rFonts w:ascii="Times New Roman" w:hAnsi="Times New Roman" w:eastAsia="Times New Roman"/>
          <w:sz w:val="22"/>
        </w:rPr>
      </w:pPr>
      <w:r>
        <w:rPr>
          <w:rFonts w:ascii="Times New Roman" w:hAnsi="Times New Roman" w:eastAsia="Times New Roman"/>
          <w:sz w:val="22"/>
        </w:rPr>
        <w:t>C.感性认识依赖于理性认识，理性认识有待于发展到感性认识</w:t>
      </w:r>
    </w:p>
    <w:p w14:paraId="7DEC6158">
      <w:pPr>
        <w:pStyle w:val="19"/>
        <w:spacing w:before="128" w:line="219" w:lineRule="auto"/>
        <w:rPr>
          <w:rFonts w:ascii="Times New Roman" w:hAnsi="Times New Roman" w:eastAsia="Times New Roman"/>
          <w:sz w:val="22"/>
        </w:rPr>
      </w:pPr>
      <w:r>
        <w:rPr>
          <w:rFonts w:ascii="Times New Roman" w:hAnsi="Times New Roman" w:eastAsia="Times New Roman"/>
          <w:sz w:val="22"/>
        </w:rPr>
        <w:t>D. 感性认识和理性认识是辩证统一的，既有区别，又有联系</w:t>
      </w:r>
    </w:p>
    <w:p w14:paraId="06ED9A3A">
      <w:pPr>
        <w:pStyle w:val="19"/>
        <w:spacing w:before="128" w:line="219" w:lineRule="auto"/>
        <w:rPr>
          <w:rFonts w:ascii="Times New Roman" w:hAnsi="Times New Roman" w:eastAsia="Times New Roman"/>
          <w:sz w:val="22"/>
        </w:rPr>
      </w:pPr>
      <w:r>
        <w:rPr>
          <w:rFonts w:ascii="Times New Roman" w:hAnsi="Times New Roman" w:eastAsia="Times New Roman"/>
          <w:sz w:val="22"/>
        </w:rPr>
        <w:t>485.我们党始终把思想建设放在党的建设第一位，强调“革命理想高于天”,就是(    )</w:t>
      </w:r>
    </w:p>
    <w:p w14:paraId="308CE6C8">
      <w:pPr>
        <w:pStyle w:val="19"/>
        <w:spacing w:before="128" w:line="219" w:lineRule="auto"/>
        <w:rPr>
          <w:rFonts w:ascii="Times New Roman" w:hAnsi="Times New Roman" w:eastAsia="Times New Roman"/>
          <w:sz w:val="22"/>
        </w:rPr>
      </w:pPr>
      <w:r>
        <w:rPr>
          <w:rFonts w:ascii="Times New Roman" w:hAnsi="Times New Roman" w:eastAsia="Times New Roman"/>
          <w:sz w:val="22"/>
        </w:rPr>
        <w:t>A.事物矛盾运动的基本原理</w:t>
      </w:r>
    </w:p>
    <w:p w14:paraId="0545C419">
      <w:pPr>
        <w:pStyle w:val="19"/>
        <w:spacing w:before="128" w:line="219" w:lineRule="auto"/>
        <w:rPr>
          <w:rFonts w:ascii="Times New Roman" w:hAnsi="Times New Roman" w:eastAsia="Times New Roman"/>
          <w:sz w:val="22"/>
        </w:rPr>
      </w:pPr>
      <w:r>
        <w:rPr>
          <w:rFonts w:ascii="Times New Roman" w:hAnsi="Times New Roman" w:eastAsia="Times New Roman"/>
          <w:sz w:val="22"/>
        </w:rPr>
        <w:t>B. 认识和时间辩证关系的原理</w:t>
      </w:r>
    </w:p>
    <w:p w14:paraId="3CBAD48D">
      <w:pPr>
        <w:pStyle w:val="19"/>
        <w:spacing w:before="128" w:line="219" w:lineRule="auto"/>
        <w:rPr>
          <w:rFonts w:ascii="Times New Roman" w:hAnsi="Times New Roman" w:eastAsia="Times New Roman"/>
          <w:sz w:val="22"/>
        </w:rPr>
      </w:pPr>
      <w:r>
        <w:rPr>
          <w:rFonts w:ascii="Times New Roman" w:hAnsi="Times New Roman" w:eastAsia="Times New Roman"/>
          <w:sz w:val="22"/>
        </w:rPr>
        <w:t>C.精神变物质、物质变精神的辩证法</w:t>
      </w:r>
    </w:p>
    <w:p w14:paraId="01AE222C">
      <w:pPr>
        <w:pStyle w:val="19"/>
        <w:spacing w:before="128" w:line="219" w:lineRule="auto"/>
        <w:rPr>
          <w:rFonts w:ascii="Times New Roman" w:hAnsi="Times New Roman" w:eastAsia="Times New Roman"/>
          <w:sz w:val="22"/>
        </w:rPr>
      </w:pPr>
      <w:r>
        <w:rPr>
          <w:rFonts w:ascii="Times New Roman" w:hAnsi="Times New Roman" w:eastAsia="Times New Roman"/>
          <w:sz w:val="22"/>
        </w:rPr>
        <w:t>D. 世界统一于物质、物质决定意识的原理</w:t>
      </w:r>
    </w:p>
    <w:p w14:paraId="44CFAE69">
      <w:pPr>
        <w:pStyle w:val="19"/>
        <w:spacing w:before="128" w:line="219" w:lineRule="auto"/>
        <w:rPr>
          <w:rFonts w:ascii="Times New Roman" w:hAnsi="Times New Roman" w:eastAsia="Times New Roman"/>
          <w:sz w:val="22"/>
        </w:rPr>
      </w:pPr>
      <w:r>
        <w:rPr>
          <w:rFonts w:ascii="Times New Roman" w:hAnsi="Times New Roman" w:eastAsia="Times New Roman"/>
          <w:sz w:val="22"/>
        </w:rPr>
        <w:t>486.一切以时间、地点、条件为转移，(   ),是马克思主义的活的灵魂</w:t>
      </w:r>
    </w:p>
    <w:p w14:paraId="01E2C277">
      <w:pPr>
        <w:pStyle w:val="19"/>
        <w:spacing w:before="128" w:line="219" w:lineRule="auto"/>
        <w:rPr>
          <w:rFonts w:ascii="Times New Roman" w:hAnsi="Times New Roman" w:eastAsia="Times New Roman"/>
          <w:sz w:val="22"/>
        </w:rPr>
      </w:pPr>
      <w:r>
        <w:rPr>
          <w:rFonts w:ascii="Times New Roman" w:hAnsi="Times New Roman" w:eastAsia="Times New Roman"/>
          <w:sz w:val="22"/>
        </w:rPr>
        <w:t>A.量变是质变的必要准备                   B. 运动概括一切形式的变化</w:t>
      </w:r>
    </w:p>
    <w:p w14:paraId="47AEB8B3">
      <w:pPr>
        <w:pStyle w:val="19"/>
        <w:spacing w:before="128" w:line="219" w:lineRule="auto"/>
        <w:rPr>
          <w:rFonts w:ascii="Times New Roman" w:hAnsi="Times New Roman" w:eastAsia="Times New Roman"/>
          <w:sz w:val="22"/>
        </w:rPr>
      </w:pPr>
      <w:r>
        <w:rPr>
          <w:rFonts w:ascii="Times New Roman" w:hAnsi="Times New Roman" w:eastAsia="Times New Roman"/>
          <w:sz w:val="22"/>
        </w:rPr>
        <w:t>C. 具体问题具体分析                       D.运动变化的基本趋势是发展</w:t>
      </w:r>
    </w:p>
    <w:p w14:paraId="7EF7FB87">
      <w:pPr>
        <w:pStyle w:val="19"/>
        <w:spacing w:before="128" w:line="219" w:lineRule="auto"/>
        <w:rPr>
          <w:rFonts w:ascii="Times New Roman" w:hAnsi="Times New Roman" w:eastAsia="Times New Roman"/>
          <w:sz w:val="22"/>
        </w:rPr>
      </w:pPr>
      <w:r>
        <w:rPr>
          <w:rFonts w:ascii="Times New Roman" w:hAnsi="Times New Roman" w:eastAsia="Times New Roman"/>
          <w:sz w:val="22"/>
        </w:rPr>
        <w:t>487. 因椿树的寿命长，古人们便把椿树比作父亲，象征老人的长寿，将萱草借代为母亲，说它能使人忘记 忧愁带来祝福，故唐朝诗人牟融有“堂上置雪满头”的诗句。人们将自然界生物吉庆意味的创作说明(   )</w:t>
      </w:r>
    </w:p>
    <w:p w14:paraId="681F5821">
      <w:pPr>
        <w:pStyle w:val="19"/>
        <w:spacing w:before="128" w:line="219" w:lineRule="auto"/>
        <w:rPr>
          <w:rFonts w:ascii="Times New Roman" w:hAnsi="Times New Roman" w:eastAsia="Times New Roman"/>
          <w:sz w:val="22"/>
        </w:rPr>
      </w:pPr>
      <w:r>
        <w:rPr>
          <w:rFonts w:ascii="Times New Roman" w:hAnsi="Times New Roman" w:eastAsia="Times New Roman"/>
          <w:sz w:val="22"/>
        </w:rPr>
        <w:t>A.我们祖先的聪明才智创造了灿烂的文化</w:t>
      </w:r>
    </w:p>
    <w:p w14:paraId="39DBA095">
      <w:pPr>
        <w:pStyle w:val="19"/>
        <w:spacing w:before="128" w:line="219" w:lineRule="auto"/>
        <w:rPr>
          <w:rFonts w:ascii="Times New Roman" w:hAnsi="Times New Roman" w:eastAsia="Times New Roman"/>
          <w:sz w:val="22"/>
        </w:rPr>
      </w:pPr>
      <w:r>
        <w:rPr>
          <w:rFonts w:ascii="Times New Roman" w:hAnsi="Times New Roman" w:eastAsia="Times New Roman"/>
          <w:sz w:val="22"/>
        </w:rPr>
        <w:t>B. 人的主观能动性可以突破规律的约束</w:t>
      </w:r>
    </w:p>
    <w:p w14:paraId="6E40BA56">
      <w:pPr>
        <w:pStyle w:val="19"/>
        <w:spacing w:before="128" w:line="219" w:lineRule="auto"/>
        <w:rPr>
          <w:rFonts w:ascii="Times New Roman" w:hAnsi="Times New Roman" w:eastAsia="Times New Roman"/>
          <w:sz w:val="22"/>
        </w:rPr>
      </w:pPr>
      <w:r>
        <w:rPr>
          <w:rFonts w:ascii="Times New Roman" w:hAnsi="Times New Roman" w:eastAsia="Times New Roman"/>
          <w:sz w:val="22"/>
        </w:rPr>
        <w:t>C.人的意识活动具有主动性和创造性</w:t>
      </w:r>
    </w:p>
    <w:p w14:paraId="692A2F8C">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D.矛盾的主要方面对事物发展起主导作用</w:t>
      </w:r>
    </w:p>
    <w:p w14:paraId="4224F22A">
      <w:pPr>
        <w:pStyle w:val="19"/>
        <w:spacing w:before="128" w:line="219" w:lineRule="auto"/>
        <w:rPr>
          <w:rFonts w:ascii="Times New Roman" w:hAnsi="Times New Roman" w:eastAsia="Times New Roman"/>
          <w:sz w:val="22"/>
        </w:rPr>
      </w:pPr>
      <w:r>
        <w:rPr>
          <w:rFonts w:ascii="Times New Roman" w:hAnsi="Times New Roman" w:eastAsia="Times New Roman"/>
          <w:sz w:val="22"/>
        </w:rPr>
        <w:t>488. “空谈误国，实干兴邦”这个响亮的口号是(    )首先提出来的。</w:t>
      </w:r>
    </w:p>
    <w:p w14:paraId="3FACE6E1">
      <w:pPr>
        <w:pStyle w:val="19"/>
        <w:spacing w:before="128" w:line="219" w:lineRule="auto"/>
        <w:rPr>
          <w:rFonts w:ascii="Times New Roman" w:hAnsi="Times New Roman" w:eastAsia="Times New Roman"/>
          <w:sz w:val="22"/>
        </w:rPr>
      </w:pPr>
      <w:r>
        <w:rPr>
          <w:rFonts w:ascii="Times New Roman" w:hAnsi="Times New Roman" w:eastAsia="Times New Roman"/>
          <w:sz w:val="22"/>
        </w:rPr>
        <w:t>A.邓小平同志在一九九二年视察南方途中</w:t>
      </w:r>
    </w:p>
    <w:p w14:paraId="213FACC3">
      <w:pPr>
        <w:pStyle w:val="19"/>
        <w:spacing w:before="128" w:line="219" w:lineRule="auto"/>
        <w:rPr>
          <w:rFonts w:ascii="Times New Roman" w:hAnsi="Times New Roman" w:eastAsia="Times New Roman"/>
          <w:sz w:val="22"/>
        </w:rPr>
      </w:pPr>
      <w:r>
        <w:rPr>
          <w:rFonts w:ascii="Times New Roman" w:hAnsi="Times New Roman" w:eastAsia="Times New Roman"/>
          <w:sz w:val="22"/>
        </w:rPr>
        <w:t>B.江泽民同志在中共十六届一中全会上</w:t>
      </w:r>
    </w:p>
    <w:p w14:paraId="3887793E">
      <w:pPr>
        <w:pStyle w:val="19"/>
        <w:spacing w:before="128" w:line="219" w:lineRule="auto"/>
        <w:rPr>
          <w:rFonts w:ascii="Times New Roman" w:hAnsi="Times New Roman" w:eastAsia="Times New Roman"/>
          <w:sz w:val="22"/>
        </w:rPr>
      </w:pPr>
      <w:r>
        <w:rPr>
          <w:rFonts w:ascii="Times New Roman" w:hAnsi="Times New Roman" w:eastAsia="Times New Roman"/>
          <w:sz w:val="22"/>
        </w:rPr>
        <w:t>C.胡锦涛同志在十届全国人大第三次会议上</w:t>
      </w:r>
    </w:p>
    <w:p w14:paraId="0BA11CDA">
      <w:pPr>
        <w:pStyle w:val="19"/>
        <w:spacing w:before="128" w:line="219" w:lineRule="auto"/>
        <w:rPr>
          <w:rFonts w:ascii="Times New Roman" w:hAnsi="Times New Roman" w:eastAsia="Times New Roman"/>
          <w:sz w:val="22"/>
        </w:rPr>
      </w:pPr>
      <w:r>
        <w:rPr>
          <w:rFonts w:ascii="Times New Roman" w:hAnsi="Times New Roman" w:eastAsia="Times New Roman"/>
          <w:sz w:val="22"/>
        </w:rPr>
        <w:t>D. 习近平同志二0一二年在广东考察工作时</w:t>
      </w:r>
    </w:p>
    <w:p w14:paraId="30493D95">
      <w:pPr>
        <w:pStyle w:val="19"/>
        <w:spacing w:before="128" w:line="219" w:lineRule="auto"/>
        <w:rPr>
          <w:rFonts w:ascii="Times New Roman" w:hAnsi="Times New Roman" w:eastAsia="Times New Roman"/>
          <w:sz w:val="22"/>
        </w:rPr>
      </w:pPr>
      <w:r>
        <w:rPr>
          <w:rFonts w:ascii="Times New Roman" w:hAnsi="Times New Roman" w:eastAsia="Times New Roman"/>
          <w:sz w:val="22"/>
        </w:rPr>
        <w:t>489.我国的国体是人民民主专政的社会主义国家，我国人民民主的特点是(   )</w:t>
      </w:r>
    </w:p>
    <w:p w14:paraId="2524A3E0">
      <w:pPr>
        <w:pStyle w:val="19"/>
        <w:spacing w:before="128" w:line="219" w:lineRule="auto"/>
        <w:rPr>
          <w:rFonts w:ascii="Times New Roman" w:hAnsi="Times New Roman" w:eastAsia="Times New Roman"/>
          <w:sz w:val="22"/>
        </w:rPr>
      </w:pPr>
      <w:r>
        <w:rPr>
          <w:rFonts w:ascii="Times New Roman" w:hAnsi="Times New Roman" w:eastAsia="Times New Roman"/>
          <w:sz w:val="22"/>
        </w:rPr>
        <w:t>3    2</w:t>
      </w:r>
    </w:p>
    <w:p w14:paraId="55723796">
      <w:pPr>
        <w:pStyle w:val="19"/>
        <w:spacing w:before="128" w:line="219" w:lineRule="auto"/>
        <w:rPr>
          <w:rFonts w:ascii="Times New Roman" w:hAnsi="Times New Roman" w:eastAsia="Times New Roman"/>
          <w:sz w:val="22"/>
        </w:rPr>
      </w:pPr>
      <w:r>
        <w:rPr>
          <w:rFonts w:ascii="Times New Roman" w:hAnsi="Times New Roman" w:eastAsia="Times New Roman"/>
          <w:sz w:val="22"/>
        </w:rPr>
        <w:t>A.工人阶级的领导                         B. 人民当家作主</w:t>
      </w:r>
    </w:p>
    <w:p w14:paraId="1DA0C7F4">
      <w:pPr>
        <w:pStyle w:val="19"/>
        <w:spacing w:before="128" w:line="219" w:lineRule="auto"/>
        <w:rPr>
          <w:rFonts w:ascii="Times New Roman" w:hAnsi="Times New Roman" w:eastAsia="Times New Roman"/>
          <w:sz w:val="22"/>
        </w:rPr>
      </w:pPr>
      <w:r>
        <w:rPr>
          <w:rFonts w:ascii="Times New Roman" w:hAnsi="Times New Roman" w:eastAsia="Times New Roman"/>
          <w:sz w:val="22"/>
        </w:rPr>
        <w:t>C.广泛性和真实性                         D.全民的民主</w:t>
      </w:r>
    </w:p>
    <w:p w14:paraId="7785CC7A">
      <w:pPr>
        <w:pStyle w:val="19"/>
        <w:spacing w:before="128" w:line="219" w:lineRule="auto"/>
        <w:rPr>
          <w:rFonts w:ascii="Times New Roman" w:hAnsi="Times New Roman" w:eastAsia="Times New Roman"/>
          <w:sz w:val="22"/>
        </w:rPr>
      </w:pPr>
      <w:r>
        <w:rPr>
          <w:rFonts w:ascii="Times New Roman" w:hAnsi="Times New Roman" w:eastAsia="Times New Roman"/>
          <w:sz w:val="22"/>
        </w:rPr>
        <w:t>490.印度一位教授曾对一棵树算了两笔不同的账： 一棵正常生长50年的树，按市场上的木材价格计算，最 多值300多美元；但从它产生的氧气、减少大气污染、涵养水源、可以为鸟类与其他动物提供栖息环境的 生态效益看，则值20万美元。这种算账方法强调了(  )。</w:t>
      </w:r>
    </w:p>
    <w:p w14:paraId="26D12504">
      <w:pPr>
        <w:pStyle w:val="19"/>
        <w:spacing w:before="128" w:line="219" w:lineRule="auto"/>
        <w:rPr>
          <w:rFonts w:ascii="Times New Roman" w:hAnsi="Times New Roman" w:eastAsia="Times New Roman"/>
          <w:sz w:val="22"/>
        </w:rPr>
      </w:pPr>
      <w:r>
        <w:rPr>
          <w:rFonts w:ascii="Times New Roman" w:hAnsi="Times New Roman" w:eastAsia="Times New Roman"/>
          <w:sz w:val="22"/>
        </w:rPr>
        <w:t>A.事物存在的客观性</w:t>
      </w:r>
    </w:p>
    <w:p w14:paraId="4EAEBF2B">
      <w:pPr>
        <w:pStyle w:val="19"/>
        <w:spacing w:before="128" w:line="219" w:lineRule="auto"/>
        <w:rPr>
          <w:rFonts w:ascii="Times New Roman" w:hAnsi="Times New Roman" w:eastAsia="Times New Roman"/>
          <w:sz w:val="22"/>
        </w:rPr>
      </w:pPr>
      <w:r>
        <w:rPr>
          <w:rFonts w:ascii="Times New Roman" w:hAnsi="Times New Roman" w:eastAsia="Times New Roman"/>
          <w:sz w:val="22"/>
        </w:rPr>
        <w:t>B. 人类认识的主观性</w:t>
      </w:r>
    </w:p>
    <w:p w14:paraId="3FFC5122">
      <w:pPr>
        <w:pStyle w:val="19"/>
        <w:spacing w:before="128" w:line="219" w:lineRule="auto"/>
        <w:rPr>
          <w:rFonts w:ascii="Times New Roman" w:hAnsi="Times New Roman" w:eastAsia="Times New Roman"/>
          <w:sz w:val="22"/>
        </w:rPr>
      </w:pPr>
      <w:r>
        <w:rPr>
          <w:rFonts w:ascii="Times New Roman" w:hAnsi="Times New Roman" w:eastAsia="Times New Roman"/>
          <w:sz w:val="22"/>
        </w:rPr>
        <w:t>C.事物联系的多样性</w:t>
      </w:r>
    </w:p>
    <w:p w14:paraId="552C3FAE">
      <w:pPr>
        <w:pStyle w:val="19"/>
        <w:spacing w:before="128" w:line="219" w:lineRule="auto"/>
        <w:rPr>
          <w:rFonts w:ascii="Times New Roman" w:hAnsi="Times New Roman" w:eastAsia="Times New Roman"/>
          <w:sz w:val="22"/>
        </w:rPr>
      </w:pPr>
      <w:r>
        <w:rPr>
          <w:rFonts w:ascii="Times New Roman" w:hAnsi="Times New Roman" w:eastAsia="Times New Roman"/>
          <w:sz w:val="22"/>
        </w:rPr>
        <w:t>D. 事物运动的规律性</w:t>
      </w:r>
    </w:p>
    <w:p w14:paraId="1C5EA116">
      <w:pPr>
        <w:pStyle w:val="19"/>
        <w:spacing w:before="128" w:line="219" w:lineRule="auto"/>
        <w:rPr>
          <w:rFonts w:ascii="Times New Roman" w:hAnsi="Times New Roman" w:eastAsia="Times New Roman"/>
          <w:sz w:val="22"/>
        </w:rPr>
      </w:pPr>
      <w:r>
        <w:rPr>
          <w:rFonts w:ascii="Times New Roman" w:hAnsi="Times New Roman" w:eastAsia="Times New Roman"/>
          <w:sz w:val="22"/>
        </w:rPr>
        <w:t>491.马克思在哲学上的伟大贡献是()。</w:t>
      </w:r>
    </w:p>
    <w:p w14:paraId="2FCA079A">
      <w:pPr>
        <w:pStyle w:val="19"/>
        <w:spacing w:before="128" w:line="219" w:lineRule="auto"/>
        <w:rPr>
          <w:rFonts w:ascii="Times New Roman" w:hAnsi="Times New Roman" w:eastAsia="Times New Roman"/>
          <w:sz w:val="22"/>
        </w:rPr>
      </w:pPr>
      <w:r>
        <w:rPr>
          <w:rFonts w:ascii="Times New Roman" w:hAnsi="Times New Roman" w:eastAsia="Times New Roman"/>
          <w:sz w:val="22"/>
        </w:rPr>
        <w:t>A.创立了唯物史观</w:t>
      </w:r>
    </w:p>
    <w:p w14:paraId="71AC5EBA">
      <w:pPr>
        <w:pStyle w:val="19"/>
        <w:spacing w:before="128" w:line="219" w:lineRule="auto"/>
        <w:rPr>
          <w:rFonts w:ascii="Times New Roman" w:hAnsi="Times New Roman" w:eastAsia="Times New Roman"/>
          <w:sz w:val="22"/>
        </w:rPr>
      </w:pPr>
      <w:r>
        <w:rPr>
          <w:rFonts w:ascii="Times New Roman" w:hAnsi="Times New Roman" w:eastAsia="Times New Roman"/>
          <w:sz w:val="22"/>
        </w:rPr>
        <w:t>B. 建立了革命的人道主义</w:t>
      </w:r>
    </w:p>
    <w:p w14:paraId="5C0B020F">
      <w:pPr>
        <w:pStyle w:val="19"/>
        <w:spacing w:before="128" w:line="219" w:lineRule="auto"/>
        <w:rPr>
          <w:rFonts w:ascii="Times New Roman" w:hAnsi="Times New Roman" w:eastAsia="Times New Roman"/>
          <w:sz w:val="22"/>
        </w:rPr>
      </w:pPr>
      <w:r>
        <w:rPr>
          <w:rFonts w:ascii="Times New Roman" w:hAnsi="Times New Roman" w:eastAsia="Times New Roman"/>
          <w:sz w:val="22"/>
        </w:rPr>
        <w:t>C. 使哲学成为实证的科学</w:t>
      </w:r>
    </w:p>
    <w:p w14:paraId="09419EB9">
      <w:pPr>
        <w:pStyle w:val="19"/>
        <w:spacing w:before="128" w:line="219" w:lineRule="auto"/>
        <w:rPr>
          <w:rFonts w:ascii="Times New Roman" w:hAnsi="Times New Roman" w:eastAsia="Times New Roman"/>
          <w:sz w:val="22"/>
        </w:rPr>
      </w:pPr>
      <w:r>
        <w:rPr>
          <w:rFonts w:ascii="Times New Roman" w:hAnsi="Times New Roman" w:eastAsia="Times New Roman"/>
          <w:sz w:val="22"/>
        </w:rPr>
        <w:t>D.创立了辩证思维方法</w:t>
      </w:r>
    </w:p>
    <w:p w14:paraId="036AE949">
      <w:pPr>
        <w:pStyle w:val="19"/>
        <w:spacing w:before="128" w:line="219" w:lineRule="auto"/>
        <w:rPr>
          <w:rFonts w:ascii="Times New Roman" w:hAnsi="Times New Roman" w:eastAsia="Times New Roman"/>
          <w:sz w:val="22"/>
        </w:rPr>
      </w:pPr>
      <w:r>
        <w:rPr>
          <w:rFonts w:ascii="Times New Roman" w:hAnsi="Times New Roman" w:eastAsia="Times New Roman"/>
          <w:sz w:val="22"/>
        </w:rPr>
        <w:t>492.荀子说：“天不为人之恶寒也辍冬，地不为人之恶辽远也辍广。”这句话表明(    )。</w:t>
      </w:r>
    </w:p>
    <w:p w14:paraId="125A3CDF">
      <w:pPr>
        <w:pStyle w:val="19"/>
        <w:spacing w:before="128" w:line="219" w:lineRule="auto"/>
        <w:rPr>
          <w:rFonts w:ascii="Times New Roman" w:hAnsi="Times New Roman" w:eastAsia="Times New Roman"/>
          <w:sz w:val="22"/>
        </w:rPr>
      </w:pPr>
      <w:r>
        <w:rPr>
          <w:rFonts w:ascii="Times New Roman" w:hAnsi="Times New Roman" w:eastAsia="Times New Roman"/>
          <w:sz w:val="22"/>
        </w:rPr>
        <w:t>A.世界的真正统一性在于它的物质性</w:t>
      </w:r>
    </w:p>
    <w:p w14:paraId="7F46E582">
      <w:pPr>
        <w:pStyle w:val="19"/>
        <w:spacing w:before="128" w:line="219" w:lineRule="auto"/>
        <w:rPr>
          <w:rFonts w:ascii="Times New Roman" w:hAnsi="Times New Roman" w:eastAsia="Times New Roman"/>
          <w:sz w:val="22"/>
        </w:rPr>
      </w:pPr>
      <w:r>
        <w:rPr>
          <w:rFonts w:ascii="Times New Roman" w:hAnsi="Times New Roman" w:eastAsia="Times New Roman"/>
          <w:sz w:val="22"/>
        </w:rPr>
        <w:t>B.自然界先于人和人的意识而存在</w:t>
      </w:r>
    </w:p>
    <w:p w14:paraId="57ED6C34">
      <w:pPr>
        <w:pStyle w:val="19"/>
        <w:spacing w:before="128" w:line="219" w:lineRule="auto"/>
        <w:rPr>
          <w:rFonts w:ascii="Times New Roman" w:hAnsi="Times New Roman" w:eastAsia="Times New Roman"/>
          <w:sz w:val="22"/>
        </w:rPr>
      </w:pPr>
      <w:r>
        <w:rPr>
          <w:rFonts w:ascii="Times New Roman" w:hAnsi="Times New Roman" w:eastAsia="Times New Roman"/>
          <w:sz w:val="22"/>
        </w:rPr>
        <w:t>C.自然界的事物是按自己的意志行事</w:t>
      </w:r>
    </w:p>
    <w:p w14:paraId="2AFEED32">
      <w:pPr>
        <w:pStyle w:val="19"/>
        <w:spacing w:before="128" w:line="219" w:lineRule="auto"/>
        <w:rPr>
          <w:rFonts w:ascii="Times New Roman" w:hAnsi="Times New Roman" w:eastAsia="Times New Roman"/>
          <w:sz w:val="22"/>
        </w:rPr>
      </w:pPr>
      <w:r>
        <w:rPr>
          <w:rFonts w:ascii="Times New Roman" w:hAnsi="Times New Roman" w:eastAsia="Times New Roman"/>
          <w:sz w:val="22"/>
        </w:rPr>
        <w:t>D.万事万物是不以人的意志为转移的</w:t>
      </w:r>
    </w:p>
    <w:p w14:paraId="122E2FC1">
      <w:pPr>
        <w:pStyle w:val="19"/>
        <w:spacing w:before="128" w:line="219" w:lineRule="auto"/>
        <w:rPr>
          <w:rFonts w:ascii="Times New Roman" w:hAnsi="Times New Roman" w:eastAsia="Times New Roman"/>
          <w:sz w:val="22"/>
        </w:rPr>
      </w:pPr>
      <w:r>
        <w:rPr>
          <w:rFonts w:ascii="Times New Roman" w:hAnsi="Times New Roman" w:eastAsia="Times New Roman"/>
          <w:sz w:val="22"/>
        </w:rPr>
        <w:t>493.古代朴素唯物主义把世界的本原归结为(   )。</w:t>
      </w:r>
    </w:p>
    <w:p w14:paraId="50032141">
      <w:pPr>
        <w:pStyle w:val="19"/>
        <w:spacing w:before="128" w:line="219" w:lineRule="auto"/>
        <w:rPr>
          <w:rFonts w:ascii="Times New Roman" w:hAnsi="Times New Roman" w:eastAsia="Times New Roman"/>
          <w:sz w:val="22"/>
        </w:rPr>
      </w:pPr>
      <w:r>
        <w:rPr>
          <w:rFonts w:ascii="Times New Roman" w:hAnsi="Times New Roman" w:eastAsia="Times New Roman"/>
          <w:sz w:val="22"/>
        </w:rPr>
        <w:t>A. 客观存在的各种物体</w:t>
      </w:r>
    </w:p>
    <w:p w14:paraId="06D3FC8D">
      <w:pPr>
        <w:pStyle w:val="19"/>
        <w:spacing w:before="128" w:line="219" w:lineRule="auto"/>
        <w:rPr>
          <w:rFonts w:ascii="Times New Roman" w:hAnsi="Times New Roman" w:eastAsia="Times New Roman"/>
          <w:sz w:val="22"/>
        </w:rPr>
      </w:pPr>
      <w:r>
        <w:rPr>
          <w:rFonts w:ascii="Times New Roman" w:hAnsi="Times New Roman" w:eastAsia="Times New Roman"/>
          <w:sz w:val="22"/>
        </w:rPr>
        <w:t>B. 宇宙中存在的一切现象</w:t>
      </w:r>
    </w:p>
    <w:p w14:paraId="4E53E7C9">
      <w:pPr>
        <w:pStyle w:val="19"/>
        <w:spacing w:before="128" w:line="219" w:lineRule="auto"/>
        <w:rPr>
          <w:rFonts w:ascii="Times New Roman" w:hAnsi="Times New Roman" w:eastAsia="Times New Roman"/>
          <w:sz w:val="22"/>
        </w:rPr>
      </w:pPr>
      <w:r>
        <w:rPr>
          <w:rFonts w:ascii="Times New Roman" w:hAnsi="Times New Roman" w:eastAsia="Times New Roman"/>
          <w:sz w:val="22"/>
        </w:rPr>
        <w:t>C. 物质的具体形态和结构</w:t>
      </w:r>
    </w:p>
    <w:p w14:paraId="53351EAD">
      <w:pPr>
        <w:pStyle w:val="19"/>
        <w:spacing w:before="128" w:line="219" w:lineRule="auto"/>
        <w:rPr>
          <w:rFonts w:ascii="Times New Roman" w:hAnsi="Times New Roman" w:eastAsia="Times New Roman"/>
          <w:sz w:val="22"/>
        </w:rPr>
      </w:pPr>
      <w:r>
        <w:rPr>
          <w:rFonts w:ascii="Times New Roman" w:hAnsi="Times New Roman" w:eastAsia="Times New Roman"/>
          <w:sz w:val="22"/>
        </w:rPr>
        <w:t>D.某种具体的“原初物质”</w:t>
      </w:r>
    </w:p>
    <w:p w14:paraId="2D1E9963">
      <w:pPr>
        <w:pStyle w:val="19"/>
        <w:spacing w:before="128" w:line="219" w:lineRule="auto"/>
        <w:rPr>
          <w:rFonts w:ascii="Times New Roman" w:hAnsi="Times New Roman" w:eastAsia="Times New Roman"/>
          <w:sz w:val="22"/>
        </w:rPr>
      </w:pPr>
      <w:r>
        <w:rPr>
          <w:rFonts w:ascii="Times New Roman" w:hAnsi="Times New Roman" w:eastAsia="Times New Roman"/>
          <w:sz w:val="22"/>
        </w:rPr>
        <w:t>494.马克思主义唯物辩证法认为，事物发展的根本规律是(    )。</w:t>
      </w:r>
    </w:p>
    <w:p w14:paraId="2EF00383">
      <w:pPr>
        <w:pStyle w:val="19"/>
        <w:spacing w:before="128" w:line="219" w:lineRule="auto"/>
        <w:rPr>
          <w:rFonts w:ascii="Times New Roman" w:hAnsi="Times New Roman" w:eastAsia="Times New Roman"/>
          <w:sz w:val="22"/>
        </w:rPr>
      </w:pPr>
      <w:r>
        <w:rPr>
          <w:rFonts w:ascii="Times New Roman" w:hAnsi="Times New Roman" w:eastAsia="Times New Roman"/>
          <w:sz w:val="22"/>
        </w:rPr>
        <w:t>A物质决定意识，意识反作用于物质的规律</w:t>
      </w:r>
    </w:p>
    <w:p w14:paraId="298E3DFD">
      <w:pPr>
        <w:pStyle w:val="19"/>
        <w:spacing w:before="128" w:line="219" w:lineRule="auto"/>
        <w:rPr>
          <w:rFonts w:ascii="Times New Roman" w:hAnsi="Times New Roman" w:eastAsia="Times New Roman"/>
          <w:sz w:val="22"/>
        </w:rPr>
      </w:pPr>
      <w:r>
        <w:rPr>
          <w:rFonts w:ascii="Times New Roman" w:hAnsi="Times New Roman" w:eastAsia="Times New Roman"/>
          <w:sz w:val="22"/>
        </w:rPr>
        <w:t>B. 对立统一规律</w:t>
      </w:r>
    </w:p>
    <w:p w14:paraId="38C924BC">
      <w:pPr>
        <w:pStyle w:val="19"/>
        <w:spacing w:before="128" w:line="219" w:lineRule="auto"/>
        <w:rPr>
          <w:rFonts w:ascii="Times New Roman" w:hAnsi="Times New Roman" w:eastAsia="Times New Roman"/>
          <w:sz w:val="22"/>
        </w:rPr>
      </w:pPr>
      <w:r>
        <w:rPr>
          <w:rFonts w:ascii="Times New Roman" w:hAnsi="Times New Roman" w:eastAsia="Times New Roman"/>
          <w:sz w:val="22"/>
        </w:rPr>
        <w:t>C.质量互变规律</w:t>
      </w:r>
    </w:p>
    <w:p w14:paraId="33F3ED0E">
      <w:pPr>
        <w:pStyle w:val="19"/>
        <w:spacing w:before="128" w:line="219" w:lineRule="auto"/>
        <w:rPr>
          <w:rFonts w:ascii="Times New Roman" w:hAnsi="Times New Roman" w:eastAsia="Times New Roman"/>
          <w:sz w:val="22"/>
        </w:rPr>
      </w:pPr>
      <w:r>
        <w:rPr>
          <w:rFonts w:ascii="Times New Roman" w:hAnsi="Times New Roman" w:eastAsia="Times New Roman"/>
          <w:sz w:val="22"/>
        </w:rPr>
        <w:t>D. 生产力决定生产关系，经济基础决定上层建筑的规律</w:t>
      </w:r>
    </w:p>
    <w:p w14:paraId="34317E79">
      <w:pPr>
        <w:pStyle w:val="19"/>
        <w:spacing w:before="128" w:line="219" w:lineRule="auto"/>
        <w:rPr>
          <w:rFonts w:ascii="Times New Roman" w:hAnsi="Times New Roman" w:eastAsia="Times New Roman"/>
          <w:sz w:val="22"/>
        </w:rPr>
      </w:pPr>
      <w:r>
        <w:rPr>
          <w:rFonts w:ascii="Times New Roman" w:hAnsi="Times New Roman" w:eastAsia="Times New Roman"/>
          <w:sz w:val="22"/>
        </w:rPr>
        <w:t>495.下列俗语中同时包含和体现“规律的客观性”、“矛的特殊性”、“内因是事物运动变化的根据”这 些哲学道理的是(  )。</w:t>
      </w:r>
    </w:p>
    <w:p w14:paraId="10F9A48E">
      <w:pPr>
        <w:pStyle w:val="19"/>
        <w:spacing w:before="128" w:line="219" w:lineRule="auto"/>
        <w:rPr>
          <w:rFonts w:ascii="Times New Roman" w:hAnsi="Times New Roman" w:eastAsia="Times New Roman"/>
          <w:sz w:val="22"/>
        </w:rPr>
      </w:pPr>
      <w:r>
        <w:rPr>
          <w:rFonts w:ascii="Times New Roman" w:hAnsi="Times New Roman" w:eastAsia="Times New Roman"/>
          <w:sz w:val="22"/>
        </w:rPr>
        <w:t>A.日有所思，夜有所梦</w:t>
      </w:r>
    </w:p>
    <w:p w14:paraId="5D7EEF8E">
      <w:pPr>
        <w:pStyle w:val="19"/>
        <w:spacing w:before="128" w:line="219" w:lineRule="auto"/>
        <w:rPr>
          <w:rFonts w:ascii="Times New Roman" w:hAnsi="Times New Roman" w:eastAsia="Times New Roman"/>
          <w:sz w:val="22"/>
        </w:rPr>
      </w:pPr>
      <w:r>
        <w:rPr>
          <w:rFonts w:ascii="Times New Roman" w:hAnsi="Times New Roman" w:eastAsia="Times New Roman"/>
          <w:sz w:val="22"/>
        </w:rPr>
        <w:t>B. 士别三日，刮目相看</w:t>
      </w:r>
    </w:p>
    <w:p w14:paraId="330A54A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C.千里之堤，溃于蚁穴 </w:t>
      </w:r>
      <w:r>
        <w:rPr>
          <w:rFonts w:ascii="Times New Roman" w:hAnsi="Times New Roman" w:eastAsia="Times New Roman"/>
          <w:sz w:val="22"/>
        </w:rPr>
        <w:t>D种瓜得瓜，种豆得豆</w:t>
      </w:r>
    </w:p>
    <w:p w14:paraId="1EB26000">
      <w:pPr>
        <w:pStyle w:val="19"/>
        <w:spacing w:before="128" w:line="219" w:lineRule="auto"/>
        <w:rPr>
          <w:rFonts w:ascii="Times New Roman" w:hAnsi="Times New Roman" w:eastAsia="Times New Roman"/>
          <w:sz w:val="22"/>
        </w:rPr>
      </w:pPr>
      <w:r>
        <w:rPr>
          <w:rFonts w:ascii="Times New Roman" w:hAnsi="Times New Roman" w:eastAsia="Times New Roman"/>
          <w:sz w:val="22"/>
        </w:rPr>
        <w:t>496.马克思主义哲学首要的和基本的观点是(   )</w:t>
      </w:r>
    </w:p>
    <w:p w14:paraId="1FFF3F87">
      <w:pPr>
        <w:pStyle w:val="19"/>
        <w:spacing w:before="128" w:line="219" w:lineRule="auto"/>
        <w:rPr>
          <w:rFonts w:ascii="Times New Roman" w:hAnsi="Times New Roman" w:eastAsia="Times New Roman"/>
          <w:sz w:val="22"/>
        </w:rPr>
      </w:pPr>
      <w:r>
        <w:rPr>
          <w:rFonts w:ascii="Times New Roman" w:hAnsi="Times New Roman" w:eastAsia="Times New Roman"/>
          <w:sz w:val="22"/>
        </w:rPr>
        <w:t>A.物质的观点</w:t>
      </w:r>
    </w:p>
    <w:p w14:paraId="7AE0C0DC">
      <w:pPr>
        <w:pStyle w:val="19"/>
        <w:spacing w:before="128" w:line="219" w:lineRule="auto"/>
        <w:rPr>
          <w:rFonts w:ascii="Times New Roman" w:hAnsi="Times New Roman" w:eastAsia="Times New Roman"/>
          <w:sz w:val="22"/>
        </w:rPr>
      </w:pPr>
      <w:r>
        <w:rPr>
          <w:rFonts w:ascii="Times New Roman" w:hAnsi="Times New Roman" w:eastAsia="Times New Roman"/>
          <w:sz w:val="22"/>
        </w:rPr>
        <w:t>B. 运动的观点</w:t>
      </w:r>
    </w:p>
    <w:p w14:paraId="5E4E7819">
      <w:pPr>
        <w:pStyle w:val="19"/>
        <w:spacing w:before="128" w:line="219" w:lineRule="auto"/>
        <w:rPr>
          <w:rFonts w:ascii="Times New Roman" w:hAnsi="Times New Roman" w:eastAsia="Times New Roman"/>
          <w:sz w:val="22"/>
        </w:rPr>
      </w:pPr>
      <w:r>
        <w:rPr>
          <w:rFonts w:ascii="Times New Roman" w:hAnsi="Times New Roman" w:eastAsia="Times New Roman"/>
          <w:sz w:val="22"/>
        </w:rPr>
        <w:t>C. 实践的观点</w:t>
      </w:r>
    </w:p>
    <w:p w14:paraId="17782041">
      <w:pPr>
        <w:pStyle w:val="19"/>
        <w:spacing w:before="128" w:line="219" w:lineRule="auto"/>
        <w:rPr>
          <w:rFonts w:ascii="Times New Roman" w:hAnsi="Times New Roman" w:eastAsia="Times New Roman"/>
          <w:sz w:val="22"/>
        </w:rPr>
      </w:pPr>
      <w:r>
        <w:rPr>
          <w:rFonts w:ascii="Times New Roman" w:hAnsi="Times New Roman" w:eastAsia="Times New Roman"/>
          <w:sz w:val="22"/>
        </w:rPr>
        <w:t>D.发展的观点</w:t>
      </w:r>
    </w:p>
    <w:p w14:paraId="6331EEBF">
      <w:pPr>
        <w:pStyle w:val="19"/>
        <w:spacing w:before="128" w:line="219" w:lineRule="auto"/>
        <w:rPr>
          <w:rFonts w:ascii="Times New Roman" w:hAnsi="Times New Roman" w:eastAsia="Times New Roman"/>
          <w:sz w:val="22"/>
        </w:rPr>
      </w:pPr>
      <w:r>
        <w:rPr>
          <w:rFonts w:ascii="Times New Roman" w:hAnsi="Times New Roman" w:eastAsia="Times New Roman"/>
          <w:sz w:val="22"/>
        </w:rPr>
        <w:t>497.党的十九大报告指出，(   )是解决我国一切问题的基础和关键。</w:t>
      </w:r>
    </w:p>
    <w:p w14:paraId="0D5D9BB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A.创新                                 </w:t>
      </w:r>
      <w:r>
        <w:rPr>
          <w:rFonts w:ascii="Times New Roman" w:hAnsi="Times New Roman" w:eastAsia="Times New Roman"/>
          <w:sz w:val="22"/>
        </w:rPr>
        <w:t>B. 发展</w:t>
      </w:r>
    </w:p>
    <w:p w14:paraId="71E5C9D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C.开放                                 </w:t>
      </w:r>
      <w:r>
        <w:rPr>
          <w:rFonts w:ascii="Times New Roman" w:hAnsi="Times New Roman" w:eastAsia="Times New Roman"/>
          <w:sz w:val="22"/>
        </w:rPr>
        <w:t>D. 协调</w:t>
      </w:r>
    </w:p>
    <w:p w14:paraId="6365FCDB">
      <w:pPr>
        <w:pStyle w:val="19"/>
        <w:spacing w:before="128" w:line="219" w:lineRule="auto"/>
        <w:rPr>
          <w:rFonts w:ascii="Times New Roman" w:hAnsi="Times New Roman" w:eastAsia="Times New Roman"/>
          <w:sz w:val="22"/>
        </w:rPr>
      </w:pPr>
      <w:r>
        <w:rPr>
          <w:rFonts w:ascii="Times New Roman" w:hAnsi="Times New Roman" w:eastAsia="Times New Roman"/>
          <w:sz w:val="22"/>
        </w:rPr>
        <w:t>498.党的十九大报告指出，中国共产党一经成立就把(   )作为党的最高理想和最终目标。</w:t>
      </w:r>
    </w:p>
    <w:p w14:paraId="56D2070D">
      <w:pPr>
        <w:pStyle w:val="19"/>
        <w:spacing w:before="128" w:line="219" w:lineRule="auto"/>
        <w:rPr>
          <w:rFonts w:ascii="Times New Roman" w:hAnsi="Times New Roman" w:eastAsia="Times New Roman"/>
          <w:sz w:val="22"/>
        </w:rPr>
      </w:pPr>
      <w:r>
        <w:rPr>
          <w:rFonts w:ascii="Times New Roman" w:hAnsi="Times New Roman" w:eastAsia="Times New Roman"/>
          <w:sz w:val="22"/>
        </w:rPr>
        <w:t>A.实现中华民族伟大复兴                   B实现共产主义</w:t>
      </w:r>
    </w:p>
    <w:p w14:paraId="4BF2D091">
      <w:pPr>
        <w:pStyle w:val="19"/>
        <w:spacing w:before="128" w:line="219" w:lineRule="auto"/>
        <w:rPr>
          <w:rFonts w:ascii="Times New Roman" w:hAnsi="Times New Roman" w:eastAsia="Times New Roman"/>
          <w:sz w:val="22"/>
        </w:rPr>
      </w:pPr>
      <w:r>
        <w:rPr>
          <w:rFonts w:ascii="Times New Roman" w:hAnsi="Times New Roman" w:eastAsia="Times New Roman"/>
          <w:sz w:val="22"/>
        </w:rPr>
        <w:t>C.建设社会主义                           D.实现改革开放</w:t>
      </w:r>
    </w:p>
    <w:p w14:paraId="592274DA">
      <w:pPr>
        <w:pStyle w:val="19"/>
        <w:spacing w:before="128" w:line="219" w:lineRule="auto"/>
        <w:rPr>
          <w:rFonts w:ascii="Times New Roman" w:hAnsi="Times New Roman" w:eastAsia="Times New Roman"/>
          <w:sz w:val="22"/>
        </w:rPr>
      </w:pPr>
      <w:r>
        <w:rPr>
          <w:rFonts w:ascii="Times New Roman" w:hAnsi="Times New Roman" w:eastAsia="Times New Roman"/>
          <w:sz w:val="22"/>
        </w:rPr>
        <w:t>499.党的十九大报告强调，体现一个中国原则的(    )明确界定了两岸关系的根本性质，是确保两岸关 系和平发展的关键。</w:t>
      </w:r>
    </w:p>
    <w:p w14:paraId="6EC11F9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A.九二共识                             </w:t>
      </w:r>
      <w:r>
        <w:rPr>
          <w:rFonts w:ascii="Times New Roman" w:hAnsi="Times New Roman" w:eastAsia="Times New Roman"/>
          <w:sz w:val="22"/>
        </w:rPr>
        <w:t>B. 一国两制</w:t>
      </w:r>
    </w:p>
    <w:p w14:paraId="2A1F6466">
      <w:pPr>
        <w:pStyle w:val="19"/>
        <w:spacing w:before="128" w:line="219" w:lineRule="auto"/>
        <w:rPr>
          <w:rFonts w:ascii="Times New Roman" w:hAnsi="Times New Roman" w:eastAsia="Times New Roman"/>
          <w:sz w:val="22"/>
        </w:rPr>
      </w:pPr>
      <w:r>
        <w:rPr>
          <w:rFonts w:ascii="Times New Roman" w:hAnsi="Times New Roman" w:eastAsia="Times New Roman"/>
          <w:sz w:val="22"/>
        </w:rPr>
        <w:t>C. 两岸一家亲                             D.和平统一</w:t>
      </w:r>
    </w:p>
    <w:p w14:paraId="53D368E1">
      <w:pPr>
        <w:pStyle w:val="19"/>
        <w:spacing w:before="128" w:line="219" w:lineRule="auto"/>
        <w:rPr>
          <w:rFonts w:ascii="Times New Roman" w:hAnsi="Times New Roman" w:eastAsia="Times New Roman"/>
          <w:sz w:val="22"/>
        </w:rPr>
      </w:pPr>
      <w:r>
        <w:rPr>
          <w:rFonts w:ascii="Times New Roman" w:hAnsi="Times New Roman" w:eastAsia="Times New Roman"/>
          <w:sz w:val="22"/>
        </w:rPr>
        <w:t>500.党的十九大报告指出，必须坚持(   )为主的方针，形成节约资源和保护环境的空间格局、产业结 构、生产方式、生活方式。还自然以宁静、和谐、美丽。</w:t>
      </w:r>
    </w:p>
    <w:p w14:paraId="58F929ED">
      <w:pPr>
        <w:pStyle w:val="19"/>
        <w:spacing w:before="128" w:line="219" w:lineRule="auto"/>
        <w:rPr>
          <w:rFonts w:ascii="Times New Roman" w:hAnsi="Times New Roman" w:eastAsia="Times New Roman"/>
          <w:sz w:val="22"/>
        </w:rPr>
      </w:pPr>
      <w:r>
        <w:rPr>
          <w:rFonts w:ascii="Times New Roman" w:hAnsi="Times New Roman" w:eastAsia="Times New Roman"/>
          <w:sz w:val="22"/>
        </w:rPr>
        <w:t>A.尊重自然、顺应自然、保护自然</w:t>
      </w:r>
    </w:p>
    <w:p w14:paraId="11FB4BCC">
      <w:pPr>
        <w:pStyle w:val="19"/>
        <w:spacing w:before="128" w:line="219" w:lineRule="auto"/>
        <w:rPr>
          <w:rFonts w:ascii="Times New Roman" w:hAnsi="Times New Roman" w:eastAsia="Times New Roman"/>
          <w:sz w:val="22"/>
        </w:rPr>
      </w:pPr>
      <w:r>
        <w:rPr>
          <w:rFonts w:ascii="Times New Roman" w:hAnsi="Times New Roman" w:eastAsia="Times New Roman"/>
          <w:sz w:val="22"/>
        </w:rPr>
        <w:t>B.清洁低碳、安全高效、绿色创新</w:t>
      </w:r>
    </w:p>
    <w:p w14:paraId="21650F4B">
      <w:pPr>
        <w:pStyle w:val="19"/>
        <w:spacing w:before="128" w:line="219" w:lineRule="auto"/>
        <w:rPr>
          <w:rFonts w:ascii="Times New Roman" w:hAnsi="Times New Roman" w:eastAsia="Times New Roman"/>
          <w:sz w:val="22"/>
        </w:rPr>
      </w:pPr>
      <w:r>
        <w:rPr>
          <w:rFonts w:ascii="Times New Roman" w:hAnsi="Times New Roman" w:eastAsia="Times New Roman"/>
          <w:sz w:val="22"/>
        </w:rPr>
        <w:t>C. 节约优先、保护优先、自然恢复</w:t>
      </w:r>
    </w:p>
    <w:p w14:paraId="0D7B4D91">
      <w:pPr>
        <w:pStyle w:val="19"/>
        <w:spacing w:before="128" w:line="219" w:lineRule="auto"/>
        <w:rPr>
          <w:rFonts w:ascii="Times New Roman" w:hAnsi="Times New Roman" w:eastAsia="Times New Roman"/>
          <w:sz w:val="22"/>
        </w:rPr>
      </w:pPr>
      <w:r>
        <w:rPr>
          <w:rFonts w:ascii="Times New Roman" w:hAnsi="Times New Roman" w:eastAsia="Times New Roman"/>
          <w:sz w:val="22"/>
        </w:rPr>
        <w:t>D.绿色发展、循环发展、低碳发展</w:t>
      </w:r>
    </w:p>
    <w:p w14:paraId="18DA3B4F">
      <w:pPr>
        <w:pStyle w:val="19"/>
        <w:spacing w:before="128" w:line="219" w:lineRule="auto"/>
        <w:rPr>
          <w:rFonts w:ascii="Times New Roman" w:hAnsi="Times New Roman" w:eastAsia="Times New Roman"/>
          <w:sz w:val="22"/>
        </w:rPr>
      </w:pPr>
      <w:r>
        <w:rPr>
          <w:rFonts w:ascii="Times New Roman" w:hAnsi="Times New Roman" w:eastAsia="Times New Roman"/>
          <w:sz w:val="22"/>
        </w:rPr>
        <w:t>501.源和保护环境的空间格局、产业结构、生产方式、生活方式，还自然以宁静、和谐、美丽。故本题选C。 实 施 (   ),是党的十九大作出的重大决策部署，是新时代做好“三农”工作的总抓手。</w:t>
      </w:r>
    </w:p>
    <w:p w14:paraId="73E4C356">
      <w:pPr>
        <w:pStyle w:val="19"/>
        <w:spacing w:before="128" w:line="219" w:lineRule="auto"/>
        <w:rPr>
          <w:rFonts w:ascii="Times New Roman" w:hAnsi="Times New Roman" w:eastAsia="Times New Roman"/>
          <w:sz w:val="22"/>
        </w:rPr>
      </w:pPr>
      <w:r>
        <w:rPr>
          <w:rFonts w:ascii="Times New Roman" w:hAnsi="Times New Roman" w:eastAsia="Times New Roman"/>
          <w:sz w:val="22"/>
        </w:rPr>
        <w:t>A.农村双创发展战略                       B.可持续发展战略</w:t>
      </w:r>
    </w:p>
    <w:p w14:paraId="3DF4C57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C.乡村振兴战略                         </w:t>
      </w:r>
      <w:r>
        <w:rPr>
          <w:rFonts w:ascii="Times New Roman" w:hAnsi="Times New Roman" w:eastAsia="Times New Roman"/>
          <w:sz w:val="22"/>
        </w:rPr>
        <w:t>D. 科教兴国战略</w:t>
      </w:r>
    </w:p>
    <w:p w14:paraId="4B49C951">
      <w:pPr>
        <w:pStyle w:val="19"/>
        <w:spacing w:before="128" w:line="219" w:lineRule="auto"/>
        <w:rPr>
          <w:rFonts w:ascii="Times New Roman" w:hAnsi="Times New Roman" w:eastAsia="Times New Roman"/>
          <w:sz w:val="22"/>
        </w:rPr>
      </w:pPr>
      <w:r>
        <w:rPr>
          <w:rFonts w:ascii="Times New Roman" w:hAnsi="Times New Roman" w:eastAsia="Times New Roman"/>
          <w:sz w:val="22"/>
        </w:rPr>
        <w:t>502.下列关于我国社会主要矛盾的变化，说法错误的是(   )。</w:t>
      </w:r>
    </w:p>
    <w:p w14:paraId="4EF600C8">
      <w:pPr>
        <w:pStyle w:val="19"/>
        <w:spacing w:before="128" w:line="219" w:lineRule="auto"/>
        <w:rPr>
          <w:rFonts w:ascii="Times New Roman" w:hAnsi="Times New Roman" w:eastAsia="Times New Roman"/>
          <w:sz w:val="22"/>
        </w:rPr>
      </w:pPr>
      <w:r>
        <w:rPr>
          <w:rFonts w:ascii="Times New Roman" w:hAnsi="Times New Roman" w:eastAsia="Times New Roman"/>
          <w:sz w:val="22"/>
        </w:rPr>
        <w:t>A.我国社会主要矛盾已经转化为人民日益增长的美好生活需要和不平衡不充分的发展之间的矛盾</w:t>
      </w:r>
    </w:p>
    <w:p w14:paraId="420FDE07">
      <w:pPr>
        <w:pStyle w:val="19"/>
        <w:spacing w:before="128" w:line="219" w:lineRule="auto"/>
        <w:rPr>
          <w:rFonts w:ascii="Times New Roman" w:hAnsi="Times New Roman" w:eastAsia="Times New Roman"/>
          <w:sz w:val="22"/>
        </w:rPr>
      </w:pPr>
      <w:r>
        <w:rPr>
          <w:rFonts w:ascii="Times New Roman" w:hAnsi="Times New Roman" w:eastAsia="Times New Roman"/>
          <w:sz w:val="22"/>
        </w:rPr>
        <w:t>B.我国社会主要矛盾的变化是关系全局的历史性变化</w:t>
      </w:r>
    </w:p>
    <w:p w14:paraId="1E581ACF">
      <w:pPr>
        <w:pStyle w:val="19"/>
        <w:spacing w:before="128" w:line="219" w:lineRule="auto"/>
        <w:rPr>
          <w:rFonts w:ascii="Times New Roman" w:hAnsi="Times New Roman" w:eastAsia="Times New Roman"/>
          <w:sz w:val="22"/>
        </w:rPr>
      </w:pPr>
      <w:r>
        <w:rPr>
          <w:rFonts w:ascii="Times New Roman" w:hAnsi="Times New Roman" w:eastAsia="Times New Roman"/>
          <w:sz w:val="22"/>
        </w:rPr>
        <w:t>C.我国社会主要矛盾的变化意味着我国社会主义所处的历史阶段发生了改变</w:t>
      </w:r>
    </w:p>
    <w:p w14:paraId="33CF043D">
      <w:pPr>
        <w:pStyle w:val="19"/>
        <w:spacing w:before="128" w:line="219" w:lineRule="auto"/>
        <w:rPr>
          <w:rFonts w:ascii="Times New Roman" w:hAnsi="Times New Roman" w:eastAsia="Times New Roman"/>
          <w:sz w:val="22"/>
        </w:rPr>
      </w:pPr>
      <w:r>
        <w:rPr>
          <w:rFonts w:ascii="Times New Roman" w:hAnsi="Times New Roman" w:eastAsia="Times New Roman"/>
          <w:sz w:val="22"/>
        </w:rPr>
        <w:t>D.我国社会主要矛盾的变化对党和国家的工作提出了许多新要求</w:t>
      </w:r>
    </w:p>
    <w:p w14:paraId="431A1100">
      <w:pPr>
        <w:pStyle w:val="19"/>
        <w:spacing w:before="128" w:line="219" w:lineRule="auto"/>
        <w:rPr>
          <w:rFonts w:ascii="Times New Roman" w:hAnsi="Times New Roman" w:eastAsia="Times New Roman"/>
          <w:sz w:val="22"/>
        </w:rPr>
      </w:pPr>
      <w:r>
        <w:rPr>
          <w:rFonts w:ascii="Times New Roman" w:hAnsi="Times New Roman" w:eastAsia="Times New Roman"/>
          <w:sz w:val="22"/>
        </w:rPr>
        <w:t>503. 如果你想走得远，就要和大家一起走，因为可以互相帮助。”这句话体现的哲理是(   )。</w:t>
      </w:r>
    </w:p>
    <w:p w14:paraId="0313B6D5">
      <w:pPr>
        <w:pStyle w:val="19"/>
        <w:spacing w:before="128" w:line="219" w:lineRule="auto"/>
        <w:rPr>
          <w:rFonts w:ascii="Times New Roman" w:hAnsi="Times New Roman" w:eastAsia="Times New Roman"/>
          <w:sz w:val="22"/>
        </w:rPr>
      </w:pPr>
      <w:r>
        <w:rPr>
          <w:rFonts w:ascii="Times New Roman" w:hAnsi="Times New Roman" w:eastAsia="Times New Roman"/>
          <w:sz w:val="22"/>
        </w:rPr>
        <w:t>A. 矛盾双方是对立统一的</w:t>
      </w:r>
    </w:p>
    <w:p w14:paraId="42B7AF3D">
      <w:pPr>
        <w:pStyle w:val="19"/>
        <w:spacing w:before="128" w:line="219" w:lineRule="auto"/>
        <w:rPr>
          <w:rFonts w:ascii="Times New Roman" w:hAnsi="Times New Roman" w:eastAsia="Times New Roman"/>
          <w:sz w:val="22"/>
        </w:rPr>
      </w:pPr>
      <w:r>
        <w:rPr>
          <w:rFonts w:ascii="Times New Roman" w:hAnsi="Times New Roman" w:eastAsia="Times New Roman"/>
          <w:sz w:val="22"/>
        </w:rPr>
        <w:t>B.量的积累必然引起质变</w:t>
      </w:r>
    </w:p>
    <w:p w14:paraId="5461280D">
      <w:pPr>
        <w:pStyle w:val="19"/>
        <w:spacing w:before="128" w:line="219" w:lineRule="auto"/>
        <w:rPr>
          <w:rFonts w:ascii="Times New Roman" w:hAnsi="Times New Roman" w:eastAsia="Times New Roman"/>
          <w:sz w:val="22"/>
        </w:rPr>
      </w:pPr>
      <w:r>
        <w:rPr>
          <w:rFonts w:ascii="Times New Roman" w:hAnsi="Times New Roman" w:eastAsia="Times New Roman"/>
          <w:sz w:val="22"/>
        </w:rPr>
        <w:t>C.事物发展是有规律的</w:t>
      </w:r>
    </w:p>
    <w:p w14:paraId="3EBAA502">
      <w:pPr>
        <w:pStyle w:val="19"/>
        <w:spacing w:before="128" w:line="219" w:lineRule="auto"/>
        <w:rPr>
          <w:rFonts w:ascii="Times New Roman" w:hAnsi="Times New Roman" w:eastAsia="Times New Roman"/>
          <w:sz w:val="22"/>
        </w:rPr>
      </w:pPr>
      <w:r>
        <w:rPr>
          <w:rFonts w:ascii="Times New Roman" w:hAnsi="Times New Roman" w:eastAsia="Times New Roman"/>
          <w:sz w:val="22"/>
        </w:rPr>
        <w:t>D人民群众是社会实践的主体</w:t>
      </w:r>
    </w:p>
    <w:p w14:paraId="527D67F5">
      <w:pPr>
        <w:pStyle w:val="19"/>
        <w:spacing w:before="128" w:line="219" w:lineRule="auto"/>
        <w:rPr>
          <w:rFonts w:ascii="Times New Roman" w:hAnsi="Times New Roman" w:eastAsia="Times New Roman"/>
          <w:sz w:val="22"/>
        </w:rPr>
      </w:pPr>
      <w:r>
        <w:rPr>
          <w:rFonts w:ascii="Times New Roman" w:hAnsi="Times New Roman" w:eastAsia="Times New Roman"/>
          <w:sz w:val="22"/>
        </w:rPr>
        <w:t>504. 否定之否定过程的第三阶段与第一阶段相比较，说错误的是(    )。</w:t>
      </w:r>
    </w:p>
    <w:p w14:paraId="28FCF2B7">
      <w:pPr>
        <w:pStyle w:val="19"/>
        <w:spacing w:before="128" w:line="219" w:lineRule="auto"/>
        <w:rPr>
          <w:rFonts w:ascii="Times New Roman" w:hAnsi="Times New Roman" w:eastAsia="Times New Roman"/>
          <w:sz w:val="22"/>
        </w:rPr>
      </w:pPr>
      <w:r>
        <w:rPr>
          <w:rFonts w:ascii="Times New Roman" w:hAnsi="Times New Roman" w:eastAsia="Times New Roman"/>
          <w:sz w:val="22"/>
        </w:rPr>
        <w:t>A.具有质的差别</w:t>
      </w:r>
    </w:p>
    <w:p w14:paraId="5399BA5E">
      <w:pPr>
        <w:pStyle w:val="19"/>
        <w:spacing w:before="128" w:line="219" w:lineRule="auto"/>
        <w:rPr>
          <w:rFonts w:ascii="Times New Roman" w:hAnsi="Times New Roman" w:eastAsia="Times New Roman"/>
          <w:sz w:val="22"/>
        </w:rPr>
      </w:pPr>
      <w:r>
        <w:rPr>
          <w:rFonts w:ascii="Times New Roman" w:hAnsi="Times New Roman" w:eastAsia="Times New Roman"/>
          <w:sz w:val="22"/>
        </w:rPr>
        <w:t>B. 是更高级的发展阶段</w:t>
      </w:r>
    </w:p>
    <w:p w14:paraId="3F9FB467">
      <w:pPr>
        <w:pStyle w:val="19"/>
        <w:spacing w:before="128" w:line="219" w:lineRule="auto"/>
        <w:rPr>
          <w:rFonts w:ascii="Times New Roman" w:hAnsi="Times New Roman" w:eastAsia="Times New Roman"/>
          <w:sz w:val="22"/>
        </w:rPr>
      </w:pPr>
      <w:r>
        <w:rPr>
          <w:rFonts w:ascii="Times New Roman" w:hAnsi="Times New Roman" w:eastAsia="Times New Roman"/>
          <w:sz w:val="22"/>
        </w:rPr>
        <w:t>C. 重复第一阶段的某些特征.</w:t>
      </w:r>
    </w:p>
    <w:p w14:paraId="44A7E5C9">
      <w:pPr>
        <w:pStyle w:val="19"/>
        <w:spacing w:before="128" w:line="219" w:lineRule="auto"/>
        <w:rPr>
          <w:rFonts w:ascii="Times New Roman" w:hAnsi="Times New Roman" w:eastAsia="Times New Roman"/>
          <w:sz w:val="22"/>
        </w:rPr>
      </w:pPr>
      <w:r>
        <w:rPr>
          <w:rFonts w:ascii="Times New Roman" w:hAnsi="Times New Roman" w:eastAsia="Times New Roman"/>
          <w:sz w:val="22"/>
        </w:rPr>
        <w:t>D.没有任何相似之处帕学土</w:t>
      </w:r>
    </w:p>
    <w:p w14:paraId="287DFF09">
      <w:pPr>
        <w:pStyle w:val="19"/>
        <w:spacing w:before="128" w:line="219" w:lineRule="auto"/>
        <w:rPr>
          <w:rFonts w:ascii="Times New Roman" w:hAnsi="Times New Roman" w:eastAsia="Times New Roman"/>
          <w:sz w:val="22"/>
        </w:rPr>
      </w:pPr>
      <w:r>
        <w:rPr>
          <w:rFonts w:ascii="Times New Roman" w:hAnsi="Times New Roman" w:eastAsia="Times New Roman"/>
          <w:sz w:val="22"/>
        </w:rPr>
        <w:t>505.设想没有物质的运动的观点是(   )。</w:t>
      </w:r>
    </w:p>
    <w:p w14:paraId="6A71D0D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A.唯心主义 </w:t>
      </w:r>
      <w:r>
        <w:rPr>
          <w:rFonts w:ascii="Times New Roman" w:hAnsi="Times New Roman" w:eastAsia="Times New Roman"/>
          <w:sz w:val="22"/>
        </w:rPr>
        <w:t>B不可知论</w:t>
      </w:r>
    </w:p>
    <w:p w14:paraId="4DB97EC5">
      <w:pPr>
        <w:pStyle w:val="19"/>
        <w:spacing w:before="128" w:line="219" w:lineRule="auto"/>
        <w:rPr>
          <w:rFonts w:ascii="Times New Roman" w:hAnsi="Times New Roman" w:eastAsia="Times New Roman"/>
          <w:sz w:val="22"/>
        </w:rPr>
      </w:pPr>
      <w:r>
        <w:rPr>
          <w:rFonts w:ascii="Times New Roman" w:hAnsi="Times New Roman" w:eastAsia="Times New Roman"/>
          <w:sz w:val="22"/>
        </w:rPr>
        <w:t>C. 机械唯物主义</w:t>
      </w:r>
    </w:p>
    <w:p w14:paraId="3D0B1EE3">
      <w:pPr>
        <w:pStyle w:val="19"/>
        <w:spacing w:before="128" w:line="219" w:lineRule="auto"/>
        <w:rPr>
          <w:rFonts w:ascii="Times New Roman" w:hAnsi="Times New Roman" w:eastAsia="Times New Roman"/>
          <w:sz w:val="22"/>
        </w:rPr>
      </w:pPr>
      <w:r>
        <w:rPr>
          <w:rFonts w:ascii="Times New Roman" w:hAnsi="Times New Roman" w:eastAsia="Times New Roman"/>
          <w:sz w:val="22"/>
        </w:rPr>
        <w:t>D.朴素唯物主义</w:t>
      </w:r>
    </w:p>
    <w:p w14:paraId="20F89061">
      <w:pPr>
        <w:pStyle w:val="19"/>
        <w:spacing w:before="128" w:line="219" w:lineRule="auto"/>
        <w:rPr>
          <w:rFonts w:ascii="Times New Roman" w:hAnsi="Times New Roman" w:eastAsia="Times New Roman"/>
          <w:sz w:val="22"/>
        </w:rPr>
      </w:pPr>
      <w:r>
        <w:rPr>
          <w:rFonts w:ascii="Times New Roman" w:hAnsi="Times New Roman" w:eastAsia="Times New Roman"/>
          <w:sz w:val="22"/>
        </w:rPr>
        <w:t>506.“机不可失，时不再来”指的是(   )。</w:t>
      </w:r>
    </w:p>
    <w:p w14:paraId="75439BAE">
      <w:pPr>
        <w:pStyle w:val="19"/>
        <w:spacing w:before="128" w:line="219" w:lineRule="auto"/>
        <w:rPr>
          <w:rFonts w:ascii="Times New Roman" w:hAnsi="Times New Roman" w:eastAsia="Times New Roman"/>
          <w:sz w:val="22"/>
        </w:rPr>
      </w:pPr>
      <w:r>
        <w:rPr>
          <w:rFonts w:ascii="Times New Roman" w:hAnsi="Times New Roman" w:eastAsia="Times New Roman"/>
          <w:sz w:val="22"/>
        </w:rPr>
        <w:t>A. 时间的连续性</w:t>
      </w:r>
    </w:p>
    <w:p w14:paraId="0FFAB03E">
      <w:pPr>
        <w:pStyle w:val="19"/>
        <w:spacing w:before="128" w:line="219" w:lineRule="auto"/>
        <w:rPr>
          <w:rFonts w:ascii="Times New Roman" w:hAnsi="Times New Roman" w:eastAsia="Times New Roman"/>
          <w:sz w:val="22"/>
        </w:rPr>
      </w:pPr>
      <w:r>
        <w:rPr>
          <w:rFonts w:ascii="Times New Roman" w:hAnsi="Times New Roman" w:eastAsia="Times New Roman"/>
          <w:sz w:val="22"/>
        </w:rPr>
        <w:t>B. 时间的一维性</w:t>
      </w:r>
    </w:p>
    <w:p w14:paraId="311F4EB2">
      <w:pPr>
        <w:pStyle w:val="19"/>
        <w:spacing w:before="128" w:line="219" w:lineRule="auto"/>
        <w:rPr>
          <w:rFonts w:ascii="Times New Roman" w:hAnsi="Times New Roman" w:eastAsia="Times New Roman"/>
          <w:sz w:val="22"/>
        </w:rPr>
      </w:pPr>
      <w:r>
        <w:rPr>
          <w:rFonts w:ascii="Times New Roman" w:hAnsi="Times New Roman" w:eastAsia="Times New Roman"/>
          <w:sz w:val="22"/>
        </w:rPr>
        <w:t>C. 时间的顺序性</w:t>
      </w:r>
    </w:p>
    <w:p w14:paraId="2ED9790A">
      <w:pPr>
        <w:pStyle w:val="19"/>
        <w:spacing w:before="128" w:line="219" w:lineRule="auto"/>
        <w:rPr>
          <w:rFonts w:ascii="Times New Roman" w:hAnsi="Times New Roman" w:eastAsia="Times New Roman"/>
          <w:sz w:val="22"/>
        </w:rPr>
      </w:pPr>
      <w:r>
        <w:rPr>
          <w:rFonts w:ascii="Times New Roman" w:hAnsi="Times New Roman" w:eastAsia="Times New Roman"/>
          <w:sz w:val="22"/>
        </w:rPr>
        <w:t>D. 时间的重复性</w:t>
      </w:r>
    </w:p>
    <w:p w14:paraId="6423F531">
      <w:pPr>
        <w:pStyle w:val="19"/>
        <w:spacing w:before="128" w:line="219" w:lineRule="auto"/>
        <w:rPr>
          <w:rFonts w:ascii="Times New Roman" w:hAnsi="Times New Roman" w:eastAsia="Times New Roman"/>
          <w:sz w:val="22"/>
        </w:rPr>
      </w:pPr>
      <w:r>
        <w:rPr>
          <w:rFonts w:ascii="Times New Roman" w:hAnsi="Times New Roman" w:eastAsia="Times New Roman"/>
          <w:sz w:val="22"/>
        </w:rPr>
        <w:t>507. 意识是人脑的机能，是说(    )。</w:t>
      </w:r>
    </w:p>
    <w:p w14:paraId="53EEB60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意识是人脑自生的  </w:t>
      </w:r>
      <w:r>
        <w:rPr>
          <w:rFonts w:ascii="Times New Roman" w:hAnsi="Times New Roman" w:eastAsia="Times New Roman"/>
          <w:sz w:val="22"/>
        </w:rPr>
        <w:t>B意识是人脑的分泌物</w:t>
      </w:r>
    </w:p>
    <w:p w14:paraId="5DC55DFA">
      <w:pPr>
        <w:pStyle w:val="19"/>
        <w:spacing w:before="128" w:line="219" w:lineRule="auto"/>
        <w:rPr>
          <w:rFonts w:ascii="Times New Roman" w:hAnsi="Times New Roman" w:eastAsia="Times New Roman"/>
          <w:sz w:val="22"/>
        </w:rPr>
      </w:pPr>
      <w:r>
        <w:rPr>
          <w:rFonts w:ascii="Times New Roman" w:hAnsi="Times New Roman" w:eastAsia="Times New Roman"/>
          <w:sz w:val="22"/>
        </w:rPr>
        <w:t>C. 人脑是意识的源泉</w:t>
      </w:r>
    </w:p>
    <w:p w14:paraId="4964D4B7">
      <w:pPr>
        <w:pStyle w:val="19"/>
        <w:spacing w:before="128" w:line="219" w:lineRule="auto"/>
        <w:rPr>
          <w:rFonts w:ascii="Times New Roman" w:hAnsi="Times New Roman" w:eastAsia="Times New Roman"/>
          <w:sz w:val="22"/>
        </w:rPr>
      </w:pPr>
      <w:r>
        <w:rPr>
          <w:rFonts w:ascii="Times New Roman" w:hAnsi="Times New Roman" w:eastAsia="Times New Roman"/>
          <w:sz w:val="22"/>
        </w:rPr>
        <w:t>D. 人脑是意识的物质器官</w:t>
      </w:r>
    </w:p>
    <w:p w14:paraId="10B61E15">
      <w:pPr>
        <w:pStyle w:val="19"/>
        <w:spacing w:before="128" w:line="219" w:lineRule="auto"/>
        <w:rPr>
          <w:rFonts w:ascii="Times New Roman" w:hAnsi="Times New Roman" w:eastAsia="Times New Roman"/>
          <w:sz w:val="22"/>
        </w:rPr>
      </w:pPr>
      <w:r>
        <w:rPr>
          <w:rFonts w:ascii="Times New Roman" w:hAnsi="Times New Roman" w:eastAsia="Times New Roman"/>
          <w:sz w:val="22"/>
        </w:rPr>
        <w:t>508.孔子提出“畏天命，获罪于天，无所祷也”。这是(    )。</w:t>
      </w:r>
    </w:p>
    <w:p w14:paraId="788CB0FF">
      <w:pPr>
        <w:pStyle w:val="19"/>
        <w:spacing w:before="128" w:line="219" w:lineRule="auto"/>
        <w:rPr>
          <w:rFonts w:ascii="Times New Roman" w:hAnsi="Times New Roman" w:eastAsia="Times New Roman"/>
          <w:sz w:val="22"/>
        </w:rPr>
      </w:pPr>
      <w:r>
        <w:rPr>
          <w:rFonts w:ascii="Times New Roman" w:hAnsi="Times New Roman" w:eastAsia="Times New Roman"/>
          <w:sz w:val="22"/>
        </w:rPr>
        <w:t>A. 朴素唯物主义观点</w:t>
      </w:r>
    </w:p>
    <w:p w14:paraId="1C1340DB">
      <w:pPr>
        <w:pStyle w:val="19"/>
        <w:spacing w:before="128" w:line="219" w:lineRule="auto"/>
        <w:rPr>
          <w:rFonts w:ascii="Times New Roman" w:hAnsi="Times New Roman" w:eastAsia="Times New Roman"/>
          <w:sz w:val="22"/>
        </w:rPr>
      </w:pPr>
      <w:r>
        <w:rPr>
          <w:rFonts w:ascii="Times New Roman" w:hAnsi="Times New Roman" w:eastAsia="Times New Roman"/>
          <w:sz w:val="22"/>
        </w:rPr>
        <w:t>B. 机械唯物主义观点</w:t>
      </w:r>
    </w:p>
    <w:p w14:paraId="042D88CC">
      <w:pPr>
        <w:pStyle w:val="19"/>
        <w:spacing w:before="128" w:line="219" w:lineRule="auto"/>
        <w:rPr>
          <w:rFonts w:ascii="Times New Roman" w:hAnsi="Times New Roman" w:eastAsia="Times New Roman"/>
          <w:sz w:val="22"/>
        </w:rPr>
      </w:pPr>
      <w:r>
        <w:rPr>
          <w:rFonts w:ascii="Times New Roman" w:hAnsi="Times New Roman" w:eastAsia="Times New Roman"/>
          <w:sz w:val="22"/>
        </w:rPr>
        <w:t>C. 主观唯心主义观点</w:t>
      </w:r>
    </w:p>
    <w:p w14:paraId="24071738">
      <w:pPr>
        <w:pStyle w:val="19"/>
        <w:spacing w:before="128" w:line="219" w:lineRule="auto"/>
        <w:rPr>
          <w:rFonts w:ascii="Times New Roman" w:hAnsi="Times New Roman" w:eastAsia="Times New Roman"/>
          <w:sz w:val="22"/>
        </w:rPr>
      </w:pPr>
      <w:r>
        <w:rPr>
          <w:rFonts w:ascii="Times New Roman" w:hAnsi="Times New Roman" w:eastAsia="Times New Roman"/>
          <w:sz w:val="22"/>
        </w:rPr>
        <w:t>D.客观唯心主义观点</w:t>
      </w:r>
    </w:p>
    <w:p w14:paraId="464A708A">
      <w:pPr>
        <w:pStyle w:val="19"/>
        <w:spacing w:before="128" w:line="219" w:lineRule="auto"/>
        <w:rPr>
          <w:rFonts w:ascii="Times New Roman" w:hAnsi="Times New Roman" w:eastAsia="Times New Roman"/>
          <w:sz w:val="22"/>
        </w:rPr>
      </w:pPr>
      <w:r>
        <w:rPr>
          <w:rFonts w:ascii="Times New Roman" w:hAnsi="Times New Roman" w:eastAsia="Times New Roman"/>
          <w:sz w:val="22"/>
        </w:rPr>
        <w:t>509. 人们常说“前途是光明的，道路是曲折的”。这句话体现的最主要的辩证法原理是(    )。</w:t>
      </w:r>
    </w:p>
    <w:p w14:paraId="6AD0803A">
      <w:pPr>
        <w:pStyle w:val="19"/>
        <w:spacing w:before="128" w:line="219" w:lineRule="auto"/>
        <w:rPr>
          <w:rFonts w:ascii="Times New Roman" w:hAnsi="Times New Roman" w:eastAsia="Times New Roman"/>
          <w:sz w:val="22"/>
        </w:rPr>
      </w:pPr>
      <w:r>
        <w:rPr>
          <w:rFonts w:ascii="Times New Roman" w:hAnsi="Times New Roman" w:eastAsia="Times New Roman"/>
          <w:sz w:val="22"/>
        </w:rPr>
        <w:t>A.世界是永恒发展的原理</w:t>
      </w:r>
    </w:p>
    <w:p w14:paraId="53625A3B">
      <w:pPr>
        <w:pStyle w:val="19"/>
        <w:spacing w:before="128" w:line="219" w:lineRule="auto"/>
        <w:rPr>
          <w:rFonts w:ascii="Times New Roman" w:hAnsi="Times New Roman" w:eastAsia="Times New Roman"/>
          <w:sz w:val="22"/>
        </w:rPr>
      </w:pPr>
      <w:r>
        <w:rPr>
          <w:rFonts w:ascii="Times New Roman" w:hAnsi="Times New Roman" w:eastAsia="Times New Roman"/>
          <w:sz w:val="22"/>
        </w:rPr>
        <w:t>B. 事物是普遍联系的原理</w:t>
      </w:r>
    </w:p>
    <w:p w14:paraId="7E18CCFC">
      <w:pPr>
        <w:pStyle w:val="19"/>
        <w:spacing w:before="128" w:line="219" w:lineRule="auto"/>
        <w:rPr>
          <w:rFonts w:ascii="Times New Roman" w:hAnsi="Times New Roman" w:eastAsia="Times New Roman"/>
          <w:sz w:val="22"/>
        </w:rPr>
      </w:pPr>
      <w:r>
        <w:rPr>
          <w:rFonts w:ascii="Times New Roman" w:hAnsi="Times New Roman" w:eastAsia="Times New Roman"/>
          <w:sz w:val="22"/>
        </w:rPr>
        <w:t>C. 质量互变规律原理</w:t>
      </w:r>
    </w:p>
    <w:p w14:paraId="75997857">
      <w:pPr>
        <w:pStyle w:val="19"/>
        <w:spacing w:before="128" w:line="219" w:lineRule="auto"/>
        <w:rPr>
          <w:rFonts w:ascii="Times New Roman" w:hAnsi="Times New Roman" w:eastAsia="Times New Roman"/>
          <w:sz w:val="22"/>
        </w:rPr>
      </w:pPr>
      <w:r>
        <w:rPr>
          <w:rFonts w:ascii="Times New Roman" w:hAnsi="Times New Roman" w:eastAsia="Times New Roman"/>
          <w:sz w:val="22"/>
        </w:rPr>
        <w:t>D. 否定之否定规律原理</w:t>
      </w:r>
    </w:p>
    <w:p w14:paraId="73AD8126">
      <w:pPr>
        <w:pStyle w:val="19"/>
        <w:spacing w:before="128" w:line="219" w:lineRule="auto"/>
        <w:rPr>
          <w:rFonts w:ascii="Times New Roman" w:hAnsi="Times New Roman" w:eastAsia="Times New Roman"/>
          <w:sz w:val="22"/>
        </w:rPr>
      </w:pPr>
      <w:r>
        <w:rPr>
          <w:rFonts w:ascii="Times New Roman" w:hAnsi="Times New Roman" w:eastAsia="Times New Roman"/>
          <w:sz w:val="22"/>
        </w:rPr>
        <w:t>510. 如果对通胀预期不加以正确管理、引导和化解的话，就可能被积累放大，最终导致通胀的实现。这说 明 (    )。</w:t>
      </w:r>
    </w:p>
    <w:p w14:paraId="37145905">
      <w:pPr>
        <w:pStyle w:val="19"/>
        <w:spacing w:before="128" w:line="219" w:lineRule="auto"/>
        <w:rPr>
          <w:rFonts w:ascii="Times New Roman" w:hAnsi="Times New Roman" w:eastAsia="Times New Roman"/>
          <w:sz w:val="22"/>
        </w:rPr>
      </w:pPr>
      <w:r>
        <w:rPr>
          <w:rFonts w:ascii="Times New Roman" w:hAnsi="Times New Roman" w:eastAsia="Times New Roman"/>
          <w:sz w:val="22"/>
        </w:rPr>
        <w:t>A.事物发展的道路是曲折的</w:t>
      </w:r>
    </w:p>
    <w:p w14:paraId="31BEB61B">
      <w:pPr>
        <w:pStyle w:val="19"/>
        <w:spacing w:before="128" w:line="219" w:lineRule="auto"/>
        <w:rPr>
          <w:rFonts w:ascii="Times New Roman" w:hAnsi="Times New Roman" w:eastAsia="Times New Roman"/>
          <w:sz w:val="22"/>
        </w:rPr>
      </w:pPr>
      <w:r>
        <w:rPr>
          <w:rFonts w:ascii="Times New Roman" w:hAnsi="Times New Roman" w:eastAsia="Times New Roman"/>
          <w:sz w:val="22"/>
        </w:rPr>
        <w:t>B. 质变是量变的必然结果</w:t>
      </w:r>
    </w:p>
    <w:p w14:paraId="685B4168">
      <w:pPr>
        <w:pStyle w:val="19"/>
        <w:spacing w:before="128" w:line="219" w:lineRule="auto"/>
        <w:rPr>
          <w:rFonts w:ascii="Times New Roman" w:hAnsi="Times New Roman" w:eastAsia="Times New Roman"/>
          <w:sz w:val="22"/>
        </w:rPr>
      </w:pPr>
      <w:r>
        <w:rPr>
          <w:rFonts w:ascii="Times New Roman" w:hAnsi="Times New Roman" w:eastAsia="Times New Roman"/>
          <w:sz w:val="22"/>
        </w:rPr>
        <w:t>C.矛盾在一定条件下向其对立面转化</w:t>
      </w:r>
    </w:p>
    <w:p w14:paraId="7A747262">
      <w:pPr>
        <w:pStyle w:val="19"/>
        <w:spacing w:before="128" w:line="219" w:lineRule="auto"/>
        <w:rPr>
          <w:rFonts w:ascii="Times New Roman" w:hAnsi="Times New Roman" w:eastAsia="Times New Roman"/>
          <w:sz w:val="22"/>
        </w:rPr>
      </w:pPr>
      <w:r>
        <w:rPr>
          <w:rFonts w:ascii="Times New Roman" w:hAnsi="Times New Roman" w:eastAsia="Times New Roman"/>
          <w:sz w:val="22"/>
        </w:rPr>
        <w:t>D.质变是量变的必要准备</w:t>
      </w:r>
    </w:p>
    <w:p w14:paraId="744BAD6A">
      <w:pPr>
        <w:pStyle w:val="19"/>
        <w:spacing w:before="128" w:line="219" w:lineRule="auto"/>
        <w:rPr>
          <w:rFonts w:ascii="Times New Roman" w:hAnsi="Times New Roman" w:eastAsia="Times New Roman"/>
          <w:sz w:val="22"/>
        </w:rPr>
      </w:pPr>
      <w:r>
        <w:rPr>
          <w:rFonts w:ascii="Times New Roman" w:hAnsi="Times New Roman" w:eastAsia="Times New Roman"/>
          <w:sz w:val="22"/>
        </w:rPr>
        <w:t>511. 党的十九大报告中，明确提出我国社会主要矛盾发生了重大变化，从过去“人民日益增长的物质文化 需要同落后的社会生产之间的矛盾”,转化为“人民日益增长的美好生活需要和不平衡不充分的发展之间 的矛盾”。这种判断转变说明(    )。</w:t>
      </w:r>
    </w:p>
    <w:p w14:paraId="05DD68BA">
      <w:pPr>
        <w:pStyle w:val="19"/>
        <w:spacing w:before="128" w:line="219" w:lineRule="auto"/>
        <w:rPr>
          <w:rFonts w:ascii="Times New Roman" w:hAnsi="Times New Roman" w:eastAsia="Times New Roman"/>
          <w:sz w:val="22"/>
        </w:rPr>
      </w:pPr>
      <w:r>
        <w:rPr>
          <w:rFonts w:ascii="Times New Roman" w:hAnsi="Times New Roman" w:eastAsia="Times New Roman"/>
          <w:sz w:val="22"/>
        </w:rPr>
        <w:t>A.实践具有自觉能动性，是人们有目的有意识的活动</w:t>
      </w:r>
    </w:p>
    <w:p w14:paraId="75EC58BA">
      <w:pPr>
        <w:pStyle w:val="19"/>
        <w:spacing w:before="128" w:line="219" w:lineRule="auto"/>
        <w:rPr>
          <w:rFonts w:ascii="Times New Roman" w:hAnsi="Times New Roman" w:eastAsia="Times New Roman"/>
          <w:sz w:val="22"/>
        </w:rPr>
      </w:pPr>
      <w:r>
        <w:rPr>
          <w:rFonts w:ascii="Times New Roman" w:hAnsi="Times New Roman" w:eastAsia="Times New Roman"/>
          <w:sz w:val="22"/>
        </w:rPr>
        <w:t>B. 社会存在决定社会意识</w:t>
      </w:r>
    </w:p>
    <w:p w14:paraId="77CE4943">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实践是检验认识真理性的唯一标准</w:t>
      </w:r>
    </w:p>
    <w:p w14:paraId="7252BC64">
      <w:pPr>
        <w:pStyle w:val="19"/>
        <w:spacing w:before="128" w:line="219" w:lineRule="auto"/>
        <w:rPr>
          <w:rFonts w:ascii="Times New Roman" w:hAnsi="Times New Roman" w:eastAsia="Times New Roman"/>
          <w:sz w:val="22"/>
        </w:rPr>
      </w:pPr>
      <w:r>
        <w:rPr>
          <w:rFonts w:ascii="Times New Roman" w:hAnsi="Times New Roman" w:eastAsia="Times New Roman"/>
          <w:sz w:val="22"/>
        </w:rPr>
        <w:t>D.人类可以根据事物固有的联系建立新的联系</w:t>
      </w:r>
    </w:p>
    <w:p w14:paraId="4A29BAEC">
      <w:pPr>
        <w:pStyle w:val="19"/>
        <w:spacing w:before="128" w:line="219" w:lineRule="auto"/>
        <w:rPr>
          <w:rFonts w:ascii="Times New Roman" w:hAnsi="Times New Roman" w:eastAsia="Times New Roman"/>
          <w:sz w:val="22"/>
        </w:rPr>
      </w:pPr>
      <w:r>
        <w:rPr>
          <w:rFonts w:ascii="Times New Roman" w:hAnsi="Times New Roman" w:eastAsia="Times New Roman"/>
          <w:sz w:val="22"/>
        </w:rPr>
        <w:t>512.习近平在世界经济论坛2017年年会发表主旨演讲时指出，中国立足自身国情和实践，从中华文明中汲 取智慧，博采东西方各家之长，坚守但不僵化，借鉴但不照搬，在不断探索中形成了自己的发展道路。材 料体现出的最主要的哲学启示是(    )。</w:t>
      </w:r>
    </w:p>
    <w:p w14:paraId="540CB65C">
      <w:pPr>
        <w:pStyle w:val="19"/>
        <w:spacing w:before="128" w:line="219" w:lineRule="auto"/>
        <w:rPr>
          <w:rFonts w:ascii="Times New Roman" w:hAnsi="Times New Roman" w:eastAsia="Times New Roman"/>
          <w:sz w:val="22"/>
        </w:rPr>
      </w:pPr>
      <w:r>
        <w:rPr>
          <w:rFonts w:ascii="Times New Roman" w:hAnsi="Times New Roman" w:eastAsia="Times New Roman"/>
          <w:sz w:val="22"/>
        </w:rPr>
        <w:t>A.量变必然引起质变                       B.具体问题具体分析</w:t>
      </w:r>
    </w:p>
    <w:p w14:paraId="1C6F10A3">
      <w:pPr>
        <w:pStyle w:val="19"/>
        <w:spacing w:before="128" w:line="219" w:lineRule="auto"/>
        <w:rPr>
          <w:rFonts w:ascii="Times New Roman" w:hAnsi="Times New Roman" w:eastAsia="Times New Roman"/>
          <w:sz w:val="22"/>
        </w:rPr>
      </w:pPr>
      <w:r>
        <w:rPr>
          <w:rFonts w:ascii="Times New Roman" w:hAnsi="Times New Roman" w:eastAsia="Times New Roman"/>
          <w:sz w:val="22"/>
        </w:rPr>
        <w:t>C.人民群众是历史的主体                   D. 意识对事物的发展有决定性作用</w:t>
      </w:r>
    </w:p>
    <w:p w14:paraId="63D91A32">
      <w:pPr>
        <w:pStyle w:val="19"/>
        <w:spacing w:before="128" w:line="219" w:lineRule="auto"/>
        <w:rPr>
          <w:rFonts w:ascii="Times New Roman" w:hAnsi="Times New Roman" w:eastAsia="Times New Roman"/>
          <w:sz w:val="22"/>
        </w:rPr>
      </w:pPr>
      <w:r>
        <w:rPr>
          <w:rFonts w:ascii="Times New Roman" w:hAnsi="Times New Roman" w:eastAsia="Times New Roman"/>
          <w:sz w:val="22"/>
        </w:rPr>
        <w:t>513.19世纪，许多科学家都对电子撞击金属物体后产生的射线非常着迷，1895年，德国科学家威廉伦琴使 用多种物体来研究这种射线，当他在更换所使用的实验器材时却偶然发现自己手骨在墙壁上留下了投影， 最终，他确信这是一种具有很强穿透性的射线，并命名为伦琴射线 ( X 射线)。这一事例说明(   )。</w:t>
      </w:r>
    </w:p>
    <w:p w14:paraId="70C66B99">
      <w:pPr>
        <w:pStyle w:val="19"/>
        <w:spacing w:before="128" w:line="219" w:lineRule="auto"/>
        <w:rPr>
          <w:rFonts w:ascii="Times New Roman" w:hAnsi="Times New Roman" w:eastAsia="Times New Roman"/>
          <w:sz w:val="22"/>
        </w:rPr>
      </w:pPr>
      <w:r>
        <w:rPr>
          <w:rFonts w:ascii="Times New Roman" w:hAnsi="Times New Roman" w:eastAsia="Times New Roman"/>
          <w:sz w:val="22"/>
        </w:rPr>
        <w:t>A.偶然性与必然性的表现形式相同           B.偶然性背后隐藏着必然性</w:t>
      </w:r>
    </w:p>
    <w:p w14:paraId="684BD57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C.偶然性决定着必然性                    </w:t>
      </w:r>
      <w:r>
        <w:rPr>
          <w:rFonts w:ascii="Times New Roman" w:hAnsi="Times New Roman" w:eastAsia="Times New Roman"/>
          <w:sz w:val="22"/>
        </w:rPr>
        <w:t>D.偶然性是科学的敌人</w:t>
      </w:r>
    </w:p>
    <w:p w14:paraId="19215EED">
      <w:pPr>
        <w:pStyle w:val="19"/>
        <w:spacing w:before="128" w:line="219" w:lineRule="auto"/>
        <w:rPr>
          <w:rFonts w:ascii="Times New Roman" w:hAnsi="Times New Roman" w:eastAsia="Times New Roman"/>
          <w:sz w:val="22"/>
        </w:rPr>
      </w:pPr>
      <w:r>
        <w:rPr>
          <w:rFonts w:ascii="Times New Roman" w:hAnsi="Times New Roman" w:eastAsia="Times New Roman"/>
          <w:sz w:val="22"/>
        </w:rPr>
        <w:t>514. 中国古代有个寓言，叫做“愚公移山，一现在也有两座压在中国人民头上的大山，一座叫做帝国主义， 一座叫做封建主义，中国共产党早就下了决心要挖掉这两座山。”毛泽东上述讲话的背景是(    )。</w:t>
      </w:r>
    </w:p>
    <w:p w14:paraId="43C3C925">
      <w:pPr>
        <w:pStyle w:val="19"/>
        <w:spacing w:before="128" w:line="219" w:lineRule="auto"/>
        <w:rPr>
          <w:rFonts w:ascii="Times New Roman" w:hAnsi="Times New Roman" w:eastAsia="Times New Roman"/>
          <w:sz w:val="22"/>
        </w:rPr>
      </w:pPr>
      <w:r>
        <w:rPr>
          <w:rFonts w:ascii="Times New Roman" w:hAnsi="Times New Roman" w:eastAsia="Times New Roman"/>
          <w:sz w:val="22"/>
        </w:rPr>
        <w:t>A.抗日战争进入相持阶段                   B. 抗战胜利在即</w:t>
      </w:r>
    </w:p>
    <w:p w14:paraId="48F4F69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C.新中国成立之际                       </w:t>
      </w:r>
      <w:r>
        <w:rPr>
          <w:rFonts w:ascii="Times New Roman" w:hAnsi="Times New Roman" w:eastAsia="Times New Roman"/>
          <w:sz w:val="22"/>
        </w:rPr>
        <w:t>D.全国革命胜利前夜</w:t>
      </w:r>
    </w:p>
    <w:p w14:paraId="1A3EC364">
      <w:pPr>
        <w:pStyle w:val="19"/>
        <w:spacing w:before="128" w:line="219" w:lineRule="auto"/>
        <w:rPr>
          <w:rFonts w:ascii="Times New Roman" w:hAnsi="Times New Roman" w:eastAsia="Times New Roman"/>
          <w:sz w:val="22"/>
        </w:rPr>
      </w:pPr>
      <w:r>
        <w:rPr>
          <w:rFonts w:ascii="Times New Roman" w:hAnsi="Times New Roman" w:eastAsia="Times New Roman"/>
          <w:sz w:val="22"/>
        </w:rPr>
        <w:t>515.“一个中心、两个基本点”是党在社会主义初级阶段的基本路线最主要的内容，明确了(   )。</w:t>
      </w:r>
    </w:p>
    <w:p w14:paraId="673E60D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A.党在社会主义初级阶段的奋斗目标         </w:t>
      </w:r>
      <w:r>
        <w:rPr>
          <w:rFonts w:ascii="Times New Roman" w:hAnsi="Times New Roman" w:eastAsia="Times New Roman"/>
          <w:sz w:val="22"/>
        </w:rPr>
        <w:t>B.实现社会主义现代化奋斗目标的基本途径</w:t>
      </w:r>
    </w:p>
    <w:p w14:paraId="2EBF38A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C.实现社会主义现代化奋斗目标的基本原则   </w:t>
      </w:r>
      <w:r>
        <w:rPr>
          <w:rFonts w:ascii="Times New Roman" w:hAnsi="Times New Roman" w:eastAsia="Times New Roman"/>
          <w:sz w:val="22"/>
        </w:rPr>
        <w:t>D.实现社会主义现代化奋斗目标的根本立足点</w:t>
      </w:r>
    </w:p>
    <w:p w14:paraId="7BD2A94B">
      <w:pPr>
        <w:pStyle w:val="19"/>
        <w:spacing w:before="128" w:line="219" w:lineRule="auto"/>
        <w:rPr>
          <w:rFonts w:ascii="Times New Roman" w:hAnsi="Times New Roman" w:eastAsia="Times New Roman"/>
          <w:sz w:val="22"/>
        </w:rPr>
      </w:pPr>
      <w:r>
        <w:rPr>
          <w:rFonts w:ascii="Times New Roman" w:hAnsi="Times New Roman" w:eastAsia="Times New Roman"/>
          <w:sz w:val="22"/>
        </w:rPr>
        <w:t>516.习近平总书记强调，全面贯彻新时代中国特色社会主义思想，以(    )为重点，着力培养忠诚、干 净、担当的高素质干部，着力集聚爱国奉献的各方面优秀人才，坚持德才兼备、以德为先、任人唯贤，为 坚持和加强党的全面领导、坚持和发展中国特色社会主义提供坚强组织保证。</w:t>
      </w:r>
    </w:p>
    <w:p w14:paraId="0694B91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A.组织体系建设                         </w:t>
      </w:r>
      <w:r>
        <w:rPr>
          <w:rFonts w:ascii="Times New Roman" w:hAnsi="Times New Roman" w:eastAsia="Times New Roman"/>
          <w:sz w:val="22"/>
        </w:rPr>
        <w:t>B.政策体系建设</w:t>
      </w:r>
    </w:p>
    <w:p w14:paraId="529435A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C.思想体系建设                           </w:t>
      </w:r>
      <w:r>
        <w:rPr>
          <w:rFonts w:ascii="Times New Roman" w:hAnsi="Times New Roman" w:eastAsia="Times New Roman"/>
          <w:sz w:val="22"/>
        </w:rPr>
        <w:t>D. 理论体系建设</w:t>
      </w:r>
    </w:p>
    <w:p w14:paraId="4CE90BB3">
      <w:pPr>
        <w:pStyle w:val="19"/>
        <w:spacing w:before="128" w:line="219" w:lineRule="auto"/>
        <w:rPr>
          <w:rFonts w:ascii="Times New Roman" w:hAnsi="Times New Roman" w:eastAsia="Times New Roman"/>
          <w:sz w:val="22"/>
        </w:rPr>
      </w:pPr>
      <w:r>
        <w:rPr>
          <w:rFonts w:ascii="Times New Roman" w:hAnsi="Times New Roman" w:eastAsia="Times New Roman"/>
          <w:sz w:val="22"/>
        </w:rPr>
        <w:t>517. 习近平总书记强调，我们千万不能在一片喝彩声赞扬声中丧失革命精神和斗志，逐渐陷入安于现状、 不思进取、贪图享乐的状态，而是要牢记船到中流浪更急，(   ),把不忘初心、牢记使命作为加强党的 建设的永恒课题，作为全体党员、干部的终身课题。</w:t>
      </w:r>
    </w:p>
    <w:p w14:paraId="0ABA9C47">
      <w:pPr>
        <w:pStyle w:val="19"/>
        <w:spacing w:before="128" w:line="219" w:lineRule="auto"/>
        <w:rPr>
          <w:rFonts w:ascii="Times New Roman" w:hAnsi="Times New Roman" w:eastAsia="Times New Roman"/>
          <w:sz w:val="22"/>
        </w:rPr>
      </w:pPr>
      <w:r>
        <w:rPr>
          <w:rFonts w:ascii="Times New Roman" w:hAnsi="Times New Roman" w:eastAsia="Times New Roman"/>
          <w:sz w:val="22"/>
        </w:rPr>
        <w:t>A.革命尚未成功                           B. 谦虚使人进步</w:t>
      </w:r>
    </w:p>
    <w:p w14:paraId="290EE5B6">
      <w:pPr>
        <w:pStyle w:val="19"/>
        <w:spacing w:before="128" w:line="219" w:lineRule="auto"/>
        <w:rPr>
          <w:rFonts w:ascii="Times New Roman" w:hAnsi="Times New Roman" w:eastAsia="Times New Roman"/>
          <w:sz w:val="22"/>
        </w:rPr>
      </w:pPr>
      <w:r>
        <w:rPr>
          <w:rFonts w:ascii="Times New Roman" w:hAnsi="Times New Roman" w:eastAsia="Times New Roman"/>
          <w:sz w:val="22"/>
        </w:rPr>
        <w:t>C. 人到半山路更陡                         D. 赞美声中会迷失自我</w:t>
      </w:r>
    </w:p>
    <w:p w14:paraId="213D9975">
      <w:pPr>
        <w:pStyle w:val="19"/>
        <w:spacing w:before="128" w:line="219" w:lineRule="auto"/>
        <w:rPr>
          <w:rFonts w:ascii="Times New Roman" w:hAnsi="Times New Roman" w:eastAsia="Times New Roman"/>
          <w:sz w:val="22"/>
        </w:rPr>
      </w:pPr>
      <w:r>
        <w:rPr>
          <w:rFonts w:ascii="Times New Roman" w:hAnsi="Times New Roman" w:eastAsia="Times New Roman"/>
          <w:sz w:val="22"/>
        </w:rPr>
        <w:t>518. 建设世界一流大学和一流学科，是中国高等教育领域继“211工程”“985工程”之后的又一国家战略。 统筹推进“双一流”最主要是因为(    )。</w:t>
      </w:r>
    </w:p>
    <w:p w14:paraId="62F23D4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A.劳动者在社会生产力中起决定性作用      </w:t>
      </w:r>
      <w:r>
        <w:rPr>
          <w:rFonts w:ascii="Times New Roman" w:hAnsi="Times New Roman" w:eastAsia="Times New Roman"/>
          <w:sz w:val="22"/>
        </w:rPr>
        <w:t>B.生产工具是衡量生产力发展水平的标志</w:t>
      </w:r>
    </w:p>
    <w:p w14:paraId="69BDE93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C.科学技术是生产力                       </w:t>
      </w:r>
      <w:r>
        <w:rPr>
          <w:rFonts w:ascii="Times New Roman" w:hAnsi="Times New Roman" w:eastAsia="Times New Roman"/>
          <w:sz w:val="22"/>
        </w:rPr>
        <w:t>D.生产力的发展是推动社会变革最根本的动力</w:t>
      </w:r>
    </w:p>
    <w:p w14:paraId="72E3605D">
      <w:pPr>
        <w:pStyle w:val="19"/>
        <w:spacing w:before="128" w:line="219" w:lineRule="auto"/>
        <w:rPr>
          <w:rFonts w:ascii="Times New Roman" w:hAnsi="Times New Roman" w:eastAsia="Times New Roman"/>
          <w:sz w:val="22"/>
        </w:rPr>
      </w:pPr>
      <w:r>
        <w:rPr>
          <w:rFonts w:ascii="Times New Roman" w:hAnsi="Times New Roman" w:eastAsia="Times New Roman"/>
          <w:sz w:val="22"/>
        </w:rPr>
        <w:t>519. “不登高山，不知天之高也；不临深渊，不知地之厚也。”这句话说明(    )。</w:t>
      </w:r>
    </w:p>
    <w:p w14:paraId="140B4088">
      <w:pPr>
        <w:pStyle w:val="19"/>
        <w:spacing w:before="128" w:line="219" w:lineRule="auto"/>
        <w:rPr>
          <w:rFonts w:ascii="Times New Roman" w:hAnsi="Times New Roman" w:eastAsia="Times New Roman"/>
          <w:sz w:val="22"/>
        </w:rPr>
      </w:pPr>
      <w:r>
        <w:rPr>
          <w:rFonts w:ascii="Times New Roman" w:hAnsi="Times New Roman" w:eastAsia="Times New Roman"/>
          <w:sz w:val="22"/>
        </w:rPr>
        <w:t>A.人的一切知识都是从直接经验中获得的</w:t>
      </w:r>
    </w:p>
    <w:p w14:paraId="786E3898">
      <w:pPr>
        <w:pStyle w:val="19"/>
        <w:spacing w:before="128" w:line="219" w:lineRule="auto"/>
        <w:rPr>
          <w:rFonts w:ascii="Times New Roman" w:hAnsi="Times New Roman" w:eastAsia="Times New Roman"/>
          <w:sz w:val="22"/>
        </w:rPr>
      </w:pPr>
      <w:r>
        <w:rPr>
          <w:rFonts w:ascii="Times New Roman" w:hAnsi="Times New Roman" w:eastAsia="Times New Roman"/>
          <w:sz w:val="22"/>
        </w:rPr>
        <w:t>B. 人的意识具有创造性</w:t>
      </w:r>
    </w:p>
    <w:p w14:paraId="16FDF32C">
      <w:pPr>
        <w:pStyle w:val="19"/>
        <w:spacing w:before="128" w:line="219" w:lineRule="auto"/>
        <w:rPr>
          <w:rFonts w:ascii="Times New Roman" w:hAnsi="Times New Roman" w:eastAsia="Times New Roman"/>
          <w:sz w:val="22"/>
        </w:rPr>
      </w:pPr>
      <w:r>
        <w:rPr>
          <w:rFonts w:ascii="Times New Roman" w:hAnsi="Times New Roman" w:eastAsia="Times New Roman"/>
          <w:sz w:val="22"/>
        </w:rPr>
        <w:t>C. 人的认识是独立于实践之外的</w:t>
      </w:r>
    </w:p>
    <w:p w14:paraId="191BE746">
      <w:pPr>
        <w:pStyle w:val="19"/>
        <w:spacing w:before="128" w:line="219" w:lineRule="auto"/>
        <w:rPr>
          <w:rFonts w:ascii="Times New Roman" w:hAnsi="Times New Roman" w:eastAsia="Times New Roman"/>
          <w:sz w:val="22"/>
        </w:rPr>
      </w:pPr>
      <w:r>
        <w:rPr>
          <w:rFonts w:ascii="Times New Roman" w:hAnsi="Times New Roman" w:eastAsia="Times New Roman"/>
          <w:sz w:val="22"/>
        </w:rPr>
        <w:t>D.实践在认识过程中具有决定作用</w:t>
      </w:r>
    </w:p>
    <w:p w14:paraId="1911F229">
      <w:pPr>
        <w:pStyle w:val="19"/>
        <w:spacing w:before="128" w:line="219" w:lineRule="auto"/>
        <w:rPr>
          <w:rFonts w:ascii="Times New Roman" w:hAnsi="Times New Roman" w:eastAsia="Times New Roman"/>
          <w:sz w:val="22"/>
        </w:rPr>
      </w:pPr>
      <w:r>
        <w:rPr>
          <w:rFonts w:ascii="Times New Roman" w:hAnsi="Times New Roman" w:eastAsia="Times New Roman"/>
          <w:sz w:val="22"/>
        </w:rPr>
        <w:t>520.唯物主义一元论同唯心主义一元论对立的根本点在于(   )。</w:t>
      </w:r>
    </w:p>
    <w:p w14:paraId="4ED705B7">
      <w:pPr>
        <w:pStyle w:val="19"/>
        <w:spacing w:before="128" w:line="219" w:lineRule="auto"/>
        <w:rPr>
          <w:rFonts w:ascii="Times New Roman" w:hAnsi="Times New Roman" w:eastAsia="Times New Roman"/>
          <w:sz w:val="22"/>
        </w:rPr>
      </w:pPr>
      <w:r>
        <w:rPr>
          <w:rFonts w:ascii="Times New Roman" w:hAnsi="Times New Roman" w:eastAsia="Times New Roman"/>
          <w:sz w:val="22"/>
        </w:rPr>
        <w:t>A.世界发展动力问题</w:t>
      </w:r>
    </w:p>
    <w:p w14:paraId="7059A738">
      <w:pPr>
        <w:pStyle w:val="19"/>
        <w:spacing w:before="128" w:line="219" w:lineRule="auto"/>
        <w:rPr>
          <w:rFonts w:ascii="Times New Roman" w:hAnsi="Times New Roman" w:eastAsia="Times New Roman"/>
          <w:sz w:val="22"/>
        </w:rPr>
      </w:pPr>
      <w:r>
        <w:rPr>
          <w:rFonts w:ascii="Times New Roman" w:hAnsi="Times New Roman" w:eastAsia="Times New Roman"/>
          <w:sz w:val="22"/>
        </w:rPr>
        <w:t>B. 意识本质问题</w:t>
      </w:r>
    </w:p>
    <w:p w14:paraId="57F41B08">
      <w:pPr>
        <w:pStyle w:val="19"/>
        <w:spacing w:before="128" w:line="219" w:lineRule="auto"/>
        <w:rPr>
          <w:rFonts w:ascii="Times New Roman" w:hAnsi="Times New Roman" w:eastAsia="Times New Roman"/>
          <w:sz w:val="22"/>
        </w:rPr>
      </w:pPr>
      <w:r>
        <w:rPr>
          <w:rFonts w:ascii="Times New Roman" w:hAnsi="Times New Roman" w:eastAsia="Times New Roman"/>
          <w:sz w:val="22"/>
        </w:rPr>
        <w:t>C.世界本原问题</w:t>
      </w:r>
    </w:p>
    <w:p w14:paraId="02F9DDC4">
      <w:pPr>
        <w:pStyle w:val="19"/>
        <w:spacing w:before="128" w:line="219" w:lineRule="auto"/>
        <w:rPr>
          <w:rFonts w:ascii="Times New Roman" w:hAnsi="Times New Roman" w:eastAsia="Times New Roman"/>
          <w:sz w:val="22"/>
        </w:rPr>
      </w:pPr>
      <w:r>
        <w:rPr>
          <w:rFonts w:ascii="Times New Roman" w:hAnsi="Times New Roman" w:eastAsia="Times New Roman"/>
          <w:sz w:val="22"/>
        </w:rPr>
        <w:t>D.实践本质问题</w:t>
      </w:r>
    </w:p>
    <w:p w14:paraId="34797EFF">
      <w:pPr>
        <w:pStyle w:val="19"/>
        <w:spacing w:before="128" w:line="219" w:lineRule="auto"/>
        <w:rPr>
          <w:rFonts w:ascii="Times New Roman" w:hAnsi="Times New Roman" w:eastAsia="Times New Roman"/>
          <w:sz w:val="22"/>
        </w:rPr>
      </w:pPr>
      <w:r>
        <w:rPr>
          <w:rFonts w:ascii="Times New Roman" w:hAnsi="Times New Roman" w:eastAsia="Times New Roman"/>
          <w:sz w:val="22"/>
        </w:rPr>
        <w:t>521.列宁对辩证唯物主义物质范畴的定义是通过(   )。</w:t>
      </w:r>
    </w:p>
    <w:p w14:paraId="7B0AD4E8">
      <w:pPr>
        <w:pStyle w:val="19"/>
        <w:spacing w:before="128" w:line="219" w:lineRule="auto"/>
        <w:rPr>
          <w:rFonts w:ascii="Times New Roman" w:hAnsi="Times New Roman" w:eastAsia="Times New Roman"/>
          <w:sz w:val="22"/>
        </w:rPr>
      </w:pPr>
      <w:r>
        <w:rPr>
          <w:rFonts w:ascii="Times New Roman" w:hAnsi="Times New Roman" w:eastAsia="Times New Roman"/>
          <w:sz w:val="22"/>
        </w:rPr>
        <w:t>A 物质与意识的关系界定的</w:t>
      </w:r>
    </w:p>
    <w:p w14:paraId="6F95B345">
      <w:pPr>
        <w:pStyle w:val="19"/>
        <w:spacing w:before="128" w:line="219" w:lineRule="auto"/>
        <w:rPr>
          <w:rFonts w:ascii="Times New Roman" w:hAnsi="Times New Roman" w:eastAsia="Times New Roman"/>
          <w:sz w:val="22"/>
        </w:rPr>
      </w:pPr>
      <w:r>
        <w:rPr>
          <w:rFonts w:ascii="Times New Roman" w:hAnsi="Times New Roman" w:eastAsia="Times New Roman"/>
          <w:sz w:val="22"/>
        </w:rPr>
        <w:t>B.个别与一般的关系界定的</w:t>
      </w:r>
    </w:p>
    <w:p w14:paraId="410F7DE1">
      <w:pPr>
        <w:pStyle w:val="19"/>
        <w:spacing w:before="128" w:line="219" w:lineRule="auto"/>
        <w:rPr>
          <w:rFonts w:ascii="Times New Roman" w:hAnsi="Times New Roman" w:eastAsia="Times New Roman"/>
          <w:sz w:val="22"/>
        </w:rPr>
      </w:pPr>
      <w:r>
        <w:rPr>
          <w:rFonts w:ascii="Times New Roman" w:hAnsi="Times New Roman" w:eastAsia="Times New Roman"/>
          <w:sz w:val="22"/>
        </w:rPr>
        <w:t>C. 哲学与具体科学的关系界定的</w:t>
      </w:r>
    </w:p>
    <w:p w14:paraId="7C57956C">
      <w:pPr>
        <w:pStyle w:val="19"/>
        <w:spacing w:before="128" w:line="219" w:lineRule="auto"/>
        <w:rPr>
          <w:rFonts w:ascii="Times New Roman" w:hAnsi="Times New Roman" w:eastAsia="Times New Roman"/>
          <w:sz w:val="22"/>
        </w:rPr>
      </w:pPr>
      <w:r>
        <w:rPr>
          <w:rFonts w:ascii="Times New Roman" w:hAnsi="Times New Roman" w:eastAsia="Times New Roman"/>
          <w:sz w:val="22"/>
        </w:rPr>
        <w:t>D.认识与实践的关系界定的</w:t>
      </w:r>
    </w:p>
    <w:p w14:paraId="582726AE">
      <w:pPr>
        <w:pStyle w:val="19"/>
        <w:spacing w:before="128" w:line="219" w:lineRule="auto"/>
        <w:rPr>
          <w:rFonts w:ascii="Times New Roman" w:hAnsi="Times New Roman" w:eastAsia="Times New Roman"/>
          <w:sz w:val="22"/>
        </w:rPr>
      </w:pPr>
      <w:r>
        <w:rPr>
          <w:rFonts w:ascii="Times New Roman" w:hAnsi="Times New Roman" w:eastAsia="Times New Roman"/>
          <w:sz w:val="22"/>
        </w:rPr>
        <w:t>522.爱因斯坦的相对论指出：主体选择不同的参照系对同一物理事件或物理过程进行时空度量，所得的结 果可能不一样。从认识论上来说是(    )。</w:t>
      </w:r>
    </w:p>
    <w:p w14:paraId="15A3E894">
      <w:pPr>
        <w:pStyle w:val="19"/>
        <w:spacing w:before="128" w:line="219" w:lineRule="auto"/>
        <w:rPr>
          <w:rFonts w:ascii="Times New Roman" w:hAnsi="Times New Roman" w:eastAsia="Times New Roman"/>
          <w:sz w:val="22"/>
        </w:rPr>
      </w:pPr>
      <w:r>
        <w:rPr>
          <w:rFonts w:ascii="Times New Roman" w:hAnsi="Times New Roman" w:eastAsia="Times New Roman"/>
          <w:sz w:val="22"/>
        </w:rPr>
        <w:t>A.真象和假象的区别所造成的</w:t>
      </w:r>
    </w:p>
    <w:p w14:paraId="7B88140F">
      <w:pPr>
        <w:pStyle w:val="19"/>
        <w:spacing w:before="128" w:line="219" w:lineRule="auto"/>
        <w:rPr>
          <w:rFonts w:ascii="Times New Roman" w:hAnsi="Times New Roman" w:eastAsia="Times New Roman"/>
          <w:sz w:val="22"/>
        </w:rPr>
      </w:pPr>
      <w:r>
        <w:rPr>
          <w:rFonts w:ascii="Times New Roman" w:hAnsi="Times New Roman" w:eastAsia="Times New Roman"/>
          <w:sz w:val="22"/>
        </w:rPr>
        <w:t>B. 现象和本质的矛盾所造成的</w:t>
      </w:r>
    </w:p>
    <w:p w14:paraId="7E9422A2">
      <w:pPr>
        <w:pStyle w:val="19"/>
        <w:spacing w:before="128" w:line="219" w:lineRule="auto"/>
        <w:rPr>
          <w:rFonts w:ascii="Times New Roman" w:hAnsi="Times New Roman" w:eastAsia="Times New Roman"/>
          <w:sz w:val="22"/>
        </w:rPr>
      </w:pPr>
      <w:r>
        <w:rPr>
          <w:rFonts w:ascii="Times New Roman" w:hAnsi="Times New Roman" w:eastAsia="Times New Roman"/>
          <w:sz w:val="22"/>
        </w:rPr>
        <w:t>C.主体和客体的关系的变化所造成的</w:t>
      </w:r>
    </w:p>
    <w:p w14:paraId="566BEA6E">
      <w:pPr>
        <w:pStyle w:val="19"/>
        <w:spacing w:before="128" w:line="219" w:lineRule="auto"/>
        <w:rPr>
          <w:rFonts w:ascii="Times New Roman" w:hAnsi="Times New Roman" w:eastAsia="Times New Roman"/>
          <w:sz w:val="22"/>
        </w:rPr>
      </w:pPr>
      <w:r>
        <w:rPr>
          <w:rFonts w:ascii="Times New Roman" w:hAnsi="Times New Roman" w:eastAsia="Times New Roman"/>
          <w:sz w:val="22"/>
        </w:rPr>
        <w:t>D.由于主观认识的错觉所造成的</w:t>
      </w:r>
    </w:p>
    <w:p w14:paraId="2CF9078D">
      <w:pPr>
        <w:pStyle w:val="19"/>
        <w:spacing w:before="128" w:line="219" w:lineRule="auto"/>
        <w:rPr>
          <w:rFonts w:ascii="Times New Roman" w:hAnsi="Times New Roman" w:eastAsia="Times New Roman"/>
          <w:sz w:val="22"/>
        </w:rPr>
      </w:pPr>
      <w:r>
        <w:rPr>
          <w:rFonts w:ascii="Times New Roman" w:hAnsi="Times New Roman" w:eastAsia="Times New Roman"/>
          <w:sz w:val="22"/>
        </w:rPr>
        <w:t>523.宋朝画家文与可住宅的周围有很多竹子。他一年四季注意观察竹子的变化，对竹子的形状、姿态有透 彻的了解，因而画出的竹子生动逼真。有诗云： “与可画竹时，胸中有成竹。”这一事实体现的哲学道理 是 (    )。</w:t>
      </w:r>
    </w:p>
    <w:p w14:paraId="736809DA">
      <w:pPr>
        <w:pStyle w:val="19"/>
        <w:spacing w:before="128" w:line="219" w:lineRule="auto"/>
        <w:rPr>
          <w:rFonts w:ascii="Times New Roman" w:hAnsi="Times New Roman" w:eastAsia="Times New Roman"/>
          <w:sz w:val="22"/>
        </w:rPr>
      </w:pPr>
      <w:r>
        <w:rPr>
          <w:rFonts w:ascii="Times New Roman" w:hAnsi="Times New Roman" w:eastAsia="Times New Roman"/>
          <w:sz w:val="22"/>
        </w:rPr>
        <w:t>A.意识是物质长期发展的产物</w:t>
      </w:r>
    </w:p>
    <w:p w14:paraId="4EE5E1AF">
      <w:pPr>
        <w:pStyle w:val="19"/>
        <w:spacing w:before="128" w:line="219" w:lineRule="auto"/>
        <w:rPr>
          <w:rFonts w:ascii="Times New Roman" w:hAnsi="Times New Roman" w:eastAsia="Times New Roman"/>
          <w:sz w:val="22"/>
        </w:rPr>
      </w:pPr>
      <w:r>
        <w:rPr>
          <w:rFonts w:ascii="Times New Roman" w:hAnsi="Times New Roman" w:eastAsia="Times New Roman"/>
          <w:sz w:val="22"/>
        </w:rPr>
        <w:t>B.意识是人脑的机能</w:t>
      </w:r>
    </w:p>
    <w:p w14:paraId="580631B5">
      <w:pPr>
        <w:pStyle w:val="19"/>
        <w:spacing w:before="128" w:line="219" w:lineRule="auto"/>
        <w:rPr>
          <w:rFonts w:ascii="Times New Roman" w:hAnsi="Times New Roman" w:eastAsia="Times New Roman"/>
          <w:sz w:val="22"/>
        </w:rPr>
      </w:pPr>
      <w:r>
        <w:rPr>
          <w:rFonts w:ascii="Times New Roman" w:hAnsi="Times New Roman" w:eastAsia="Times New Roman"/>
          <w:sz w:val="22"/>
        </w:rPr>
        <w:t>C. 意识是对客观世界的能动反映</w:t>
      </w:r>
    </w:p>
    <w:p w14:paraId="67404806">
      <w:pPr>
        <w:pStyle w:val="19"/>
        <w:spacing w:before="128" w:line="219" w:lineRule="auto"/>
        <w:rPr>
          <w:rFonts w:ascii="Times New Roman" w:hAnsi="Times New Roman" w:eastAsia="Times New Roman"/>
          <w:sz w:val="22"/>
        </w:rPr>
      </w:pPr>
      <w:r>
        <w:rPr>
          <w:rFonts w:ascii="Times New Roman" w:hAnsi="Times New Roman" w:eastAsia="Times New Roman"/>
          <w:sz w:val="22"/>
        </w:rPr>
        <w:t>D.物质具有不依赖于意识的客观实在性</w:t>
      </w:r>
    </w:p>
    <w:p w14:paraId="3F32069A">
      <w:pPr>
        <w:pStyle w:val="19"/>
        <w:spacing w:before="128" w:line="219" w:lineRule="auto"/>
        <w:rPr>
          <w:rFonts w:ascii="Times New Roman" w:hAnsi="Times New Roman" w:eastAsia="Times New Roman"/>
          <w:sz w:val="22"/>
        </w:rPr>
      </w:pPr>
      <w:r>
        <w:rPr>
          <w:rFonts w:ascii="Times New Roman" w:hAnsi="Times New Roman" w:eastAsia="Times New Roman"/>
          <w:sz w:val="22"/>
        </w:rPr>
        <w:t>524. 人民群众是历史的创造者的观点(   )。</w:t>
      </w:r>
    </w:p>
    <w:p w14:paraId="176B03BA">
      <w:pPr>
        <w:pStyle w:val="19"/>
        <w:spacing w:before="128" w:line="219" w:lineRule="auto"/>
        <w:rPr>
          <w:rFonts w:ascii="Times New Roman" w:hAnsi="Times New Roman" w:eastAsia="Times New Roman"/>
          <w:sz w:val="22"/>
        </w:rPr>
      </w:pPr>
      <w:r>
        <w:rPr>
          <w:rFonts w:ascii="Times New Roman" w:hAnsi="Times New Roman" w:eastAsia="Times New Roman"/>
          <w:sz w:val="22"/>
        </w:rPr>
        <w:t>A.唯物主义者都承认</w:t>
      </w:r>
    </w:p>
    <w:p w14:paraId="01679AAF">
      <w:pPr>
        <w:pStyle w:val="19"/>
        <w:spacing w:before="128" w:line="219" w:lineRule="auto"/>
        <w:rPr>
          <w:rFonts w:ascii="Times New Roman" w:hAnsi="Times New Roman" w:eastAsia="Times New Roman"/>
          <w:sz w:val="22"/>
        </w:rPr>
      </w:pPr>
      <w:r>
        <w:rPr>
          <w:rFonts w:ascii="Times New Roman" w:hAnsi="Times New Roman" w:eastAsia="Times New Roman"/>
          <w:sz w:val="22"/>
        </w:rPr>
        <w:t>B. 只有马克思主义者承认</w:t>
      </w:r>
    </w:p>
    <w:p w14:paraId="01480DAD">
      <w:pPr>
        <w:pStyle w:val="19"/>
        <w:spacing w:before="128" w:line="219" w:lineRule="auto"/>
        <w:rPr>
          <w:rFonts w:ascii="Times New Roman" w:hAnsi="Times New Roman" w:eastAsia="Times New Roman"/>
          <w:sz w:val="22"/>
        </w:rPr>
      </w:pPr>
      <w:r>
        <w:rPr>
          <w:rFonts w:ascii="Times New Roman" w:hAnsi="Times New Roman" w:eastAsia="Times New Roman"/>
          <w:sz w:val="22"/>
        </w:rPr>
        <w:t>C.无神论者都承认</w:t>
      </w:r>
    </w:p>
    <w:p w14:paraId="0262861F">
      <w:pPr>
        <w:pStyle w:val="19"/>
        <w:spacing w:before="128" w:line="219" w:lineRule="auto"/>
        <w:rPr>
          <w:rFonts w:ascii="Times New Roman" w:hAnsi="Times New Roman" w:eastAsia="Times New Roman"/>
          <w:sz w:val="22"/>
        </w:rPr>
      </w:pPr>
      <w:r>
        <w:rPr>
          <w:rFonts w:ascii="Times New Roman" w:hAnsi="Times New Roman" w:eastAsia="Times New Roman"/>
          <w:sz w:val="22"/>
        </w:rPr>
        <w:t>D.某些唯心主义者也承认</w:t>
      </w:r>
    </w:p>
    <w:p w14:paraId="5D5AC37F">
      <w:pPr>
        <w:pStyle w:val="19"/>
        <w:spacing w:before="128" w:line="219" w:lineRule="auto"/>
        <w:rPr>
          <w:rFonts w:ascii="Times New Roman" w:hAnsi="Times New Roman" w:eastAsia="Times New Roman"/>
          <w:sz w:val="22"/>
        </w:rPr>
      </w:pPr>
      <w:r>
        <w:rPr>
          <w:rFonts w:ascii="Times New Roman" w:hAnsi="Times New Roman" w:eastAsia="Times New Roman"/>
          <w:sz w:val="22"/>
        </w:rPr>
        <w:t>525.毛泽东指出：“这个辩证法的宇宙观，主要就是教导人们要善于去观察和分析各种事物的矛盾的运动， 并根据这种分析，指出解决矛盾的方法。”这句话说明(   )。</w:t>
      </w:r>
    </w:p>
    <w:p w14:paraId="5695F2A9">
      <w:pPr>
        <w:pStyle w:val="19"/>
        <w:spacing w:before="128" w:line="219" w:lineRule="auto"/>
        <w:rPr>
          <w:rFonts w:ascii="Times New Roman" w:hAnsi="Times New Roman" w:eastAsia="Times New Roman"/>
          <w:sz w:val="22"/>
        </w:rPr>
      </w:pPr>
      <w:r>
        <w:rPr>
          <w:rFonts w:ascii="Times New Roman" w:hAnsi="Times New Roman" w:eastAsia="Times New Roman"/>
          <w:sz w:val="22"/>
        </w:rPr>
        <w:t>A.对立统一规律是辩证法的核心和实质</w:t>
      </w:r>
    </w:p>
    <w:p w14:paraId="33519BB9">
      <w:pPr>
        <w:pStyle w:val="19"/>
        <w:spacing w:before="128" w:line="219" w:lineRule="auto"/>
        <w:rPr>
          <w:rFonts w:ascii="Times New Roman" w:hAnsi="Times New Roman" w:eastAsia="Times New Roman"/>
          <w:sz w:val="22"/>
        </w:rPr>
      </w:pPr>
      <w:r>
        <w:rPr>
          <w:rFonts w:ascii="Times New Roman" w:hAnsi="Times New Roman" w:eastAsia="Times New Roman"/>
          <w:sz w:val="22"/>
        </w:rPr>
        <w:t>B.矛盾的同一性和斗争性在事物发展中的作用</w:t>
      </w:r>
    </w:p>
    <w:p w14:paraId="4452140F">
      <w:pPr>
        <w:pStyle w:val="19"/>
        <w:spacing w:before="128" w:line="219" w:lineRule="auto"/>
        <w:rPr>
          <w:rFonts w:ascii="Times New Roman" w:hAnsi="Times New Roman" w:eastAsia="Times New Roman"/>
          <w:sz w:val="22"/>
        </w:rPr>
      </w:pPr>
      <w:r>
        <w:rPr>
          <w:rFonts w:ascii="Times New Roman" w:hAnsi="Times New Roman" w:eastAsia="Times New Roman"/>
          <w:sz w:val="22"/>
        </w:rPr>
        <w:t>C.矛盾分析方法在整个辩证唯物主义的方法体系中居于核心地位</w:t>
      </w:r>
    </w:p>
    <w:p w14:paraId="2017FFE9">
      <w:pPr>
        <w:pStyle w:val="19"/>
        <w:spacing w:before="128" w:line="219" w:lineRule="auto"/>
        <w:rPr>
          <w:rFonts w:ascii="Times New Roman" w:hAnsi="Times New Roman" w:eastAsia="Times New Roman"/>
          <w:sz w:val="22"/>
        </w:rPr>
      </w:pPr>
      <w:r>
        <w:rPr>
          <w:rFonts w:ascii="Times New Roman" w:hAnsi="Times New Roman" w:eastAsia="Times New Roman"/>
          <w:sz w:val="22"/>
        </w:rPr>
        <w:t>D.认识的目的是实践</w:t>
      </w:r>
    </w:p>
    <w:p w14:paraId="3AA46270">
      <w:pPr>
        <w:pStyle w:val="19"/>
        <w:spacing w:before="128" w:line="219" w:lineRule="auto"/>
        <w:rPr>
          <w:rFonts w:ascii="Times New Roman" w:hAnsi="Times New Roman" w:eastAsia="Times New Roman"/>
          <w:sz w:val="22"/>
        </w:rPr>
      </w:pPr>
      <w:r>
        <w:rPr>
          <w:rFonts w:ascii="Times New Roman" w:hAnsi="Times New Roman" w:eastAsia="Times New Roman"/>
          <w:sz w:val="22"/>
        </w:rPr>
        <w:t>526.下列选项中，强调外因在事物发展中起到重要作用的是()。</w:t>
      </w:r>
    </w:p>
    <w:p w14:paraId="061B894D">
      <w:pPr>
        <w:pStyle w:val="19"/>
        <w:spacing w:before="128" w:line="219" w:lineRule="auto"/>
        <w:rPr>
          <w:rFonts w:ascii="Times New Roman" w:hAnsi="Times New Roman" w:eastAsia="Times New Roman"/>
          <w:sz w:val="22"/>
        </w:rPr>
      </w:pPr>
      <w:r>
        <w:rPr>
          <w:rFonts w:ascii="Times New Roman" w:hAnsi="Times New Roman" w:eastAsia="Times New Roman"/>
          <w:sz w:val="22"/>
        </w:rPr>
        <w:t>A.众人皆醉我独醒</w:t>
      </w:r>
    </w:p>
    <w:p w14:paraId="3E3638B7">
      <w:pPr>
        <w:pStyle w:val="19"/>
        <w:spacing w:before="128" w:line="219" w:lineRule="auto"/>
        <w:rPr>
          <w:rFonts w:ascii="Times New Roman" w:hAnsi="Times New Roman" w:eastAsia="Times New Roman"/>
          <w:sz w:val="22"/>
        </w:rPr>
      </w:pPr>
      <w:r>
        <w:rPr>
          <w:rFonts w:ascii="Times New Roman" w:hAnsi="Times New Roman" w:eastAsia="Times New Roman"/>
          <w:sz w:val="22"/>
        </w:rPr>
        <w:t>B.近朱者赤，近墨者黑</w:t>
      </w:r>
    </w:p>
    <w:p w14:paraId="42AC8663">
      <w:pPr>
        <w:pStyle w:val="19"/>
        <w:spacing w:before="128" w:line="219" w:lineRule="auto"/>
        <w:rPr>
          <w:rFonts w:ascii="Times New Roman" w:hAnsi="Times New Roman" w:eastAsia="Times New Roman"/>
          <w:sz w:val="22"/>
        </w:rPr>
      </w:pPr>
      <w:r>
        <w:rPr>
          <w:rFonts w:ascii="Times New Roman" w:hAnsi="Times New Roman" w:eastAsia="Times New Roman"/>
          <w:sz w:val="22"/>
        </w:rPr>
        <w:t>C. 威武不能屈，贫贱不能移</w:t>
      </w:r>
    </w:p>
    <w:p w14:paraId="1277B451">
      <w:pPr>
        <w:pStyle w:val="19"/>
        <w:spacing w:before="128" w:line="219" w:lineRule="auto"/>
        <w:rPr>
          <w:rFonts w:ascii="Times New Roman" w:hAnsi="Times New Roman" w:eastAsia="Times New Roman"/>
          <w:sz w:val="22"/>
        </w:rPr>
      </w:pPr>
      <w:r>
        <w:rPr>
          <w:rFonts w:ascii="Times New Roman" w:hAnsi="Times New Roman" w:eastAsia="Times New Roman"/>
          <w:sz w:val="22"/>
        </w:rPr>
        <w:t>D.常在河边走，就是不湿鞋</w:t>
      </w:r>
    </w:p>
    <w:p w14:paraId="62B46D9B">
      <w:pPr>
        <w:pStyle w:val="19"/>
        <w:spacing w:before="128" w:line="219" w:lineRule="auto"/>
        <w:rPr>
          <w:rFonts w:ascii="Times New Roman" w:hAnsi="Times New Roman" w:eastAsia="Times New Roman"/>
          <w:sz w:val="22"/>
        </w:rPr>
      </w:pPr>
      <w:r>
        <w:rPr>
          <w:rFonts w:ascii="Times New Roman" w:hAnsi="Times New Roman" w:eastAsia="Times New Roman"/>
          <w:sz w:val="22"/>
        </w:rPr>
        <w:t>527. “良机对于懒惰没有用，但勤劳可以使平凡的机遇变成良机。”这说明(    )。</w:t>
      </w:r>
    </w:p>
    <w:p w14:paraId="21975F0E">
      <w:pPr>
        <w:pStyle w:val="19"/>
        <w:spacing w:before="128" w:line="219" w:lineRule="auto"/>
        <w:rPr>
          <w:rFonts w:ascii="Times New Roman" w:hAnsi="Times New Roman" w:eastAsia="Times New Roman"/>
          <w:sz w:val="22"/>
        </w:rPr>
      </w:pPr>
      <w:r>
        <w:rPr>
          <w:rFonts w:ascii="Times New Roman" w:hAnsi="Times New Roman" w:eastAsia="Times New Roman"/>
          <w:sz w:val="22"/>
        </w:rPr>
        <w:t>A. 只要有良好的机遇，就能走向成功</w:t>
      </w:r>
    </w:p>
    <w:p w14:paraId="6957DABB">
      <w:pPr>
        <w:pStyle w:val="19"/>
        <w:spacing w:before="128" w:line="219" w:lineRule="auto"/>
        <w:rPr>
          <w:rFonts w:ascii="Times New Roman" w:hAnsi="Times New Roman" w:eastAsia="Times New Roman"/>
          <w:sz w:val="22"/>
        </w:rPr>
      </w:pPr>
      <w:r>
        <w:rPr>
          <w:rFonts w:ascii="Times New Roman" w:hAnsi="Times New Roman" w:eastAsia="Times New Roman"/>
          <w:sz w:val="22"/>
        </w:rPr>
        <w:t>B.解放思想是事业取得成功的前提条件</w:t>
      </w:r>
    </w:p>
    <w:p w14:paraId="75FFCCDF">
      <w:pPr>
        <w:pStyle w:val="19"/>
        <w:spacing w:before="128" w:line="219" w:lineRule="auto"/>
        <w:rPr>
          <w:rFonts w:ascii="Times New Roman" w:hAnsi="Times New Roman" w:eastAsia="Times New Roman"/>
          <w:sz w:val="22"/>
        </w:rPr>
      </w:pPr>
      <w:r>
        <w:rPr>
          <w:rFonts w:ascii="Times New Roman" w:hAnsi="Times New Roman" w:eastAsia="Times New Roman"/>
          <w:sz w:val="22"/>
        </w:rPr>
        <w:t>C.矛盾双方在一定条件下相互转化</w:t>
      </w:r>
    </w:p>
    <w:p w14:paraId="6D840A83">
      <w:pPr>
        <w:pStyle w:val="19"/>
        <w:spacing w:before="128" w:line="219" w:lineRule="auto"/>
        <w:rPr>
          <w:rFonts w:ascii="Times New Roman" w:hAnsi="Times New Roman" w:eastAsia="Times New Roman"/>
          <w:sz w:val="22"/>
        </w:rPr>
      </w:pPr>
      <w:r>
        <w:rPr>
          <w:rFonts w:ascii="Times New Roman" w:hAnsi="Times New Roman" w:eastAsia="Times New Roman"/>
          <w:sz w:val="22"/>
        </w:rPr>
        <w:t>D. 思考对人们认识和改造世界发挥巨大作用</w:t>
      </w:r>
    </w:p>
    <w:p w14:paraId="1F2A66FF">
      <w:pPr>
        <w:pStyle w:val="19"/>
        <w:spacing w:before="128" w:line="219" w:lineRule="auto"/>
        <w:rPr>
          <w:rFonts w:ascii="Times New Roman" w:hAnsi="Times New Roman" w:eastAsia="Times New Roman"/>
          <w:sz w:val="22"/>
        </w:rPr>
      </w:pPr>
      <w:r>
        <w:rPr>
          <w:rFonts w:ascii="Times New Roman" w:hAnsi="Times New Roman" w:eastAsia="Times New Roman"/>
          <w:sz w:val="22"/>
        </w:rPr>
        <w:t>528.“司马光砸缸”的故事是说司马光小时候看到一个小孩掉进水缸后，他没有按常规让人脱离水，而是 打破水缸，尽快让水脱离人。这一故事给我们的哲学启示是(    )。</w:t>
      </w:r>
    </w:p>
    <w:p w14:paraId="2FF7BB82">
      <w:pPr>
        <w:pStyle w:val="19"/>
        <w:spacing w:before="128" w:line="219" w:lineRule="auto"/>
        <w:rPr>
          <w:rFonts w:ascii="Times New Roman" w:hAnsi="Times New Roman" w:eastAsia="Times New Roman"/>
          <w:sz w:val="22"/>
        </w:rPr>
      </w:pPr>
      <w:r>
        <w:rPr>
          <w:rFonts w:ascii="Times New Roman" w:hAnsi="Times New Roman" w:eastAsia="Times New Roman"/>
          <w:sz w:val="22"/>
        </w:rPr>
        <w:t>A. 想问题、办事情要学会抓主要矛盾</w:t>
      </w:r>
    </w:p>
    <w:p w14:paraId="36718F99">
      <w:pPr>
        <w:pStyle w:val="19"/>
        <w:spacing w:before="128" w:line="219" w:lineRule="auto"/>
        <w:rPr>
          <w:rFonts w:ascii="Times New Roman" w:hAnsi="Times New Roman" w:eastAsia="Times New Roman"/>
          <w:sz w:val="22"/>
        </w:rPr>
      </w:pPr>
      <w:r>
        <w:rPr>
          <w:rFonts w:ascii="Times New Roman" w:hAnsi="Times New Roman" w:eastAsia="Times New Roman"/>
          <w:sz w:val="22"/>
        </w:rPr>
        <w:t>B.外因在一定条件下对事物发展起决定作用</w:t>
      </w:r>
    </w:p>
    <w:p w14:paraId="25826614">
      <w:pPr>
        <w:pStyle w:val="19"/>
        <w:spacing w:before="128" w:line="219" w:lineRule="auto"/>
        <w:rPr>
          <w:rFonts w:ascii="Times New Roman" w:hAnsi="Times New Roman" w:eastAsia="Times New Roman"/>
          <w:sz w:val="22"/>
        </w:rPr>
      </w:pPr>
      <w:r>
        <w:rPr>
          <w:rFonts w:ascii="Times New Roman" w:hAnsi="Times New Roman" w:eastAsia="Times New Roman"/>
          <w:sz w:val="22"/>
        </w:rPr>
        <w:t>C.只要打破常规，有创新精神，就能成功地改造世界 D做任何事情都要具体问题具体分析</w:t>
      </w:r>
    </w:p>
    <w:p w14:paraId="1205D526">
      <w:pPr>
        <w:pStyle w:val="19"/>
        <w:spacing w:before="128" w:line="219" w:lineRule="auto"/>
        <w:rPr>
          <w:rFonts w:ascii="Times New Roman" w:hAnsi="Times New Roman" w:eastAsia="Times New Roman"/>
          <w:sz w:val="22"/>
        </w:rPr>
      </w:pPr>
      <w:r>
        <w:rPr>
          <w:rFonts w:ascii="Times New Roman" w:hAnsi="Times New Roman" w:eastAsia="Times New Roman"/>
          <w:sz w:val="22"/>
        </w:rPr>
        <w:t>529. 上层建筑的社会意识形式和非上层建筑的社会意识形式的区别在于(    )。</w:t>
      </w:r>
    </w:p>
    <w:p w14:paraId="24FCCD3D">
      <w:pPr>
        <w:pStyle w:val="19"/>
        <w:spacing w:before="128" w:line="219" w:lineRule="auto"/>
        <w:rPr>
          <w:rFonts w:ascii="Times New Roman" w:hAnsi="Times New Roman" w:eastAsia="Times New Roman"/>
          <w:sz w:val="22"/>
        </w:rPr>
      </w:pPr>
      <w:r>
        <w:rPr>
          <w:rFonts w:ascii="Times New Roman" w:hAnsi="Times New Roman" w:eastAsia="Times New Roman"/>
          <w:sz w:val="22"/>
        </w:rPr>
        <w:t>A 前者反映社会存在，后者不反映社会存在</w:t>
      </w:r>
    </w:p>
    <w:p w14:paraId="37F26DB8">
      <w:pPr>
        <w:pStyle w:val="19"/>
        <w:spacing w:before="128" w:line="219" w:lineRule="auto"/>
        <w:rPr>
          <w:rFonts w:ascii="Times New Roman" w:hAnsi="Times New Roman" w:eastAsia="Times New Roman"/>
          <w:sz w:val="22"/>
        </w:rPr>
      </w:pPr>
      <w:r>
        <w:rPr>
          <w:rFonts w:ascii="Times New Roman" w:hAnsi="Times New Roman" w:eastAsia="Times New Roman"/>
          <w:sz w:val="22"/>
        </w:rPr>
        <w:t>B. 前者只反映社会现象，后者只反映自然现象</w:t>
      </w:r>
    </w:p>
    <w:p w14:paraId="7D1DC795">
      <w:pPr>
        <w:pStyle w:val="19"/>
        <w:spacing w:before="128" w:line="219" w:lineRule="auto"/>
        <w:rPr>
          <w:rFonts w:ascii="Times New Roman" w:hAnsi="Times New Roman" w:eastAsia="Times New Roman"/>
          <w:sz w:val="22"/>
        </w:rPr>
      </w:pPr>
      <w:r>
        <w:rPr>
          <w:rFonts w:ascii="Times New Roman" w:hAnsi="Times New Roman" w:eastAsia="Times New Roman"/>
          <w:sz w:val="22"/>
        </w:rPr>
        <w:t>C. 前者反映经济基础，后者不反映经济基础</w:t>
      </w:r>
    </w:p>
    <w:p w14:paraId="142CB564">
      <w:pPr>
        <w:pStyle w:val="19"/>
        <w:spacing w:before="128" w:line="219" w:lineRule="auto"/>
        <w:rPr>
          <w:rFonts w:ascii="Times New Roman" w:hAnsi="Times New Roman" w:eastAsia="Times New Roman"/>
          <w:sz w:val="22"/>
        </w:rPr>
      </w:pPr>
      <w:r>
        <w:rPr>
          <w:rFonts w:ascii="Times New Roman" w:hAnsi="Times New Roman" w:eastAsia="Times New Roman"/>
          <w:sz w:val="22"/>
        </w:rPr>
        <w:t>D.前者具有稳定的形式，后者没有稳定的形式</w:t>
      </w:r>
    </w:p>
    <w:p w14:paraId="6FCAD8AB">
      <w:pPr>
        <w:pStyle w:val="19"/>
        <w:spacing w:before="128" w:line="219" w:lineRule="auto"/>
        <w:rPr>
          <w:rFonts w:ascii="Times New Roman" w:hAnsi="Times New Roman" w:eastAsia="Times New Roman"/>
          <w:sz w:val="22"/>
        </w:rPr>
      </w:pPr>
      <w:r>
        <w:rPr>
          <w:rFonts w:ascii="Times New Roman" w:hAnsi="Times New Roman" w:eastAsia="Times New Roman"/>
          <w:sz w:val="22"/>
        </w:rPr>
        <w:t>530. “观念的东西不外是移入人脑并在人脑中改造过了的物质的东西”这个观点是(   )观点。</w:t>
      </w:r>
    </w:p>
    <w:p w14:paraId="5E925DA2">
      <w:pPr>
        <w:pStyle w:val="19"/>
        <w:spacing w:before="128" w:line="219" w:lineRule="auto"/>
        <w:rPr>
          <w:rFonts w:ascii="Times New Roman" w:hAnsi="Times New Roman" w:eastAsia="Times New Roman"/>
          <w:sz w:val="22"/>
        </w:rPr>
      </w:pPr>
      <w:r>
        <w:rPr>
          <w:rFonts w:ascii="Times New Roman" w:hAnsi="Times New Roman" w:eastAsia="Times New Roman"/>
          <w:sz w:val="22"/>
        </w:rPr>
        <w:t>A.主观唯心主义</w:t>
      </w:r>
    </w:p>
    <w:p w14:paraId="74548406">
      <w:pPr>
        <w:pStyle w:val="19"/>
        <w:spacing w:before="128" w:line="219" w:lineRule="auto"/>
        <w:rPr>
          <w:rFonts w:ascii="Times New Roman" w:hAnsi="Times New Roman" w:eastAsia="Times New Roman"/>
          <w:sz w:val="22"/>
        </w:rPr>
      </w:pPr>
      <w:r>
        <w:rPr>
          <w:rFonts w:ascii="Times New Roman" w:hAnsi="Times New Roman" w:eastAsia="Times New Roman"/>
          <w:sz w:val="22"/>
        </w:rPr>
        <w:t>B. 客观唯心主义</w:t>
      </w:r>
    </w:p>
    <w:p w14:paraId="032E494E">
      <w:pPr>
        <w:pStyle w:val="19"/>
        <w:spacing w:before="128" w:line="219" w:lineRule="auto"/>
        <w:rPr>
          <w:rFonts w:ascii="Times New Roman" w:hAnsi="Times New Roman" w:eastAsia="Times New Roman"/>
          <w:sz w:val="22"/>
        </w:rPr>
      </w:pPr>
      <w:r>
        <w:rPr>
          <w:rFonts w:ascii="Times New Roman" w:hAnsi="Times New Roman" w:eastAsia="Times New Roman"/>
          <w:sz w:val="22"/>
        </w:rPr>
        <w:t>C.形而上学唯物主义</w:t>
      </w:r>
    </w:p>
    <w:p w14:paraId="0C90C386">
      <w:pPr>
        <w:pStyle w:val="19"/>
        <w:spacing w:before="128" w:line="219" w:lineRule="auto"/>
        <w:rPr>
          <w:rFonts w:ascii="Times New Roman" w:hAnsi="Times New Roman" w:eastAsia="Times New Roman"/>
          <w:sz w:val="22"/>
        </w:rPr>
      </w:pPr>
      <w:r>
        <w:rPr>
          <w:rFonts w:ascii="Times New Roman" w:hAnsi="Times New Roman" w:eastAsia="Times New Roman"/>
          <w:sz w:val="22"/>
        </w:rPr>
        <w:t>D.辩证唯物主义</w:t>
      </w:r>
    </w:p>
    <w:p w14:paraId="257E1726">
      <w:pPr>
        <w:pStyle w:val="19"/>
        <w:spacing w:before="128" w:line="219" w:lineRule="auto"/>
        <w:rPr>
          <w:rFonts w:ascii="Times New Roman" w:hAnsi="Times New Roman" w:eastAsia="Times New Roman"/>
          <w:sz w:val="22"/>
        </w:rPr>
      </w:pPr>
      <w:r>
        <w:rPr>
          <w:rFonts w:ascii="Times New Roman" w:hAnsi="Times New Roman" w:eastAsia="Times New Roman"/>
          <w:sz w:val="22"/>
        </w:rPr>
        <w:t>531. 唯物辩证法认为，矛盾双方在一定条件下的转化是(    )。</w:t>
      </w:r>
    </w:p>
    <w:p w14:paraId="72E07366">
      <w:pPr>
        <w:pStyle w:val="19"/>
        <w:spacing w:before="128" w:line="219" w:lineRule="auto"/>
        <w:rPr>
          <w:rFonts w:ascii="Times New Roman" w:hAnsi="Times New Roman" w:eastAsia="Times New Roman"/>
          <w:sz w:val="22"/>
        </w:rPr>
      </w:pPr>
      <w:r>
        <w:rPr>
          <w:rFonts w:ascii="Times New Roman" w:hAnsi="Times New Roman" w:eastAsia="Times New Roman"/>
          <w:sz w:val="22"/>
        </w:rPr>
        <w:t>A.向任何一个方面转化</w:t>
      </w:r>
    </w:p>
    <w:p w14:paraId="4F69A349">
      <w:pPr>
        <w:pStyle w:val="19"/>
        <w:spacing w:before="128" w:line="219" w:lineRule="auto"/>
        <w:rPr>
          <w:rFonts w:ascii="Times New Roman" w:hAnsi="Times New Roman" w:eastAsia="Times New Roman"/>
          <w:sz w:val="22"/>
        </w:rPr>
      </w:pPr>
      <w:r>
        <w:rPr>
          <w:rFonts w:ascii="Times New Roman" w:hAnsi="Times New Roman" w:eastAsia="Times New Roman"/>
          <w:sz w:val="22"/>
        </w:rPr>
        <w:t>B. 向着自己的对立面转化</w:t>
      </w:r>
    </w:p>
    <w:p w14:paraId="0AD9A399">
      <w:pPr>
        <w:pStyle w:val="19"/>
        <w:spacing w:before="128" w:line="219" w:lineRule="auto"/>
        <w:rPr>
          <w:rFonts w:ascii="Times New Roman" w:hAnsi="Times New Roman" w:eastAsia="Times New Roman"/>
          <w:sz w:val="22"/>
        </w:rPr>
      </w:pPr>
      <w:r>
        <w:rPr>
          <w:rFonts w:ascii="Times New Roman" w:hAnsi="Times New Roman" w:eastAsia="Times New Roman"/>
          <w:sz w:val="22"/>
        </w:rPr>
        <w:t>C.由低级向高级的转化</w:t>
      </w:r>
    </w:p>
    <w:p w14:paraId="565F311A">
      <w:pPr>
        <w:pStyle w:val="19"/>
        <w:spacing w:before="128" w:line="219" w:lineRule="auto"/>
        <w:rPr>
          <w:rFonts w:ascii="Times New Roman" w:hAnsi="Times New Roman" w:eastAsia="Times New Roman"/>
          <w:sz w:val="22"/>
        </w:rPr>
      </w:pPr>
      <w:r>
        <w:rPr>
          <w:rFonts w:ascii="Times New Roman" w:hAnsi="Times New Roman" w:eastAsia="Times New Roman"/>
          <w:sz w:val="22"/>
        </w:rPr>
        <w:t>D. 由坏到好的转化</w:t>
      </w:r>
    </w:p>
    <w:p w14:paraId="5F96F859">
      <w:pPr>
        <w:pStyle w:val="19"/>
        <w:spacing w:before="128" w:line="219" w:lineRule="auto"/>
        <w:rPr>
          <w:rFonts w:ascii="Times New Roman" w:hAnsi="Times New Roman" w:eastAsia="Times New Roman"/>
          <w:sz w:val="22"/>
        </w:rPr>
      </w:pPr>
      <w:r>
        <w:rPr>
          <w:rFonts w:ascii="Times New Roman" w:hAnsi="Times New Roman" w:eastAsia="Times New Roman"/>
          <w:sz w:val="22"/>
        </w:rPr>
        <w:t>532.“古之天下，亦今之天下，今之天下，亦古之天下”这是(   )。</w:t>
      </w:r>
    </w:p>
    <w:p w14:paraId="0B00DF05">
      <w:pPr>
        <w:pStyle w:val="19"/>
        <w:spacing w:before="128" w:line="219" w:lineRule="auto"/>
        <w:rPr>
          <w:rFonts w:ascii="Times New Roman" w:hAnsi="Times New Roman" w:eastAsia="Times New Roman"/>
          <w:sz w:val="22"/>
        </w:rPr>
      </w:pPr>
      <w:r>
        <w:rPr>
          <w:rFonts w:ascii="Times New Roman" w:hAnsi="Times New Roman" w:eastAsia="Times New Roman"/>
          <w:sz w:val="22"/>
        </w:rPr>
        <w:t>A.形而上学的观点 B唯物主义观点</w:t>
      </w:r>
    </w:p>
    <w:p w14:paraId="16785C28">
      <w:pPr>
        <w:pStyle w:val="19"/>
        <w:spacing w:before="128" w:line="219" w:lineRule="auto"/>
        <w:rPr>
          <w:rFonts w:ascii="Times New Roman" w:hAnsi="Times New Roman" w:eastAsia="Times New Roman"/>
          <w:sz w:val="22"/>
        </w:rPr>
      </w:pPr>
      <w:r>
        <w:rPr>
          <w:rFonts w:ascii="Times New Roman" w:hAnsi="Times New Roman" w:eastAsia="Times New Roman"/>
          <w:sz w:val="22"/>
        </w:rPr>
        <w:t>C. 辩证法观点</w:t>
      </w:r>
    </w:p>
    <w:p w14:paraId="4A7EC096">
      <w:pPr>
        <w:pStyle w:val="19"/>
        <w:spacing w:before="128" w:line="219" w:lineRule="auto"/>
        <w:rPr>
          <w:rFonts w:ascii="Times New Roman" w:hAnsi="Times New Roman" w:eastAsia="Times New Roman"/>
          <w:sz w:val="22"/>
        </w:rPr>
      </w:pPr>
      <w:r>
        <w:rPr>
          <w:rFonts w:ascii="Times New Roman" w:hAnsi="Times New Roman" w:eastAsia="Times New Roman"/>
          <w:sz w:val="22"/>
        </w:rPr>
        <w:t>D唯心主义观点</w:t>
      </w:r>
    </w:p>
    <w:p w14:paraId="4E3B4574">
      <w:pPr>
        <w:pStyle w:val="19"/>
        <w:spacing w:before="128" w:line="219" w:lineRule="auto"/>
        <w:rPr>
          <w:rFonts w:ascii="Times New Roman" w:hAnsi="Times New Roman" w:eastAsia="Times New Roman"/>
          <w:sz w:val="22"/>
        </w:rPr>
      </w:pPr>
      <w:r>
        <w:rPr>
          <w:rFonts w:ascii="Times New Roman" w:hAnsi="Times New Roman" w:eastAsia="Times New Roman"/>
          <w:sz w:val="22"/>
        </w:rPr>
        <w:t>533.正确发挥意识能动作用最基本的前提是(   )。</w:t>
      </w:r>
    </w:p>
    <w:p w14:paraId="7B9F48AA">
      <w:pPr>
        <w:pStyle w:val="19"/>
        <w:spacing w:before="128" w:line="219" w:lineRule="auto"/>
        <w:rPr>
          <w:rFonts w:ascii="Times New Roman" w:hAnsi="Times New Roman" w:eastAsia="Times New Roman"/>
          <w:sz w:val="22"/>
        </w:rPr>
      </w:pPr>
      <w:r>
        <w:rPr>
          <w:rFonts w:ascii="Times New Roman" w:hAnsi="Times New Roman" w:eastAsia="Times New Roman"/>
          <w:sz w:val="22"/>
        </w:rPr>
        <w:t>A. 积极性的充分调动</w:t>
      </w:r>
    </w:p>
    <w:p w14:paraId="0A5F005A">
      <w:pPr>
        <w:pStyle w:val="19"/>
        <w:spacing w:before="128" w:line="219" w:lineRule="auto"/>
        <w:rPr>
          <w:rFonts w:ascii="Times New Roman" w:hAnsi="Times New Roman" w:eastAsia="Times New Roman"/>
          <w:sz w:val="22"/>
        </w:rPr>
      </w:pPr>
      <w:r>
        <w:rPr>
          <w:rFonts w:ascii="Times New Roman" w:hAnsi="Times New Roman" w:eastAsia="Times New Roman"/>
          <w:sz w:val="22"/>
        </w:rPr>
        <w:t>B. 集体智慧的充分发挥</w:t>
      </w:r>
    </w:p>
    <w:p w14:paraId="7E01091B">
      <w:pPr>
        <w:pStyle w:val="19"/>
        <w:spacing w:before="128" w:line="219" w:lineRule="auto"/>
        <w:rPr>
          <w:rFonts w:ascii="Times New Roman" w:hAnsi="Times New Roman" w:eastAsia="Times New Roman"/>
          <w:sz w:val="22"/>
        </w:rPr>
      </w:pPr>
      <w:r>
        <w:rPr>
          <w:rFonts w:ascii="Times New Roman" w:hAnsi="Times New Roman" w:eastAsia="Times New Roman"/>
          <w:sz w:val="22"/>
        </w:rPr>
        <w:t>C.对客观规律的正确反映</w:t>
      </w:r>
    </w:p>
    <w:p w14:paraId="6C8DBA51">
      <w:pPr>
        <w:pStyle w:val="19"/>
        <w:spacing w:before="128" w:line="219" w:lineRule="auto"/>
        <w:rPr>
          <w:rFonts w:ascii="Times New Roman" w:hAnsi="Times New Roman" w:eastAsia="Times New Roman"/>
          <w:sz w:val="22"/>
        </w:rPr>
      </w:pPr>
      <w:r>
        <w:rPr>
          <w:rFonts w:ascii="Times New Roman" w:hAnsi="Times New Roman" w:eastAsia="Times New Roman"/>
          <w:sz w:val="22"/>
        </w:rPr>
        <w:t>D.对各种保守思想的彻底克服</w:t>
      </w:r>
    </w:p>
    <w:p w14:paraId="257A55B7">
      <w:pPr>
        <w:pStyle w:val="19"/>
        <w:spacing w:before="128" w:line="219" w:lineRule="auto"/>
        <w:rPr>
          <w:rFonts w:ascii="Times New Roman" w:hAnsi="Times New Roman" w:eastAsia="Times New Roman"/>
          <w:sz w:val="22"/>
        </w:rPr>
      </w:pPr>
      <w:r>
        <w:rPr>
          <w:rFonts w:ascii="Times New Roman" w:hAnsi="Times New Roman" w:eastAsia="Times New Roman"/>
          <w:sz w:val="22"/>
        </w:rPr>
        <w:t>534.“历史不过是追求着自己目的的人的活动而已”,这句话表明(   )。</w:t>
      </w:r>
    </w:p>
    <w:p w14:paraId="43230C77">
      <w:pPr>
        <w:pStyle w:val="19"/>
        <w:spacing w:before="128" w:line="219" w:lineRule="auto"/>
        <w:rPr>
          <w:rFonts w:ascii="Times New Roman" w:hAnsi="Times New Roman" w:eastAsia="Times New Roman"/>
          <w:sz w:val="22"/>
        </w:rPr>
      </w:pPr>
      <w:r>
        <w:rPr>
          <w:rFonts w:ascii="Times New Roman" w:hAnsi="Times New Roman" w:eastAsia="Times New Roman"/>
          <w:sz w:val="22"/>
        </w:rPr>
        <w:t>A 人是研究社会历史的出发点</w:t>
      </w:r>
    </w:p>
    <w:p w14:paraId="5D7C1B7C">
      <w:pPr>
        <w:pStyle w:val="19"/>
        <w:spacing w:before="128" w:line="219" w:lineRule="auto"/>
        <w:rPr>
          <w:rFonts w:ascii="Times New Roman" w:hAnsi="Times New Roman" w:eastAsia="Times New Roman"/>
          <w:sz w:val="22"/>
        </w:rPr>
      </w:pPr>
      <w:r>
        <w:rPr>
          <w:rFonts w:ascii="Times New Roman" w:hAnsi="Times New Roman" w:eastAsia="Times New Roman"/>
          <w:sz w:val="22"/>
        </w:rPr>
        <w:t>B. 人类自己创造自己的历史</w:t>
      </w:r>
    </w:p>
    <w:p w14:paraId="7D6203E1">
      <w:pPr>
        <w:pStyle w:val="19"/>
        <w:spacing w:before="128" w:line="219" w:lineRule="auto"/>
        <w:rPr>
          <w:rFonts w:ascii="Times New Roman" w:hAnsi="Times New Roman" w:eastAsia="Times New Roman"/>
          <w:sz w:val="22"/>
        </w:rPr>
      </w:pPr>
      <w:r>
        <w:rPr>
          <w:rFonts w:ascii="Times New Roman" w:hAnsi="Times New Roman" w:eastAsia="Times New Roman"/>
          <w:sz w:val="22"/>
        </w:rPr>
        <w:t>C.历史发展的方向是由人自己决定的</w:t>
      </w:r>
    </w:p>
    <w:p w14:paraId="6A362C1F">
      <w:pPr>
        <w:pStyle w:val="19"/>
        <w:spacing w:before="128" w:line="219" w:lineRule="auto"/>
        <w:rPr>
          <w:rFonts w:ascii="Times New Roman" w:hAnsi="Times New Roman" w:eastAsia="Times New Roman"/>
          <w:sz w:val="22"/>
        </w:rPr>
      </w:pPr>
      <w:r>
        <w:rPr>
          <w:rFonts w:ascii="Times New Roman" w:hAnsi="Times New Roman" w:eastAsia="Times New Roman"/>
          <w:sz w:val="22"/>
        </w:rPr>
        <w:t>D.人的自我保存和发展是历史的原动力</w:t>
      </w:r>
    </w:p>
    <w:p w14:paraId="1E2E5945">
      <w:pPr>
        <w:pStyle w:val="19"/>
        <w:spacing w:before="128" w:line="219" w:lineRule="auto"/>
        <w:rPr>
          <w:rFonts w:ascii="Times New Roman" w:hAnsi="Times New Roman" w:eastAsia="Times New Roman"/>
          <w:sz w:val="22"/>
        </w:rPr>
      </w:pPr>
      <w:r>
        <w:rPr>
          <w:rFonts w:ascii="Times New Roman" w:hAnsi="Times New Roman" w:eastAsia="Times New Roman"/>
          <w:sz w:val="22"/>
        </w:rPr>
        <w:t>535.与“天不言而四时行，地不语而百物生”哲学含义最相同的是(    )。</w:t>
      </w:r>
    </w:p>
    <w:p w14:paraId="1348A38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从来系日乏长绳，水去云回恨不胜        </w:t>
      </w:r>
      <w:r>
        <w:rPr>
          <w:rFonts w:ascii="Times New Roman" w:hAnsi="Times New Roman" w:eastAsia="Times New Roman"/>
          <w:sz w:val="22"/>
        </w:rPr>
        <w:t>B. 自小刺头深草里，而今渐觉出蓬篙</w:t>
      </w:r>
    </w:p>
    <w:p w14:paraId="1749ABEF">
      <w:pPr>
        <w:pStyle w:val="19"/>
        <w:spacing w:before="128" w:line="219" w:lineRule="auto"/>
        <w:rPr>
          <w:rFonts w:ascii="Times New Roman" w:hAnsi="Times New Roman" w:eastAsia="Times New Roman"/>
          <w:sz w:val="22"/>
        </w:rPr>
      </w:pPr>
      <w:r>
        <w:rPr>
          <w:rFonts w:ascii="Times New Roman" w:hAnsi="Times New Roman" w:eastAsia="Times New Roman"/>
          <w:sz w:val="22"/>
        </w:rPr>
        <w:t>C. 一把钥匙开一把锁                       D.科学有险阻，苦战能过关</w:t>
      </w:r>
    </w:p>
    <w:p w14:paraId="7CE2BF94">
      <w:pPr>
        <w:pStyle w:val="19"/>
        <w:spacing w:before="128" w:line="219" w:lineRule="auto"/>
        <w:rPr>
          <w:rFonts w:ascii="Times New Roman" w:hAnsi="Times New Roman" w:eastAsia="Times New Roman"/>
          <w:sz w:val="22"/>
        </w:rPr>
      </w:pPr>
      <w:r>
        <w:rPr>
          <w:rFonts w:ascii="Times New Roman" w:hAnsi="Times New Roman" w:eastAsia="Times New Roman"/>
          <w:sz w:val="22"/>
        </w:rPr>
        <w:t>536.贯穿中共十九大报告的一条主线是(   )。</w:t>
      </w:r>
    </w:p>
    <w:p w14:paraId="0A1EB157">
      <w:pPr>
        <w:pStyle w:val="19"/>
        <w:spacing w:before="128" w:line="219" w:lineRule="auto"/>
        <w:rPr>
          <w:rFonts w:ascii="Times New Roman" w:hAnsi="Times New Roman" w:eastAsia="Times New Roman"/>
          <w:sz w:val="22"/>
        </w:rPr>
      </w:pPr>
      <w:r>
        <w:rPr>
          <w:rFonts w:ascii="Times New Roman" w:hAnsi="Times New Roman" w:eastAsia="Times New Roman"/>
          <w:sz w:val="22"/>
        </w:rPr>
        <w:t>A. 继续保持经济的快速增长                 B.加强生态文明建设</w:t>
      </w:r>
    </w:p>
    <w:p w14:paraId="764B776D">
      <w:pPr>
        <w:pStyle w:val="19"/>
        <w:spacing w:before="128" w:line="219" w:lineRule="auto"/>
        <w:rPr>
          <w:rFonts w:ascii="Times New Roman" w:hAnsi="Times New Roman" w:eastAsia="Times New Roman"/>
          <w:sz w:val="22"/>
        </w:rPr>
      </w:pPr>
      <w:r>
        <w:rPr>
          <w:rFonts w:ascii="Times New Roman" w:hAnsi="Times New Roman" w:eastAsia="Times New Roman"/>
          <w:sz w:val="22"/>
        </w:rPr>
        <w:t>C. “ 三个代表”重要思想                   D. 以人民为中心</w:t>
      </w:r>
    </w:p>
    <w:p w14:paraId="24E61E0B">
      <w:pPr>
        <w:pStyle w:val="19"/>
        <w:spacing w:before="128" w:line="219" w:lineRule="auto"/>
        <w:rPr>
          <w:rFonts w:ascii="Times New Roman" w:hAnsi="Times New Roman" w:eastAsia="Times New Roman"/>
          <w:sz w:val="22"/>
        </w:rPr>
      </w:pPr>
      <w:r>
        <w:rPr>
          <w:rFonts w:ascii="Times New Roman" w:hAnsi="Times New Roman" w:eastAsia="Times New Roman"/>
          <w:sz w:val="22"/>
        </w:rPr>
        <w:t>537.实际工作生活中，凡事注重分寸，坚持适度原则，防止“过”和“不及”。这在哲学上符合的原理是 (     )。</w:t>
      </w:r>
    </w:p>
    <w:p w14:paraId="6A0418A9">
      <w:pPr>
        <w:pStyle w:val="19"/>
        <w:spacing w:before="128" w:line="219" w:lineRule="auto"/>
        <w:rPr>
          <w:rFonts w:ascii="Times New Roman" w:hAnsi="Times New Roman" w:eastAsia="Times New Roman"/>
          <w:sz w:val="22"/>
        </w:rPr>
      </w:pPr>
      <w:r>
        <w:rPr>
          <w:rFonts w:ascii="Times New Roman" w:hAnsi="Times New Roman" w:eastAsia="Times New Roman"/>
          <w:sz w:val="22"/>
        </w:rPr>
        <w:t>A.内外因辩证关系原理</w:t>
      </w:r>
    </w:p>
    <w:p w14:paraId="532D162F">
      <w:pPr>
        <w:pStyle w:val="19"/>
        <w:spacing w:before="128" w:line="219" w:lineRule="auto"/>
        <w:rPr>
          <w:rFonts w:ascii="Times New Roman" w:hAnsi="Times New Roman" w:eastAsia="Times New Roman"/>
          <w:sz w:val="22"/>
        </w:rPr>
      </w:pPr>
      <w:r>
        <w:rPr>
          <w:rFonts w:ascii="Times New Roman" w:hAnsi="Times New Roman" w:eastAsia="Times New Roman"/>
          <w:sz w:val="22"/>
        </w:rPr>
        <w:t>B.量变质变辩证关系原理</w:t>
      </w:r>
    </w:p>
    <w:p w14:paraId="13383A7A">
      <w:pPr>
        <w:pStyle w:val="19"/>
        <w:spacing w:before="128" w:line="219" w:lineRule="auto"/>
        <w:rPr>
          <w:rFonts w:ascii="Times New Roman" w:hAnsi="Times New Roman" w:eastAsia="Times New Roman"/>
          <w:sz w:val="22"/>
        </w:rPr>
      </w:pPr>
      <w:r>
        <w:rPr>
          <w:rFonts w:ascii="Times New Roman" w:hAnsi="Times New Roman" w:eastAsia="Times New Roman"/>
          <w:sz w:val="22"/>
        </w:rPr>
        <w:t>C. 现象和本质辩证关系原理</w:t>
      </w:r>
    </w:p>
    <w:p w14:paraId="64C636BF">
      <w:pPr>
        <w:pStyle w:val="19"/>
        <w:spacing w:before="128" w:line="219" w:lineRule="auto"/>
        <w:rPr>
          <w:rFonts w:ascii="Times New Roman" w:hAnsi="Times New Roman" w:eastAsia="Times New Roman"/>
          <w:sz w:val="22"/>
        </w:rPr>
      </w:pPr>
      <w:r>
        <w:rPr>
          <w:rFonts w:ascii="Times New Roman" w:hAnsi="Times New Roman" w:eastAsia="Times New Roman"/>
          <w:sz w:val="22"/>
        </w:rPr>
        <w:t>D.理论与实践辩证关系原理</w:t>
      </w:r>
    </w:p>
    <w:p w14:paraId="72C4FBFC">
      <w:pPr>
        <w:pStyle w:val="19"/>
        <w:spacing w:before="128" w:line="219" w:lineRule="auto"/>
        <w:rPr>
          <w:rFonts w:ascii="Times New Roman" w:hAnsi="Times New Roman" w:eastAsia="Times New Roman"/>
          <w:sz w:val="22"/>
        </w:rPr>
      </w:pPr>
      <w:r>
        <w:rPr>
          <w:rFonts w:ascii="Times New Roman" w:hAnsi="Times New Roman" w:eastAsia="Times New Roman"/>
          <w:sz w:val="22"/>
        </w:rPr>
        <w:t>538.下列各项中，不符合共性与个性辩证关系的是(   )。</w:t>
      </w:r>
    </w:p>
    <w:p w14:paraId="59E5F4B5">
      <w:pPr>
        <w:pStyle w:val="19"/>
        <w:spacing w:before="128" w:line="219" w:lineRule="auto"/>
        <w:rPr>
          <w:rFonts w:ascii="Times New Roman" w:hAnsi="Times New Roman" w:eastAsia="Times New Roman"/>
          <w:sz w:val="22"/>
        </w:rPr>
      </w:pPr>
      <w:r>
        <w:rPr>
          <w:rFonts w:ascii="Times New Roman" w:hAnsi="Times New Roman" w:eastAsia="Times New Roman"/>
          <w:sz w:val="22"/>
        </w:rPr>
        <w:t>A.一叶知秋</w:t>
      </w:r>
    </w:p>
    <w:p w14:paraId="5C853752">
      <w:pPr>
        <w:pStyle w:val="19"/>
        <w:spacing w:before="128" w:line="219" w:lineRule="auto"/>
        <w:rPr>
          <w:rFonts w:ascii="Times New Roman" w:hAnsi="Times New Roman" w:eastAsia="Times New Roman"/>
          <w:sz w:val="22"/>
        </w:rPr>
      </w:pPr>
      <w:r>
        <w:rPr>
          <w:rFonts w:ascii="Times New Roman" w:hAnsi="Times New Roman" w:eastAsia="Times New Roman"/>
          <w:sz w:val="22"/>
        </w:rPr>
        <w:t>B. 建设中国特色社会主义</w:t>
      </w:r>
    </w:p>
    <w:p w14:paraId="7DCD86B9">
      <w:pPr>
        <w:pStyle w:val="19"/>
        <w:spacing w:before="128" w:line="219" w:lineRule="auto"/>
        <w:rPr>
          <w:rFonts w:ascii="Times New Roman" w:hAnsi="Times New Roman" w:eastAsia="Times New Roman"/>
          <w:sz w:val="22"/>
        </w:rPr>
      </w:pPr>
      <w:r>
        <w:rPr>
          <w:rFonts w:ascii="Times New Roman" w:hAnsi="Times New Roman" w:eastAsia="Times New Roman"/>
          <w:sz w:val="22"/>
        </w:rPr>
        <w:t>C.窥一斑而知全豹</w:t>
      </w:r>
    </w:p>
    <w:p w14:paraId="24ABD7A7">
      <w:pPr>
        <w:pStyle w:val="19"/>
        <w:spacing w:before="128" w:line="219" w:lineRule="auto"/>
        <w:rPr>
          <w:rFonts w:ascii="Times New Roman" w:hAnsi="Times New Roman" w:eastAsia="Times New Roman"/>
          <w:sz w:val="22"/>
        </w:rPr>
      </w:pPr>
      <w:r>
        <w:rPr>
          <w:rFonts w:ascii="Times New Roman" w:hAnsi="Times New Roman" w:eastAsia="Times New Roman"/>
          <w:sz w:val="22"/>
        </w:rPr>
        <w:t>D.巧妇难为无米之炊</w:t>
      </w:r>
    </w:p>
    <w:p w14:paraId="4F5929EB">
      <w:pPr>
        <w:pStyle w:val="19"/>
        <w:spacing w:before="128" w:line="219" w:lineRule="auto"/>
        <w:rPr>
          <w:rFonts w:ascii="Times New Roman" w:hAnsi="Times New Roman" w:eastAsia="Times New Roman"/>
          <w:sz w:val="22"/>
        </w:rPr>
      </w:pPr>
      <w:r>
        <w:rPr>
          <w:rFonts w:ascii="Times New Roman" w:hAnsi="Times New Roman" w:eastAsia="Times New Roman"/>
          <w:sz w:val="22"/>
        </w:rPr>
        <w:t>539. 马克思根据人的发展状况把人类历史划分为依次更替的三种社会形态，分别是(    )。</w:t>
      </w:r>
    </w:p>
    <w:p w14:paraId="25DC1C24">
      <w:pPr>
        <w:pStyle w:val="19"/>
        <w:spacing w:before="128" w:line="219" w:lineRule="auto"/>
        <w:rPr>
          <w:rFonts w:ascii="Times New Roman" w:hAnsi="Times New Roman" w:eastAsia="Times New Roman"/>
          <w:sz w:val="22"/>
        </w:rPr>
      </w:pPr>
      <w:r>
        <w:rPr>
          <w:rFonts w:ascii="Times New Roman" w:hAnsi="Times New Roman" w:eastAsia="Times New Roman"/>
          <w:sz w:val="22"/>
        </w:rPr>
        <w:t>A. 自然经济社会、商品经济社会、产品经济社会</w:t>
      </w:r>
    </w:p>
    <w:p w14:paraId="5E0B1230">
      <w:pPr>
        <w:pStyle w:val="19"/>
        <w:spacing w:before="128" w:line="219" w:lineRule="auto"/>
        <w:rPr>
          <w:rFonts w:ascii="Times New Roman" w:hAnsi="Times New Roman" w:eastAsia="Times New Roman"/>
          <w:sz w:val="22"/>
        </w:rPr>
      </w:pPr>
      <w:r>
        <w:rPr>
          <w:rFonts w:ascii="Times New Roman" w:hAnsi="Times New Roman" w:eastAsia="Times New Roman"/>
          <w:sz w:val="22"/>
        </w:rPr>
        <w:t>B.人对人的依赖性社会、人对物的依赖性社会、个人全面发展的社会</w:t>
      </w:r>
    </w:p>
    <w:p w14:paraId="5711F27E">
      <w:pPr>
        <w:pStyle w:val="19"/>
        <w:spacing w:before="128" w:line="219" w:lineRule="auto"/>
        <w:rPr>
          <w:rFonts w:ascii="Times New Roman" w:hAnsi="Times New Roman" w:eastAsia="Times New Roman"/>
          <w:sz w:val="22"/>
        </w:rPr>
      </w:pPr>
      <w:r>
        <w:rPr>
          <w:rFonts w:ascii="Times New Roman" w:hAnsi="Times New Roman" w:eastAsia="Times New Roman"/>
          <w:sz w:val="22"/>
        </w:rPr>
        <w:t>C.原始公有制社会、私有制社会、共产主义公有制社会</w:t>
      </w:r>
    </w:p>
    <w:p w14:paraId="7F88EA83">
      <w:pPr>
        <w:pStyle w:val="19"/>
        <w:spacing w:before="128" w:line="219" w:lineRule="auto"/>
        <w:rPr>
          <w:rFonts w:ascii="Times New Roman" w:hAnsi="Times New Roman" w:eastAsia="Times New Roman"/>
          <w:sz w:val="22"/>
        </w:rPr>
      </w:pPr>
      <w:r>
        <w:rPr>
          <w:rFonts w:ascii="Times New Roman" w:hAnsi="Times New Roman" w:eastAsia="Times New Roman"/>
          <w:sz w:val="22"/>
        </w:rPr>
        <w:t>D. 农业社会、工业社会、信息社会</w:t>
      </w:r>
    </w:p>
    <w:p w14:paraId="1D53F392">
      <w:pPr>
        <w:pStyle w:val="19"/>
        <w:spacing w:before="128" w:line="219" w:lineRule="auto"/>
        <w:rPr>
          <w:rFonts w:ascii="Times New Roman" w:hAnsi="Times New Roman" w:eastAsia="Times New Roman"/>
          <w:sz w:val="22"/>
        </w:rPr>
      </w:pPr>
      <w:r>
        <w:rPr>
          <w:rFonts w:ascii="Times New Roman" w:hAnsi="Times New Roman" w:eastAsia="Times New Roman"/>
          <w:sz w:val="22"/>
        </w:rPr>
        <w:t>540.马克思说过：“蜘蛛的活动与织工的活动相似，蜜蜂建筑蜂房的本领使人间的许多建筑师感到惭愧。 但是，最蹩脚的建筑师从一开始就比最灵巧的蜜蜂高明的地方，是他在用蜂蜡建筑蜂房以前，已经在自己 的头脑中把它建成了。”对这段话理解不正确的是(    )。</w:t>
      </w:r>
    </w:p>
    <w:p w14:paraId="13FB19BC">
      <w:pPr>
        <w:pStyle w:val="19"/>
        <w:spacing w:before="128" w:line="219" w:lineRule="auto"/>
        <w:rPr>
          <w:rFonts w:ascii="Times New Roman" w:hAnsi="Times New Roman" w:eastAsia="Times New Roman"/>
          <w:sz w:val="22"/>
        </w:rPr>
      </w:pPr>
      <w:r>
        <w:rPr>
          <w:rFonts w:ascii="Times New Roman" w:hAnsi="Times New Roman" w:eastAsia="Times New Roman"/>
          <w:sz w:val="22"/>
        </w:rPr>
        <w:t>A.动物具有能动地改造世界的本领</w:t>
      </w:r>
    </w:p>
    <w:p w14:paraId="4F47E3AE">
      <w:pPr>
        <w:pStyle w:val="19"/>
        <w:spacing w:before="128" w:line="219" w:lineRule="auto"/>
        <w:rPr>
          <w:rFonts w:ascii="Times New Roman" w:hAnsi="Times New Roman" w:eastAsia="Times New Roman"/>
          <w:sz w:val="22"/>
        </w:rPr>
      </w:pPr>
      <w:r>
        <w:rPr>
          <w:rFonts w:ascii="Times New Roman" w:hAnsi="Times New Roman" w:eastAsia="Times New Roman"/>
          <w:sz w:val="22"/>
        </w:rPr>
        <w:t>B.人的实践活动具有自觉能动性和创造性</w:t>
      </w:r>
    </w:p>
    <w:p w14:paraId="4E543E7B">
      <w:pPr>
        <w:pStyle w:val="19"/>
        <w:spacing w:before="128" w:line="219" w:lineRule="auto"/>
        <w:rPr>
          <w:rFonts w:ascii="Times New Roman" w:hAnsi="Times New Roman" w:eastAsia="Times New Roman"/>
          <w:sz w:val="22"/>
        </w:rPr>
      </w:pPr>
      <w:r>
        <w:rPr>
          <w:rFonts w:ascii="Times New Roman" w:hAnsi="Times New Roman" w:eastAsia="Times New Roman"/>
          <w:sz w:val="22"/>
        </w:rPr>
        <w:t>C. 动物的活动是本能活动</w:t>
      </w:r>
    </w:p>
    <w:p w14:paraId="3F2C58BE">
      <w:pPr>
        <w:pStyle w:val="19"/>
        <w:spacing w:before="128" w:line="219" w:lineRule="auto"/>
        <w:rPr>
          <w:rFonts w:ascii="Times New Roman" w:hAnsi="Times New Roman" w:eastAsia="Times New Roman"/>
          <w:sz w:val="22"/>
        </w:rPr>
      </w:pPr>
      <w:r>
        <w:rPr>
          <w:rFonts w:ascii="Times New Roman" w:hAnsi="Times New Roman" w:eastAsia="Times New Roman"/>
          <w:sz w:val="22"/>
        </w:rPr>
        <w:t>D人的实践活动是有意识、有目的的活动</w:t>
      </w:r>
    </w:p>
    <w:p w14:paraId="31B67E35">
      <w:pPr>
        <w:pStyle w:val="19"/>
        <w:spacing w:before="128" w:line="219" w:lineRule="auto"/>
        <w:rPr>
          <w:rFonts w:ascii="Times New Roman" w:hAnsi="Times New Roman" w:eastAsia="Times New Roman"/>
          <w:sz w:val="22"/>
        </w:rPr>
      </w:pPr>
      <w:r>
        <w:rPr>
          <w:rFonts w:ascii="Times New Roman" w:hAnsi="Times New Roman" w:eastAsia="Times New Roman"/>
          <w:sz w:val="22"/>
        </w:rPr>
        <w:t>541.“人的智力是按人如何学会改造自然界而发展的。”这句话说明(    )。</w:t>
      </w:r>
    </w:p>
    <w:p w14:paraId="1C71D0AD">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A.实践是认识的来源</w:t>
      </w:r>
    </w:p>
    <w:p w14:paraId="36FA7CB1">
      <w:pPr>
        <w:pStyle w:val="19"/>
        <w:spacing w:before="128" w:line="219" w:lineRule="auto"/>
        <w:rPr>
          <w:rFonts w:ascii="Times New Roman" w:hAnsi="Times New Roman" w:eastAsia="Times New Roman"/>
          <w:sz w:val="22"/>
        </w:rPr>
      </w:pPr>
      <w:r>
        <w:rPr>
          <w:rFonts w:ascii="Times New Roman" w:hAnsi="Times New Roman" w:eastAsia="Times New Roman"/>
          <w:sz w:val="22"/>
        </w:rPr>
        <w:t>B. 实践是认识的动力</w:t>
      </w:r>
    </w:p>
    <w:p w14:paraId="75275583">
      <w:pPr>
        <w:pStyle w:val="19"/>
        <w:spacing w:before="128" w:line="219" w:lineRule="auto"/>
        <w:rPr>
          <w:rFonts w:ascii="Times New Roman" w:hAnsi="Times New Roman" w:eastAsia="Times New Roman"/>
          <w:sz w:val="22"/>
        </w:rPr>
      </w:pPr>
      <w:r>
        <w:rPr>
          <w:rFonts w:ascii="Times New Roman" w:hAnsi="Times New Roman" w:eastAsia="Times New Roman"/>
          <w:sz w:val="22"/>
        </w:rPr>
        <w:t>C. 人的认识具有主观能动性</w:t>
      </w:r>
    </w:p>
    <w:p w14:paraId="46604E81">
      <w:pPr>
        <w:pStyle w:val="19"/>
        <w:spacing w:before="128" w:line="219" w:lineRule="auto"/>
        <w:rPr>
          <w:rFonts w:ascii="Times New Roman" w:hAnsi="Times New Roman" w:eastAsia="Times New Roman"/>
          <w:sz w:val="22"/>
        </w:rPr>
      </w:pPr>
      <w:r>
        <w:rPr>
          <w:rFonts w:ascii="Times New Roman" w:hAnsi="Times New Roman" w:eastAsia="Times New Roman"/>
          <w:sz w:val="22"/>
        </w:rPr>
        <w:t>D.人具有改造自然的能力</w:t>
      </w:r>
    </w:p>
    <w:p w14:paraId="3E85956C">
      <w:pPr>
        <w:pStyle w:val="19"/>
        <w:spacing w:before="128" w:line="219" w:lineRule="auto"/>
        <w:rPr>
          <w:rFonts w:ascii="Times New Roman" w:hAnsi="Times New Roman" w:eastAsia="Times New Roman"/>
          <w:sz w:val="22"/>
        </w:rPr>
      </w:pPr>
      <w:r>
        <w:rPr>
          <w:rFonts w:ascii="Times New Roman" w:hAnsi="Times New Roman" w:eastAsia="Times New Roman"/>
          <w:sz w:val="22"/>
        </w:rPr>
        <w:t>542.资本积累的一般规律属于(   )。</w:t>
      </w:r>
    </w:p>
    <w:p w14:paraId="12BD03E6">
      <w:pPr>
        <w:pStyle w:val="19"/>
        <w:spacing w:before="128" w:line="219" w:lineRule="auto"/>
        <w:rPr>
          <w:rFonts w:ascii="Times New Roman" w:hAnsi="Times New Roman" w:eastAsia="Times New Roman"/>
          <w:sz w:val="22"/>
        </w:rPr>
      </w:pPr>
      <w:r>
        <w:rPr>
          <w:rFonts w:ascii="Times New Roman" w:hAnsi="Times New Roman" w:eastAsia="Times New Roman"/>
          <w:sz w:val="22"/>
        </w:rPr>
        <w:t>A.普遍规律</w:t>
      </w:r>
    </w:p>
    <w:p w14:paraId="1EF2CF16">
      <w:pPr>
        <w:pStyle w:val="19"/>
        <w:spacing w:before="128" w:line="219" w:lineRule="auto"/>
        <w:rPr>
          <w:rFonts w:ascii="Times New Roman" w:hAnsi="Times New Roman" w:eastAsia="Times New Roman"/>
          <w:sz w:val="22"/>
        </w:rPr>
      </w:pPr>
      <w:r>
        <w:rPr>
          <w:rFonts w:ascii="Times New Roman" w:hAnsi="Times New Roman" w:eastAsia="Times New Roman"/>
          <w:sz w:val="22"/>
        </w:rPr>
        <w:t>B.特殊规律</w:t>
      </w:r>
    </w:p>
    <w:p w14:paraId="635FB98F">
      <w:pPr>
        <w:pStyle w:val="19"/>
        <w:spacing w:before="128" w:line="219" w:lineRule="auto"/>
        <w:rPr>
          <w:rFonts w:ascii="Times New Roman" w:hAnsi="Times New Roman" w:eastAsia="Times New Roman"/>
          <w:sz w:val="22"/>
        </w:rPr>
      </w:pPr>
      <w:r>
        <w:rPr>
          <w:rFonts w:ascii="Times New Roman" w:hAnsi="Times New Roman" w:eastAsia="Times New Roman"/>
          <w:sz w:val="22"/>
        </w:rPr>
        <w:t>C.共有规律</w:t>
      </w:r>
    </w:p>
    <w:p w14:paraId="42FEE382">
      <w:pPr>
        <w:pStyle w:val="19"/>
        <w:spacing w:before="128" w:line="219" w:lineRule="auto"/>
        <w:rPr>
          <w:rFonts w:ascii="Times New Roman" w:hAnsi="Times New Roman" w:eastAsia="Times New Roman"/>
          <w:sz w:val="22"/>
        </w:rPr>
      </w:pPr>
      <w:r>
        <w:rPr>
          <w:rFonts w:ascii="Times New Roman" w:hAnsi="Times New Roman" w:eastAsia="Times New Roman"/>
          <w:sz w:val="22"/>
        </w:rPr>
        <w:t>D. 客体规律</w:t>
      </w:r>
    </w:p>
    <w:p w14:paraId="1E8B77F7">
      <w:pPr>
        <w:pStyle w:val="19"/>
        <w:spacing w:before="128" w:line="219" w:lineRule="auto"/>
        <w:rPr>
          <w:rFonts w:ascii="Times New Roman" w:hAnsi="Times New Roman" w:eastAsia="Times New Roman"/>
          <w:sz w:val="22"/>
        </w:rPr>
      </w:pPr>
      <w:r>
        <w:rPr>
          <w:rFonts w:ascii="Times New Roman" w:hAnsi="Times New Roman" w:eastAsia="Times New Roman"/>
          <w:sz w:val="22"/>
        </w:rPr>
        <w:t>543.思维和存在有无同一性的问题是指(   )。</w:t>
      </w:r>
    </w:p>
    <w:p w14:paraId="13EB2C40">
      <w:pPr>
        <w:pStyle w:val="19"/>
        <w:spacing w:before="128" w:line="219" w:lineRule="auto"/>
        <w:rPr>
          <w:rFonts w:ascii="Times New Roman" w:hAnsi="Times New Roman" w:eastAsia="Times New Roman"/>
          <w:sz w:val="22"/>
        </w:rPr>
      </w:pPr>
      <w:r>
        <w:rPr>
          <w:rFonts w:ascii="Times New Roman" w:hAnsi="Times New Roman" w:eastAsia="Times New Roman"/>
          <w:sz w:val="22"/>
        </w:rPr>
        <w:t>A.思维和存在能否在一定条件下等同起来</w:t>
      </w:r>
    </w:p>
    <w:p w14:paraId="2666B952">
      <w:pPr>
        <w:pStyle w:val="19"/>
        <w:spacing w:before="128" w:line="219" w:lineRule="auto"/>
        <w:rPr>
          <w:rFonts w:ascii="Times New Roman" w:hAnsi="Times New Roman" w:eastAsia="Times New Roman"/>
          <w:sz w:val="22"/>
        </w:rPr>
      </w:pPr>
      <w:r>
        <w:rPr>
          <w:rFonts w:ascii="Times New Roman" w:hAnsi="Times New Roman" w:eastAsia="Times New Roman"/>
          <w:sz w:val="22"/>
        </w:rPr>
        <w:t>B. 思维能否认识存在的问题</w:t>
      </w:r>
    </w:p>
    <w:p w14:paraId="53E0CCBF">
      <w:pPr>
        <w:pStyle w:val="19"/>
        <w:spacing w:before="128" w:line="219" w:lineRule="auto"/>
        <w:rPr>
          <w:rFonts w:ascii="Times New Roman" w:hAnsi="Times New Roman" w:eastAsia="Times New Roman"/>
          <w:sz w:val="22"/>
        </w:rPr>
      </w:pPr>
      <w:r>
        <w:rPr>
          <w:rFonts w:ascii="Times New Roman" w:hAnsi="Times New Roman" w:eastAsia="Times New Roman"/>
          <w:sz w:val="22"/>
        </w:rPr>
        <w:t>C.划分唯物论和唯心论的标准</w:t>
      </w:r>
    </w:p>
    <w:p w14:paraId="402C8A74">
      <w:pPr>
        <w:pStyle w:val="19"/>
        <w:spacing w:before="128" w:line="219" w:lineRule="auto"/>
        <w:rPr>
          <w:rFonts w:ascii="Times New Roman" w:hAnsi="Times New Roman" w:eastAsia="Times New Roman"/>
          <w:sz w:val="22"/>
        </w:rPr>
      </w:pPr>
      <w:r>
        <w:rPr>
          <w:rFonts w:ascii="Times New Roman" w:hAnsi="Times New Roman" w:eastAsia="Times New Roman"/>
          <w:sz w:val="22"/>
        </w:rPr>
        <w:t>D.思维的至上性和非至上性的问题</w:t>
      </w:r>
    </w:p>
    <w:p w14:paraId="7AAA4C22">
      <w:pPr>
        <w:pStyle w:val="19"/>
        <w:spacing w:before="128" w:line="219" w:lineRule="auto"/>
        <w:rPr>
          <w:rFonts w:ascii="Times New Roman" w:hAnsi="Times New Roman" w:eastAsia="Times New Roman"/>
          <w:sz w:val="22"/>
        </w:rPr>
      </w:pPr>
      <w:r>
        <w:rPr>
          <w:rFonts w:ascii="Times New Roman" w:hAnsi="Times New Roman" w:eastAsia="Times New Roman"/>
          <w:sz w:val="22"/>
        </w:rPr>
        <w:t>544.学习辩证唯物主义和历史唯物主义，可以使人(    )。</w:t>
      </w:r>
    </w:p>
    <w:p w14:paraId="65C5F3FB">
      <w:pPr>
        <w:pStyle w:val="19"/>
        <w:spacing w:before="128" w:line="219" w:lineRule="auto"/>
        <w:rPr>
          <w:rFonts w:ascii="Times New Roman" w:hAnsi="Times New Roman" w:eastAsia="Times New Roman"/>
          <w:sz w:val="22"/>
        </w:rPr>
      </w:pPr>
      <w:r>
        <w:rPr>
          <w:rFonts w:ascii="Times New Roman" w:hAnsi="Times New Roman" w:eastAsia="Times New Roman"/>
          <w:sz w:val="22"/>
        </w:rPr>
        <w:t>A.掌握全部关于人类社会发展历史的知识</w:t>
      </w:r>
    </w:p>
    <w:p w14:paraId="114D4807">
      <w:pPr>
        <w:pStyle w:val="19"/>
        <w:spacing w:before="128" w:line="219" w:lineRule="auto"/>
        <w:rPr>
          <w:rFonts w:ascii="Times New Roman" w:hAnsi="Times New Roman" w:eastAsia="Times New Roman"/>
          <w:sz w:val="22"/>
        </w:rPr>
      </w:pPr>
      <w:r>
        <w:rPr>
          <w:rFonts w:ascii="Times New Roman" w:hAnsi="Times New Roman" w:eastAsia="Times New Roman"/>
          <w:sz w:val="22"/>
        </w:rPr>
        <w:t>B. 提高道德素养和精神境界</w:t>
      </w:r>
    </w:p>
    <w:p w14:paraId="5E0195D2">
      <w:pPr>
        <w:pStyle w:val="19"/>
        <w:spacing w:before="128" w:line="219" w:lineRule="auto"/>
        <w:rPr>
          <w:rFonts w:ascii="Times New Roman" w:hAnsi="Times New Roman" w:eastAsia="Times New Roman"/>
          <w:sz w:val="22"/>
        </w:rPr>
      </w:pPr>
      <w:r>
        <w:rPr>
          <w:rFonts w:ascii="Times New Roman" w:hAnsi="Times New Roman" w:eastAsia="Times New Roman"/>
          <w:sz w:val="22"/>
        </w:rPr>
        <w:t>C.正确认识自然现象</w:t>
      </w:r>
    </w:p>
    <w:p w14:paraId="604D36FF">
      <w:pPr>
        <w:pStyle w:val="19"/>
        <w:spacing w:before="128" w:line="219" w:lineRule="auto"/>
        <w:rPr>
          <w:rFonts w:ascii="Times New Roman" w:hAnsi="Times New Roman" w:eastAsia="Times New Roman"/>
          <w:sz w:val="22"/>
        </w:rPr>
      </w:pPr>
      <w:r>
        <w:rPr>
          <w:rFonts w:ascii="Times New Roman" w:hAnsi="Times New Roman" w:eastAsia="Times New Roman"/>
          <w:sz w:val="22"/>
        </w:rPr>
        <w:t>D.妥善处理工作中的一切事情</w:t>
      </w:r>
    </w:p>
    <w:p w14:paraId="507110EE">
      <w:pPr>
        <w:pStyle w:val="19"/>
        <w:spacing w:before="128" w:line="219" w:lineRule="auto"/>
        <w:rPr>
          <w:rFonts w:ascii="Times New Roman" w:hAnsi="Times New Roman" w:eastAsia="Times New Roman"/>
          <w:sz w:val="22"/>
        </w:rPr>
      </w:pPr>
      <w:r>
        <w:rPr>
          <w:rFonts w:ascii="Times New Roman" w:hAnsi="Times New Roman" w:eastAsia="Times New Roman"/>
          <w:sz w:val="22"/>
        </w:rPr>
        <w:t>545.根据认识的发展规律，在认识的“熟知”与“知”问题上的正确观点是()。</w:t>
      </w:r>
    </w:p>
    <w:p w14:paraId="43D91A88">
      <w:pPr>
        <w:pStyle w:val="19"/>
        <w:spacing w:before="128" w:line="219" w:lineRule="auto"/>
        <w:rPr>
          <w:rFonts w:ascii="Times New Roman" w:hAnsi="Times New Roman" w:eastAsia="Times New Roman"/>
          <w:sz w:val="22"/>
        </w:rPr>
      </w:pPr>
      <w:r>
        <w:rPr>
          <w:rFonts w:ascii="Times New Roman" w:hAnsi="Times New Roman" w:eastAsia="Times New Roman"/>
          <w:sz w:val="22"/>
        </w:rPr>
        <w:t>A.熟知即真知</w:t>
      </w:r>
    </w:p>
    <w:p w14:paraId="55580067">
      <w:pPr>
        <w:pStyle w:val="19"/>
        <w:spacing w:before="128" w:line="219" w:lineRule="auto"/>
        <w:rPr>
          <w:rFonts w:ascii="Times New Roman" w:hAnsi="Times New Roman" w:eastAsia="Times New Roman"/>
          <w:sz w:val="22"/>
        </w:rPr>
      </w:pPr>
      <w:r>
        <w:rPr>
          <w:rFonts w:ascii="Times New Roman" w:hAnsi="Times New Roman" w:eastAsia="Times New Roman"/>
          <w:sz w:val="22"/>
        </w:rPr>
        <w:t>B.熟知不等于真知</w:t>
      </w:r>
    </w:p>
    <w:p w14:paraId="0BF32C2E">
      <w:pPr>
        <w:pStyle w:val="19"/>
        <w:spacing w:before="128" w:line="219" w:lineRule="auto"/>
        <w:rPr>
          <w:rFonts w:ascii="Times New Roman" w:hAnsi="Times New Roman" w:eastAsia="Times New Roman"/>
          <w:sz w:val="22"/>
        </w:rPr>
      </w:pPr>
      <w:r>
        <w:rPr>
          <w:rFonts w:ascii="Times New Roman" w:hAnsi="Times New Roman" w:eastAsia="Times New Roman"/>
          <w:sz w:val="22"/>
        </w:rPr>
        <w:t>C. 熟知起源于真知</w:t>
      </w:r>
    </w:p>
    <w:p w14:paraId="53588454">
      <w:pPr>
        <w:pStyle w:val="19"/>
        <w:spacing w:before="128" w:line="219" w:lineRule="auto"/>
        <w:rPr>
          <w:rFonts w:ascii="Times New Roman" w:hAnsi="Times New Roman" w:eastAsia="Times New Roman"/>
          <w:sz w:val="22"/>
        </w:rPr>
      </w:pPr>
      <w:r>
        <w:rPr>
          <w:rFonts w:ascii="Times New Roman" w:hAnsi="Times New Roman" w:eastAsia="Times New Roman"/>
          <w:sz w:val="22"/>
        </w:rPr>
        <w:t>D. 熟知必然转化为真知</w:t>
      </w:r>
    </w:p>
    <w:p w14:paraId="458EF4D5">
      <w:pPr>
        <w:pStyle w:val="19"/>
        <w:spacing w:before="128" w:line="219" w:lineRule="auto"/>
        <w:rPr>
          <w:rFonts w:ascii="Times New Roman" w:hAnsi="Times New Roman" w:eastAsia="Times New Roman"/>
          <w:sz w:val="22"/>
        </w:rPr>
      </w:pPr>
      <w:r>
        <w:rPr>
          <w:rFonts w:ascii="Times New Roman" w:hAnsi="Times New Roman" w:eastAsia="Times New Roman"/>
          <w:sz w:val="22"/>
        </w:rPr>
        <w:t>546. 恩格斯认为，全部哲学、特别是近代哲学的重大的基本问题是(   )。</w:t>
      </w:r>
    </w:p>
    <w:p w14:paraId="231C0665">
      <w:pPr>
        <w:pStyle w:val="19"/>
        <w:spacing w:before="128" w:line="219" w:lineRule="auto"/>
        <w:rPr>
          <w:rFonts w:ascii="Times New Roman" w:hAnsi="Times New Roman" w:eastAsia="Times New Roman"/>
          <w:sz w:val="22"/>
        </w:rPr>
      </w:pPr>
      <w:r>
        <w:rPr>
          <w:rFonts w:ascii="Times New Roman" w:hAnsi="Times New Roman" w:eastAsia="Times New Roman"/>
          <w:sz w:val="22"/>
        </w:rPr>
        <w:t>A.哲学与人类生存活动之间的内在联系问题</w:t>
      </w:r>
    </w:p>
    <w:p w14:paraId="7252F487">
      <w:pPr>
        <w:pStyle w:val="19"/>
        <w:spacing w:before="128" w:line="219" w:lineRule="auto"/>
        <w:rPr>
          <w:rFonts w:ascii="Times New Roman" w:hAnsi="Times New Roman" w:eastAsia="Times New Roman"/>
          <w:sz w:val="22"/>
        </w:rPr>
      </w:pPr>
      <w:r>
        <w:rPr>
          <w:rFonts w:ascii="Times New Roman" w:hAnsi="Times New Roman" w:eastAsia="Times New Roman"/>
          <w:sz w:val="22"/>
        </w:rPr>
        <w:t>B. 人与周围世界的基本联系问题</w:t>
      </w:r>
    </w:p>
    <w:p w14:paraId="5639DDCB">
      <w:pPr>
        <w:pStyle w:val="19"/>
        <w:spacing w:before="128" w:line="219" w:lineRule="auto"/>
        <w:rPr>
          <w:rFonts w:ascii="Times New Roman" w:hAnsi="Times New Roman" w:eastAsia="Times New Roman"/>
          <w:sz w:val="22"/>
        </w:rPr>
      </w:pPr>
      <w:r>
        <w:rPr>
          <w:rFonts w:ascii="Times New Roman" w:hAnsi="Times New Roman" w:eastAsia="Times New Roman"/>
          <w:sz w:val="22"/>
        </w:rPr>
        <w:t>C. 思维和存在的关系问题</w:t>
      </w:r>
    </w:p>
    <w:p w14:paraId="39A3ACF9">
      <w:pPr>
        <w:pStyle w:val="19"/>
        <w:spacing w:before="128" w:line="219" w:lineRule="auto"/>
        <w:rPr>
          <w:rFonts w:ascii="Times New Roman" w:hAnsi="Times New Roman" w:eastAsia="Times New Roman"/>
          <w:sz w:val="22"/>
        </w:rPr>
      </w:pPr>
      <w:r>
        <w:rPr>
          <w:rFonts w:ascii="Times New Roman" w:hAnsi="Times New Roman" w:eastAsia="Times New Roman"/>
          <w:sz w:val="22"/>
        </w:rPr>
        <w:t>D.关于人的本质问题</w:t>
      </w:r>
    </w:p>
    <w:p w14:paraId="4B6A7489">
      <w:pPr>
        <w:pStyle w:val="19"/>
        <w:spacing w:before="128" w:line="219" w:lineRule="auto"/>
        <w:rPr>
          <w:rFonts w:ascii="Times New Roman" w:hAnsi="Times New Roman" w:eastAsia="Times New Roman"/>
          <w:sz w:val="22"/>
        </w:rPr>
      </w:pPr>
      <w:r>
        <w:rPr>
          <w:rFonts w:ascii="Times New Roman" w:hAnsi="Times New Roman" w:eastAsia="Times New Roman"/>
          <w:sz w:val="22"/>
        </w:rPr>
        <w:t>547. 古人云：“思所以危则安矣，思所以乱则治矣，思所以亡则存矣。”这表明(   )。</w:t>
      </w:r>
    </w:p>
    <w:p w14:paraId="2FC6D6C4">
      <w:pPr>
        <w:pStyle w:val="19"/>
        <w:spacing w:before="128" w:line="219" w:lineRule="auto"/>
        <w:rPr>
          <w:rFonts w:ascii="Times New Roman" w:hAnsi="Times New Roman" w:eastAsia="Times New Roman"/>
          <w:sz w:val="22"/>
        </w:rPr>
      </w:pPr>
      <w:r>
        <w:rPr>
          <w:rFonts w:ascii="Times New Roman" w:hAnsi="Times New Roman" w:eastAsia="Times New Roman"/>
          <w:sz w:val="22"/>
        </w:rPr>
        <w:t>A.个人的认识能力是无限</w:t>
      </w:r>
    </w:p>
    <w:p w14:paraId="15EAFE9A">
      <w:pPr>
        <w:pStyle w:val="19"/>
        <w:spacing w:before="128" w:line="219" w:lineRule="auto"/>
        <w:rPr>
          <w:rFonts w:ascii="Times New Roman" w:hAnsi="Times New Roman" w:eastAsia="Times New Roman"/>
          <w:sz w:val="22"/>
        </w:rPr>
      </w:pPr>
      <w:r>
        <w:rPr>
          <w:rFonts w:ascii="Times New Roman" w:hAnsi="Times New Roman" w:eastAsia="Times New Roman"/>
          <w:sz w:val="22"/>
        </w:rPr>
        <w:t>B. 正确的意识对客观事物的发展具有促进作用</w:t>
      </w:r>
    </w:p>
    <w:p w14:paraId="4A63F985">
      <w:pPr>
        <w:pStyle w:val="19"/>
        <w:spacing w:before="128" w:line="219" w:lineRule="auto"/>
        <w:rPr>
          <w:rFonts w:ascii="Times New Roman" w:hAnsi="Times New Roman" w:eastAsia="Times New Roman"/>
          <w:sz w:val="22"/>
        </w:rPr>
      </w:pPr>
      <w:r>
        <w:rPr>
          <w:rFonts w:ascii="Times New Roman" w:hAnsi="Times New Roman" w:eastAsia="Times New Roman"/>
          <w:sz w:val="22"/>
        </w:rPr>
        <w:t>C.内因是事物变化的根本原因</w:t>
      </w:r>
    </w:p>
    <w:p w14:paraId="68A794C7">
      <w:pPr>
        <w:pStyle w:val="19"/>
        <w:spacing w:before="128" w:line="219" w:lineRule="auto"/>
        <w:rPr>
          <w:rFonts w:ascii="Times New Roman" w:hAnsi="Times New Roman" w:eastAsia="Times New Roman"/>
          <w:sz w:val="22"/>
        </w:rPr>
      </w:pPr>
      <w:r>
        <w:rPr>
          <w:rFonts w:ascii="Times New Roman" w:hAnsi="Times New Roman" w:eastAsia="Times New Roman"/>
          <w:sz w:val="22"/>
        </w:rPr>
        <w:t>D.人的认识需要不断深化、扩展和推移</w:t>
      </w:r>
    </w:p>
    <w:p w14:paraId="0134E333">
      <w:pPr>
        <w:pStyle w:val="19"/>
        <w:spacing w:before="128" w:line="219" w:lineRule="auto"/>
        <w:rPr>
          <w:rFonts w:ascii="Times New Roman" w:hAnsi="Times New Roman" w:eastAsia="Times New Roman"/>
          <w:sz w:val="22"/>
        </w:rPr>
      </w:pPr>
      <w:r>
        <w:rPr>
          <w:rFonts w:ascii="Times New Roman" w:hAnsi="Times New Roman" w:eastAsia="Times New Roman"/>
          <w:sz w:val="22"/>
        </w:rPr>
        <w:t>548. “蝉噪林愈静，鸟鸣山更幽”这一诗句体现了(    )。</w:t>
      </w:r>
    </w:p>
    <w:p w14:paraId="3F927D34">
      <w:pPr>
        <w:pStyle w:val="19"/>
        <w:spacing w:before="128" w:line="219" w:lineRule="auto"/>
        <w:rPr>
          <w:rFonts w:ascii="Times New Roman" w:hAnsi="Times New Roman" w:eastAsia="Times New Roman"/>
          <w:sz w:val="22"/>
        </w:rPr>
      </w:pPr>
      <w:r>
        <w:rPr>
          <w:rFonts w:ascii="Times New Roman" w:hAnsi="Times New Roman" w:eastAsia="Times New Roman"/>
          <w:sz w:val="22"/>
        </w:rPr>
        <w:t>A. 物质和运动的统一</w:t>
      </w:r>
    </w:p>
    <w:p w14:paraId="7483EDD4">
      <w:pPr>
        <w:pStyle w:val="19"/>
        <w:spacing w:before="128" w:line="219" w:lineRule="auto"/>
        <w:rPr>
          <w:rFonts w:ascii="Times New Roman" w:hAnsi="Times New Roman" w:eastAsia="Times New Roman"/>
          <w:sz w:val="22"/>
        </w:rPr>
      </w:pPr>
      <w:r>
        <w:rPr>
          <w:rFonts w:ascii="Times New Roman" w:hAnsi="Times New Roman" w:eastAsia="Times New Roman"/>
          <w:sz w:val="22"/>
        </w:rPr>
        <w:t>B. 绝对运动和相对静止的统一</w:t>
      </w:r>
    </w:p>
    <w:p w14:paraId="5F5D4A44">
      <w:pPr>
        <w:pStyle w:val="19"/>
        <w:spacing w:before="128" w:line="219" w:lineRule="auto"/>
        <w:rPr>
          <w:rFonts w:ascii="Times New Roman" w:hAnsi="Times New Roman" w:eastAsia="Times New Roman"/>
          <w:sz w:val="22"/>
        </w:rPr>
      </w:pPr>
      <w:r>
        <w:rPr>
          <w:rFonts w:ascii="Times New Roman" w:hAnsi="Times New Roman" w:eastAsia="Times New Roman"/>
          <w:sz w:val="22"/>
        </w:rPr>
        <w:t>C.物质运动与时间、空间的统一</w:t>
      </w:r>
    </w:p>
    <w:p w14:paraId="4F637725">
      <w:pPr>
        <w:pStyle w:val="19"/>
        <w:spacing w:before="128" w:line="219" w:lineRule="auto"/>
        <w:rPr>
          <w:rFonts w:ascii="Times New Roman" w:hAnsi="Times New Roman" w:eastAsia="Times New Roman"/>
          <w:sz w:val="22"/>
        </w:rPr>
      </w:pPr>
      <w:r>
        <w:rPr>
          <w:rFonts w:ascii="Times New Roman" w:hAnsi="Times New Roman" w:eastAsia="Times New Roman"/>
          <w:sz w:val="22"/>
        </w:rPr>
        <w:t>D. 时间和空间的统一</w:t>
      </w:r>
    </w:p>
    <w:p w14:paraId="5D9A75CB">
      <w:pPr>
        <w:pStyle w:val="19"/>
        <w:spacing w:before="128" w:line="219" w:lineRule="auto"/>
        <w:rPr>
          <w:rFonts w:ascii="Times New Roman" w:hAnsi="Times New Roman" w:eastAsia="Times New Roman"/>
          <w:sz w:val="22"/>
        </w:rPr>
      </w:pPr>
      <w:r>
        <w:rPr>
          <w:rFonts w:ascii="Times New Roman" w:hAnsi="Times New Roman" w:eastAsia="Times New Roman"/>
          <w:sz w:val="22"/>
        </w:rPr>
        <w:t>549. 唯物辩证法的实质和核心是(    )。</w:t>
      </w:r>
    </w:p>
    <w:p w14:paraId="5F8EF30D">
      <w:pPr>
        <w:pStyle w:val="19"/>
        <w:spacing w:before="128" w:line="219" w:lineRule="auto"/>
        <w:rPr>
          <w:rFonts w:ascii="Times New Roman" w:hAnsi="Times New Roman" w:eastAsia="Times New Roman"/>
          <w:sz w:val="22"/>
        </w:rPr>
      </w:pPr>
      <w:r>
        <w:rPr>
          <w:rFonts w:ascii="Times New Roman" w:hAnsi="Times New Roman" w:eastAsia="Times New Roman"/>
          <w:sz w:val="22"/>
        </w:rPr>
        <w:t>A. 质量互变规律</w:t>
      </w:r>
    </w:p>
    <w:p w14:paraId="6F693C85">
      <w:pPr>
        <w:pStyle w:val="19"/>
        <w:spacing w:before="128" w:line="219" w:lineRule="auto"/>
        <w:rPr>
          <w:rFonts w:ascii="Times New Roman" w:hAnsi="Times New Roman" w:eastAsia="Times New Roman"/>
          <w:sz w:val="22"/>
        </w:rPr>
      </w:pPr>
      <w:r>
        <w:rPr>
          <w:rFonts w:ascii="Times New Roman" w:hAnsi="Times New Roman" w:eastAsia="Times New Roman"/>
          <w:sz w:val="22"/>
        </w:rPr>
        <w:t>B.对立统一规律</w:t>
      </w:r>
    </w:p>
    <w:p w14:paraId="3A4014FC">
      <w:pPr>
        <w:pStyle w:val="19"/>
        <w:spacing w:before="128" w:line="219" w:lineRule="auto"/>
        <w:rPr>
          <w:rFonts w:ascii="Times New Roman" w:hAnsi="Times New Roman" w:eastAsia="Times New Roman"/>
          <w:sz w:val="22"/>
        </w:rPr>
      </w:pPr>
      <w:r>
        <w:rPr>
          <w:rFonts w:ascii="Times New Roman" w:hAnsi="Times New Roman" w:eastAsia="Times New Roman"/>
          <w:sz w:val="22"/>
        </w:rPr>
        <w:t>C. 世界普遍联系的观点</w:t>
      </w:r>
    </w:p>
    <w:p w14:paraId="588CD665">
      <w:pPr>
        <w:pStyle w:val="19"/>
        <w:spacing w:before="128" w:line="219" w:lineRule="auto"/>
        <w:rPr>
          <w:rFonts w:ascii="Times New Roman" w:hAnsi="Times New Roman" w:eastAsia="Times New Roman"/>
          <w:sz w:val="22"/>
        </w:rPr>
      </w:pPr>
      <w:r>
        <w:rPr>
          <w:rFonts w:ascii="Times New Roman" w:hAnsi="Times New Roman" w:eastAsia="Times New Roman"/>
          <w:sz w:val="22"/>
        </w:rPr>
        <w:t>D. 否定之否定的观点</w:t>
      </w:r>
    </w:p>
    <w:p w14:paraId="0A664010">
      <w:pPr>
        <w:pStyle w:val="19"/>
        <w:spacing w:before="128" w:line="219" w:lineRule="auto"/>
        <w:rPr>
          <w:rFonts w:ascii="Times New Roman" w:hAnsi="Times New Roman" w:eastAsia="Times New Roman"/>
          <w:sz w:val="22"/>
        </w:rPr>
      </w:pPr>
      <w:r>
        <w:rPr>
          <w:rFonts w:ascii="Times New Roman" w:hAnsi="Times New Roman" w:eastAsia="Times New Roman"/>
          <w:sz w:val="22"/>
        </w:rPr>
        <w:t>550. 主张“世界上除了运动着的物质之外，什么也没有”的观点，属于(    )。</w:t>
      </w:r>
    </w:p>
    <w:p w14:paraId="30681179">
      <w:pPr>
        <w:pStyle w:val="19"/>
        <w:spacing w:before="128" w:line="219" w:lineRule="auto"/>
        <w:rPr>
          <w:rFonts w:ascii="Times New Roman" w:hAnsi="Times New Roman" w:eastAsia="Times New Roman"/>
          <w:sz w:val="22"/>
        </w:rPr>
      </w:pPr>
      <w:r>
        <w:rPr>
          <w:rFonts w:ascii="Times New Roman" w:hAnsi="Times New Roman" w:eastAsia="Times New Roman"/>
          <w:sz w:val="22"/>
        </w:rPr>
        <w:t>A.否认人的意识存在的自然唯物主义</w:t>
      </w:r>
    </w:p>
    <w:p w14:paraId="47A401E6">
      <w:pPr>
        <w:pStyle w:val="19"/>
        <w:spacing w:before="128" w:line="219" w:lineRule="auto"/>
        <w:rPr>
          <w:rFonts w:ascii="Times New Roman" w:hAnsi="Times New Roman" w:eastAsia="Times New Roman"/>
          <w:sz w:val="22"/>
        </w:rPr>
      </w:pPr>
      <w:r>
        <w:rPr>
          <w:rFonts w:ascii="Times New Roman" w:hAnsi="Times New Roman" w:eastAsia="Times New Roman"/>
          <w:sz w:val="22"/>
        </w:rPr>
        <w:t>B. 主张世界统一于物质的辩证唯物主义</w:t>
      </w:r>
    </w:p>
    <w:p w14:paraId="7A7101AF">
      <w:pPr>
        <w:pStyle w:val="19"/>
        <w:spacing w:before="128" w:line="219" w:lineRule="auto"/>
        <w:rPr>
          <w:rFonts w:ascii="Times New Roman" w:hAnsi="Times New Roman" w:eastAsia="Times New Roman"/>
          <w:sz w:val="22"/>
        </w:rPr>
      </w:pPr>
      <w:r>
        <w:rPr>
          <w:rFonts w:ascii="Times New Roman" w:hAnsi="Times New Roman" w:eastAsia="Times New Roman"/>
          <w:sz w:val="22"/>
        </w:rPr>
        <w:t>C. 否认时间与空间存在的唯心主义</w:t>
      </w:r>
    </w:p>
    <w:p w14:paraId="30093CE3">
      <w:pPr>
        <w:pStyle w:val="19"/>
        <w:spacing w:before="128" w:line="219" w:lineRule="auto"/>
        <w:rPr>
          <w:rFonts w:ascii="Times New Roman" w:hAnsi="Times New Roman" w:eastAsia="Times New Roman"/>
          <w:sz w:val="22"/>
        </w:rPr>
      </w:pPr>
      <w:r>
        <w:rPr>
          <w:rFonts w:ascii="Times New Roman" w:hAnsi="Times New Roman" w:eastAsia="Times New Roman"/>
          <w:sz w:val="22"/>
        </w:rPr>
        <w:t>D把人的意识理解成某种特殊的“精细物质”的机械唯物主义</w:t>
      </w:r>
    </w:p>
    <w:p w14:paraId="23F45DEC">
      <w:pPr>
        <w:pStyle w:val="19"/>
        <w:spacing w:before="128" w:line="219" w:lineRule="auto"/>
        <w:rPr>
          <w:rFonts w:ascii="Times New Roman" w:hAnsi="Times New Roman" w:eastAsia="Times New Roman"/>
          <w:sz w:val="22"/>
        </w:rPr>
      </w:pPr>
      <w:r>
        <w:rPr>
          <w:rFonts w:ascii="Times New Roman" w:hAnsi="Times New Roman" w:eastAsia="Times New Roman"/>
          <w:sz w:val="22"/>
        </w:rPr>
        <w:t>551. 下列关于量变和质变的辩证关系，说法错误的是(    )。</w:t>
      </w:r>
    </w:p>
    <w:p w14:paraId="42E07C1F">
      <w:pPr>
        <w:pStyle w:val="19"/>
        <w:spacing w:before="128" w:line="219" w:lineRule="auto"/>
        <w:rPr>
          <w:rFonts w:ascii="Times New Roman" w:hAnsi="Times New Roman" w:eastAsia="Times New Roman"/>
          <w:sz w:val="22"/>
        </w:rPr>
      </w:pPr>
      <w:r>
        <w:rPr>
          <w:rFonts w:ascii="Times New Roman" w:hAnsi="Times New Roman" w:eastAsia="Times New Roman"/>
          <w:sz w:val="22"/>
        </w:rPr>
        <w:t>A. 量变是质变的必要准备</w:t>
      </w:r>
    </w:p>
    <w:p w14:paraId="161C5718">
      <w:pPr>
        <w:pStyle w:val="19"/>
        <w:spacing w:before="128" w:line="219" w:lineRule="auto"/>
        <w:rPr>
          <w:rFonts w:ascii="Times New Roman" w:hAnsi="Times New Roman" w:eastAsia="Times New Roman"/>
          <w:sz w:val="22"/>
        </w:rPr>
      </w:pPr>
      <w:r>
        <w:rPr>
          <w:rFonts w:ascii="Times New Roman" w:hAnsi="Times New Roman" w:eastAsia="Times New Roman"/>
          <w:sz w:val="22"/>
        </w:rPr>
        <w:t>B. 质变是量变的必然结果</w:t>
      </w:r>
    </w:p>
    <w:p w14:paraId="03E9CB48">
      <w:pPr>
        <w:pStyle w:val="19"/>
        <w:spacing w:before="128" w:line="219" w:lineRule="auto"/>
        <w:rPr>
          <w:rFonts w:ascii="Times New Roman" w:hAnsi="Times New Roman" w:eastAsia="Times New Roman"/>
          <w:sz w:val="22"/>
        </w:rPr>
      </w:pPr>
      <w:r>
        <w:rPr>
          <w:rFonts w:ascii="Times New Roman" w:hAnsi="Times New Roman" w:eastAsia="Times New Roman"/>
          <w:sz w:val="22"/>
        </w:rPr>
        <w:t>C.总的量变中有总的质变，质变中没有量变的特征</w:t>
      </w:r>
    </w:p>
    <w:p w14:paraId="3FFD16E4">
      <w:pPr>
        <w:pStyle w:val="19"/>
        <w:spacing w:before="128" w:line="219" w:lineRule="auto"/>
        <w:rPr>
          <w:rFonts w:ascii="Times New Roman" w:hAnsi="Times New Roman" w:eastAsia="Times New Roman"/>
          <w:sz w:val="22"/>
        </w:rPr>
      </w:pPr>
      <w:r>
        <w:rPr>
          <w:rFonts w:ascii="Times New Roman" w:hAnsi="Times New Roman" w:eastAsia="Times New Roman"/>
          <w:sz w:val="22"/>
        </w:rPr>
        <w:t>D.质变不仅可以完成量变，而且为新的量变开辟挡路</w:t>
      </w:r>
    </w:p>
    <w:p w14:paraId="3AF39744">
      <w:pPr>
        <w:pStyle w:val="19"/>
        <w:spacing w:before="128" w:line="219" w:lineRule="auto"/>
        <w:rPr>
          <w:rFonts w:ascii="Times New Roman" w:hAnsi="Times New Roman" w:eastAsia="Times New Roman"/>
          <w:sz w:val="22"/>
        </w:rPr>
      </w:pPr>
      <w:r>
        <w:rPr>
          <w:rFonts w:ascii="Times New Roman" w:hAnsi="Times New Roman" w:eastAsia="Times New Roman"/>
          <w:sz w:val="22"/>
        </w:rPr>
        <w:t>552.矛盾的斗争性在事物发展中的作用表现在(   )。</w:t>
      </w:r>
    </w:p>
    <w:p w14:paraId="4EBC13FC">
      <w:pPr>
        <w:pStyle w:val="19"/>
        <w:spacing w:before="128" w:line="219" w:lineRule="auto"/>
        <w:rPr>
          <w:rFonts w:ascii="Times New Roman" w:hAnsi="Times New Roman" w:eastAsia="Times New Roman"/>
          <w:sz w:val="22"/>
        </w:rPr>
      </w:pPr>
      <w:r>
        <w:rPr>
          <w:rFonts w:ascii="Times New Roman" w:hAnsi="Times New Roman" w:eastAsia="Times New Roman"/>
          <w:sz w:val="22"/>
        </w:rPr>
        <w:t>A. 矛盾双方的相互排斥，让在这本质差异的矛盾双方朝各自相反的方向产生相互作用</w:t>
      </w:r>
    </w:p>
    <w:p w14:paraId="6481B897">
      <w:pPr>
        <w:pStyle w:val="19"/>
        <w:spacing w:before="128" w:line="219" w:lineRule="auto"/>
        <w:rPr>
          <w:rFonts w:ascii="Times New Roman" w:hAnsi="Times New Roman" w:eastAsia="Times New Roman"/>
          <w:sz w:val="22"/>
        </w:rPr>
      </w:pPr>
      <w:r>
        <w:rPr>
          <w:rFonts w:ascii="Times New Roman" w:hAnsi="Times New Roman" w:eastAsia="Times New Roman"/>
          <w:sz w:val="22"/>
        </w:rPr>
        <w:t>B.矛盾双方相互依存，互为条件，共处于一个统一体中</w:t>
      </w:r>
    </w:p>
    <w:p w14:paraId="6F11357C">
      <w:pPr>
        <w:pStyle w:val="19"/>
        <w:spacing w:before="128" w:line="219" w:lineRule="auto"/>
        <w:rPr>
          <w:rFonts w:ascii="Times New Roman" w:hAnsi="Times New Roman" w:eastAsia="Times New Roman"/>
          <w:sz w:val="22"/>
        </w:rPr>
      </w:pPr>
      <w:r>
        <w:rPr>
          <w:rFonts w:ascii="Times New Roman" w:hAnsi="Times New Roman" w:eastAsia="Times New Roman"/>
          <w:sz w:val="22"/>
        </w:rPr>
        <w:t>C.矛盾的斗争性使矛盾双方相互吸收有利于自身的因素，在相互作用中各自得到发展</w:t>
      </w:r>
    </w:p>
    <w:p w14:paraId="1AF8570D">
      <w:pPr>
        <w:pStyle w:val="19"/>
        <w:spacing w:before="128" w:line="219" w:lineRule="auto"/>
        <w:rPr>
          <w:rFonts w:ascii="Times New Roman" w:hAnsi="Times New Roman" w:eastAsia="Times New Roman"/>
          <w:sz w:val="22"/>
        </w:rPr>
      </w:pPr>
      <w:r>
        <w:rPr>
          <w:rFonts w:ascii="Times New Roman" w:hAnsi="Times New Roman" w:eastAsia="Times New Roman"/>
          <w:sz w:val="22"/>
        </w:rPr>
        <w:t>D.矛盾双方在一定条件下向着对立面转化</w:t>
      </w:r>
    </w:p>
    <w:p w14:paraId="73F4AAB2">
      <w:pPr>
        <w:pStyle w:val="19"/>
        <w:spacing w:before="128" w:line="219" w:lineRule="auto"/>
        <w:rPr>
          <w:rFonts w:ascii="Times New Roman" w:hAnsi="Times New Roman" w:eastAsia="Times New Roman"/>
          <w:sz w:val="22"/>
        </w:rPr>
      </w:pPr>
      <w:r>
        <w:rPr>
          <w:rFonts w:ascii="Times New Roman" w:hAnsi="Times New Roman" w:eastAsia="Times New Roman"/>
          <w:sz w:val="22"/>
        </w:rPr>
        <w:t>553.毛泽东是毛泽东思想的主要创立者，在长期艰苦斗争中，毛泽东把(   )运用于中国共产党的全部 工作，形成了具有中国共产党人特色的立场、观点和方法。</w:t>
      </w:r>
    </w:p>
    <w:p w14:paraId="1EEC5FB1">
      <w:pPr>
        <w:pStyle w:val="19"/>
        <w:spacing w:before="128" w:line="219" w:lineRule="auto"/>
        <w:rPr>
          <w:rFonts w:ascii="Times New Roman" w:hAnsi="Times New Roman" w:eastAsia="Times New Roman"/>
          <w:sz w:val="22"/>
        </w:rPr>
      </w:pPr>
      <w:r>
        <w:rPr>
          <w:rFonts w:ascii="Times New Roman" w:hAnsi="Times New Roman" w:eastAsia="Times New Roman"/>
          <w:sz w:val="22"/>
        </w:rPr>
        <w:t>A.辩证唯物主义和朴素唯物主义             B.辩证唯物主义和历史唯物主义</w:t>
      </w:r>
    </w:p>
    <w:p w14:paraId="2AAC8F4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C.辩证唯物主义和客观唯心主义             </w:t>
      </w:r>
      <w:r>
        <w:rPr>
          <w:rFonts w:ascii="Times New Roman" w:hAnsi="Times New Roman" w:eastAsia="Times New Roman"/>
          <w:sz w:val="22"/>
        </w:rPr>
        <w:t>D.主观唯心主义和历史唯物主义</w:t>
      </w:r>
    </w:p>
    <w:p w14:paraId="32A8137C">
      <w:pPr>
        <w:pStyle w:val="19"/>
        <w:spacing w:before="128" w:line="219" w:lineRule="auto"/>
        <w:rPr>
          <w:rFonts w:ascii="Times New Roman" w:hAnsi="Times New Roman" w:eastAsia="Times New Roman"/>
          <w:sz w:val="22"/>
        </w:rPr>
      </w:pPr>
      <w:r>
        <w:rPr>
          <w:rFonts w:ascii="Times New Roman" w:hAnsi="Times New Roman" w:eastAsia="Times New Roman"/>
          <w:sz w:val="22"/>
        </w:rPr>
        <w:t>554.以下哪项体现了量变与质变的辩证关系原理?(   )</w:t>
      </w:r>
    </w:p>
    <w:p w14:paraId="5FA67CF2">
      <w:pPr>
        <w:pStyle w:val="19"/>
        <w:spacing w:before="128" w:line="219" w:lineRule="auto"/>
        <w:rPr>
          <w:rFonts w:ascii="Times New Roman" w:hAnsi="Times New Roman" w:eastAsia="Times New Roman"/>
          <w:sz w:val="22"/>
        </w:rPr>
      </w:pPr>
      <w:r>
        <w:rPr>
          <w:rFonts w:ascii="Times New Roman" w:hAnsi="Times New Roman" w:eastAsia="Times New Roman"/>
          <w:sz w:val="22"/>
        </w:rPr>
        <w:t>A.野火烧不尽，春风吹又生</w:t>
      </w:r>
    </w:p>
    <w:p w14:paraId="71F5F273">
      <w:pPr>
        <w:pStyle w:val="19"/>
        <w:spacing w:before="128" w:line="219" w:lineRule="auto"/>
        <w:rPr>
          <w:rFonts w:ascii="Times New Roman" w:hAnsi="Times New Roman" w:eastAsia="Times New Roman"/>
          <w:sz w:val="22"/>
        </w:rPr>
      </w:pPr>
      <w:r>
        <w:rPr>
          <w:rFonts w:ascii="Times New Roman" w:hAnsi="Times New Roman" w:eastAsia="Times New Roman"/>
          <w:sz w:val="22"/>
        </w:rPr>
        <w:t>B.不积跬步，无以至千里；不积小流，无以成江海</w:t>
      </w:r>
    </w:p>
    <w:p w14:paraId="1DA3C06C">
      <w:pPr>
        <w:pStyle w:val="19"/>
        <w:spacing w:before="128" w:line="219" w:lineRule="auto"/>
        <w:rPr>
          <w:rFonts w:ascii="Times New Roman" w:hAnsi="Times New Roman" w:eastAsia="Times New Roman"/>
          <w:sz w:val="22"/>
        </w:rPr>
      </w:pPr>
      <w:r>
        <w:rPr>
          <w:rFonts w:ascii="Times New Roman" w:hAnsi="Times New Roman" w:eastAsia="Times New Roman"/>
          <w:sz w:val="22"/>
        </w:rPr>
        <w:t>C.好雨知时节，当春乃发生</w:t>
      </w:r>
    </w:p>
    <w:p w14:paraId="05080C67">
      <w:pPr>
        <w:pStyle w:val="19"/>
        <w:spacing w:before="128" w:line="219" w:lineRule="auto"/>
        <w:rPr>
          <w:rFonts w:ascii="Times New Roman" w:hAnsi="Times New Roman" w:eastAsia="Times New Roman"/>
          <w:sz w:val="22"/>
        </w:rPr>
      </w:pPr>
      <w:r>
        <w:rPr>
          <w:rFonts w:ascii="Times New Roman" w:hAnsi="Times New Roman" w:eastAsia="Times New Roman"/>
          <w:sz w:val="22"/>
        </w:rPr>
        <w:t>D.有无相生，难易相成</w:t>
      </w:r>
    </w:p>
    <w:p w14:paraId="26B34220">
      <w:pPr>
        <w:pStyle w:val="19"/>
        <w:spacing w:before="128" w:line="219" w:lineRule="auto"/>
        <w:rPr>
          <w:rFonts w:ascii="Times New Roman" w:hAnsi="Times New Roman" w:eastAsia="Times New Roman"/>
          <w:sz w:val="22"/>
        </w:rPr>
      </w:pPr>
      <w:r>
        <w:rPr>
          <w:rFonts w:ascii="Times New Roman" w:hAnsi="Times New Roman" w:eastAsia="Times New Roman"/>
          <w:sz w:val="22"/>
        </w:rPr>
        <w:t>555.矛盾的特殊性是指具体事物的矛盾及每一个矛盾的各个方面都有其特点，各个具体事物的矛盾及每一 个矛盾的各方面在发展的不同阶段也各有特点。</w:t>
      </w:r>
      <w:r>
        <w:rPr>
          <w:rFonts w:ascii="Times New Roman" w:hAnsi="Times New Roman" w:eastAsia="Times New Roman"/>
          <w:sz w:val="22"/>
        </w:rPr>
        <w:t>B 市发生自然洪水灾害，根据矛盾的特殊性应该怎么处理?  (   )</w:t>
      </w:r>
    </w:p>
    <w:p w14:paraId="08268980">
      <w:pPr>
        <w:pStyle w:val="19"/>
        <w:spacing w:before="128" w:line="219" w:lineRule="auto"/>
        <w:rPr>
          <w:rFonts w:ascii="Times New Roman" w:hAnsi="Times New Roman" w:eastAsia="Times New Roman"/>
          <w:sz w:val="22"/>
        </w:rPr>
      </w:pPr>
      <w:r>
        <w:rPr>
          <w:rFonts w:ascii="Times New Roman" w:hAnsi="Times New Roman" w:eastAsia="Times New Roman"/>
          <w:sz w:val="22"/>
        </w:rPr>
        <w:t>A.照 搬B 市防御经验</w:t>
      </w:r>
    </w:p>
    <w:p w14:paraId="05604B52">
      <w:pPr>
        <w:pStyle w:val="19"/>
        <w:spacing w:before="128" w:line="219" w:lineRule="auto"/>
        <w:rPr>
          <w:rFonts w:ascii="Times New Roman" w:hAnsi="Times New Roman" w:eastAsia="Times New Roman"/>
          <w:sz w:val="22"/>
        </w:rPr>
      </w:pPr>
      <w:r>
        <w:rPr>
          <w:rFonts w:ascii="Times New Roman" w:hAnsi="Times New Roman" w:eastAsia="Times New Roman"/>
          <w:sz w:val="22"/>
        </w:rPr>
        <w:t>B.顺其自然，不采取任何防御手段</w:t>
      </w:r>
    </w:p>
    <w:p w14:paraId="0AE4D79F">
      <w:pPr>
        <w:pStyle w:val="19"/>
        <w:spacing w:before="128" w:line="219" w:lineRule="auto"/>
        <w:rPr>
          <w:rFonts w:ascii="Times New Roman" w:hAnsi="Times New Roman" w:eastAsia="Times New Roman"/>
          <w:sz w:val="22"/>
        </w:rPr>
      </w:pPr>
      <w:r>
        <w:rPr>
          <w:rFonts w:ascii="Times New Roman" w:hAnsi="Times New Roman" w:eastAsia="Times New Roman"/>
          <w:sz w:val="22"/>
        </w:rPr>
        <w:t>C.具体问题，具体分析，结合本地特点制定防御方案</w:t>
      </w:r>
    </w:p>
    <w:p w14:paraId="2FC7117B">
      <w:pPr>
        <w:pStyle w:val="19"/>
        <w:spacing w:before="128" w:line="219" w:lineRule="auto"/>
        <w:rPr>
          <w:rFonts w:ascii="Times New Roman" w:hAnsi="Times New Roman" w:eastAsia="Times New Roman"/>
          <w:sz w:val="22"/>
        </w:rPr>
      </w:pPr>
      <w:r>
        <w:rPr>
          <w:rFonts w:ascii="Times New Roman" w:hAnsi="Times New Roman" w:eastAsia="Times New Roman"/>
          <w:sz w:val="22"/>
        </w:rPr>
        <w:t>D.借鉴全部地市的相关防御经验</w:t>
      </w:r>
    </w:p>
    <w:p w14:paraId="26AE1CC5">
      <w:pPr>
        <w:pStyle w:val="19"/>
        <w:spacing w:before="128" w:line="219" w:lineRule="auto"/>
        <w:rPr>
          <w:rFonts w:ascii="Times New Roman" w:hAnsi="Times New Roman" w:eastAsia="Times New Roman"/>
          <w:sz w:val="22"/>
        </w:rPr>
      </w:pPr>
      <w:r>
        <w:rPr>
          <w:rFonts w:ascii="Times New Roman" w:hAnsi="Times New Roman" w:eastAsia="Times New Roman"/>
          <w:sz w:val="22"/>
        </w:rPr>
        <w:t>556.新民主主义革命最基本的动力是(   ),是中国革命的领导力量。</w:t>
      </w:r>
    </w:p>
    <w:p w14:paraId="22FB958B">
      <w:pPr>
        <w:pStyle w:val="19"/>
        <w:spacing w:before="128" w:line="219" w:lineRule="auto"/>
        <w:rPr>
          <w:rFonts w:ascii="Times New Roman" w:hAnsi="Times New Roman" w:eastAsia="Times New Roman"/>
          <w:sz w:val="22"/>
        </w:rPr>
      </w:pPr>
      <w:r>
        <w:rPr>
          <w:rFonts w:ascii="Times New Roman" w:hAnsi="Times New Roman" w:eastAsia="Times New Roman"/>
          <w:sz w:val="22"/>
        </w:rPr>
        <w:t>A.知识分子                                B. 城市小资产阶级</w:t>
      </w:r>
    </w:p>
    <w:p w14:paraId="71F298D8">
      <w:pPr>
        <w:pStyle w:val="19"/>
        <w:spacing w:before="128" w:line="219" w:lineRule="auto"/>
        <w:rPr>
          <w:rFonts w:ascii="Times New Roman" w:hAnsi="Times New Roman" w:eastAsia="Times New Roman"/>
          <w:sz w:val="22"/>
        </w:rPr>
      </w:pPr>
      <w:r>
        <w:rPr>
          <w:rFonts w:ascii="Times New Roman" w:hAnsi="Times New Roman" w:eastAsia="Times New Roman"/>
          <w:sz w:val="22"/>
        </w:rPr>
        <w:t>C. 民族资产阶级                           D.无产阶级</w:t>
      </w:r>
    </w:p>
    <w:p w14:paraId="37F81629">
      <w:pPr>
        <w:pStyle w:val="19"/>
        <w:spacing w:before="128" w:line="219" w:lineRule="auto"/>
        <w:rPr>
          <w:rFonts w:ascii="Times New Roman" w:hAnsi="Times New Roman" w:eastAsia="Times New Roman"/>
          <w:sz w:val="22"/>
        </w:rPr>
      </w:pPr>
      <w:r>
        <w:rPr>
          <w:rFonts w:ascii="Times New Roman" w:hAnsi="Times New Roman" w:eastAsia="Times New Roman"/>
          <w:sz w:val="22"/>
        </w:rPr>
        <w:t>557.下列关于习近平新时代中国特色社会主义思想说法错误的是(   )。</w:t>
      </w:r>
    </w:p>
    <w:p w14:paraId="7CE56B3A">
      <w:pPr>
        <w:pStyle w:val="19"/>
        <w:spacing w:before="128" w:line="219" w:lineRule="auto"/>
        <w:rPr>
          <w:rFonts w:ascii="Times New Roman" w:hAnsi="Times New Roman" w:eastAsia="Times New Roman"/>
          <w:sz w:val="22"/>
        </w:rPr>
      </w:pPr>
      <w:r>
        <w:rPr>
          <w:rFonts w:ascii="Times New Roman" w:hAnsi="Times New Roman" w:eastAsia="Times New Roman"/>
          <w:sz w:val="22"/>
        </w:rPr>
        <w:t>A. 马克思主义中国化的最新成果</w:t>
      </w:r>
    </w:p>
    <w:p w14:paraId="01D78A2D">
      <w:pPr>
        <w:pStyle w:val="19"/>
        <w:spacing w:before="128" w:line="219" w:lineRule="auto"/>
        <w:rPr>
          <w:rFonts w:ascii="Times New Roman" w:hAnsi="Times New Roman" w:eastAsia="Times New Roman"/>
          <w:sz w:val="22"/>
        </w:rPr>
      </w:pPr>
      <w:r>
        <w:rPr>
          <w:rFonts w:ascii="Times New Roman" w:hAnsi="Times New Roman" w:eastAsia="Times New Roman"/>
          <w:sz w:val="22"/>
        </w:rPr>
        <w:t>B. 党和人民实践经验和集体智慧的结晶</w:t>
      </w:r>
    </w:p>
    <w:p w14:paraId="1311C6D2">
      <w:pPr>
        <w:pStyle w:val="19"/>
        <w:spacing w:before="128" w:line="219" w:lineRule="auto"/>
        <w:rPr>
          <w:rFonts w:ascii="Times New Roman" w:hAnsi="Times New Roman" w:eastAsia="Times New Roman"/>
          <w:sz w:val="22"/>
        </w:rPr>
      </w:pPr>
      <w:r>
        <w:rPr>
          <w:rFonts w:ascii="Times New Roman" w:hAnsi="Times New Roman" w:eastAsia="Times New Roman"/>
          <w:sz w:val="22"/>
        </w:rPr>
        <w:t>C. 马克思主义中国化的最终成果</w:t>
      </w:r>
    </w:p>
    <w:p w14:paraId="44414C30">
      <w:pPr>
        <w:pStyle w:val="19"/>
        <w:spacing w:before="128" w:line="219" w:lineRule="auto"/>
        <w:rPr>
          <w:rFonts w:ascii="Times New Roman" w:hAnsi="Times New Roman" w:eastAsia="Times New Roman"/>
          <w:sz w:val="22"/>
        </w:rPr>
      </w:pPr>
      <w:r>
        <w:rPr>
          <w:rFonts w:ascii="Times New Roman" w:hAnsi="Times New Roman" w:eastAsia="Times New Roman"/>
          <w:sz w:val="22"/>
        </w:rPr>
        <w:t>D. 中国特色社会主义理论体系的重要组成部分</w:t>
      </w:r>
    </w:p>
    <w:p w14:paraId="0306EAA0">
      <w:pPr>
        <w:pStyle w:val="19"/>
        <w:spacing w:before="128" w:line="219" w:lineRule="auto"/>
        <w:rPr>
          <w:rFonts w:ascii="Times New Roman" w:hAnsi="Times New Roman" w:eastAsia="Times New Roman"/>
          <w:sz w:val="22"/>
        </w:rPr>
      </w:pPr>
      <w:r>
        <w:rPr>
          <w:rFonts w:ascii="Times New Roman" w:hAnsi="Times New Roman" w:eastAsia="Times New Roman"/>
          <w:sz w:val="22"/>
        </w:rPr>
        <w:t>558. 党的十九大报告指出，第二个阶段，在基本实现现代化的基础上，再奋斗十五年，把我国建成富强民 主文明和谐美丽的社会主义现代化强国。第二个阶段时间是(   )。</w:t>
      </w:r>
    </w:p>
    <w:p w14:paraId="28B4CE5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A.2020年到2035年                      </w:t>
      </w:r>
      <w:r>
        <w:rPr>
          <w:rFonts w:ascii="Times New Roman" w:hAnsi="Times New Roman" w:eastAsia="Times New Roman"/>
          <w:sz w:val="22"/>
        </w:rPr>
        <w:t>B.2035年到本世纪中叶</w:t>
      </w:r>
    </w:p>
    <w:p w14:paraId="191E8AD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C.2015 年到2035年                     </w:t>
      </w:r>
      <w:r>
        <w:rPr>
          <w:rFonts w:ascii="Times New Roman" w:hAnsi="Times New Roman" w:eastAsia="Times New Roman"/>
          <w:sz w:val="22"/>
        </w:rPr>
        <w:t>D.2020年到2050年</w:t>
      </w:r>
    </w:p>
    <w:p w14:paraId="76C2239E">
      <w:pPr>
        <w:pStyle w:val="19"/>
        <w:spacing w:before="128" w:line="219" w:lineRule="auto"/>
        <w:rPr>
          <w:rFonts w:ascii="Times New Roman" w:hAnsi="Times New Roman" w:eastAsia="Times New Roman"/>
          <w:sz w:val="22"/>
        </w:rPr>
      </w:pPr>
      <w:r>
        <w:rPr>
          <w:rFonts w:ascii="Times New Roman" w:hAnsi="Times New Roman" w:eastAsia="Times New Roman"/>
          <w:sz w:val="22"/>
        </w:rPr>
        <w:t>559.(          )科学地论证了抗战的发展规律，阐明了争取抗战胜利的道路，批判了对抗战的各种错误认识， 从思想上武装了全党全军和人民群众，坚定了中国人民争取抗战胜利的信心，是指导全国抗战的理论纲领。</w:t>
      </w:r>
    </w:p>
    <w:p w14:paraId="095ADD1F">
      <w:pPr>
        <w:pStyle w:val="19"/>
        <w:spacing w:before="128" w:line="219" w:lineRule="auto"/>
        <w:rPr>
          <w:rFonts w:ascii="Times New Roman" w:hAnsi="Times New Roman" w:eastAsia="Times New Roman"/>
          <w:sz w:val="22"/>
        </w:rPr>
      </w:pPr>
      <w:r>
        <w:rPr>
          <w:rFonts w:ascii="Times New Roman" w:hAnsi="Times New Roman" w:eastAsia="Times New Roman"/>
          <w:sz w:val="22"/>
        </w:rPr>
        <w:t>A.《战争和战略问题》                       B.《 论联合政府》</w:t>
      </w:r>
    </w:p>
    <w:p w14:paraId="2BCC1CCD">
      <w:pPr>
        <w:pStyle w:val="19"/>
        <w:spacing w:before="128" w:line="219" w:lineRule="auto"/>
        <w:rPr>
          <w:rFonts w:ascii="Times New Roman" w:hAnsi="Times New Roman" w:eastAsia="Times New Roman"/>
          <w:sz w:val="22"/>
        </w:rPr>
      </w:pPr>
      <w:r>
        <w:rPr>
          <w:rFonts w:ascii="Times New Roman" w:hAnsi="Times New Roman" w:eastAsia="Times New Roman"/>
          <w:sz w:val="22"/>
        </w:rPr>
        <w:t>C.《 论持久战》                            D.《星星之火，可以燎原》</w:t>
      </w:r>
    </w:p>
    <w:p w14:paraId="535C1297">
      <w:pPr>
        <w:pStyle w:val="19"/>
        <w:spacing w:before="128" w:line="219" w:lineRule="auto"/>
        <w:rPr>
          <w:rFonts w:ascii="Times New Roman" w:hAnsi="Times New Roman" w:eastAsia="Times New Roman"/>
          <w:sz w:val="22"/>
        </w:rPr>
      </w:pPr>
      <w:r>
        <w:rPr>
          <w:rFonts w:ascii="Times New Roman" w:hAnsi="Times New Roman" w:eastAsia="Times New Roman"/>
          <w:sz w:val="22"/>
        </w:rPr>
        <w:t>560. 邓小平理论围绕什么是社会主义、怎么样建设社会主义的基本理论问题，在社会主义道路、发展阶段、 根本任务、发展动力、外部条件、政治保证、战略步骤、领导力量和依靠力量以及(   )等重大问题上， 形成一系列相互联系的基本观点。</w:t>
      </w:r>
    </w:p>
    <w:p w14:paraId="62B71F66">
      <w:pPr>
        <w:pStyle w:val="19"/>
        <w:spacing w:before="128" w:line="219" w:lineRule="auto"/>
        <w:rPr>
          <w:rFonts w:ascii="Times New Roman" w:hAnsi="Times New Roman" w:eastAsia="Times New Roman"/>
          <w:sz w:val="22"/>
        </w:rPr>
      </w:pPr>
      <w:r>
        <w:rPr>
          <w:rFonts w:ascii="Times New Roman" w:hAnsi="Times New Roman" w:eastAsia="Times New Roman"/>
          <w:sz w:val="22"/>
        </w:rPr>
        <w:t>A.祖国统一                               B. 技术水平</w:t>
      </w:r>
    </w:p>
    <w:p w14:paraId="73DDB285">
      <w:pPr>
        <w:pStyle w:val="19"/>
        <w:spacing w:before="128" w:line="219" w:lineRule="auto"/>
        <w:rPr>
          <w:rFonts w:ascii="Times New Roman" w:hAnsi="Times New Roman" w:eastAsia="Times New Roman"/>
          <w:sz w:val="22"/>
        </w:rPr>
      </w:pPr>
      <w:r>
        <w:rPr>
          <w:rFonts w:ascii="Times New Roman" w:hAnsi="Times New Roman" w:eastAsia="Times New Roman"/>
          <w:sz w:val="22"/>
        </w:rPr>
        <w:t>C. 教育创新                               D.外交水平</w:t>
      </w:r>
    </w:p>
    <w:p w14:paraId="44CDC41B">
      <w:pPr>
        <w:pStyle w:val="19"/>
        <w:spacing w:before="128" w:line="219" w:lineRule="auto"/>
        <w:rPr>
          <w:rFonts w:ascii="Times New Roman" w:hAnsi="Times New Roman" w:eastAsia="Times New Roman"/>
          <w:sz w:val="22"/>
        </w:rPr>
      </w:pPr>
      <w:r>
        <w:rPr>
          <w:rFonts w:ascii="Times New Roman" w:hAnsi="Times New Roman" w:eastAsia="Times New Roman"/>
          <w:sz w:val="22"/>
        </w:rPr>
        <w:t>561.中共十一届三中全会以后，邓小平同志坚持(   ),创立和发展了建设有中国特色的社会主义理论。</w:t>
      </w:r>
    </w:p>
    <w:p w14:paraId="63BDF74A">
      <w:pPr>
        <w:pStyle w:val="19"/>
        <w:spacing w:before="128" w:line="219" w:lineRule="auto"/>
        <w:rPr>
          <w:rFonts w:ascii="Times New Roman" w:hAnsi="Times New Roman" w:eastAsia="Times New Roman"/>
          <w:sz w:val="22"/>
        </w:rPr>
      </w:pPr>
      <w:r>
        <w:rPr>
          <w:rFonts w:ascii="Times New Roman" w:hAnsi="Times New Roman" w:eastAsia="Times New Roman"/>
          <w:sz w:val="22"/>
        </w:rPr>
        <w:t>A.和平共处、锐意进取                    B.创优争先、改革开放</w:t>
      </w:r>
    </w:p>
    <w:p w14:paraId="0E6D7FA6">
      <w:pPr>
        <w:pStyle w:val="19"/>
        <w:spacing w:before="128" w:line="219" w:lineRule="auto"/>
        <w:rPr>
          <w:rFonts w:ascii="Times New Roman" w:hAnsi="Times New Roman" w:eastAsia="Times New Roman"/>
          <w:sz w:val="22"/>
        </w:rPr>
      </w:pPr>
      <w:r>
        <w:rPr>
          <w:rFonts w:ascii="Times New Roman" w:hAnsi="Times New Roman" w:eastAsia="Times New Roman"/>
          <w:sz w:val="22"/>
        </w:rPr>
        <w:t>C. 解放思想、实事求是                     D.与时俱进、开辟创新</w:t>
      </w:r>
    </w:p>
    <w:p w14:paraId="28331FE5">
      <w:pPr>
        <w:pStyle w:val="19"/>
        <w:spacing w:before="128" w:line="219" w:lineRule="auto"/>
        <w:rPr>
          <w:rFonts w:ascii="Times New Roman" w:hAnsi="Times New Roman" w:eastAsia="Times New Roman"/>
          <w:sz w:val="22"/>
        </w:rPr>
      </w:pPr>
      <w:r>
        <w:rPr>
          <w:rFonts w:ascii="Times New Roman" w:hAnsi="Times New Roman" w:eastAsia="Times New Roman"/>
          <w:sz w:val="22"/>
        </w:rPr>
        <w:t>562.“三个代表”重要思想的具体内容是：中国共产党始终代表中国先进生产力的发展要求，中国(   ) 的前进方向、中国最广大人民的根本利益。</w:t>
      </w:r>
    </w:p>
    <w:p w14:paraId="71E86D10">
      <w:pPr>
        <w:pStyle w:val="19"/>
        <w:spacing w:before="128" w:line="219" w:lineRule="auto"/>
        <w:rPr>
          <w:rFonts w:ascii="Times New Roman" w:hAnsi="Times New Roman" w:eastAsia="Times New Roman"/>
          <w:sz w:val="22"/>
        </w:rPr>
      </w:pPr>
      <w:r>
        <w:rPr>
          <w:rFonts w:ascii="Times New Roman" w:hAnsi="Times New Roman" w:eastAsia="Times New Roman"/>
          <w:sz w:val="22"/>
        </w:rPr>
        <w:t>A.先进制度                                B.先进文化</w:t>
      </w:r>
    </w:p>
    <w:p w14:paraId="4716BEFD">
      <w:pPr>
        <w:pStyle w:val="19"/>
        <w:spacing w:before="128" w:line="219" w:lineRule="auto"/>
        <w:rPr>
          <w:rFonts w:ascii="Times New Roman" w:hAnsi="Times New Roman" w:eastAsia="Times New Roman"/>
          <w:sz w:val="22"/>
        </w:rPr>
      </w:pPr>
      <w:r>
        <w:rPr>
          <w:rFonts w:ascii="Times New Roman" w:hAnsi="Times New Roman" w:eastAsia="Times New Roman"/>
          <w:sz w:val="22"/>
        </w:rPr>
        <w:t>C. 先进技术                               D.先进教育</w:t>
      </w:r>
    </w:p>
    <w:p w14:paraId="239C7C2F">
      <w:pPr>
        <w:pStyle w:val="19"/>
        <w:spacing w:before="128" w:line="219" w:lineRule="auto"/>
        <w:rPr>
          <w:rFonts w:ascii="Times New Roman" w:hAnsi="Times New Roman" w:eastAsia="Times New Roman"/>
          <w:sz w:val="22"/>
        </w:rPr>
      </w:pPr>
      <w:r>
        <w:rPr>
          <w:rFonts w:ascii="Times New Roman" w:hAnsi="Times New Roman" w:eastAsia="Times New Roman"/>
          <w:sz w:val="22"/>
        </w:rPr>
        <w:t>563. 科学发展观，第一要务是发展，核心是以人为本，基本要求是(    ),根本方法是统筹兼顾。</w:t>
      </w:r>
    </w:p>
    <w:p w14:paraId="7A3EAC5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A.全面建设小康社会                     </w:t>
      </w:r>
      <w:r>
        <w:rPr>
          <w:rFonts w:ascii="Times New Roman" w:hAnsi="Times New Roman" w:eastAsia="Times New Roman"/>
          <w:sz w:val="22"/>
        </w:rPr>
        <w:t>B.全面统筹国内外发展</w:t>
      </w:r>
    </w:p>
    <w:p w14:paraId="72F456CF">
      <w:pPr>
        <w:pStyle w:val="19"/>
        <w:spacing w:before="128" w:line="219" w:lineRule="auto"/>
        <w:rPr>
          <w:rFonts w:ascii="Times New Roman" w:hAnsi="Times New Roman" w:eastAsia="Times New Roman"/>
          <w:sz w:val="22"/>
        </w:rPr>
      </w:pPr>
      <w:r>
        <w:rPr>
          <w:rFonts w:ascii="Times New Roman" w:hAnsi="Times New Roman" w:eastAsia="Times New Roman"/>
          <w:sz w:val="22"/>
        </w:rPr>
        <w:t>C.全面加强党的建设                      D.全面协调可持续发展</w:t>
      </w:r>
    </w:p>
    <w:p w14:paraId="23C23ED5">
      <w:pPr>
        <w:pStyle w:val="19"/>
        <w:spacing w:before="128" w:line="219" w:lineRule="auto"/>
        <w:rPr>
          <w:rFonts w:ascii="Times New Roman" w:hAnsi="Times New Roman" w:eastAsia="Times New Roman"/>
          <w:sz w:val="22"/>
        </w:rPr>
      </w:pPr>
      <w:r>
        <w:rPr>
          <w:rFonts w:ascii="Times New Roman" w:hAnsi="Times New Roman" w:eastAsia="Times New Roman"/>
          <w:sz w:val="22"/>
        </w:rPr>
        <w:t>564.习近平新时代中国特色社会主义思想明确指出，建设一支听党指挥、能打胜仗、作风优良的人民军队， 是实现(   )奋斗目标，实现中华民族伟大复兴的战略支撑。</w:t>
      </w:r>
    </w:p>
    <w:p w14:paraId="253E0F1F">
      <w:pPr>
        <w:pStyle w:val="19"/>
        <w:spacing w:before="128" w:line="219" w:lineRule="auto"/>
        <w:rPr>
          <w:rFonts w:ascii="Times New Roman" w:hAnsi="Times New Roman" w:eastAsia="Times New Roman"/>
          <w:sz w:val="22"/>
        </w:rPr>
      </w:pPr>
      <w:r>
        <w:rPr>
          <w:rFonts w:ascii="Times New Roman" w:hAnsi="Times New Roman" w:eastAsia="Times New Roman"/>
          <w:sz w:val="22"/>
        </w:rPr>
        <w:t>A. “ 两个一百年”                        B. “ 共同富裕”</w:t>
      </w:r>
    </w:p>
    <w:p w14:paraId="13661C3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C.“伟大中国梦”                       </w:t>
      </w:r>
      <w:r>
        <w:rPr>
          <w:rFonts w:ascii="Times New Roman" w:hAnsi="Times New Roman" w:eastAsia="Times New Roman"/>
          <w:sz w:val="22"/>
        </w:rPr>
        <w:t>D. “ 现代化国家”</w:t>
      </w:r>
    </w:p>
    <w:p w14:paraId="0FBC7E17">
      <w:pPr>
        <w:pStyle w:val="19"/>
        <w:spacing w:before="128" w:line="219" w:lineRule="auto"/>
        <w:rPr>
          <w:rFonts w:ascii="Times New Roman" w:hAnsi="Times New Roman" w:eastAsia="Times New Roman"/>
          <w:sz w:val="22"/>
        </w:rPr>
      </w:pPr>
      <w:r>
        <w:rPr>
          <w:rFonts w:ascii="Times New Roman" w:hAnsi="Times New Roman" w:eastAsia="Times New Roman"/>
          <w:sz w:val="22"/>
        </w:rPr>
        <w:t>565.建设平安中国，加强和创新社会治理，维护社会和谐稳定，确保国家长治久安、人民安居乐业。这属 于习近平新时代中国特色社会主义思想中的哪项基本方略?(   )</w:t>
      </w:r>
    </w:p>
    <w:p w14:paraId="0E612ECD">
      <w:pPr>
        <w:pStyle w:val="19"/>
        <w:spacing w:before="128" w:line="219" w:lineRule="auto"/>
        <w:rPr>
          <w:rFonts w:ascii="Times New Roman" w:hAnsi="Times New Roman" w:eastAsia="Times New Roman"/>
          <w:sz w:val="22"/>
        </w:rPr>
      </w:pPr>
      <w:r>
        <w:rPr>
          <w:rFonts w:ascii="Times New Roman" w:hAnsi="Times New Roman" w:eastAsia="Times New Roman"/>
          <w:sz w:val="22"/>
        </w:rPr>
        <w:t>A.坚持新发展理念                         B. 坚持人民当家做主</w:t>
      </w:r>
    </w:p>
    <w:p w14:paraId="048A793A">
      <w:pPr>
        <w:pStyle w:val="19"/>
        <w:spacing w:before="128" w:line="219" w:lineRule="auto"/>
        <w:rPr>
          <w:rFonts w:ascii="Times New Roman" w:hAnsi="Times New Roman" w:eastAsia="Times New Roman"/>
          <w:sz w:val="22"/>
        </w:rPr>
      </w:pPr>
      <w:r>
        <w:rPr>
          <w:rFonts w:ascii="Times New Roman" w:hAnsi="Times New Roman" w:eastAsia="Times New Roman"/>
          <w:sz w:val="22"/>
        </w:rPr>
        <w:t>C. 坚持在发展中保障和改善民生             D.坚持推动构建人类命运共同体</w:t>
      </w:r>
    </w:p>
    <w:p w14:paraId="5DD70D8B">
      <w:pPr>
        <w:pStyle w:val="19"/>
        <w:spacing w:before="128" w:line="219" w:lineRule="auto"/>
        <w:rPr>
          <w:rFonts w:ascii="Times New Roman" w:hAnsi="Times New Roman" w:eastAsia="Times New Roman"/>
          <w:sz w:val="22"/>
        </w:rPr>
      </w:pPr>
      <w:r>
        <w:rPr>
          <w:rFonts w:ascii="Times New Roman" w:hAnsi="Times New Roman" w:eastAsia="Times New Roman"/>
          <w:sz w:val="22"/>
        </w:rPr>
        <w:t>566. 认识是主体对客体的反映，从信息的角度看，反映的发生就是(    )。</w:t>
      </w:r>
    </w:p>
    <w:p w14:paraId="2DF28DB0">
      <w:pPr>
        <w:pStyle w:val="19"/>
        <w:spacing w:before="128" w:line="219" w:lineRule="auto"/>
        <w:rPr>
          <w:rFonts w:ascii="Times New Roman" w:hAnsi="Times New Roman" w:eastAsia="Times New Roman"/>
          <w:sz w:val="22"/>
        </w:rPr>
      </w:pPr>
      <w:r>
        <w:rPr>
          <w:rFonts w:ascii="Times New Roman" w:hAnsi="Times New Roman" w:eastAsia="Times New Roman"/>
          <w:sz w:val="22"/>
        </w:rPr>
        <w:t>A.信息的产生过程</w:t>
      </w:r>
    </w:p>
    <w:p w14:paraId="148E5166">
      <w:pPr>
        <w:pStyle w:val="19"/>
        <w:spacing w:before="128" w:line="219" w:lineRule="auto"/>
        <w:rPr>
          <w:rFonts w:ascii="Times New Roman" w:hAnsi="Times New Roman" w:eastAsia="Times New Roman"/>
          <w:sz w:val="22"/>
        </w:rPr>
      </w:pPr>
      <w:r>
        <w:rPr>
          <w:rFonts w:ascii="Times New Roman" w:hAnsi="Times New Roman" w:eastAsia="Times New Roman"/>
          <w:sz w:val="22"/>
        </w:rPr>
        <w:t>B. 信息的传播过程</w:t>
      </w:r>
    </w:p>
    <w:p w14:paraId="3C98BF2D">
      <w:pPr>
        <w:pStyle w:val="19"/>
        <w:spacing w:before="128" w:line="219" w:lineRule="auto"/>
        <w:rPr>
          <w:rFonts w:ascii="Times New Roman" w:hAnsi="Times New Roman" w:eastAsia="Times New Roman"/>
          <w:sz w:val="22"/>
        </w:rPr>
      </w:pPr>
      <w:r>
        <w:rPr>
          <w:rFonts w:ascii="Times New Roman" w:hAnsi="Times New Roman" w:eastAsia="Times New Roman"/>
          <w:sz w:val="22"/>
        </w:rPr>
        <w:t>C. 信息的刺激过程</w:t>
      </w:r>
    </w:p>
    <w:p w14:paraId="21B4EB06">
      <w:pPr>
        <w:pStyle w:val="19"/>
        <w:spacing w:before="128" w:line="219" w:lineRule="auto"/>
        <w:rPr>
          <w:rFonts w:ascii="Times New Roman" w:hAnsi="Times New Roman" w:eastAsia="Times New Roman"/>
          <w:sz w:val="22"/>
        </w:rPr>
      </w:pPr>
      <w:r>
        <w:rPr>
          <w:rFonts w:ascii="Times New Roman" w:hAnsi="Times New Roman" w:eastAsia="Times New Roman"/>
          <w:sz w:val="22"/>
        </w:rPr>
        <w:t>D.接受和保留信息的过程</w:t>
      </w:r>
    </w:p>
    <w:p w14:paraId="74E62553">
      <w:pPr>
        <w:pStyle w:val="19"/>
        <w:spacing w:before="128" w:line="219" w:lineRule="auto"/>
        <w:rPr>
          <w:rFonts w:ascii="Times New Roman" w:hAnsi="Times New Roman" w:eastAsia="Times New Roman"/>
          <w:sz w:val="22"/>
        </w:rPr>
      </w:pPr>
      <w:r>
        <w:rPr>
          <w:rFonts w:ascii="Times New Roman" w:hAnsi="Times New Roman" w:eastAsia="Times New Roman"/>
          <w:sz w:val="22"/>
        </w:rPr>
        <w:t>567.习近平总书记在经济形势专家座谈会上指出，发展必须是遵循经济规律的科学发展，必须是遵循自然 规律的可持续发展，各级党委和政府要学好用好政治经济学自觉认识和更好遵循经济发展规律，不断提高 推进改革开放、领导经济社会发展提高经济社会发展质量和效益的能力和水平，下列选项对规律的认识， 正确的是(    )</w:t>
      </w:r>
    </w:p>
    <w:p w14:paraId="43997F7E">
      <w:pPr>
        <w:pStyle w:val="19"/>
        <w:spacing w:before="128" w:line="219" w:lineRule="auto"/>
        <w:rPr>
          <w:rFonts w:ascii="Times New Roman" w:hAnsi="Times New Roman" w:eastAsia="Times New Roman"/>
          <w:sz w:val="22"/>
        </w:rPr>
      </w:pPr>
      <w:r>
        <w:rPr>
          <w:rFonts w:ascii="Times New Roman" w:hAnsi="Times New Roman" w:eastAsia="Times New Roman"/>
          <w:sz w:val="22"/>
        </w:rPr>
        <w:t>A.规律是事物本身所固有的、本质的、必然的、稳定的联系，所以规律是永恒不变的</w:t>
      </w:r>
    </w:p>
    <w:p w14:paraId="46C790B1">
      <w:pPr>
        <w:pStyle w:val="19"/>
        <w:spacing w:before="128" w:line="219" w:lineRule="auto"/>
        <w:rPr>
          <w:rFonts w:ascii="Times New Roman" w:hAnsi="Times New Roman" w:eastAsia="Times New Roman"/>
          <w:sz w:val="22"/>
        </w:rPr>
      </w:pPr>
      <w:r>
        <w:rPr>
          <w:rFonts w:ascii="Times New Roman" w:hAnsi="Times New Roman" w:eastAsia="Times New Roman"/>
          <w:sz w:val="22"/>
        </w:rPr>
        <w:t>B.虽然规律是客观的，但人可以根据主观意愿认识、利用和发现规律</w:t>
      </w:r>
    </w:p>
    <w:p w14:paraId="2AB1E945">
      <w:pPr>
        <w:pStyle w:val="19"/>
        <w:spacing w:before="128" w:line="219" w:lineRule="auto"/>
        <w:rPr>
          <w:rFonts w:ascii="Times New Roman" w:hAnsi="Times New Roman" w:eastAsia="Times New Roman"/>
          <w:sz w:val="22"/>
        </w:rPr>
      </w:pPr>
      <w:r>
        <w:rPr>
          <w:rFonts w:ascii="Times New Roman" w:hAnsi="Times New Roman" w:eastAsia="Times New Roman"/>
          <w:sz w:val="22"/>
        </w:rPr>
        <w:t>C.我们可以根据规律发生作用的条件变革规律，改造客观世界，造福人类</w:t>
      </w:r>
    </w:p>
    <w:p w14:paraId="02D065A1">
      <w:pPr>
        <w:pStyle w:val="19"/>
        <w:spacing w:before="128" w:line="219" w:lineRule="auto"/>
        <w:rPr>
          <w:rFonts w:ascii="Times New Roman" w:hAnsi="Times New Roman" w:eastAsia="Times New Roman"/>
          <w:sz w:val="22"/>
        </w:rPr>
      </w:pPr>
      <w:r>
        <w:rPr>
          <w:rFonts w:ascii="Times New Roman" w:hAnsi="Times New Roman" w:eastAsia="Times New Roman"/>
          <w:sz w:val="22"/>
        </w:rPr>
        <w:t>D.规律是客观的、普遍的，所以我们应顺应规律，改变规律起作用的条件利用规律</w:t>
      </w:r>
    </w:p>
    <w:p w14:paraId="236E4A26">
      <w:pPr>
        <w:pStyle w:val="19"/>
        <w:spacing w:before="128" w:line="219" w:lineRule="auto"/>
        <w:rPr>
          <w:rFonts w:ascii="Times New Roman" w:hAnsi="Times New Roman" w:eastAsia="Times New Roman"/>
          <w:sz w:val="22"/>
        </w:rPr>
      </w:pPr>
      <w:r>
        <w:rPr>
          <w:rFonts w:ascii="Times New Roman" w:hAnsi="Times New Roman" w:eastAsia="Times New Roman"/>
          <w:sz w:val="22"/>
        </w:rPr>
        <w:t>568.2018年3月至12月全国海关组织开展打击“洋垃圾”走私“蓝天2018”专项行动，此次集中行动是 海关总署针对洋垃圾等污染环境，破坏资源和影响生态的各类走私行为开展的新一轮收网行动，海关开展 “蓝天2018”专项行动的基本依据是(    )</w:t>
      </w:r>
    </w:p>
    <w:p w14:paraId="253D53B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A.我国公民享有广泛的政治权利和自由       </w:t>
      </w:r>
      <w:r>
        <w:rPr>
          <w:rFonts w:ascii="Times New Roman" w:hAnsi="Times New Roman" w:eastAsia="Times New Roman"/>
          <w:sz w:val="22"/>
        </w:rPr>
        <w:t>B.我国人民民主最广泛、最真实、最管用</w:t>
      </w:r>
    </w:p>
    <w:p w14:paraId="434B870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C.国家作为阶级统治的工具具有专政职能     </w:t>
      </w:r>
      <w:r>
        <w:rPr>
          <w:rFonts w:ascii="Times New Roman" w:hAnsi="Times New Roman" w:eastAsia="Times New Roman"/>
          <w:sz w:val="22"/>
        </w:rPr>
        <w:t>D.社会主义民主具有物质保障</w:t>
      </w:r>
    </w:p>
    <w:p w14:paraId="3C86FDF7">
      <w:pPr>
        <w:pStyle w:val="19"/>
        <w:spacing w:before="128" w:line="219" w:lineRule="auto"/>
        <w:rPr>
          <w:rFonts w:ascii="Times New Roman" w:hAnsi="Times New Roman" w:eastAsia="Times New Roman"/>
          <w:sz w:val="22"/>
        </w:rPr>
      </w:pPr>
      <w:r>
        <w:rPr>
          <w:rFonts w:ascii="Times New Roman" w:hAnsi="Times New Roman" w:eastAsia="Times New Roman"/>
          <w:sz w:val="22"/>
        </w:rPr>
        <w:t>569. “事情有大道理，有小道理，小道理都归大道理管着，服从和服务于社会主义现代化建设这个中心， 就是大道理。”这句话体现的哲理是(    )。</w:t>
      </w:r>
    </w:p>
    <w:p w14:paraId="752D5D02">
      <w:pPr>
        <w:pStyle w:val="19"/>
        <w:spacing w:before="128" w:line="219" w:lineRule="auto"/>
        <w:rPr>
          <w:rFonts w:ascii="Times New Roman" w:hAnsi="Times New Roman" w:eastAsia="Times New Roman"/>
          <w:sz w:val="22"/>
        </w:rPr>
      </w:pPr>
      <w:r>
        <w:rPr>
          <w:rFonts w:ascii="Times New Roman" w:hAnsi="Times New Roman" w:eastAsia="Times New Roman"/>
          <w:sz w:val="22"/>
        </w:rPr>
        <w:t>A. 要抓矛盾的主要方面</w:t>
      </w:r>
    </w:p>
    <w:p w14:paraId="6839B4E2">
      <w:pPr>
        <w:pStyle w:val="19"/>
        <w:spacing w:before="128" w:line="219" w:lineRule="auto"/>
        <w:rPr>
          <w:rFonts w:ascii="Times New Roman" w:hAnsi="Times New Roman" w:eastAsia="Times New Roman"/>
          <w:sz w:val="22"/>
        </w:rPr>
      </w:pPr>
      <w:r>
        <w:rPr>
          <w:rFonts w:ascii="Times New Roman" w:hAnsi="Times New Roman" w:eastAsia="Times New Roman"/>
          <w:sz w:val="22"/>
        </w:rPr>
        <w:t>B.要抓事物的主要矛盾</w:t>
      </w:r>
    </w:p>
    <w:p w14:paraId="482DF3B7">
      <w:pPr>
        <w:pStyle w:val="19"/>
        <w:spacing w:before="128" w:line="219" w:lineRule="auto"/>
        <w:rPr>
          <w:rFonts w:ascii="Times New Roman" w:hAnsi="Times New Roman" w:eastAsia="Times New Roman"/>
          <w:sz w:val="22"/>
        </w:rPr>
      </w:pPr>
      <w:r>
        <w:rPr>
          <w:rFonts w:ascii="Times New Roman" w:hAnsi="Times New Roman" w:eastAsia="Times New Roman"/>
          <w:sz w:val="22"/>
        </w:rPr>
        <w:t>C.要尊重客观规律性</w:t>
      </w:r>
    </w:p>
    <w:p w14:paraId="155C2469">
      <w:pPr>
        <w:pStyle w:val="19"/>
        <w:spacing w:before="128" w:line="219" w:lineRule="auto"/>
        <w:rPr>
          <w:rFonts w:ascii="Times New Roman" w:hAnsi="Times New Roman" w:eastAsia="Times New Roman"/>
          <w:sz w:val="22"/>
        </w:rPr>
      </w:pPr>
      <w:r>
        <w:rPr>
          <w:rFonts w:ascii="Times New Roman" w:hAnsi="Times New Roman" w:eastAsia="Times New Roman"/>
          <w:sz w:val="22"/>
        </w:rPr>
        <w:t>D.要发挥主观能动性</w:t>
      </w:r>
    </w:p>
    <w:p w14:paraId="60847653">
      <w:pPr>
        <w:pStyle w:val="19"/>
        <w:spacing w:before="128" w:line="219" w:lineRule="auto"/>
        <w:rPr>
          <w:rFonts w:ascii="Times New Roman" w:hAnsi="Times New Roman" w:eastAsia="Times New Roman"/>
          <w:sz w:val="22"/>
        </w:rPr>
      </w:pPr>
      <w:r>
        <w:rPr>
          <w:rFonts w:ascii="Times New Roman" w:hAnsi="Times New Roman" w:eastAsia="Times New Roman"/>
          <w:sz w:val="22"/>
        </w:rPr>
        <w:t>570. 有一则箴言：“在溪水和岩石的斗争中，胜利的总是溪水，不是因为力量，而是因为坚持。” “坚持就是胜利”的哲理在于(    )。</w:t>
      </w:r>
    </w:p>
    <w:p w14:paraId="7274656A">
      <w:pPr>
        <w:pStyle w:val="19"/>
        <w:spacing w:before="128" w:line="219" w:lineRule="auto"/>
        <w:rPr>
          <w:rFonts w:ascii="Times New Roman" w:hAnsi="Times New Roman" w:eastAsia="Times New Roman"/>
          <w:sz w:val="22"/>
        </w:rPr>
      </w:pPr>
      <w:r>
        <w:rPr>
          <w:rFonts w:ascii="Times New Roman" w:hAnsi="Times New Roman" w:eastAsia="Times New Roman"/>
          <w:sz w:val="22"/>
        </w:rPr>
        <w:t>A.必然性通过偶然性开辟道路</w:t>
      </w:r>
    </w:p>
    <w:p w14:paraId="187AA89C">
      <w:pPr>
        <w:pStyle w:val="19"/>
        <w:spacing w:before="128" w:line="219" w:lineRule="auto"/>
        <w:rPr>
          <w:rFonts w:ascii="Times New Roman" w:hAnsi="Times New Roman" w:eastAsia="Times New Roman"/>
          <w:sz w:val="22"/>
        </w:rPr>
      </w:pPr>
      <w:r>
        <w:rPr>
          <w:rFonts w:ascii="Times New Roman" w:hAnsi="Times New Roman" w:eastAsia="Times New Roman"/>
          <w:sz w:val="22"/>
        </w:rPr>
        <w:t>B.肯定中包含着否定的因素</w:t>
      </w:r>
    </w:p>
    <w:p w14:paraId="6483DED9">
      <w:pPr>
        <w:pStyle w:val="19"/>
        <w:spacing w:before="128" w:line="219" w:lineRule="auto"/>
        <w:rPr>
          <w:rFonts w:ascii="Times New Roman" w:hAnsi="Times New Roman" w:eastAsia="Times New Roman"/>
          <w:sz w:val="22"/>
        </w:rPr>
      </w:pPr>
      <w:r>
        <w:rPr>
          <w:rFonts w:ascii="Times New Roman" w:hAnsi="Times New Roman" w:eastAsia="Times New Roman"/>
          <w:sz w:val="22"/>
        </w:rPr>
        <w:t>C.量变必然引起质变</w:t>
      </w:r>
    </w:p>
    <w:p w14:paraId="162542B2">
      <w:pPr>
        <w:pStyle w:val="19"/>
        <w:spacing w:before="128" w:line="219" w:lineRule="auto"/>
        <w:rPr>
          <w:rFonts w:ascii="Times New Roman" w:hAnsi="Times New Roman" w:eastAsia="Times New Roman"/>
          <w:sz w:val="22"/>
        </w:rPr>
      </w:pPr>
      <w:r>
        <w:rPr>
          <w:rFonts w:ascii="Times New Roman" w:hAnsi="Times New Roman" w:eastAsia="Times New Roman"/>
          <w:sz w:val="22"/>
        </w:rPr>
        <w:t>D.有其因必有其果</w:t>
      </w:r>
    </w:p>
    <w:p w14:paraId="77DD79AD">
      <w:pPr>
        <w:pStyle w:val="19"/>
        <w:spacing w:before="128" w:line="219" w:lineRule="auto"/>
        <w:rPr>
          <w:rFonts w:ascii="Times New Roman" w:hAnsi="Times New Roman" w:eastAsia="Times New Roman"/>
          <w:sz w:val="22"/>
        </w:rPr>
      </w:pPr>
      <w:r>
        <w:rPr>
          <w:rFonts w:ascii="Times New Roman" w:hAnsi="Times New Roman" w:eastAsia="Times New Roman"/>
          <w:sz w:val="22"/>
        </w:rPr>
        <w:t>571.(         )是马克思主义哲学的理论来源。</w:t>
      </w:r>
    </w:p>
    <w:p w14:paraId="17776169">
      <w:pPr>
        <w:pStyle w:val="19"/>
        <w:spacing w:before="128" w:line="219" w:lineRule="auto"/>
        <w:rPr>
          <w:rFonts w:ascii="Times New Roman" w:hAnsi="Times New Roman" w:eastAsia="Times New Roman"/>
          <w:sz w:val="22"/>
        </w:rPr>
      </w:pPr>
      <w:r>
        <w:rPr>
          <w:rFonts w:ascii="Times New Roman" w:hAnsi="Times New Roman" w:eastAsia="Times New Roman"/>
          <w:sz w:val="22"/>
        </w:rPr>
        <w:t>A.英国的唯物主义哲学</w:t>
      </w:r>
    </w:p>
    <w:p w14:paraId="7F888944">
      <w:pPr>
        <w:pStyle w:val="19"/>
        <w:spacing w:before="128" w:line="219" w:lineRule="auto"/>
        <w:rPr>
          <w:rFonts w:ascii="Times New Roman" w:hAnsi="Times New Roman" w:eastAsia="Times New Roman"/>
          <w:sz w:val="22"/>
        </w:rPr>
      </w:pPr>
      <w:r>
        <w:rPr>
          <w:rFonts w:ascii="Times New Roman" w:hAnsi="Times New Roman" w:eastAsia="Times New Roman"/>
          <w:sz w:val="22"/>
        </w:rPr>
        <w:t>B. 朴素唯物主义哲学</w:t>
      </w:r>
    </w:p>
    <w:p w14:paraId="05C1660A">
      <w:pPr>
        <w:pStyle w:val="19"/>
        <w:spacing w:before="128" w:line="219" w:lineRule="auto"/>
        <w:rPr>
          <w:rFonts w:ascii="Times New Roman" w:hAnsi="Times New Roman" w:eastAsia="Times New Roman"/>
          <w:sz w:val="22"/>
        </w:rPr>
      </w:pPr>
      <w:r>
        <w:rPr>
          <w:rFonts w:ascii="Times New Roman" w:hAnsi="Times New Roman" w:eastAsia="Times New Roman"/>
          <w:sz w:val="22"/>
        </w:rPr>
        <w:t>C.19 世纪德国的古典哲学</w:t>
      </w:r>
    </w:p>
    <w:p w14:paraId="686F50EA">
      <w:pPr>
        <w:pStyle w:val="19"/>
        <w:spacing w:before="128" w:line="219" w:lineRule="auto"/>
        <w:rPr>
          <w:rFonts w:ascii="Times New Roman" w:hAnsi="Times New Roman" w:eastAsia="Times New Roman"/>
          <w:sz w:val="22"/>
        </w:rPr>
      </w:pPr>
      <w:r>
        <w:rPr>
          <w:rFonts w:ascii="Times New Roman" w:hAnsi="Times New Roman" w:eastAsia="Times New Roman"/>
          <w:sz w:val="22"/>
        </w:rPr>
        <w:t>D.18 世纪法国的唯物主义哲学</w:t>
      </w:r>
    </w:p>
    <w:p w14:paraId="0929096B">
      <w:pPr>
        <w:pStyle w:val="19"/>
        <w:spacing w:before="128" w:line="219" w:lineRule="auto"/>
        <w:rPr>
          <w:rFonts w:ascii="Times New Roman" w:hAnsi="Times New Roman" w:eastAsia="Times New Roman"/>
          <w:sz w:val="22"/>
        </w:rPr>
      </w:pPr>
      <w:r>
        <w:rPr>
          <w:rFonts w:ascii="Times New Roman" w:hAnsi="Times New Roman" w:eastAsia="Times New Roman"/>
          <w:sz w:val="22"/>
        </w:rPr>
        <w:t>572.以下说法没有体现量变与质变辩证关系的是(   )。</w:t>
      </w:r>
    </w:p>
    <w:p w14:paraId="5395AACF">
      <w:pPr>
        <w:pStyle w:val="19"/>
        <w:spacing w:before="128" w:line="219" w:lineRule="auto"/>
        <w:rPr>
          <w:rFonts w:ascii="Times New Roman" w:hAnsi="Times New Roman" w:eastAsia="Times New Roman"/>
          <w:sz w:val="22"/>
        </w:rPr>
      </w:pPr>
      <w:r>
        <w:rPr>
          <w:rFonts w:ascii="Times New Roman" w:hAnsi="Times New Roman" w:eastAsia="Times New Roman"/>
          <w:sz w:val="22"/>
        </w:rPr>
        <w:t>A.千里之行，始于足下</w:t>
      </w:r>
    </w:p>
    <w:p w14:paraId="6AC15C5A">
      <w:pPr>
        <w:pStyle w:val="19"/>
        <w:spacing w:before="128" w:line="219" w:lineRule="auto"/>
        <w:rPr>
          <w:rFonts w:ascii="Times New Roman" w:hAnsi="Times New Roman" w:eastAsia="Times New Roman"/>
          <w:sz w:val="22"/>
        </w:rPr>
      </w:pPr>
      <w:r>
        <w:rPr>
          <w:rFonts w:ascii="Times New Roman" w:hAnsi="Times New Roman" w:eastAsia="Times New Roman"/>
          <w:sz w:val="22"/>
        </w:rPr>
        <w:t>B. 揠苗助长</w:t>
      </w:r>
    </w:p>
    <w:p w14:paraId="398BD3B6">
      <w:pPr>
        <w:pStyle w:val="19"/>
        <w:spacing w:before="128" w:line="219" w:lineRule="auto"/>
        <w:rPr>
          <w:rFonts w:ascii="Times New Roman" w:hAnsi="Times New Roman" w:eastAsia="Times New Roman"/>
          <w:sz w:val="22"/>
        </w:rPr>
      </w:pPr>
      <w:r>
        <w:rPr>
          <w:rFonts w:ascii="Times New Roman" w:hAnsi="Times New Roman" w:eastAsia="Times New Roman"/>
          <w:sz w:val="22"/>
        </w:rPr>
        <w:t>C.不积跬步，无以至千里</w:t>
      </w:r>
    </w:p>
    <w:p w14:paraId="38DD616F">
      <w:pPr>
        <w:pStyle w:val="19"/>
        <w:spacing w:before="128" w:line="219" w:lineRule="auto"/>
        <w:rPr>
          <w:rFonts w:ascii="Times New Roman" w:hAnsi="Times New Roman" w:eastAsia="Times New Roman"/>
          <w:sz w:val="22"/>
        </w:rPr>
      </w:pPr>
      <w:r>
        <w:rPr>
          <w:rFonts w:ascii="Times New Roman" w:hAnsi="Times New Roman" w:eastAsia="Times New Roman"/>
          <w:sz w:val="22"/>
        </w:rPr>
        <w:t>D.小时偷针，大时偷金</w:t>
      </w:r>
    </w:p>
    <w:p w14:paraId="654B640C">
      <w:pPr>
        <w:pStyle w:val="19"/>
        <w:spacing w:before="128" w:line="219" w:lineRule="auto"/>
        <w:rPr>
          <w:rFonts w:ascii="Times New Roman" w:hAnsi="Times New Roman" w:eastAsia="Times New Roman"/>
          <w:sz w:val="22"/>
        </w:rPr>
      </w:pPr>
      <w:r>
        <w:rPr>
          <w:rFonts w:ascii="Times New Roman" w:hAnsi="Times New Roman" w:eastAsia="Times New Roman"/>
          <w:sz w:val="22"/>
        </w:rPr>
        <w:t>573.马克思主义哲学要以具体科学为基础，没有具体科学的发展，就没有马克思主义哲学；具体科学的研 究也离不开马克思主义哲学。因此，马克思主义哲学和具体科学是(    )。</w:t>
      </w:r>
    </w:p>
    <w:p w14:paraId="3DDB035B">
      <w:pPr>
        <w:pStyle w:val="19"/>
        <w:spacing w:before="128" w:line="219" w:lineRule="auto"/>
        <w:rPr>
          <w:rFonts w:ascii="Times New Roman" w:hAnsi="Times New Roman" w:eastAsia="Times New Roman"/>
          <w:sz w:val="22"/>
        </w:rPr>
      </w:pPr>
      <w:r>
        <w:rPr>
          <w:rFonts w:ascii="Times New Roman" w:hAnsi="Times New Roman" w:eastAsia="Times New Roman"/>
          <w:sz w:val="22"/>
        </w:rPr>
        <w:t>A.领导和被领导的关系</w:t>
      </w:r>
    </w:p>
    <w:p w14:paraId="7CDA199A">
      <w:pPr>
        <w:pStyle w:val="19"/>
        <w:spacing w:before="128" w:line="219" w:lineRule="auto"/>
        <w:rPr>
          <w:rFonts w:ascii="Times New Roman" w:hAnsi="Times New Roman" w:eastAsia="Times New Roman"/>
          <w:sz w:val="22"/>
        </w:rPr>
      </w:pPr>
      <w:r>
        <w:rPr>
          <w:rFonts w:ascii="Times New Roman" w:hAnsi="Times New Roman" w:eastAsia="Times New Roman"/>
          <w:sz w:val="22"/>
        </w:rPr>
        <w:t>B. 部分与整体的关系</w:t>
      </w:r>
    </w:p>
    <w:p w14:paraId="3C17DA83">
      <w:pPr>
        <w:pStyle w:val="19"/>
        <w:spacing w:before="128" w:line="219" w:lineRule="auto"/>
        <w:rPr>
          <w:rFonts w:ascii="Times New Roman" w:hAnsi="Times New Roman" w:eastAsia="Times New Roman"/>
          <w:sz w:val="22"/>
        </w:rPr>
      </w:pPr>
      <w:r>
        <w:rPr>
          <w:rFonts w:ascii="Times New Roman" w:hAnsi="Times New Roman" w:eastAsia="Times New Roman"/>
          <w:sz w:val="22"/>
        </w:rPr>
        <w:t>C. 一般与个别的关系</w:t>
      </w:r>
    </w:p>
    <w:p w14:paraId="60BACBCA">
      <w:pPr>
        <w:pStyle w:val="19"/>
        <w:spacing w:before="128" w:line="219" w:lineRule="auto"/>
        <w:rPr>
          <w:rFonts w:ascii="Times New Roman" w:hAnsi="Times New Roman" w:eastAsia="Times New Roman"/>
          <w:sz w:val="22"/>
        </w:rPr>
      </w:pPr>
      <w:r>
        <w:rPr>
          <w:rFonts w:ascii="Times New Roman" w:hAnsi="Times New Roman" w:eastAsia="Times New Roman"/>
          <w:sz w:val="22"/>
        </w:rPr>
        <w:t>D.全局与局部的关系</w:t>
      </w:r>
    </w:p>
    <w:p w14:paraId="3020C4B0">
      <w:pPr>
        <w:pStyle w:val="19"/>
        <w:spacing w:before="128" w:line="219" w:lineRule="auto"/>
        <w:rPr>
          <w:rFonts w:ascii="Times New Roman" w:hAnsi="Times New Roman" w:eastAsia="Times New Roman"/>
          <w:sz w:val="22"/>
        </w:rPr>
      </w:pPr>
      <w:r>
        <w:rPr>
          <w:rFonts w:ascii="Times New Roman" w:hAnsi="Times New Roman" w:eastAsia="Times New Roman"/>
          <w:sz w:val="22"/>
        </w:rPr>
        <w:t>574.马克思主义哲学产生包括自然科学基础和哲学基础，其自然科学基础是(    )、达尔文的生物进化</w:t>
      </w:r>
    </w:p>
    <w:p w14:paraId="5FA969FE">
      <w:pPr>
        <w:pStyle w:val="19"/>
        <w:spacing w:before="128" w:line="219" w:lineRule="auto"/>
        <w:rPr>
          <w:rFonts w:ascii="Times New Roman" w:hAnsi="Times New Roman" w:eastAsia="Times New Roman"/>
          <w:sz w:val="22"/>
        </w:rPr>
      </w:pPr>
      <w:r>
        <w:rPr>
          <w:rFonts w:ascii="Times New Roman" w:hAnsi="Times New Roman" w:eastAsia="Times New Roman"/>
          <w:sz w:val="22"/>
        </w:rPr>
        <w:t>论以及物理学上的能量守恒定律。</w:t>
      </w:r>
    </w:p>
    <w:p w14:paraId="083CFFF0">
      <w:pPr>
        <w:pStyle w:val="19"/>
        <w:spacing w:before="128" w:line="219" w:lineRule="auto"/>
        <w:rPr>
          <w:rFonts w:ascii="Times New Roman" w:hAnsi="Times New Roman" w:eastAsia="Times New Roman"/>
          <w:sz w:val="22"/>
        </w:rPr>
      </w:pPr>
      <w:r>
        <w:rPr>
          <w:rFonts w:ascii="Times New Roman" w:hAnsi="Times New Roman" w:eastAsia="Times New Roman"/>
          <w:sz w:val="22"/>
        </w:rPr>
        <w:t>A.生物学上的细胞学说</w:t>
      </w:r>
    </w:p>
    <w:p w14:paraId="50F4B618">
      <w:pPr>
        <w:pStyle w:val="19"/>
        <w:spacing w:before="128" w:line="219" w:lineRule="auto"/>
        <w:rPr>
          <w:rFonts w:ascii="Times New Roman" w:hAnsi="Times New Roman" w:eastAsia="Times New Roman"/>
          <w:sz w:val="22"/>
        </w:rPr>
      </w:pPr>
      <w:r>
        <w:rPr>
          <w:rFonts w:ascii="Times New Roman" w:hAnsi="Times New Roman" w:eastAsia="Times New Roman"/>
          <w:sz w:val="22"/>
        </w:rPr>
        <w:t>B. 相对论</w:t>
      </w:r>
    </w:p>
    <w:p w14:paraId="42A84A5B">
      <w:pPr>
        <w:pStyle w:val="19"/>
        <w:spacing w:before="128" w:line="219" w:lineRule="auto"/>
        <w:rPr>
          <w:rFonts w:ascii="Times New Roman" w:hAnsi="Times New Roman" w:eastAsia="Times New Roman"/>
          <w:sz w:val="22"/>
        </w:rPr>
      </w:pPr>
      <w:r>
        <w:rPr>
          <w:rFonts w:ascii="Times New Roman" w:hAnsi="Times New Roman" w:eastAsia="Times New Roman"/>
          <w:sz w:val="22"/>
        </w:rPr>
        <w:t>C.量子力学</w:t>
      </w:r>
    </w:p>
    <w:p w14:paraId="2A8E7494">
      <w:pPr>
        <w:pStyle w:val="19"/>
        <w:spacing w:before="128" w:line="219" w:lineRule="auto"/>
        <w:rPr>
          <w:rFonts w:ascii="Times New Roman" w:hAnsi="Times New Roman" w:eastAsia="Times New Roman"/>
          <w:sz w:val="22"/>
        </w:rPr>
      </w:pPr>
      <w:r>
        <w:rPr>
          <w:rFonts w:ascii="Times New Roman" w:hAnsi="Times New Roman" w:eastAsia="Times New Roman"/>
          <w:sz w:val="22"/>
        </w:rPr>
        <w:t>D.分子生物学</w:t>
      </w:r>
    </w:p>
    <w:p w14:paraId="22BA800A">
      <w:pPr>
        <w:pStyle w:val="19"/>
        <w:spacing w:before="128" w:line="219" w:lineRule="auto"/>
        <w:rPr>
          <w:rFonts w:ascii="Times New Roman" w:hAnsi="Times New Roman" w:eastAsia="Times New Roman"/>
          <w:sz w:val="22"/>
        </w:rPr>
      </w:pPr>
      <w:r>
        <w:rPr>
          <w:rFonts w:ascii="Times New Roman" w:hAnsi="Times New Roman" w:eastAsia="Times New Roman"/>
          <w:sz w:val="22"/>
        </w:rPr>
        <w:t>575.从业人员要做到爱岗敬业就必须做好刻苦努力的准备，对待工作绝对不能忽冷忽热，也不能“三天打 鱼，两天晒网”。以上观点说明了敬业精神的特征是(   )。</w:t>
      </w:r>
    </w:p>
    <w:p w14:paraId="73655C77">
      <w:pPr>
        <w:pStyle w:val="19"/>
        <w:spacing w:before="128" w:line="219" w:lineRule="auto"/>
        <w:rPr>
          <w:rFonts w:ascii="Times New Roman" w:hAnsi="Times New Roman" w:eastAsia="Times New Roman"/>
          <w:sz w:val="22"/>
        </w:rPr>
      </w:pPr>
      <w:r>
        <w:rPr>
          <w:rFonts w:ascii="Times New Roman" w:hAnsi="Times New Roman" w:eastAsia="Times New Roman"/>
          <w:sz w:val="22"/>
        </w:rPr>
        <w:t>A.主动                                 B. 持久</w:t>
      </w:r>
    </w:p>
    <w:p w14:paraId="2932122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C.务实                                </w:t>
      </w:r>
      <w:r>
        <w:rPr>
          <w:rFonts w:ascii="Times New Roman" w:hAnsi="Times New Roman" w:eastAsia="Times New Roman"/>
          <w:sz w:val="22"/>
        </w:rPr>
        <w:t>D.奉献</w:t>
      </w:r>
    </w:p>
    <w:p w14:paraId="69F96D1C">
      <w:pPr>
        <w:pStyle w:val="19"/>
        <w:spacing w:before="128" w:line="219" w:lineRule="auto"/>
        <w:rPr>
          <w:rFonts w:ascii="Times New Roman" w:hAnsi="Times New Roman" w:eastAsia="Times New Roman"/>
          <w:sz w:val="22"/>
        </w:rPr>
      </w:pPr>
      <w:r>
        <w:rPr>
          <w:rFonts w:ascii="Times New Roman" w:hAnsi="Times New Roman" w:eastAsia="Times New Roman"/>
          <w:sz w:val="22"/>
        </w:rPr>
        <w:t>576. “闲来无事不从容，睡觉东窗日己红。万物静观皆自得，四时佳兴与人同。道通天地有形外，思入风 云变态中。富贵不淫贫贱乐，男儿到此是豪雄。”此诗体现的主旨是(    )。</w:t>
      </w:r>
    </w:p>
    <w:p w14:paraId="331652F9">
      <w:pPr>
        <w:pStyle w:val="19"/>
        <w:spacing w:before="128" w:line="219" w:lineRule="auto"/>
        <w:rPr>
          <w:rFonts w:ascii="Times New Roman" w:hAnsi="Times New Roman" w:eastAsia="Times New Roman"/>
          <w:sz w:val="22"/>
        </w:rPr>
      </w:pPr>
      <w:r>
        <w:rPr>
          <w:rFonts w:ascii="Times New Roman" w:hAnsi="Times New Roman" w:eastAsia="Times New Roman"/>
          <w:sz w:val="22"/>
        </w:rPr>
        <w:t>A.张扬自我的人生态度</w:t>
      </w:r>
    </w:p>
    <w:p w14:paraId="434A90F1">
      <w:pPr>
        <w:pStyle w:val="19"/>
        <w:spacing w:before="128" w:line="219" w:lineRule="auto"/>
        <w:rPr>
          <w:rFonts w:ascii="Times New Roman" w:hAnsi="Times New Roman" w:eastAsia="Times New Roman"/>
          <w:sz w:val="22"/>
        </w:rPr>
      </w:pPr>
      <w:r>
        <w:rPr>
          <w:rFonts w:ascii="Times New Roman" w:hAnsi="Times New Roman" w:eastAsia="Times New Roman"/>
          <w:sz w:val="22"/>
        </w:rPr>
        <w:t>B.人与世间万事万物皆同理</w:t>
      </w:r>
    </w:p>
    <w:p w14:paraId="7433F302">
      <w:pPr>
        <w:pStyle w:val="19"/>
        <w:spacing w:before="128" w:line="219" w:lineRule="auto"/>
        <w:rPr>
          <w:rFonts w:ascii="Times New Roman" w:hAnsi="Times New Roman" w:eastAsia="Times New Roman"/>
          <w:sz w:val="22"/>
        </w:rPr>
      </w:pPr>
      <w:r>
        <w:rPr>
          <w:rFonts w:ascii="Times New Roman" w:hAnsi="Times New Roman" w:eastAsia="Times New Roman"/>
          <w:sz w:val="22"/>
        </w:rPr>
        <w:t>C. 人与自然和谐共处</w:t>
      </w:r>
    </w:p>
    <w:p w14:paraId="7AD1617A">
      <w:pPr>
        <w:pStyle w:val="19"/>
        <w:spacing w:before="128" w:line="219" w:lineRule="auto"/>
        <w:rPr>
          <w:rFonts w:ascii="Times New Roman" w:hAnsi="Times New Roman" w:eastAsia="Times New Roman"/>
          <w:sz w:val="22"/>
        </w:rPr>
      </w:pPr>
      <w:r>
        <w:rPr>
          <w:rFonts w:ascii="Times New Roman" w:hAnsi="Times New Roman" w:eastAsia="Times New Roman"/>
          <w:sz w:val="22"/>
        </w:rPr>
        <w:t>D.无为而治的思想</w:t>
      </w:r>
    </w:p>
    <w:p w14:paraId="7A7E49D0">
      <w:pPr>
        <w:pStyle w:val="19"/>
        <w:spacing w:before="128" w:line="219" w:lineRule="auto"/>
        <w:rPr>
          <w:rFonts w:ascii="Times New Roman" w:hAnsi="Times New Roman" w:eastAsia="Times New Roman"/>
          <w:sz w:val="22"/>
        </w:rPr>
      </w:pPr>
      <w:r>
        <w:rPr>
          <w:rFonts w:ascii="Times New Roman" w:hAnsi="Times New Roman" w:eastAsia="Times New Roman"/>
          <w:sz w:val="22"/>
        </w:rPr>
        <w:t>577.中央巡视组“寻虎找蝇”,既彰显了中央反腐利剑高悬的坚定决心，又呼应了公众对“巡视反腐”成 果的新期待。这体现了中国共产党(   )。</w:t>
      </w:r>
    </w:p>
    <w:p w14:paraId="206A9E74">
      <w:pPr>
        <w:pStyle w:val="19"/>
        <w:spacing w:before="128" w:line="219" w:lineRule="auto"/>
        <w:rPr>
          <w:rFonts w:ascii="Times New Roman" w:hAnsi="Times New Roman" w:eastAsia="Times New Roman"/>
          <w:sz w:val="22"/>
        </w:rPr>
      </w:pPr>
      <w:r>
        <w:rPr>
          <w:rFonts w:ascii="Times New Roman" w:hAnsi="Times New Roman" w:eastAsia="Times New Roman"/>
          <w:sz w:val="22"/>
        </w:rPr>
        <w:t>①坚持立党为公、执政为民</w:t>
      </w:r>
    </w:p>
    <w:p w14:paraId="5013867D">
      <w:pPr>
        <w:pStyle w:val="19"/>
        <w:spacing w:before="128" w:line="219" w:lineRule="auto"/>
        <w:rPr>
          <w:rFonts w:ascii="Times New Roman" w:hAnsi="Times New Roman" w:eastAsia="Times New Roman"/>
          <w:sz w:val="22"/>
        </w:rPr>
      </w:pPr>
      <w:r>
        <w:rPr>
          <w:rFonts w:ascii="Times New Roman" w:hAnsi="Times New Roman" w:eastAsia="Times New Roman"/>
          <w:sz w:val="22"/>
        </w:rPr>
        <w:t>②从严治党，加强执政能力建设</w:t>
      </w:r>
    </w:p>
    <w:p w14:paraId="2561CFAF">
      <w:pPr>
        <w:pStyle w:val="19"/>
        <w:spacing w:before="128" w:line="219" w:lineRule="auto"/>
        <w:rPr>
          <w:rFonts w:ascii="Times New Roman" w:hAnsi="Times New Roman" w:eastAsia="Times New Roman"/>
          <w:sz w:val="22"/>
        </w:rPr>
      </w:pPr>
      <w:r>
        <w:rPr>
          <w:rFonts w:ascii="Times New Roman" w:hAnsi="Times New Roman" w:eastAsia="Times New Roman"/>
          <w:sz w:val="22"/>
        </w:rPr>
        <w:t>③坚持中国特色社会主义道路</w:t>
      </w:r>
    </w:p>
    <w:p w14:paraId="3F63AF56">
      <w:pPr>
        <w:pStyle w:val="19"/>
        <w:spacing w:before="128" w:line="219" w:lineRule="auto"/>
        <w:rPr>
          <w:rFonts w:ascii="Times New Roman" w:hAnsi="Times New Roman" w:eastAsia="Times New Roman"/>
          <w:sz w:val="22"/>
        </w:rPr>
      </w:pPr>
      <w:r>
        <w:rPr>
          <w:rFonts w:ascii="Times New Roman" w:hAnsi="Times New Roman" w:eastAsia="Times New Roman"/>
          <w:sz w:val="22"/>
        </w:rPr>
        <w:t>④与每个公民的利益都是一致的</w:t>
      </w:r>
    </w:p>
    <w:p w14:paraId="2CA6DB38">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0197B1E5">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7778E51C">
      <w:pPr>
        <w:pStyle w:val="19"/>
        <w:spacing w:before="128" w:line="219" w:lineRule="auto"/>
        <w:rPr>
          <w:rFonts w:ascii="Times New Roman" w:hAnsi="Times New Roman" w:eastAsia="Times New Roman"/>
          <w:sz w:val="22"/>
        </w:rPr>
      </w:pPr>
      <w:r>
        <w:rPr>
          <w:rFonts w:ascii="Times New Roman" w:hAnsi="Times New Roman" w:eastAsia="Times New Roman"/>
          <w:sz w:val="22"/>
        </w:rPr>
        <w:t>578.《史记 ·礼书》载：“人道经纬万端，规矩无所不贯，诱进以仁义，束缚以刑罚。”在中国，规矩是 人生智慧，是道德传统，更是公序良俗。今天，我们守纪律、讲规矩，就是要求党员干部(   )。</w:t>
      </w:r>
    </w:p>
    <w:p w14:paraId="4B75650E">
      <w:pPr>
        <w:pStyle w:val="19"/>
        <w:spacing w:before="128" w:line="219" w:lineRule="auto"/>
        <w:rPr>
          <w:rFonts w:ascii="Times New Roman" w:hAnsi="Times New Roman" w:eastAsia="Times New Roman"/>
          <w:sz w:val="22"/>
        </w:rPr>
      </w:pPr>
      <w:r>
        <w:rPr>
          <w:rFonts w:ascii="Times New Roman" w:hAnsi="Times New Roman" w:eastAsia="Times New Roman"/>
          <w:sz w:val="22"/>
        </w:rPr>
        <w:t>A.把内化于心的规矩外化于行，自觉践行党的优良传统</w:t>
      </w:r>
    </w:p>
    <w:p w14:paraId="0FECB4BA">
      <w:pPr>
        <w:pStyle w:val="19"/>
        <w:spacing w:before="128" w:line="219" w:lineRule="auto"/>
        <w:rPr>
          <w:rFonts w:ascii="Times New Roman" w:hAnsi="Times New Roman" w:eastAsia="Times New Roman"/>
          <w:sz w:val="22"/>
        </w:rPr>
      </w:pPr>
      <w:r>
        <w:rPr>
          <w:rFonts w:ascii="Times New Roman" w:hAnsi="Times New Roman" w:eastAsia="Times New Roman"/>
          <w:sz w:val="22"/>
        </w:rPr>
        <w:t>B. 必须牢牢遵循党的组织纪律，作为自己行动的落脚点</w:t>
      </w:r>
    </w:p>
    <w:p w14:paraId="74383EA5">
      <w:pPr>
        <w:pStyle w:val="19"/>
        <w:spacing w:before="128" w:line="219" w:lineRule="auto"/>
        <w:rPr>
          <w:rFonts w:ascii="Times New Roman" w:hAnsi="Times New Roman" w:eastAsia="Times New Roman"/>
          <w:sz w:val="22"/>
        </w:rPr>
      </w:pPr>
      <w:r>
        <w:rPr>
          <w:rFonts w:ascii="Times New Roman" w:hAnsi="Times New Roman" w:eastAsia="Times New Roman"/>
          <w:sz w:val="22"/>
        </w:rPr>
        <w:t>C.坚持国务院的集中统一领导，时刻牢记这一根本规矩</w:t>
      </w:r>
    </w:p>
    <w:p w14:paraId="321B7784">
      <w:pPr>
        <w:pStyle w:val="19"/>
        <w:spacing w:before="128" w:line="219" w:lineRule="auto"/>
        <w:rPr>
          <w:rFonts w:ascii="Times New Roman" w:hAnsi="Times New Roman" w:eastAsia="Times New Roman"/>
          <w:sz w:val="22"/>
        </w:rPr>
      </w:pPr>
      <w:r>
        <w:rPr>
          <w:rFonts w:ascii="Times New Roman" w:hAnsi="Times New Roman" w:eastAsia="Times New Roman"/>
          <w:sz w:val="22"/>
        </w:rPr>
        <w:t>D. 必须团结一切忠于党的同志，吸收最多人壮大党组织</w:t>
      </w:r>
    </w:p>
    <w:p w14:paraId="5DF9184C">
      <w:pPr>
        <w:pStyle w:val="19"/>
        <w:spacing w:before="128" w:line="219" w:lineRule="auto"/>
        <w:rPr>
          <w:rFonts w:ascii="Times New Roman" w:hAnsi="Times New Roman" w:eastAsia="Times New Roman"/>
          <w:sz w:val="22"/>
        </w:rPr>
      </w:pPr>
      <w:r>
        <w:rPr>
          <w:rFonts w:ascii="Times New Roman" w:hAnsi="Times New Roman" w:eastAsia="Times New Roman"/>
          <w:sz w:val="22"/>
        </w:rPr>
        <w:t>579.王岐山同志在“2015中国共产党与世界对话会”上第一次论述中国共产党的合法性问题。他指出，中 国共产党的合法性源自历史，是人心向背决定的，是人民的选择。这要求中国共产党(  )。</w:t>
      </w:r>
    </w:p>
    <w:p w14:paraId="085F5D64">
      <w:pPr>
        <w:pStyle w:val="19"/>
        <w:spacing w:before="128" w:line="219" w:lineRule="auto"/>
        <w:rPr>
          <w:rFonts w:ascii="Times New Roman" w:hAnsi="Times New Roman" w:eastAsia="Times New Roman"/>
          <w:sz w:val="22"/>
        </w:rPr>
      </w:pPr>
      <w:r>
        <w:rPr>
          <w:rFonts w:ascii="Times New Roman" w:hAnsi="Times New Roman" w:eastAsia="Times New Roman"/>
          <w:sz w:val="22"/>
        </w:rPr>
        <w:t>A.强化执政意识，履行国家管理职能</w:t>
      </w:r>
    </w:p>
    <w:p w14:paraId="2CF8C7A9">
      <w:pPr>
        <w:pStyle w:val="19"/>
        <w:spacing w:before="128" w:line="219" w:lineRule="auto"/>
        <w:rPr>
          <w:rFonts w:ascii="Times New Roman" w:hAnsi="Times New Roman" w:eastAsia="Times New Roman"/>
          <w:sz w:val="22"/>
        </w:rPr>
      </w:pPr>
      <w:r>
        <w:rPr>
          <w:rFonts w:ascii="Times New Roman" w:hAnsi="Times New Roman" w:eastAsia="Times New Roman"/>
          <w:sz w:val="22"/>
        </w:rPr>
        <w:t>B.树立忧患意识，提高依法行政能力</w:t>
      </w:r>
    </w:p>
    <w:p w14:paraId="3A8009CE">
      <w:pPr>
        <w:pStyle w:val="19"/>
        <w:spacing w:before="128" w:line="219" w:lineRule="auto"/>
        <w:rPr>
          <w:rFonts w:ascii="Times New Roman" w:hAnsi="Times New Roman" w:eastAsia="Times New Roman"/>
          <w:sz w:val="22"/>
        </w:rPr>
      </w:pPr>
      <w:r>
        <w:rPr>
          <w:rFonts w:ascii="Times New Roman" w:hAnsi="Times New Roman" w:eastAsia="Times New Roman"/>
          <w:sz w:val="22"/>
        </w:rPr>
        <w:t>C.坚持以人为本，加强执政能力建设</w:t>
      </w:r>
    </w:p>
    <w:p w14:paraId="5A20724B">
      <w:pPr>
        <w:pStyle w:val="19"/>
        <w:spacing w:before="128" w:line="219" w:lineRule="auto"/>
        <w:rPr>
          <w:rFonts w:ascii="Times New Roman" w:hAnsi="Times New Roman" w:eastAsia="Times New Roman"/>
          <w:sz w:val="22"/>
        </w:rPr>
      </w:pPr>
      <w:r>
        <w:rPr>
          <w:rFonts w:ascii="Times New Roman" w:hAnsi="Times New Roman" w:eastAsia="Times New Roman"/>
          <w:sz w:val="22"/>
        </w:rPr>
        <w:t>D.坚持群众观点，满足群众各项诉求</w:t>
      </w:r>
    </w:p>
    <w:p w14:paraId="26CE0BAF">
      <w:pPr>
        <w:pStyle w:val="19"/>
        <w:spacing w:before="128" w:line="219" w:lineRule="auto"/>
        <w:rPr>
          <w:rFonts w:ascii="Times New Roman" w:hAnsi="Times New Roman" w:eastAsia="Times New Roman"/>
          <w:sz w:val="22"/>
        </w:rPr>
      </w:pPr>
      <w:r>
        <w:rPr>
          <w:rFonts w:ascii="Times New Roman" w:hAnsi="Times New Roman" w:eastAsia="Times New Roman"/>
          <w:sz w:val="22"/>
        </w:rPr>
        <w:t>580.习近平总书记在党的十九大报告中指出：党政军民学，东西南北中，党是领导一切的。必须增强政治 意识、大局意识、核心意识、看齐意识，自觉维护党中央权威和集中统一领导，自觉在思想上政治上行动 上同党中央保持高度一致，完善坚持党的领导的体制机制，坚持稳中求进工作总基调，统筹推进“五位一 体”总体布局，协调推进“四个全面”战略布局，提高党把方向、谋大局、定政策、促改革的能力和定力， 确保党始终总揽全局、协调各方。坚持一个领导核心(   )。</w:t>
      </w:r>
    </w:p>
    <w:p w14:paraId="72D2CE43">
      <w:pPr>
        <w:pStyle w:val="19"/>
        <w:spacing w:before="128" w:line="219" w:lineRule="auto"/>
        <w:rPr>
          <w:rFonts w:ascii="Times New Roman" w:hAnsi="Times New Roman" w:eastAsia="Times New Roman"/>
          <w:sz w:val="22"/>
        </w:rPr>
      </w:pPr>
      <w:r>
        <w:rPr>
          <w:rFonts w:ascii="Times New Roman" w:hAnsi="Times New Roman" w:eastAsia="Times New Roman"/>
          <w:sz w:val="22"/>
        </w:rPr>
        <w:t>A.是贯彻民主集中制的要求，有利于维护党的集中统一</w:t>
      </w:r>
    </w:p>
    <w:p w14:paraId="63F5EE34">
      <w:pPr>
        <w:pStyle w:val="19"/>
        <w:spacing w:before="128" w:line="219" w:lineRule="auto"/>
        <w:rPr>
          <w:rFonts w:ascii="Times New Roman" w:hAnsi="Times New Roman" w:eastAsia="Times New Roman"/>
          <w:sz w:val="22"/>
        </w:rPr>
      </w:pPr>
      <w:r>
        <w:rPr>
          <w:rFonts w:ascii="Times New Roman" w:hAnsi="Times New Roman" w:eastAsia="Times New Roman"/>
          <w:sz w:val="22"/>
        </w:rPr>
        <w:t>B. 旨在从群众中来到群众中去的工作方法的落实</w:t>
      </w:r>
    </w:p>
    <w:p w14:paraId="451499B1">
      <w:pPr>
        <w:pStyle w:val="19"/>
        <w:spacing w:before="128" w:line="219" w:lineRule="auto"/>
        <w:rPr>
          <w:rFonts w:ascii="Times New Roman" w:hAnsi="Times New Roman" w:eastAsia="Times New Roman"/>
          <w:sz w:val="22"/>
        </w:rPr>
      </w:pPr>
      <w:r>
        <w:rPr>
          <w:rFonts w:ascii="Times New Roman" w:hAnsi="Times New Roman" w:eastAsia="Times New Roman"/>
          <w:sz w:val="22"/>
        </w:rPr>
        <w:t>C.旨在以党内民主带动人民民主，发挥协调民主的作用</w:t>
      </w:r>
    </w:p>
    <w:p w14:paraId="05156968">
      <w:pPr>
        <w:pStyle w:val="19"/>
        <w:spacing w:before="128" w:line="219" w:lineRule="auto"/>
        <w:rPr>
          <w:rFonts w:ascii="Times New Roman" w:hAnsi="Times New Roman" w:eastAsia="Times New Roman"/>
          <w:sz w:val="22"/>
        </w:rPr>
      </w:pPr>
      <w:r>
        <w:rPr>
          <w:rFonts w:ascii="Times New Roman" w:hAnsi="Times New Roman" w:eastAsia="Times New Roman"/>
          <w:sz w:val="22"/>
        </w:rPr>
        <w:t>D.是加强党的自身建设的需要，有利于党行使立法权</w:t>
      </w:r>
    </w:p>
    <w:p w14:paraId="6C1F61A9">
      <w:pPr>
        <w:pStyle w:val="19"/>
        <w:spacing w:before="128" w:line="219" w:lineRule="auto"/>
        <w:rPr>
          <w:rFonts w:ascii="Times New Roman" w:hAnsi="Times New Roman" w:eastAsia="Times New Roman"/>
          <w:sz w:val="22"/>
        </w:rPr>
      </w:pPr>
      <w:r>
        <w:rPr>
          <w:rFonts w:ascii="Times New Roman" w:hAnsi="Times New Roman" w:eastAsia="Times New Roman"/>
          <w:sz w:val="22"/>
        </w:rPr>
        <w:t>581. 有效制约和监督权力的关键是(    )。</w:t>
      </w:r>
    </w:p>
    <w:p w14:paraId="4EE0A044">
      <w:pPr>
        <w:pStyle w:val="19"/>
        <w:spacing w:before="128" w:line="219" w:lineRule="auto"/>
        <w:rPr>
          <w:rFonts w:ascii="Times New Roman" w:hAnsi="Times New Roman" w:eastAsia="Times New Roman"/>
          <w:sz w:val="22"/>
        </w:rPr>
      </w:pPr>
      <w:r>
        <w:rPr>
          <w:rFonts w:ascii="Times New Roman" w:hAnsi="Times New Roman" w:eastAsia="Times New Roman"/>
          <w:sz w:val="22"/>
        </w:rPr>
        <w:t>A.限制政府权力，规范政府行为</w:t>
      </w:r>
    </w:p>
    <w:p w14:paraId="1EEFE141">
      <w:pPr>
        <w:pStyle w:val="19"/>
        <w:spacing w:before="128" w:line="219" w:lineRule="auto"/>
        <w:rPr>
          <w:rFonts w:ascii="Times New Roman" w:hAnsi="Times New Roman" w:eastAsia="Times New Roman"/>
          <w:sz w:val="22"/>
        </w:rPr>
      </w:pPr>
      <w:r>
        <w:rPr>
          <w:rFonts w:ascii="Times New Roman" w:hAnsi="Times New Roman" w:eastAsia="Times New Roman"/>
          <w:sz w:val="22"/>
        </w:rPr>
        <w:t>B. 建立健全制约和监督机制</w:t>
      </w:r>
    </w:p>
    <w:p w14:paraId="49E80B85">
      <w:pPr>
        <w:pStyle w:val="19"/>
        <w:spacing w:before="128" w:line="219" w:lineRule="auto"/>
        <w:rPr>
          <w:rFonts w:ascii="Times New Roman" w:hAnsi="Times New Roman" w:eastAsia="Times New Roman"/>
          <w:sz w:val="22"/>
        </w:rPr>
      </w:pPr>
      <w:r>
        <w:rPr>
          <w:rFonts w:ascii="Times New Roman" w:hAnsi="Times New Roman" w:eastAsia="Times New Roman"/>
          <w:sz w:val="22"/>
        </w:rPr>
        <w:t>C. 发扬民主，健全法制</w:t>
      </w:r>
    </w:p>
    <w:p w14:paraId="21EB5FED">
      <w:pPr>
        <w:pStyle w:val="19"/>
        <w:spacing w:before="128" w:line="219" w:lineRule="auto"/>
        <w:rPr>
          <w:rFonts w:ascii="Times New Roman" w:hAnsi="Times New Roman" w:eastAsia="Times New Roman"/>
          <w:sz w:val="22"/>
        </w:rPr>
      </w:pPr>
      <w:r>
        <w:rPr>
          <w:rFonts w:ascii="Times New Roman" w:hAnsi="Times New Roman" w:eastAsia="Times New Roman"/>
          <w:sz w:val="22"/>
        </w:rPr>
        <w:t>D.规范政府权力运作，打造阳光政府</w:t>
      </w:r>
    </w:p>
    <w:p w14:paraId="76240B42">
      <w:pPr>
        <w:pStyle w:val="19"/>
        <w:spacing w:before="128" w:line="219" w:lineRule="auto"/>
        <w:rPr>
          <w:rFonts w:ascii="Times New Roman" w:hAnsi="Times New Roman" w:eastAsia="Times New Roman"/>
          <w:sz w:val="22"/>
        </w:rPr>
      </w:pPr>
      <w:r>
        <w:rPr>
          <w:rFonts w:ascii="Times New Roman" w:hAnsi="Times New Roman" w:eastAsia="Times New Roman"/>
          <w:sz w:val="22"/>
        </w:rPr>
        <w:t>582.下列哪一项不属于我国现行行政机关外部监督体系的范畴?(   )</w:t>
      </w:r>
    </w:p>
    <w:p w14:paraId="37E05FFB">
      <w:pPr>
        <w:pStyle w:val="19"/>
        <w:spacing w:before="128" w:line="219" w:lineRule="auto"/>
        <w:rPr>
          <w:rFonts w:ascii="Times New Roman" w:hAnsi="Times New Roman" w:eastAsia="Times New Roman"/>
          <w:sz w:val="22"/>
        </w:rPr>
      </w:pPr>
      <w:r>
        <w:rPr>
          <w:rFonts w:ascii="Times New Roman" w:hAnsi="Times New Roman" w:eastAsia="Times New Roman"/>
          <w:sz w:val="22"/>
        </w:rPr>
        <w:t>A.公民监督                        B.执政党监督</w:t>
      </w:r>
    </w:p>
    <w:p w14:paraId="7E84F121">
      <w:pPr>
        <w:pStyle w:val="19"/>
        <w:spacing w:before="128" w:line="219" w:lineRule="auto"/>
        <w:rPr>
          <w:rFonts w:ascii="Times New Roman" w:hAnsi="Times New Roman" w:eastAsia="Times New Roman"/>
          <w:sz w:val="22"/>
        </w:rPr>
      </w:pPr>
      <w:r>
        <w:rPr>
          <w:rFonts w:ascii="Times New Roman" w:hAnsi="Times New Roman" w:eastAsia="Times New Roman"/>
          <w:sz w:val="22"/>
        </w:rPr>
        <w:t>C. 审计监督                         D.检察监督</w:t>
      </w:r>
    </w:p>
    <w:p w14:paraId="25135DE8">
      <w:pPr>
        <w:pStyle w:val="19"/>
        <w:spacing w:before="128" w:line="219" w:lineRule="auto"/>
        <w:rPr>
          <w:rFonts w:ascii="Times New Roman" w:hAnsi="Times New Roman" w:eastAsia="Times New Roman"/>
          <w:sz w:val="22"/>
        </w:rPr>
      </w:pPr>
      <w:r>
        <w:rPr>
          <w:rFonts w:ascii="Times New Roman" w:hAnsi="Times New Roman" w:eastAsia="Times New Roman"/>
          <w:sz w:val="22"/>
        </w:rPr>
        <w:t>583.2017年11月4日，第十二届全国人民代表大会常务委员会第三十次会议通过刑法修正案，加大了对侮 辱国歌、国歌犯罪行为的惩治力度。这启示我们(   )。</w:t>
      </w:r>
    </w:p>
    <w:p w14:paraId="7FE9E1CE">
      <w:pPr>
        <w:pStyle w:val="19"/>
        <w:spacing w:before="128" w:line="219" w:lineRule="auto"/>
        <w:rPr>
          <w:rFonts w:ascii="Times New Roman" w:hAnsi="Times New Roman" w:eastAsia="Times New Roman"/>
          <w:sz w:val="22"/>
        </w:rPr>
      </w:pPr>
      <w:r>
        <w:rPr>
          <w:rFonts w:ascii="Times New Roman" w:hAnsi="Times New Roman" w:eastAsia="Times New Roman"/>
          <w:sz w:val="22"/>
        </w:rPr>
        <w:t>A.积极行使政治、社会权利</w:t>
      </w:r>
    </w:p>
    <w:p w14:paraId="7C7A2A09">
      <w:pPr>
        <w:pStyle w:val="19"/>
        <w:spacing w:before="128" w:line="219" w:lineRule="auto"/>
        <w:rPr>
          <w:rFonts w:ascii="Times New Roman" w:hAnsi="Times New Roman" w:eastAsia="Times New Roman"/>
          <w:sz w:val="22"/>
        </w:rPr>
      </w:pPr>
      <w:r>
        <w:rPr>
          <w:rFonts w:ascii="Times New Roman" w:hAnsi="Times New Roman" w:eastAsia="Times New Roman"/>
          <w:sz w:val="22"/>
        </w:rPr>
        <w:t>B.政府为国家发展进行刑法修正</w:t>
      </w:r>
    </w:p>
    <w:p w14:paraId="5EA11DFB">
      <w:pPr>
        <w:pStyle w:val="19"/>
        <w:spacing w:before="128" w:line="219" w:lineRule="auto"/>
        <w:rPr>
          <w:rFonts w:ascii="Times New Roman" w:hAnsi="Times New Roman" w:eastAsia="Times New Roman"/>
          <w:sz w:val="22"/>
        </w:rPr>
      </w:pPr>
      <w:r>
        <w:rPr>
          <w:rFonts w:ascii="Times New Roman" w:hAnsi="Times New Roman" w:eastAsia="Times New Roman"/>
          <w:sz w:val="22"/>
        </w:rPr>
        <w:t>C.公民可以履行修改法律的职责</w:t>
      </w:r>
    </w:p>
    <w:p w14:paraId="460DB586">
      <w:pPr>
        <w:pStyle w:val="19"/>
        <w:spacing w:before="128" w:line="219" w:lineRule="auto"/>
        <w:rPr>
          <w:rFonts w:ascii="Times New Roman" w:hAnsi="Times New Roman" w:eastAsia="Times New Roman"/>
          <w:sz w:val="22"/>
        </w:rPr>
      </w:pPr>
      <w:r>
        <w:rPr>
          <w:rFonts w:ascii="Times New Roman" w:hAnsi="Times New Roman" w:eastAsia="Times New Roman"/>
          <w:sz w:val="22"/>
        </w:rPr>
        <w:t>D.以维护国家利益为己任</w:t>
      </w:r>
    </w:p>
    <w:p w14:paraId="468087AD">
      <w:pPr>
        <w:pStyle w:val="19"/>
        <w:spacing w:before="128" w:line="219" w:lineRule="auto"/>
        <w:rPr>
          <w:rFonts w:ascii="Times New Roman" w:hAnsi="Times New Roman" w:eastAsia="Times New Roman"/>
          <w:sz w:val="22"/>
        </w:rPr>
      </w:pPr>
      <w:r>
        <w:rPr>
          <w:rFonts w:ascii="Times New Roman" w:hAnsi="Times New Roman" w:eastAsia="Times New Roman"/>
          <w:sz w:val="22"/>
        </w:rPr>
        <w:t>584.近代思想家魏源指出：“天下无数百年不弊之法，无穷极不变之法，无不除弊而能兴利之法，无不易 简而能变通之法。”这一言论说明魏源主张(    )。</w:t>
      </w:r>
    </w:p>
    <w:p w14:paraId="23CF16C1">
      <w:pPr>
        <w:pStyle w:val="19"/>
        <w:spacing w:before="128" w:line="219" w:lineRule="auto"/>
        <w:rPr>
          <w:rFonts w:ascii="Times New Roman" w:hAnsi="Times New Roman" w:eastAsia="Times New Roman"/>
          <w:sz w:val="22"/>
        </w:rPr>
      </w:pPr>
      <w:r>
        <w:rPr>
          <w:rFonts w:ascii="Times New Roman" w:hAnsi="Times New Roman" w:eastAsia="Times New Roman"/>
          <w:sz w:val="22"/>
        </w:rPr>
        <w:t>A.经世致用，改革旧法               B. 兴利除弊，变更政体</w:t>
      </w:r>
    </w:p>
    <w:p w14:paraId="5067C0C1">
      <w:pPr>
        <w:pStyle w:val="19"/>
        <w:spacing w:before="128" w:line="219" w:lineRule="auto"/>
        <w:rPr>
          <w:rFonts w:ascii="Times New Roman" w:hAnsi="Times New Roman" w:eastAsia="Times New Roman"/>
          <w:sz w:val="22"/>
        </w:rPr>
      </w:pPr>
      <w:r>
        <w:rPr>
          <w:rFonts w:ascii="Times New Roman" w:hAnsi="Times New Roman" w:eastAsia="Times New Roman"/>
          <w:sz w:val="22"/>
        </w:rPr>
        <w:t>C. 改革体制，中体西用              D.变通治法，提倡工商</w:t>
      </w:r>
    </w:p>
    <w:p w14:paraId="0D212E5A">
      <w:pPr>
        <w:pStyle w:val="19"/>
        <w:spacing w:before="128" w:line="219" w:lineRule="auto"/>
        <w:rPr>
          <w:rFonts w:ascii="Times New Roman" w:hAnsi="Times New Roman" w:eastAsia="Times New Roman"/>
          <w:sz w:val="22"/>
        </w:rPr>
      </w:pPr>
      <w:r>
        <w:rPr>
          <w:rFonts w:ascii="Times New Roman" w:hAnsi="Times New Roman" w:eastAsia="Times New Roman"/>
          <w:sz w:val="22"/>
        </w:rPr>
        <w:t>585.(            )是我国社会主义民主政治的特有形式。</w:t>
      </w:r>
    </w:p>
    <w:p w14:paraId="34FF542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间接民主                      </w:t>
      </w:r>
      <w:r>
        <w:rPr>
          <w:rFonts w:ascii="Times New Roman" w:hAnsi="Times New Roman" w:eastAsia="Times New Roman"/>
          <w:sz w:val="22"/>
        </w:rPr>
        <w:t>B. 协商民主</w:t>
      </w:r>
    </w:p>
    <w:p w14:paraId="76316C6E">
      <w:pPr>
        <w:pStyle w:val="19"/>
        <w:spacing w:before="128" w:line="219" w:lineRule="auto"/>
        <w:rPr>
          <w:rFonts w:ascii="Times New Roman" w:hAnsi="Times New Roman" w:eastAsia="Times New Roman"/>
          <w:sz w:val="22"/>
        </w:rPr>
      </w:pPr>
      <w:r>
        <w:rPr>
          <w:rFonts w:ascii="Times New Roman" w:hAnsi="Times New Roman" w:eastAsia="Times New Roman"/>
          <w:sz w:val="22"/>
        </w:rPr>
        <w:t>C.政务公开                        D. 直接选举</w:t>
      </w:r>
    </w:p>
    <w:p w14:paraId="1F039F11">
      <w:pPr>
        <w:pStyle w:val="19"/>
        <w:spacing w:before="128" w:line="219" w:lineRule="auto"/>
        <w:rPr>
          <w:rFonts w:ascii="Times New Roman" w:hAnsi="Times New Roman" w:eastAsia="Times New Roman"/>
          <w:sz w:val="22"/>
        </w:rPr>
      </w:pPr>
      <w:r>
        <w:rPr>
          <w:rFonts w:ascii="Times New Roman" w:hAnsi="Times New Roman" w:eastAsia="Times New Roman"/>
          <w:sz w:val="22"/>
        </w:rPr>
        <w:t>586.党的十九大报告首次提出实施(    )战略，并将其与区域协调发展战略、可持续发展战略、军民融 合发展战略等并列。</w:t>
      </w:r>
    </w:p>
    <w:p w14:paraId="6470094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乡村振兴                      </w:t>
      </w:r>
      <w:r>
        <w:rPr>
          <w:rFonts w:ascii="Times New Roman" w:hAnsi="Times New Roman" w:eastAsia="Times New Roman"/>
          <w:sz w:val="22"/>
        </w:rPr>
        <w:t>B. 人才强国</w:t>
      </w:r>
    </w:p>
    <w:p w14:paraId="277BD529">
      <w:pPr>
        <w:pStyle w:val="19"/>
        <w:spacing w:before="128" w:line="219" w:lineRule="auto"/>
        <w:rPr>
          <w:rFonts w:ascii="Times New Roman" w:hAnsi="Times New Roman" w:eastAsia="Times New Roman"/>
          <w:sz w:val="22"/>
        </w:rPr>
      </w:pPr>
      <w:r>
        <w:rPr>
          <w:rFonts w:ascii="Times New Roman" w:hAnsi="Times New Roman" w:eastAsia="Times New Roman"/>
          <w:sz w:val="22"/>
        </w:rPr>
        <w:t>C.科教兴国                        D. 创新驱动发展</w:t>
      </w:r>
    </w:p>
    <w:p w14:paraId="6D1259D3">
      <w:pPr>
        <w:pStyle w:val="19"/>
        <w:spacing w:before="128" w:line="219" w:lineRule="auto"/>
        <w:rPr>
          <w:rFonts w:ascii="Times New Roman" w:hAnsi="Times New Roman" w:eastAsia="Times New Roman"/>
          <w:sz w:val="22"/>
        </w:rPr>
      </w:pPr>
      <w:r>
        <w:rPr>
          <w:rFonts w:ascii="Times New Roman" w:hAnsi="Times New Roman" w:eastAsia="Times New Roman"/>
          <w:sz w:val="22"/>
        </w:rPr>
        <w:t>587.群众路线的核心内容是(   )。</w:t>
      </w:r>
    </w:p>
    <w:p w14:paraId="1FC49B7F">
      <w:pPr>
        <w:pStyle w:val="19"/>
        <w:spacing w:before="128" w:line="219" w:lineRule="auto"/>
        <w:rPr>
          <w:rFonts w:ascii="Times New Roman" w:hAnsi="Times New Roman" w:eastAsia="Times New Roman"/>
          <w:sz w:val="22"/>
        </w:rPr>
      </w:pPr>
      <w:r>
        <w:rPr>
          <w:rFonts w:ascii="Times New Roman" w:hAnsi="Times New Roman" w:eastAsia="Times New Roman"/>
          <w:sz w:val="22"/>
        </w:rPr>
        <w:t>A.从群众中来                      B.一切为了群众，一切依靠群众</w:t>
      </w:r>
    </w:p>
    <w:p w14:paraId="1B146B83">
      <w:pPr>
        <w:pStyle w:val="19"/>
        <w:spacing w:before="128" w:line="219" w:lineRule="auto"/>
        <w:rPr>
          <w:rFonts w:ascii="Times New Roman" w:hAnsi="Times New Roman" w:eastAsia="Times New Roman"/>
          <w:sz w:val="22"/>
        </w:rPr>
      </w:pPr>
      <w:r>
        <w:rPr>
          <w:rFonts w:ascii="Times New Roman" w:hAnsi="Times New Roman" w:eastAsia="Times New Roman"/>
          <w:sz w:val="22"/>
        </w:rPr>
        <w:t>C. 到群众中去                      D. 领导与群众相结合</w:t>
      </w:r>
    </w:p>
    <w:p w14:paraId="41DF6BE4">
      <w:pPr>
        <w:pStyle w:val="19"/>
        <w:spacing w:before="128" w:line="219" w:lineRule="auto"/>
        <w:rPr>
          <w:rFonts w:ascii="Times New Roman" w:hAnsi="Times New Roman" w:eastAsia="Times New Roman"/>
          <w:sz w:val="22"/>
        </w:rPr>
      </w:pPr>
      <w:r>
        <w:rPr>
          <w:rFonts w:ascii="Times New Roman" w:hAnsi="Times New Roman" w:eastAsia="Times New Roman"/>
          <w:sz w:val="22"/>
        </w:rPr>
        <w:t>588. 社会的物质生产力发展到一定阶段，就会产生革命。社会革命最深刻的根源是(    )。</w:t>
      </w:r>
    </w:p>
    <w:p w14:paraId="61664778">
      <w:pPr>
        <w:pStyle w:val="19"/>
        <w:spacing w:before="128" w:line="219" w:lineRule="auto"/>
        <w:rPr>
          <w:rFonts w:ascii="Times New Roman" w:hAnsi="Times New Roman" w:eastAsia="Times New Roman"/>
          <w:sz w:val="22"/>
        </w:rPr>
      </w:pPr>
      <w:r>
        <w:rPr>
          <w:rFonts w:ascii="Times New Roman" w:hAnsi="Times New Roman" w:eastAsia="Times New Roman"/>
          <w:sz w:val="22"/>
        </w:rPr>
        <w:t>A. 帝国主义的压迫与剥削</w:t>
      </w:r>
    </w:p>
    <w:p w14:paraId="2E26F73A">
      <w:pPr>
        <w:pStyle w:val="19"/>
        <w:spacing w:before="128" w:line="219" w:lineRule="auto"/>
        <w:rPr>
          <w:rFonts w:ascii="Times New Roman" w:hAnsi="Times New Roman" w:eastAsia="Times New Roman"/>
          <w:sz w:val="22"/>
        </w:rPr>
      </w:pPr>
      <w:r>
        <w:rPr>
          <w:rFonts w:ascii="Times New Roman" w:hAnsi="Times New Roman" w:eastAsia="Times New Roman"/>
          <w:sz w:val="22"/>
        </w:rPr>
        <w:t>B.封建主义的腐朽与落后</w:t>
      </w:r>
    </w:p>
    <w:p w14:paraId="3FC042AB">
      <w:pPr>
        <w:pStyle w:val="19"/>
        <w:spacing w:before="128" w:line="219" w:lineRule="auto"/>
        <w:rPr>
          <w:rFonts w:ascii="Times New Roman" w:hAnsi="Times New Roman" w:eastAsia="Times New Roman"/>
          <w:sz w:val="22"/>
        </w:rPr>
      </w:pPr>
      <w:r>
        <w:rPr>
          <w:rFonts w:ascii="Times New Roman" w:hAnsi="Times New Roman" w:eastAsia="Times New Roman"/>
          <w:sz w:val="22"/>
        </w:rPr>
        <w:t>C. 马克思主义思想的普及</w:t>
      </w:r>
    </w:p>
    <w:p w14:paraId="2AB21731">
      <w:pPr>
        <w:pStyle w:val="19"/>
        <w:spacing w:before="128" w:line="219" w:lineRule="auto"/>
        <w:rPr>
          <w:rFonts w:ascii="Times New Roman" w:hAnsi="Times New Roman" w:eastAsia="Times New Roman"/>
          <w:sz w:val="22"/>
        </w:rPr>
      </w:pPr>
      <w:r>
        <w:rPr>
          <w:rFonts w:ascii="Times New Roman" w:hAnsi="Times New Roman" w:eastAsia="Times New Roman"/>
          <w:sz w:val="22"/>
        </w:rPr>
        <w:t>D.生产力和生产关系的矛盾</w:t>
      </w:r>
    </w:p>
    <w:p w14:paraId="5E5CE6CC">
      <w:pPr>
        <w:pStyle w:val="19"/>
        <w:spacing w:before="128" w:line="219" w:lineRule="auto"/>
        <w:rPr>
          <w:rFonts w:ascii="Times New Roman" w:hAnsi="Times New Roman" w:eastAsia="Times New Roman"/>
          <w:sz w:val="22"/>
        </w:rPr>
      </w:pPr>
      <w:r>
        <w:rPr>
          <w:rFonts w:ascii="Times New Roman" w:hAnsi="Times New Roman" w:eastAsia="Times New Roman"/>
          <w:sz w:val="22"/>
        </w:rPr>
        <w:t>589.2019年中共中央、国务院印发的《新时代公民道德建设实施纲要》提出，牢牢把握新时代公民道德建 设，必须以(    )为引领。</w:t>
      </w:r>
    </w:p>
    <w:p w14:paraId="6F04C024">
      <w:pPr>
        <w:pStyle w:val="19"/>
        <w:spacing w:before="128" w:line="219" w:lineRule="auto"/>
        <w:rPr>
          <w:rFonts w:ascii="Times New Roman" w:hAnsi="Times New Roman" w:eastAsia="Times New Roman"/>
          <w:sz w:val="22"/>
        </w:rPr>
      </w:pPr>
      <w:r>
        <w:rPr>
          <w:rFonts w:ascii="Times New Roman" w:hAnsi="Times New Roman" w:eastAsia="Times New Roman"/>
          <w:sz w:val="22"/>
        </w:rPr>
        <w:t>A.社会主义传统美德               B.社会主义核心价值观</w:t>
      </w:r>
    </w:p>
    <w:p w14:paraId="3752CC79">
      <w:pPr>
        <w:pStyle w:val="19"/>
        <w:spacing w:before="128" w:line="219" w:lineRule="auto"/>
        <w:rPr>
          <w:rFonts w:ascii="Times New Roman" w:hAnsi="Times New Roman" w:eastAsia="Times New Roman"/>
          <w:sz w:val="22"/>
        </w:rPr>
      </w:pPr>
      <w:r>
        <w:rPr>
          <w:rFonts w:ascii="Times New Roman" w:hAnsi="Times New Roman" w:eastAsia="Times New Roman"/>
          <w:sz w:val="22"/>
        </w:rPr>
        <w:t>C.爱国主义精神                  D.为人民服务精神</w:t>
      </w:r>
    </w:p>
    <w:p w14:paraId="63EF61B2">
      <w:pPr>
        <w:pStyle w:val="19"/>
        <w:spacing w:before="128" w:line="219" w:lineRule="auto"/>
        <w:rPr>
          <w:rFonts w:ascii="Times New Roman" w:hAnsi="Times New Roman" w:eastAsia="Times New Roman"/>
          <w:sz w:val="22"/>
        </w:rPr>
      </w:pPr>
      <w:r>
        <w:rPr>
          <w:rFonts w:ascii="Times New Roman" w:hAnsi="Times New Roman" w:eastAsia="Times New Roman"/>
          <w:sz w:val="22"/>
        </w:rPr>
        <w:t>590.中国特色社会主义进入新时代，加强公民道德建设提高全社会道德水平，是全面建成小康社会、全面 建设社会主义现代化强国的(   )。</w:t>
      </w:r>
    </w:p>
    <w:p w14:paraId="03D30621">
      <w:pPr>
        <w:pStyle w:val="19"/>
        <w:spacing w:before="128" w:line="219" w:lineRule="auto"/>
        <w:rPr>
          <w:rFonts w:ascii="Times New Roman" w:hAnsi="Times New Roman" w:eastAsia="Times New Roman"/>
          <w:sz w:val="22"/>
        </w:rPr>
      </w:pPr>
      <w:r>
        <w:rPr>
          <w:rFonts w:ascii="Times New Roman" w:hAnsi="Times New Roman" w:eastAsia="Times New Roman"/>
          <w:sz w:val="22"/>
        </w:rPr>
        <w:t>A.应有之义                        B. 必经之路</w:t>
      </w:r>
    </w:p>
    <w:p w14:paraId="4F9C9EFE">
      <w:pPr>
        <w:pStyle w:val="19"/>
        <w:spacing w:before="128" w:line="219" w:lineRule="auto"/>
        <w:rPr>
          <w:rFonts w:ascii="Times New Roman" w:hAnsi="Times New Roman" w:eastAsia="Times New Roman"/>
          <w:sz w:val="22"/>
        </w:rPr>
      </w:pPr>
      <w:r>
        <w:rPr>
          <w:rFonts w:ascii="Times New Roman" w:hAnsi="Times New Roman" w:eastAsia="Times New Roman"/>
          <w:sz w:val="22"/>
        </w:rPr>
        <w:t>C. 重要使命                        D.战略任务</w:t>
      </w:r>
    </w:p>
    <w:p w14:paraId="21AF58F9">
      <w:pPr>
        <w:pStyle w:val="19"/>
        <w:spacing w:before="128" w:line="219" w:lineRule="auto"/>
        <w:rPr>
          <w:rFonts w:ascii="Times New Roman" w:hAnsi="Times New Roman" w:eastAsia="Times New Roman"/>
          <w:sz w:val="22"/>
        </w:rPr>
      </w:pPr>
      <w:r>
        <w:rPr>
          <w:rFonts w:ascii="Times New Roman" w:hAnsi="Times New Roman" w:eastAsia="Times New Roman"/>
          <w:sz w:val="22"/>
        </w:rPr>
        <w:t>591.《坛经》中记载：“时有风吹幡动， 一僧曰风动，一僧曰幡动，议论不已。惠能进曰：非风动，非幡 动，仁者心动。”这段话表明惠能关于运动的基本观点是(    )。</w:t>
      </w:r>
    </w:p>
    <w:p w14:paraId="1ACD959D">
      <w:pPr>
        <w:pStyle w:val="19"/>
        <w:spacing w:before="128" w:line="219" w:lineRule="auto"/>
        <w:rPr>
          <w:rFonts w:ascii="Times New Roman" w:hAnsi="Times New Roman" w:eastAsia="Times New Roman"/>
          <w:sz w:val="22"/>
        </w:rPr>
      </w:pPr>
      <w:r>
        <w:rPr>
          <w:rFonts w:ascii="Times New Roman" w:hAnsi="Times New Roman" w:eastAsia="Times New Roman"/>
          <w:sz w:val="22"/>
        </w:rPr>
        <w:t>A. 运动是物质的根本属性</w:t>
      </w:r>
    </w:p>
    <w:p w14:paraId="37E01DFF">
      <w:pPr>
        <w:pStyle w:val="19"/>
        <w:spacing w:before="128" w:line="219" w:lineRule="auto"/>
        <w:rPr>
          <w:rFonts w:ascii="Times New Roman" w:hAnsi="Times New Roman" w:eastAsia="Times New Roman"/>
          <w:sz w:val="22"/>
        </w:rPr>
      </w:pPr>
      <w:r>
        <w:rPr>
          <w:rFonts w:ascii="Times New Roman" w:hAnsi="Times New Roman" w:eastAsia="Times New Roman"/>
          <w:sz w:val="22"/>
        </w:rPr>
        <w:t>B. 运动与物质是不可分割</w:t>
      </w:r>
    </w:p>
    <w:p w14:paraId="176C08AB">
      <w:pPr>
        <w:pStyle w:val="19"/>
        <w:spacing w:before="128" w:line="219" w:lineRule="auto"/>
        <w:rPr>
          <w:rFonts w:ascii="Times New Roman" w:hAnsi="Times New Roman" w:eastAsia="Times New Roman"/>
          <w:sz w:val="22"/>
        </w:rPr>
      </w:pPr>
      <w:r>
        <w:rPr>
          <w:rFonts w:ascii="Times New Roman" w:hAnsi="Times New Roman" w:eastAsia="Times New Roman"/>
          <w:sz w:val="22"/>
        </w:rPr>
        <w:t>C.精神运动是物质运动的一种形式</w:t>
      </w:r>
    </w:p>
    <w:p w14:paraId="48EE11C8">
      <w:pPr>
        <w:pStyle w:val="19"/>
        <w:spacing w:before="128" w:line="219" w:lineRule="auto"/>
        <w:rPr>
          <w:rFonts w:ascii="Times New Roman" w:hAnsi="Times New Roman" w:eastAsia="Times New Roman"/>
          <w:sz w:val="22"/>
        </w:rPr>
      </w:pPr>
      <w:r>
        <w:rPr>
          <w:rFonts w:ascii="Times New Roman" w:hAnsi="Times New Roman" w:eastAsia="Times New Roman"/>
          <w:sz w:val="22"/>
        </w:rPr>
        <w:t>D. 精神是运动的主体</w:t>
      </w:r>
    </w:p>
    <w:p w14:paraId="7CB35AD3">
      <w:pPr>
        <w:pStyle w:val="19"/>
        <w:spacing w:before="128" w:line="219" w:lineRule="auto"/>
        <w:rPr>
          <w:rFonts w:ascii="Times New Roman" w:hAnsi="Times New Roman" w:eastAsia="Times New Roman"/>
          <w:sz w:val="22"/>
        </w:rPr>
      </w:pPr>
      <w:r>
        <w:rPr>
          <w:rFonts w:ascii="Times New Roman" w:hAnsi="Times New Roman" w:eastAsia="Times New Roman"/>
          <w:sz w:val="22"/>
        </w:rPr>
        <w:t>592.马克思主义哲学是关于自然、社会和思维发展一般规律的科学，具有高度的科学性和实践性，实践性 是指(   )。</w:t>
      </w:r>
    </w:p>
    <w:p w14:paraId="27121871">
      <w:pPr>
        <w:pStyle w:val="19"/>
        <w:spacing w:before="128" w:line="219" w:lineRule="auto"/>
        <w:rPr>
          <w:rFonts w:ascii="Times New Roman" w:hAnsi="Times New Roman" w:eastAsia="Times New Roman"/>
          <w:sz w:val="22"/>
        </w:rPr>
      </w:pPr>
      <w:r>
        <w:rPr>
          <w:rFonts w:ascii="Times New Roman" w:hAnsi="Times New Roman" w:eastAsia="Times New Roman"/>
          <w:sz w:val="22"/>
        </w:rPr>
        <w:t>A.正确阐明整个世界发展最普遍的规律</w:t>
      </w:r>
    </w:p>
    <w:p w14:paraId="67F52E4A">
      <w:pPr>
        <w:pStyle w:val="19"/>
        <w:spacing w:before="128" w:line="219" w:lineRule="auto"/>
        <w:rPr>
          <w:rFonts w:ascii="Times New Roman" w:hAnsi="Times New Roman" w:eastAsia="Times New Roman"/>
          <w:sz w:val="22"/>
        </w:rPr>
      </w:pPr>
      <w:r>
        <w:rPr>
          <w:rFonts w:ascii="Times New Roman" w:hAnsi="Times New Roman" w:eastAsia="Times New Roman"/>
          <w:sz w:val="22"/>
        </w:rPr>
        <w:t>B. 以改造客观世界为目的</w:t>
      </w:r>
    </w:p>
    <w:p w14:paraId="6441D41F">
      <w:pPr>
        <w:pStyle w:val="19"/>
        <w:spacing w:before="128" w:line="219" w:lineRule="auto"/>
        <w:rPr>
          <w:rFonts w:ascii="Times New Roman" w:hAnsi="Times New Roman" w:eastAsia="Times New Roman"/>
          <w:sz w:val="22"/>
        </w:rPr>
      </w:pPr>
      <w:r>
        <w:rPr>
          <w:rFonts w:ascii="Times New Roman" w:hAnsi="Times New Roman" w:eastAsia="Times New Roman"/>
          <w:sz w:val="22"/>
        </w:rPr>
        <w:t>C. 有效提供改造客观世界的观点和方法</w:t>
      </w:r>
    </w:p>
    <w:p w14:paraId="3364265D">
      <w:pPr>
        <w:pStyle w:val="19"/>
        <w:spacing w:before="128" w:line="219" w:lineRule="auto"/>
        <w:rPr>
          <w:rFonts w:ascii="Times New Roman" w:hAnsi="Times New Roman" w:eastAsia="Times New Roman"/>
          <w:sz w:val="22"/>
        </w:rPr>
      </w:pPr>
      <w:r>
        <w:rPr>
          <w:rFonts w:ascii="Times New Roman" w:hAnsi="Times New Roman" w:eastAsia="Times New Roman"/>
          <w:sz w:val="22"/>
        </w:rPr>
        <w:t>D. 以认识客观世界为目的</w:t>
      </w:r>
    </w:p>
    <w:p w14:paraId="31376D4E">
      <w:pPr>
        <w:pStyle w:val="19"/>
        <w:spacing w:before="128" w:line="219" w:lineRule="auto"/>
        <w:rPr>
          <w:rFonts w:ascii="Times New Roman" w:hAnsi="Times New Roman" w:eastAsia="Times New Roman"/>
          <w:sz w:val="22"/>
        </w:rPr>
      </w:pPr>
      <w:r>
        <w:rPr>
          <w:rFonts w:ascii="Times New Roman" w:hAnsi="Times New Roman" w:eastAsia="Times New Roman"/>
          <w:sz w:val="22"/>
        </w:rPr>
        <w:t>593.唯物辩证法与形而上学根本对立的焦点是(   )。</w:t>
      </w:r>
    </w:p>
    <w:p w14:paraId="15D0DD3E">
      <w:pPr>
        <w:pStyle w:val="19"/>
        <w:spacing w:before="128" w:line="219" w:lineRule="auto"/>
        <w:rPr>
          <w:rFonts w:ascii="Times New Roman" w:hAnsi="Times New Roman" w:eastAsia="Times New Roman"/>
          <w:sz w:val="22"/>
        </w:rPr>
      </w:pPr>
      <w:r>
        <w:rPr>
          <w:rFonts w:ascii="Times New Roman" w:hAnsi="Times New Roman" w:eastAsia="Times New Roman"/>
          <w:sz w:val="22"/>
        </w:rPr>
        <w:t>A. 联系的观点与孤立的观点的对立</w:t>
      </w:r>
    </w:p>
    <w:p w14:paraId="6BA2451F">
      <w:pPr>
        <w:pStyle w:val="19"/>
        <w:spacing w:before="128" w:line="219" w:lineRule="auto"/>
        <w:rPr>
          <w:rFonts w:ascii="Times New Roman" w:hAnsi="Times New Roman" w:eastAsia="Times New Roman"/>
          <w:sz w:val="22"/>
        </w:rPr>
      </w:pPr>
      <w:r>
        <w:rPr>
          <w:rFonts w:ascii="Times New Roman" w:hAnsi="Times New Roman" w:eastAsia="Times New Roman"/>
          <w:sz w:val="22"/>
        </w:rPr>
        <w:t>B. 发展的观点与不变的观点的对立 C全面的观点与片面的观点的对立</w:t>
      </w:r>
    </w:p>
    <w:p w14:paraId="2AB06DC8">
      <w:pPr>
        <w:pStyle w:val="19"/>
        <w:spacing w:before="128" w:line="219" w:lineRule="auto"/>
        <w:rPr>
          <w:rFonts w:ascii="Times New Roman" w:hAnsi="Times New Roman" w:eastAsia="Times New Roman"/>
          <w:sz w:val="22"/>
        </w:rPr>
      </w:pPr>
      <w:r>
        <w:rPr>
          <w:rFonts w:ascii="Times New Roman" w:hAnsi="Times New Roman" w:eastAsia="Times New Roman"/>
          <w:sz w:val="22"/>
        </w:rPr>
        <w:t>D.承认矛盾的观点和否认矛盾的观点的对立</w:t>
      </w:r>
    </w:p>
    <w:p w14:paraId="45955568">
      <w:pPr>
        <w:pStyle w:val="19"/>
        <w:spacing w:before="128" w:line="219" w:lineRule="auto"/>
        <w:rPr>
          <w:rFonts w:ascii="Times New Roman" w:hAnsi="Times New Roman" w:eastAsia="Times New Roman"/>
          <w:sz w:val="22"/>
        </w:rPr>
      </w:pPr>
      <w:r>
        <w:rPr>
          <w:rFonts w:ascii="Times New Roman" w:hAnsi="Times New Roman" w:eastAsia="Times New Roman"/>
          <w:sz w:val="22"/>
        </w:rPr>
        <w:t>594.人与世界的相互作用中，人与世界同时得到了改变，并获得日益丰富的内容，造成这一变化的基础是 (     )。</w:t>
      </w:r>
    </w:p>
    <w:p w14:paraId="0F1128CC">
      <w:pPr>
        <w:pStyle w:val="19"/>
        <w:spacing w:before="128" w:line="219" w:lineRule="auto"/>
        <w:rPr>
          <w:rFonts w:ascii="Times New Roman" w:hAnsi="Times New Roman" w:eastAsia="Times New Roman"/>
          <w:sz w:val="22"/>
        </w:rPr>
      </w:pPr>
      <w:r>
        <w:rPr>
          <w:rFonts w:ascii="Times New Roman" w:hAnsi="Times New Roman" w:eastAsia="Times New Roman"/>
          <w:sz w:val="22"/>
        </w:rPr>
        <w:t>A. 自然界自身的运动</w:t>
      </w:r>
    </w:p>
    <w:p w14:paraId="5861BE3F">
      <w:pPr>
        <w:pStyle w:val="19"/>
        <w:spacing w:before="128" w:line="219" w:lineRule="auto"/>
        <w:rPr>
          <w:rFonts w:ascii="Times New Roman" w:hAnsi="Times New Roman" w:eastAsia="Times New Roman"/>
          <w:sz w:val="22"/>
        </w:rPr>
      </w:pPr>
      <w:r>
        <w:rPr>
          <w:rFonts w:ascii="Times New Roman" w:hAnsi="Times New Roman" w:eastAsia="Times New Roman"/>
          <w:sz w:val="22"/>
        </w:rPr>
        <w:t>B.人的意识的能动作用</w:t>
      </w:r>
    </w:p>
    <w:p w14:paraId="6C4B50B8">
      <w:pPr>
        <w:pStyle w:val="19"/>
        <w:spacing w:before="128" w:line="219" w:lineRule="auto"/>
        <w:rPr>
          <w:rFonts w:ascii="Times New Roman" w:hAnsi="Times New Roman" w:eastAsia="Times New Roman"/>
          <w:sz w:val="22"/>
        </w:rPr>
      </w:pPr>
      <w:r>
        <w:rPr>
          <w:rFonts w:ascii="Times New Roman" w:hAnsi="Times New Roman" w:eastAsia="Times New Roman"/>
          <w:sz w:val="22"/>
        </w:rPr>
        <w:t>C. 人的实践活动</w:t>
      </w:r>
    </w:p>
    <w:p w14:paraId="0195B4E8">
      <w:pPr>
        <w:pStyle w:val="19"/>
        <w:spacing w:before="128" w:line="219" w:lineRule="auto"/>
        <w:rPr>
          <w:rFonts w:ascii="Times New Roman" w:hAnsi="Times New Roman" w:eastAsia="Times New Roman"/>
          <w:sz w:val="22"/>
        </w:rPr>
      </w:pPr>
      <w:r>
        <w:rPr>
          <w:rFonts w:ascii="Times New Roman" w:hAnsi="Times New Roman" w:eastAsia="Times New Roman"/>
          <w:sz w:val="22"/>
        </w:rPr>
        <w:t>D. 工具的制造与使用</w:t>
      </w:r>
    </w:p>
    <w:p w14:paraId="4E7F8B19">
      <w:pPr>
        <w:pStyle w:val="19"/>
        <w:spacing w:before="128" w:line="219" w:lineRule="auto"/>
        <w:rPr>
          <w:rFonts w:ascii="Times New Roman" w:hAnsi="Times New Roman" w:eastAsia="Times New Roman"/>
          <w:sz w:val="22"/>
        </w:rPr>
      </w:pPr>
      <w:r>
        <w:rPr>
          <w:rFonts w:ascii="Times New Roman" w:hAnsi="Times New Roman" w:eastAsia="Times New Roman"/>
          <w:sz w:val="22"/>
        </w:rPr>
        <w:t>595. 历史唯物主义的根本出发点是(   )。</w:t>
      </w:r>
    </w:p>
    <w:p w14:paraId="24DAC0C1">
      <w:pPr>
        <w:pStyle w:val="19"/>
        <w:spacing w:before="128" w:line="219" w:lineRule="auto"/>
        <w:rPr>
          <w:rFonts w:ascii="Times New Roman" w:hAnsi="Times New Roman" w:eastAsia="Times New Roman"/>
          <w:sz w:val="22"/>
        </w:rPr>
      </w:pPr>
      <w:r>
        <w:rPr>
          <w:rFonts w:ascii="Times New Roman" w:hAnsi="Times New Roman" w:eastAsia="Times New Roman"/>
          <w:sz w:val="22"/>
        </w:rPr>
        <w:t>A.生产力决定生产关系</w:t>
      </w:r>
    </w:p>
    <w:p w14:paraId="5BBD282F">
      <w:pPr>
        <w:pStyle w:val="19"/>
        <w:spacing w:before="128" w:line="219" w:lineRule="auto"/>
        <w:rPr>
          <w:rFonts w:ascii="Times New Roman" w:hAnsi="Times New Roman" w:eastAsia="Times New Roman"/>
          <w:sz w:val="22"/>
        </w:rPr>
      </w:pPr>
      <w:r>
        <w:rPr>
          <w:rFonts w:ascii="Times New Roman" w:hAnsi="Times New Roman" w:eastAsia="Times New Roman"/>
          <w:sz w:val="22"/>
        </w:rPr>
        <w:t>B. 经济基础决定上层建筑</w:t>
      </w:r>
    </w:p>
    <w:p w14:paraId="324523EA">
      <w:pPr>
        <w:pStyle w:val="19"/>
        <w:spacing w:before="128" w:line="219" w:lineRule="auto"/>
        <w:rPr>
          <w:rFonts w:ascii="Times New Roman" w:hAnsi="Times New Roman" w:eastAsia="Times New Roman"/>
          <w:sz w:val="22"/>
        </w:rPr>
      </w:pPr>
      <w:r>
        <w:rPr>
          <w:rFonts w:ascii="Times New Roman" w:hAnsi="Times New Roman" w:eastAsia="Times New Roman"/>
          <w:sz w:val="22"/>
        </w:rPr>
        <w:t>C. 社会存在决定社会意识</w:t>
      </w:r>
    </w:p>
    <w:p w14:paraId="54DA12CC">
      <w:pPr>
        <w:pStyle w:val="19"/>
        <w:spacing w:before="128" w:line="219" w:lineRule="auto"/>
        <w:rPr>
          <w:rFonts w:ascii="Times New Roman" w:hAnsi="Times New Roman" w:eastAsia="Times New Roman"/>
          <w:sz w:val="22"/>
        </w:rPr>
      </w:pPr>
      <w:r>
        <w:rPr>
          <w:rFonts w:ascii="Times New Roman" w:hAnsi="Times New Roman" w:eastAsia="Times New Roman"/>
          <w:sz w:val="22"/>
        </w:rPr>
        <w:t>D. 阶级和阶级斗争</w:t>
      </w:r>
    </w:p>
    <w:p w14:paraId="043D30B5">
      <w:pPr>
        <w:pStyle w:val="19"/>
        <w:spacing w:before="128" w:line="219" w:lineRule="auto"/>
        <w:rPr>
          <w:rFonts w:ascii="Times New Roman" w:hAnsi="Times New Roman" w:eastAsia="Times New Roman"/>
          <w:sz w:val="22"/>
        </w:rPr>
      </w:pPr>
      <w:r>
        <w:rPr>
          <w:rFonts w:ascii="Times New Roman" w:hAnsi="Times New Roman" w:eastAsia="Times New Roman"/>
          <w:sz w:val="22"/>
        </w:rPr>
        <w:t>596. “沉舟侧畔千帆过，病树前头万木春”,“芳林新叶催陈叶，流水前波让后波”,这两句诗包含的哲 学道理是(    )。</w:t>
      </w:r>
    </w:p>
    <w:p w14:paraId="477609B9">
      <w:pPr>
        <w:pStyle w:val="19"/>
        <w:spacing w:before="128" w:line="219" w:lineRule="auto"/>
        <w:rPr>
          <w:rFonts w:ascii="Times New Roman" w:hAnsi="Times New Roman" w:eastAsia="Times New Roman"/>
          <w:sz w:val="22"/>
        </w:rPr>
      </w:pPr>
      <w:r>
        <w:rPr>
          <w:rFonts w:ascii="Times New Roman" w:hAnsi="Times New Roman" w:eastAsia="Times New Roman"/>
          <w:sz w:val="22"/>
        </w:rPr>
        <w:t>A.矛盾是事物发展的动力</w:t>
      </w:r>
    </w:p>
    <w:p w14:paraId="2EFE504F">
      <w:pPr>
        <w:pStyle w:val="19"/>
        <w:spacing w:before="128" w:line="219" w:lineRule="auto"/>
        <w:rPr>
          <w:rFonts w:ascii="Times New Roman" w:hAnsi="Times New Roman" w:eastAsia="Times New Roman"/>
          <w:sz w:val="22"/>
        </w:rPr>
      </w:pPr>
      <w:r>
        <w:rPr>
          <w:rFonts w:ascii="Times New Roman" w:hAnsi="Times New Roman" w:eastAsia="Times New Roman"/>
          <w:sz w:val="22"/>
        </w:rPr>
        <w:t>B.事物是本质和现象的统一</w:t>
      </w:r>
    </w:p>
    <w:p w14:paraId="13139C26">
      <w:pPr>
        <w:pStyle w:val="19"/>
        <w:spacing w:before="128" w:line="219" w:lineRule="auto"/>
        <w:rPr>
          <w:rFonts w:ascii="Times New Roman" w:hAnsi="Times New Roman" w:eastAsia="Times New Roman"/>
          <w:sz w:val="22"/>
        </w:rPr>
      </w:pPr>
      <w:r>
        <w:rPr>
          <w:rFonts w:ascii="Times New Roman" w:hAnsi="Times New Roman" w:eastAsia="Times New Roman"/>
          <w:sz w:val="22"/>
        </w:rPr>
        <w:t>C. 事物的发展是量变和质变的统一</w:t>
      </w:r>
    </w:p>
    <w:p w14:paraId="1EDF1831">
      <w:pPr>
        <w:pStyle w:val="19"/>
        <w:spacing w:before="128" w:line="219" w:lineRule="auto"/>
        <w:rPr>
          <w:rFonts w:ascii="Times New Roman" w:hAnsi="Times New Roman" w:eastAsia="Times New Roman"/>
          <w:sz w:val="22"/>
        </w:rPr>
      </w:pPr>
      <w:r>
        <w:rPr>
          <w:rFonts w:ascii="Times New Roman" w:hAnsi="Times New Roman" w:eastAsia="Times New Roman"/>
          <w:sz w:val="22"/>
        </w:rPr>
        <w:t>D新事物代替旧事物是事物发展的总趋势</w:t>
      </w:r>
    </w:p>
    <w:p w14:paraId="64E7A16D">
      <w:pPr>
        <w:pStyle w:val="19"/>
        <w:spacing w:before="128" w:line="219" w:lineRule="auto"/>
        <w:rPr>
          <w:rFonts w:ascii="Times New Roman" w:hAnsi="Times New Roman" w:eastAsia="Times New Roman"/>
          <w:sz w:val="22"/>
        </w:rPr>
      </w:pPr>
      <w:r>
        <w:rPr>
          <w:rFonts w:ascii="Times New Roman" w:hAnsi="Times New Roman" w:eastAsia="Times New Roman"/>
          <w:sz w:val="22"/>
        </w:rPr>
        <w:t>597.先有工程设计图，然后施工建成大厦，这一事实说明(   )。</w:t>
      </w:r>
    </w:p>
    <w:p w14:paraId="27B4EC66">
      <w:pPr>
        <w:pStyle w:val="19"/>
        <w:spacing w:before="128" w:line="219" w:lineRule="auto"/>
        <w:rPr>
          <w:rFonts w:ascii="Times New Roman" w:hAnsi="Times New Roman" w:eastAsia="Times New Roman"/>
          <w:sz w:val="22"/>
        </w:rPr>
      </w:pPr>
      <w:r>
        <w:rPr>
          <w:rFonts w:ascii="Times New Roman" w:hAnsi="Times New Roman" w:eastAsia="Times New Roman"/>
          <w:sz w:val="22"/>
        </w:rPr>
        <w:t>A. 意识产生物质</w:t>
      </w:r>
    </w:p>
    <w:p w14:paraId="69F2F1D8">
      <w:pPr>
        <w:pStyle w:val="19"/>
        <w:spacing w:before="128" w:line="219" w:lineRule="auto"/>
        <w:rPr>
          <w:rFonts w:ascii="Times New Roman" w:hAnsi="Times New Roman" w:eastAsia="Times New Roman"/>
          <w:sz w:val="22"/>
        </w:rPr>
      </w:pPr>
      <w:r>
        <w:rPr>
          <w:rFonts w:ascii="Times New Roman" w:hAnsi="Times New Roman" w:eastAsia="Times New Roman"/>
          <w:sz w:val="22"/>
        </w:rPr>
        <w:t>B. 意识转化为物质</w:t>
      </w:r>
    </w:p>
    <w:p w14:paraId="672038CB">
      <w:pPr>
        <w:pStyle w:val="19"/>
        <w:spacing w:before="128" w:line="219" w:lineRule="auto"/>
        <w:rPr>
          <w:rFonts w:ascii="Times New Roman" w:hAnsi="Times New Roman" w:eastAsia="Times New Roman"/>
          <w:sz w:val="22"/>
        </w:rPr>
      </w:pPr>
      <w:r>
        <w:rPr>
          <w:rFonts w:ascii="Times New Roman" w:hAnsi="Times New Roman" w:eastAsia="Times New Roman"/>
          <w:sz w:val="22"/>
        </w:rPr>
        <w:t>C.意识决定物质</w:t>
      </w:r>
    </w:p>
    <w:p w14:paraId="48D0616D">
      <w:pPr>
        <w:pStyle w:val="19"/>
        <w:spacing w:before="128" w:line="219" w:lineRule="auto"/>
        <w:rPr>
          <w:rFonts w:ascii="Times New Roman" w:hAnsi="Times New Roman" w:eastAsia="Times New Roman"/>
          <w:sz w:val="22"/>
        </w:rPr>
      </w:pPr>
      <w:r>
        <w:rPr>
          <w:rFonts w:ascii="Times New Roman" w:hAnsi="Times New Roman" w:eastAsia="Times New Roman"/>
          <w:sz w:val="22"/>
        </w:rPr>
        <w:t>D. 意识创造物质</w:t>
      </w:r>
    </w:p>
    <w:p w14:paraId="3DF52D7F">
      <w:pPr>
        <w:pStyle w:val="19"/>
        <w:spacing w:before="128" w:line="219" w:lineRule="auto"/>
        <w:rPr>
          <w:rFonts w:ascii="Times New Roman" w:hAnsi="Times New Roman" w:eastAsia="Times New Roman"/>
          <w:sz w:val="22"/>
        </w:rPr>
      </w:pPr>
      <w:r>
        <w:rPr>
          <w:rFonts w:ascii="Times New Roman" w:hAnsi="Times New Roman" w:eastAsia="Times New Roman"/>
          <w:sz w:val="22"/>
        </w:rPr>
        <w:t>598.“世界不是既成事物的集合体，而是过程的集合体”这是(    )。</w:t>
      </w:r>
    </w:p>
    <w:p w14:paraId="5ED4737F">
      <w:pPr>
        <w:pStyle w:val="19"/>
        <w:spacing w:before="128" w:line="219" w:lineRule="auto"/>
        <w:rPr>
          <w:rFonts w:ascii="Times New Roman" w:hAnsi="Times New Roman" w:eastAsia="Times New Roman"/>
          <w:sz w:val="22"/>
        </w:rPr>
      </w:pPr>
      <w:r>
        <w:rPr>
          <w:rFonts w:ascii="Times New Roman" w:hAnsi="Times New Roman" w:eastAsia="Times New Roman"/>
          <w:sz w:val="22"/>
        </w:rPr>
        <w:t>A. 唯物辩证法的思想</w:t>
      </w:r>
    </w:p>
    <w:p w14:paraId="112E48CA">
      <w:pPr>
        <w:pStyle w:val="19"/>
        <w:spacing w:before="128" w:line="219" w:lineRule="auto"/>
        <w:rPr>
          <w:rFonts w:ascii="Times New Roman" w:hAnsi="Times New Roman" w:eastAsia="Times New Roman"/>
          <w:sz w:val="22"/>
        </w:rPr>
      </w:pPr>
      <w:r>
        <w:rPr>
          <w:rFonts w:ascii="Times New Roman" w:hAnsi="Times New Roman" w:eastAsia="Times New Roman"/>
          <w:sz w:val="22"/>
        </w:rPr>
        <w:t>B.形而上学的思想</w:t>
      </w:r>
    </w:p>
    <w:p w14:paraId="653303F9">
      <w:pPr>
        <w:pStyle w:val="19"/>
        <w:spacing w:before="128" w:line="219" w:lineRule="auto"/>
        <w:rPr>
          <w:rFonts w:ascii="Times New Roman" w:hAnsi="Times New Roman" w:eastAsia="Times New Roman"/>
          <w:sz w:val="22"/>
        </w:rPr>
      </w:pPr>
      <w:r>
        <w:rPr>
          <w:rFonts w:ascii="Times New Roman" w:hAnsi="Times New Roman" w:eastAsia="Times New Roman"/>
          <w:sz w:val="22"/>
        </w:rPr>
        <w:t>C. 诡辩论的思想  D相对主义的思想</w:t>
      </w:r>
    </w:p>
    <w:p w14:paraId="448C7AA4">
      <w:pPr>
        <w:pStyle w:val="19"/>
        <w:spacing w:before="128" w:line="219" w:lineRule="auto"/>
        <w:rPr>
          <w:rFonts w:ascii="Times New Roman" w:hAnsi="Times New Roman" w:eastAsia="Times New Roman"/>
          <w:sz w:val="22"/>
        </w:rPr>
      </w:pPr>
      <w:r>
        <w:rPr>
          <w:rFonts w:ascii="Times New Roman" w:hAnsi="Times New Roman" w:eastAsia="Times New Roman"/>
          <w:sz w:val="22"/>
        </w:rPr>
        <w:t>599. “防微杜渐”体现的哲学道理是(    )。</w:t>
      </w:r>
    </w:p>
    <w:p w14:paraId="463B22DD">
      <w:pPr>
        <w:pStyle w:val="19"/>
        <w:spacing w:before="128" w:line="219" w:lineRule="auto"/>
        <w:rPr>
          <w:rFonts w:ascii="Times New Roman" w:hAnsi="Times New Roman" w:eastAsia="Times New Roman"/>
          <w:sz w:val="22"/>
        </w:rPr>
      </w:pPr>
      <w:r>
        <w:rPr>
          <w:rFonts w:ascii="Times New Roman" w:hAnsi="Times New Roman" w:eastAsia="Times New Roman"/>
          <w:sz w:val="22"/>
        </w:rPr>
        <w:t>A. 对立统一规律的原理</w:t>
      </w:r>
    </w:p>
    <w:p w14:paraId="7B9034D1">
      <w:pPr>
        <w:pStyle w:val="19"/>
        <w:spacing w:before="128" w:line="219" w:lineRule="auto"/>
        <w:rPr>
          <w:rFonts w:ascii="Times New Roman" w:hAnsi="Times New Roman" w:eastAsia="Times New Roman"/>
          <w:sz w:val="22"/>
        </w:rPr>
      </w:pPr>
      <w:r>
        <w:rPr>
          <w:rFonts w:ascii="Times New Roman" w:hAnsi="Times New Roman" w:eastAsia="Times New Roman"/>
          <w:sz w:val="22"/>
        </w:rPr>
        <w:t>B.质量互变规律的原理</w:t>
      </w:r>
    </w:p>
    <w:p w14:paraId="65CC3758">
      <w:pPr>
        <w:pStyle w:val="19"/>
        <w:spacing w:before="128" w:line="219" w:lineRule="auto"/>
        <w:rPr>
          <w:rFonts w:ascii="Times New Roman" w:hAnsi="Times New Roman" w:eastAsia="Times New Roman"/>
          <w:sz w:val="22"/>
        </w:rPr>
      </w:pPr>
      <w:r>
        <w:rPr>
          <w:rFonts w:ascii="Times New Roman" w:hAnsi="Times New Roman" w:eastAsia="Times New Roman"/>
          <w:sz w:val="22"/>
        </w:rPr>
        <w:t>C. 否定之否定规律的原理</w:t>
      </w:r>
    </w:p>
    <w:p w14:paraId="55CFBCFC">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D.矛盾的同一性和斗争性关系的原理</w:t>
      </w:r>
    </w:p>
    <w:p w14:paraId="4EA03EE5">
      <w:pPr>
        <w:pStyle w:val="19"/>
        <w:spacing w:before="128" w:line="219" w:lineRule="auto"/>
        <w:rPr>
          <w:rFonts w:ascii="Times New Roman" w:hAnsi="Times New Roman" w:eastAsia="Times New Roman"/>
          <w:sz w:val="22"/>
        </w:rPr>
      </w:pPr>
      <w:r>
        <w:rPr>
          <w:rFonts w:ascii="Times New Roman" w:hAnsi="Times New Roman" w:eastAsia="Times New Roman"/>
          <w:sz w:val="22"/>
        </w:rPr>
        <w:t>600. 马克思主义政治经济学的理论基础是(   )。</w:t>
      </w:r>
    </w:p>
    <w:p w14:paraId="14EC85FC">
      <w:pPr>
        <w:pStyle w:val="19"/>
        <w:spacing w:before="128" w:line="219" w:lineRule="auto"/>
        <w:rPr>
          <w:rFonts w:ascii="Times New Roman" w:hAnsi="Times New Roman" w:eastAsia="Times New Roman"/>
          <w:sz w:val="22"/>
        </w:rPr>
      </w:pPr>
      <w:r>
        <w:rPr>
          <w:rFonts w:ascii="Times New Roman" w:hAnsi="Times New Roman" w:eastAsia="Times New Roman"/>
          <w:sz w:val="22"/>
        </w:rPr>
        <w:t>A.资产阶级古典政治经济学</w:t>
      </w:r>
    </w:p>
    <w:p w14:paraId="18AAC79F">
      <w:pPr>
        <w:pStyle w:val="19"/>
        <w:spacing w:before="128" w:line="219" w:lineRule="auto"/>
        <w:rPr>
          <w:rFonts w:ascii="Times New Roman" w:hAnsi="Times New Roman" w:eastAsia="Times New Roman"/>
          <w:sz w:val="22"/>
        </w:rPr>
      </w:pPr>
      <w:r>
        <w:rPr>
          <w:rFonts w:ascii="Times New Roman" w:hAnsi="Times New Roman" w:eastAsia="Times New Roman"/>
          <w:sz w:val="22"/>
        </w:rPr>
        <w:t>B. 劳动价值理论</w:t>
      </w:r>
    </w:p>
    <w:p w14:paraId="459457EA">
      <w:pPr>
        <w:pStyle w:val="19"/>
        <w:spacing w:before="128" w:line="219" w:lineRule="auto"/>
        <w:rPr>
          <w:rFonts w:ascii="Times New Roman" w:hAnsi="Times New Roman" w:eastAsia="Times New Roman"/>
          <w:sz w:val="22"/>
        </w:rPr>
      </w:pPr>
      <w:r>
        <w:rPr>
          <w:rFonts w:ascii="Times New Roman" w:hAnsi="Times New Roman" w:eastAsia="Times New Roman"/>
          <w:sz w:val="22"/>
        </w:rPr>
        <w:t>C.辩证唯物主义和历史唯物主义</w:t>
      </w:r>
    </w:p>
    <w:p w14:paraId="5BABBA5B">
      <w:pPr>
        <w:pStyle w:val="19"/>
        <w:spacing w:before="128" w:line="219" w:lineRule="auto"/>
        <w:rPr>
          <w:rFonts w:ascii="Times New Roman" w:hAnsi="Times New Roman" w:eastAsia="Times New Roman"/>
          <w:sz w:val="22"/>
        </w:rPr>
      </w:pPr>
      <w:r>
        <w:rPr>
          <w:rFonts w:ascii="Times New Roman" w:hAnsi="Times New Roman" w:eastAsia="Times New Roman"/>
          <w:sz w:val="22"/>
        </w:rPr>
        <w:t>D.剩余价值学说</w:t>
      </w:r>
    </w:p>
    <w:p w14:paraId="5D0B8DAC">
      <w:pPr>
        <w:pStyle w:val="19"/>
        <w:spacing w:before="128" w:line="219" w:lineRule="auto"/>
        <w:rPr>
          <w:rFonts w:ascii="Times New Roman" w:hAnsi="Times New Roman" w:eastAsia="Times New Roman"/>
          <w:sz w:val="22"/>
        </w:rPr>
      </w:pPr>
      <w:r>
        <w:rPr>
          <w:rFonts w:ascii="Times New Roman" w:hAnsi="Times New Roman" w:eastAsia="Times New Roman"/>
          <w:sz w:val="22"/>
        </w:rPr>
        <w:t>601.把物质理解为某一种或某几种具体物质形态的哲学派别是(    )。</w:t>
      </w:r>
    </w:p>
    <w:p w14:paraId="0DD93272">
      <w:pPr>
        <w:pStyle w:val="19"/>
        <w:spacing w:before="128" w:line="219" w:lineRule="auto"/>
        <w:rPr>
          <w:rFonts w:ascii="Times New Roman" w:hAnsi="Times New Roman" w:eastAsia="Times New Roman"/>
          <w:sz w:val="22"/>
        </w:rPr>
      </w:pPr>
      <w:r>
        <w:rPr>
          <w:rFonts w:ascii="Times New Roman" w:hAnsi="Times New Roman" w:eastAsia="Times New Roman"/>
          <w:sz w:val="22"/>
        </w:rPr>
        <w:t>A.形而上学唯物主义</w:t>
      </w:r>
    </w:p>
    <w:p w14:paraId="5A9CA3B5">
      <w:pPr>
        <w:pStyle w:val="19"/>
        <w:spacing w:before="128" w:line="219" w:lineRule="auto"/>
        <w:rPr>
          <w:rFonts w:ascii="Times New Roman" w:hAnsi="Times New Roman" w:eastAsia="Times New Roman"/>
          <w:sz w:val="22"/>
        </w:rPr>
      </w:pPr>
      <w:r>
        <w:rPr>
          <w:rFonts w:ascii="Times New Roman" w:hAnsi="Times New Roman" w:eastAsia="Times New Roman"/>
          <w:sz w:val="22"/>
        </w:rPr>
        <w:t>B. 朴素唯物主义</w:t>
      </w:r>
    </w:p>
    <w:p w14:paraId="7D09D09D">
      <w:pPr>
        <w:pStyle w:val="19"/>
        <w:spacing w:before="128" w:line="219" w:lineRule="auto"/>
        <w:rPr>
          <w:rFonts w:ascii="Times New Roman" w:hAnsi="Times New Roman" w:eastAsia="Times New Roman"/>
          <w:sz w:val="22"/>
        </w:rPr>
      </w:pPr>
      <w:r>
        <w:rPr>
          <w:rFonts w:ascii="Times New Roman" w:hAnsi="Times New Roman" w:eastAsia="Times New Roman"/>
          <w:sz w:val="22"/>
        </w:rPr>
        <w:t>C. 辩证唯物主义</w:t>
      </w:r>
    </w:p>
    <w:p w14:paraId="5B0E2870">
      <w:pPr>
        <w:pStyle w:val="19"/>
        <w:spacing w:before="128" w:line="219" w:lineRule="auto"/>
        <w:rPr>
          <w:rFonts w:ascii="Times New Roman" w:hAnsi="Times New Roman" w:eastAsia="Times New Roman"/>
          <w:sz w:val="22"/>
        </w:rPr>
      </w:pPr>
      <w:r>
        <w:rPr>
          <w:rFonts w:ascii="Times New Roman" w:hAnsi="Times New Roman" w:eastAsia="Times New Roman"/>
          <w:sz w:val="22"/>
        </w:rPr>
        <w:t>D. 庸俗唯物主义</w:t>
      </w:r>
    </w:p>
    <w:p w14:paraId="6A09BA31">
      <w:pPr>
        <w:pStyle w:val="19"/>
        <w:spacing w:before="128" w:line="219" w:lineRule="auto"/>
        <w:rPr>
          <w:rFonts w:ascii="Times New Roman" w:hAnsi="Times New Roman" w:eastAsia="Times New Roman"/>
          <w:sz w:val="22"/>
        </w:rPr>
      </w:pPr>
      <w:r>
        <w:rPr>
          <w:rFonts w:ascii="Times New Roman" w:hAnsi="Times New Roman" w:eastAsia="Times New Roman"/>
          <w:sz w:val="22"/>
        </w:rPr>
        <w:t>602.马克思主义哲学是(   )。</w:t>
      </w:r>
    </w:p>
    <w:p w14:paraId="26CBED05">
      <w:pPr>
        <w:pStyle w:val="19"/>
        <w:spacing w:before="128" w:line="219" w:lineRule="auto"/>
        <w:rPr>
          <w:rFonts w:ascii="Times New Roman" w:hAnsi="Times New Roman" w:eastAsia="Times New Roman"/>
          <w:sz w:val="22"/>
        </w:rPr>
      </w:pPr>
      <w:r>
        <w:rPr>
          <w:rFonts w:ascii="Times New Roman" w:hAnsi="Times New Roman" w:eastAsia="Times New Roman"/>
          <w:sz w:val="22"/>
        </w:rPr>
        <w:t>A.一切被剥削阶级的世界观</w:t>
      </w:r>
    </w:p>
    <w:p w14:paraId="6F0967A5">
      <w:pPr>
        <w:pStyle w:val="19"/>
        <w:spacing w:before="128" w:line="219" w:lineRule="auto"/>
        <w:rPr>
          <w:rFonts w:ascii="Times New Roman" w:hAnsi="Times New Roman" w:eastAsia="Times New Roman"/>
          <w:sz w:val="22"/>
        </w:rPr>
      </w:pPr>
      <w:r>
        <w:rPr>
          <w:rFonts w:ascii="Times New Roman" w:hAnsi="Times New Roman" w:eastAsia="Times New Roman"/>
          <w:sz w:val="22"/>
        </w:rPr>
        <w:t>B. 无产阶级的世界观</w:t>
      </w:r>
    </w:p>
    <w:p w14:paraId="17D2BFAF">
      <w:pPr>
        <w:pStyle w:val="19"/>
        <w:spacing w:before="128" w:line="219" w:lineRule="auto"/>
        <w:rPr>
          <w:rFonts w:ascii="Times New Roman" w:hAnsi="Times New Roman" w:eastAsia="Times New Roman"/>
          <w:sz w:val="22"/>
        </w:rPr>
      </w:pPr>
      <w:r>
        <w:rPr>
          <w:rFonts w:ascii="Times New Roman" w:hAnsi="Times New Roman" w:eastAsia="Times New Roman"/>
          <w:sz w:val="22"/>
        </w:rPr>
        <w:t>C. 全体劳动群众的世界观</w:t>
      </w:r>
    </w:p>
    <w:p w14:paraId="7ECC545F">
      <w:pPr>
        <w:pStyle w:val="19"/>
        <w:spacing w:before="128" w:line="219" w:lineRule="auto"/>
        <w:rPr>
          <w:rFonts w:ascii="Times New Roman" w:hAnsi="Times New Roman" w:eastAsia="Times New Roman"/>
          <w:sz w:val="22"/>
        </w:rPr>
      </w:pPr>
      <w:r>
        <w:rPr>
          <w:rFonts w:ascii="Times New Roman" w:hAnsi="Times New Roman" w:eastAsia="Times New Roman"/>
          <w:sz w:val="22"/>
        </w:rPr>
        <w:t>D.历代劳动人民的世界观</w:t>
      </w:r>
    </w:p>
    <w:p w14:paraId="4736ED4D">
      <w:pPr>
        <w:pStyle w:val="19"/>
        <w:spacing w:before="128" w:line="219" w:lineRule="auto"/>
        <w:rPr>
          <w:rFonts w:ascii="Times New Roman" w:hAnsi="Times New Roman" w:eastAsia="Times New Roman"/>
          <w:sz w:val="22"/>
        </w:rPr>
      </w:pPr>
      <w:r>
        <w:rPr>
          <w:rFonts w:ascii="Times New Roman" w:hAnsi="Times New Roman" w:eastAsia="Times New Roman"/>
          <w:sz w:val="22"/>
        </w:rPr>
        <w:t>603.“坐地日行八万里，巡天遥看一千河”著名诗句所蕴含的哲理是(    )。</w:t>
      </w:r>
    </w:p>
    <w:p w14:paraId="3305FDE8">
      <w:pPr>
        <w:pStyle w:val="19"/>
        <w:spacing w:before="128" w:line="219" w:lineRule="auto"/>
        <w:rPr>
          <w:rFonts w:ascii="Times New Roman" w:hAnsi="Times New Roman" w:eastAsia="Times New Roman"/>
          <w:sz w:val="22"/>
        </w:rPr>
      </w:pPr>
      <w:r>
        <w:rPr>
          <w:rFonts w:ascii="Times New Roman" w:hAnsi="Times New Roman" w:eastAsia="Times New Roman"/>
          <w:sz w:val="22"/>
        </w:rPr>
        <w:t>A.物质运动的客观性和时空的主观性的统一</w:t>
      </w:r>
    </w:p>
    <w:p w14:paraId="53E39D95">
      <w:pPr>
        <w:pStyle w:val="19"/>
        <w:spacing w:before="128" w:line="219" w:lineRule="auto"/>
        <w:rPr>
          <w:rFonts w:ascii="Times New Roman" w:hAnsi="Times New Roman" w:eastAsia="Times New Roman"/>
          <w:sz w:val="22"/>
        </w:rPr>
      </w:pPr>
      <w:r>
        <w:rPr>
          <w:rFonts w:ascii="Times New Roman" w:hAnsi="Times New Roman" w:eastAsia="Times New Roman"/>
          <w:sz w:val="22"/>
        </w:rPr>
        <w:t>B. 物质运动的无限性和时空的有限性的统一</w:t>
      </w:r>
    </w:p>
    <w:p w14:paraId="2E840099">
      <w:pPr>
        <w:pStyle w:val="19"/>
        <w:spacing w:before="128" w:line="219" w:lineRule="auto"/>
        <w:rPr>
          <w:rFonts w:ascii="Times New Roman" w:hAnsi="Times New Roman" w:eastAsia="Times New Roman"/>
          <w:sz w:val="22"/>
        </w:rPr>
      </w:pPr>
      <w:r>
        <w:rPr>
          <w:rFonts w:ascii="Times New Roman" w:hAnsi="Times New Roman" w:eastAsia="Times New Roman"/>
          <w:sz w:val="22"/>
        </w:rPr>
        <w:t>C. 物质运动的多样性和静止的单一性的统一</w:t>
      </w:r>
    </w:p>
    <w:p w14:paraId="6E4A180B">
      <w:pPr>
        <w:pStyle w:val="19"/>
        <w:spacing w:before="128" w:line="219" w:lineRule="auto"/>
        <w:rPr>
          <w:rFonts w:ascii="Times New Roman" w:hAnsi="Times New Roman" w:eastAsia="Times New Roman"/>
          <w:sz w:val="22"/>
        </w:rPr>
      </w:pPr>
      <w:r>
        <w:rPr>
          <w:rFonts w:ascii="Times New Roman" w:hAnsi="Times New Roman" w:eastAsia="Times New Roman"/>
          <w:sz w:val="22"/>
        </w:rPr>
        <w:t>D.物质运动的绝对性和静止的相对性的统一</w:t>
      </w:r>
    </w:p>
    <w:p w14:paraId="13A08221">
      <w:pPr>
        <w:pStyle w:val="19"/>
        <w:spacing w:before="128" w:line="219" w:lineRule="auto"/>
        <w:rPr>
          <w:rFonts w:ascii="Times New Roman" w:hAnsi="Times New Roman" w:eastAsia="Times New Roman"/>
          <w:sz w:val="22"/>
        </w:rPr>
      </w:pPr>
      <w:r>
        <w:rPr>
          <w:rFonts w:ascii="Times New Roman" w:hAnsi="Times New Roman" w:eastAsia="Times New Roman"/>
          <w:sz w:val="22"/>
        </w:rPr>
        <w:t>604. 废物是放错了地方的资源，这说明(    )。</w:t>
      </w:r>
    </w:p>
    <w:p w14:paraId="10C00089">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A.事物的联系是普遍的，无条件的</w:t>
      </w:r>
    </w:p>
    <w:p w14:paraId="0BD3BF9B">
      <w:pPr>
        <w:pStyle w:val="19"/>
        <w:spacing w:before="128" w:line="219" w:lineRule="auto"/>
        <w:rPr>
          <w:rFonts w:ascii="Times New Roman" w:hAnsi="Times New Roman" w:eastAsia="Times New Roman"/>
          <w:sz w:val="22"/>
        </w:rPr>
      </w:pPr>
      <w:r>
        <w:rPr>
          <w:rFonts w:ascii="Times New Roman" w:hAnsi="Times New Roman" w:eastAsia="Times New Roman"/>
          <w:sz w:val="22"/>
        </w:rPr>
        <w:t>B.我们应积极创造条件，促使事物向有利于人们的方向发展</w:t>
      </w:r>
    </w:p>
    <w:p w14:paraId="1BFB75AA">
      <w:pPr>
        <w:pStyle w:val="19"/>
        <w:spacing w:before="128" w:line="219" w:lineRule="auto"/>
        <w:rPr>
          <w:rFonts w:ascii="Times New Roman" w:hAnsi="Times New Roman" w:eastAsia="Times New Roman"/>
          <w:sz w:val="22"/>
        </w:rPr>
      </w:pPr>
      <w:r>
        <w:rPr>
          <w:rFonts w:ascii="Times New Roman" w:hAnsi="Times New Roman" w:eastAsia="Times New Roman"/>
          <w:sz w:val="22"/>
        </w:rPr>
        <w:t>C.矛盾的普遍性和特殊性是辩证统一的</w:t>
      </w:r>
    </w:p>
    <w:p w14:paraId="6B27EBEB">
      <w:pPr>
        <w:pStyle w:val="19"/>
        <w:spacing w:before="128" w:line="219" w:lineRule="auto"/>
        <w:rPr>
          <w:rFonts w:ascii="Times New Roman" w:hAnsi="Times New Roman" w:eastAsia="Times New Roman"/>
          <w:sz w:val="22"/>
        </w:rPr>
      </w:pPr>
      <w:r>
        <w:rPr>
          <w:rFonts w:ascii="Times New Roman" w:hAnsi="Times New Roman" w:eastAsia="Times New Roman"/>
          <w:sz w:val="22"/>
        </w:rPr>
        <w:t>D.主要矛盾决定了事物的发展方向和进程</w:t>
      </w:r>
    </w:p>
    <w:p w14:paraId="3C495451">
      <w:pPr>
        <w:pStyle w:val="19"/>
        <w:spacing w:before="128" w:line="219" w:lineRule="auto"/>
        <w:rPr>
          <w:rFonts w:ascii="Times New Roman" w:hAnsi="Times New Roman" w:eastAsia="Times New Roman"/>
          <w:sz w:val="22"/>
        </w:rPr>
      </w:pPr>
      <w:r>
        <w:rPr>
          <w:rFonts w:ascii="Times New Roman" w:hAnsi="Times New Roman" w:eastAsia="Times New Roman"/>
          <w:sz w:val="22"/>
        </w:rPr>
        <w:t>605. 唯物史观认为，人类的第一个历史活动是(    )。</w:t>
      </w:r>
    </w:p>
    <w:p w14:paraId="5EA89C1D">
      <w:pPr>
        <w:pStyle w:val="19"/>
        <w:spacing w:before="128" w:line="219" w:lineRule="auto"/>
        <w:rPr>
          <w:rFonts w:ascii="Times New Roman" w:hAnsi="Times New Roman" w:eastAsia="Times New Roman"/>
          <w:sz w:val="22"/>
        </w:rPr>
      </w:pPr>
      <w:r>
        <w:rPr>
          <w:rFonts w:ascii="Times New Roman" w:hAnsi="Times New Roman" w:eastAsia="Times New Roman"/>
          <w:sz w:val="22"/>
        </w:rPr>
        <w:t>A. 吃喝穿住</w:t>
      </w:r>
    </w:p>
    <w:p w14:paraId="11E8C7BE">
      <w:pPr>
        <w:pStyle w:val="19"/>
        <w:spacing w:before="128" w:line="219" w:lineRule="auto"/>
        <w:rPr>
          <w:rFonts w:ascii="Times New Roman" w:hAnsi="Times New Roman" w:eastAsia="Times New Roman"/>
          <w:sz w:val="22"/>
        </w:rPr>
      </w:pPr>
      <w:r>
        <w:rPr>
          <w:rFonts w:ascii="Times New Roman" w:hAnsi="Times New Roman" w:eastAsia="Times New Roman"/>
          <w:sz w:val="22"/>
        </w:rPr>
        <w:t>B. 物质生活资料的生产</w:t>
      </w:r>
    </w:p>
    <w:p w14:paraId="52397B6F">
      <w:pPr>
        <w:pStyle w:val="19"/>
        <w:spacing w:before="128" w:line="219" w:lineRule="auto"/>
        <w:rPr>
          <w:rFonts w:ascii="Times New Roman" w:hAnsi="Times New Roman" w:eastAsia="Times New Roman"/>
          <w:sz w:val="22"/>
        </w:rPr>
      </w:pPr>
      <w:r>
        <w:rPr>
          <w:rFonts w:ascii="Times New Roman" w:hAnsi="Times New Roman" w:eastAsia="Times New Roman"/>
          <w:sz w:val="22"/>
        </w:rPr>
        <w:t>C. 人的自觉意识活动</w:t>
      </w:r>
    </w:p>
    <w:p w14:paraId="6273E041">
      <w:pPr>
        <w:pStyle w:val="19"/>
        <w:spacing w:before="128" w:line="219" w:lineRule="auto"/>
        <w:rPr>
          <w:rFonts w:ascii="Times New Roman" w:hAnsi="Times New Roman" w:eastAsia="Times New Roman"/>
          <w:sz w:val="22"/>
        </w:rPr>
      </w:pPr>
      <w:r>
        <w:rPr>
          <w:rFonts w:ascii="Times New Roman" w:hAnsi="Times New Roman" w:eastAsia="Times New Roman"/>
          <w:sz w:val="22"/>
        </w:rPr>
        <w:t>D.结成社会关系</w:t>
      </w:r>
    </w:p>
    <w:p w14:paraId="55B38641">
      <w:pPr>
        <w:pStyle w:val="19"/>
        <w:spacing w:before="128" w:line="219" w:lineRule="auto"/>
        <w:rPr>
          <w:rFonts w:ascii="Times New Roman" w:hAnsi="Times New Roman" w:eastAsia="Times New Roman"/>
          <w:sz w:val="22"/>
        </w:rPr>
      </w:pPr>
      <w:r>
        <w:rPr>
          <w:rFonts w:ascii="Times New Roman" w:hAnsi="Times New Roman" w:eastAsia="Times New Roman"/>
          <w:sz w:val="22"/>
        </w:rPr>
        <w:t>606.20世纪50年代，北大荒人烟稀少、一片荒凉。由于人口剧增，生产力水平低下，吃饭问题成为中国面 临的首要问题，于是人们不得不靠扩大耕地面积增加粮食产量，经过半个世纪的开垦，北大荒成了全国闻 名的“北大仓”。然而由于过度开垦已经造成了许多生态问题。现在，黑龙江垦区全面停止开荒，退耕还 “荒”。这说明(   )。</w:t>
      </w:r>
    </w:p>
    <w:p w14:paraId="27E72F62">
      <w:pPr>
        <w:pStyle w:val="19"/>
        <w:spacing w:before="128" w:line="219" w:lineRule="auto"/>
        <w:rPr>
          <w:rFonts w:ascii="Times New Roman" w:hAnsi="Times New Roman" w:eastAsia="Times New Roman"/>
          <w:sz w:val="22"/>
        </w:rPr>
      </w:pPr>
      <w:r>
        <w:rPr>
          <w:rFonts w:ascii="Times New Roman" w:hAnsi="Times New Roman" w:eastAsia="Times New Roman"/>
          <w:sz w:val="22"/>
        </w:rPr>
        <w:t>A.人与自然的和谐最终以恢复原始生态为归宿</w:t>
      </w:r>
    </w:p>
    <w:p w14:paraId="5B1413BB">
      <w:pPr>
        <w:pStyle w:val="19"/>
        <w:spacing w:before="128" w:line="219" w:lineRule="auto"/>
        <w:rPr>
          <w:rFonts w:ascii="Times New Roman" w:hAnsi="Times New Roman" w:eastAsia="Times New Roman"/>
          <w:sz w:val="22"/>
        </w:rPr>
      </w:pPr>
      <w:r>
        <w:rPr>
          <w:rFonts w:ascii="Times New Roman" w:hAnsi="Times New Roman" w:eastAsia="Times New Roman"/>
          <w:sz w:val="22"/>
        </w:rPr>
        <w:t>B. 人们改造自然的一切行为都会遭到“自然界的报复”</w:t>
      </w:r>
    </w:p>
    <w:p w14:paraId="2980E331">
      <w:pPr>
        <w:pStyle w:val="19"/>
        <w:spacing w:before="128" w:line="219" w:lineRule="auto"/>
        <w:rPr>
          <w:rFonts w:ascii="Times New Roman" w:hAnsi="Times New Roman" w:eastAsia="Times New Roman"/>
          <w:sz w:val="22"/>
        </w:rPr>
      </w:pPr>
      <w:r>
        <w:rPr>
          <w:rFonts w:ascii="Times New Roman" w:hAnsi="Times New Roman" w:eastAsia="Times New Roman"/>
          <w:sz w:val="22"/>
        </w:rPr>
        <w:t>C.人在自然界面前总是处于被支配的地位</w:t>
      </w:r>
    </w:p>
    <w:p w14:paraId="7CCBEEEA">
      <w:pPr>
        <w:pStyle w:val="19"/>
        <w:spacing w:before="128" w:line="219" w:lineRule="auto"/>
        <w:rPr>
          <w:rFonts w:ascii="Times New Roman" w:hAnsi="Times New Roman" w:eastAsia="Times New Roman"/>
          <w:sz w:val="22"/>
        </w:rPr>
      </w:pPr>
      <w:r>
        <w:rPr>
          <w:rFonts w:ascii="Times New Roman" w:hAnsi="Times New Roman" w:eastAsia="Times New Roman"/>
          <w:sz w:val="22"/>
        </w:rPr>
        <w:t>D. 人们应合理地调节人与自然之间的物质变换</w:t>
      </w:r>
    </w:p>
    <w:p w14:paraId="495E02CE">
      <w:pPr>
        <w:pStyle w:val="19"/>
        <w:spacing w:before="128" w:line="219" w:lineRule="auto"/>
        <w:rPr>
          <w:rFonts w:ascii="Times New Roman" w:hAnsi="Times New Roman" w:eastAsia="Times New Roman"/>
          <w:sz w:val="22"/>
        </w:rPr>
      </w:pPr>
      <w:r>
        <w:rPr>
          <w:rFonts w:ascii="Times New Roman" w:hAnsi="Times New Roman" w:eastAsia="Times New Roman"/>
          <w:sz w:val="22"/>
        </w:rPr>
        <w:t>607. 旧唯物主义之所以是“半截子”的唯物主义，是因为(    )。</w:t>
      </w:r>
    </w:p>
    <w:p w14:paraId="045DA3A8">
      <w:pPr>
        <w:pStyle w:val="19"/>
        <w:spacing w:before="128" w:line="219" w:lineRule="auto"/>
        <w:rPr>
          <w:rFonts w:ascii="Times New Roman" w:hAnsi="Times New Roman" w:eastAsia="Times New Roman"/>
          <w:sz w:val="22"/>
        </w:rPr>
      </w:pPr>
      <w:r>
        <w:rPr>
          <w:rFonts w:ascii="Times New Roman" w:hAnsi="Times New Roman" w:eastAsia="Times New Roman"/>
          <w:sz w:val="22"/>
        </w:rPr>
        <w:t>A.唯物论和辩证法相脱离</w:t>
      </w:r>
    </w:p>
    <w:p w14:paraId="7D53480C">
      <w:pPr>
        <w:pStyle w:val="19"/>
        <w:spacing w:before="128" w:line="219" w:lineRule="auto"/>
        <w:rPr>
          <w:rFonts w:ascii="Times New Roman" w:hAnsi="Times New Roman" w:eastAsia="Times New Roman"/>
          <w:sz w:val="22"/>
        </w:rPr>
      </w:pPr>
      <w:r>
        <w:rPr>
          <w:rFonts w:ascii="Times New Roman" w:hAnsi="Times New Roman" w:eastAsia="Times New Roman"/>
          <w:sz w:val="22"/>
        </w:rPr>
        <w:t>B.形而上学的唯物主义</w:t>
      </w:r>
    </w:p>
    <w:p w14:paraId="221D35D4">
      <w:pPr>
        <w:pStyle w:val="19"/>
        <w:spacing w:before="128" w:line="219" w:lineRule="auto"/>
        <w:rPr>
          <w:rFonts w:ascii="Times New Roman" w:hAnsi="Times New Roman" w:eastAsia="Times New Roman"/>
          <w:sz w:val="22"/>
        </w:rPr>
      </w:pPr>
      <w:r>
        <w:rPr>
          <w:rFonts w:ascii="Times New Roman" w:hAnsi="Times New Roman" w:eastAsia="Times New Roman"/>
          <w:sz w:val="22"/>
        </w:rPr>
        <w:t>C.自然观上的唯物主义，历史观上的唯心主义</w:t>
      </w:r>
    </w:p>
    <w:p w14:paraId="4D4E68E9">
      <w:pPr>
        <w:pStyle w:val="19"/>
        <w:spacing w:before="128" w:line="219" w:lineRule="auto"/>
        <w:rPr>
          <w:rFonts w:ascii="Times New Roman" w:hAnsi="Times New Roman" w:eastAsia="Times New Roman"/>
          <w:sz w:val="22"/>
        </w:rPr>
      </w:pPr>
      <w:r>
        <w:rPr>
          <w:rFonts w:ascii="Times New Roman" w:hAnsi="Times New Roman" w:eastAsia="Times New Roman"/>
          <w:sz w:val="22"/>
        </w:rPr>
        <w:t>D.在物质和意识的关系问题上，不承认意识的能动性</w:t>
      </w:r>
    </w:p>
    <w:p w14:paraId="315E3ADE">
      <w:pPr>
        <w:pStyle w:val="19"/>
        <w:spacing w:before="128" w:line="219" w:lineRule="auto"/>
        <w:rPr>
          <w:rFonts w:ascii="Times New Roman" w:hAnsi="Times New Roman" w:eastAsia="Times New Roman"/>
          <w:sz w:val="22"/>
        </w:rPr>
      </w:pPr>
      <w:r>
        <w:rPr>
          <w:rFonts w:ascii="Times New Roman" w:hAnsi="Times New Roman" w:eastAsia="Times New Roman"/>
          <w:sz w:val="22"/>
        </w:rPr>
        <w:t>608.爱因斯坦说：“哲学可以被认为是全部科学之母”,这说明(   )。</w:t>
      </w:r>
    </w:p>
    <w:p w14:paraId="3567C97E">
      <w:pPr>
        <w:pStyle w:val="19"/>
        <w:spacing w:before="128" w:line="219" w:lineRule="auto"/>
        <w:rPr>
          <w:rFonts w:ascii="Times New Roman" w:hAnsi="Times New Roman" w:eastAsia="Times New Roman"/>
          <w:sz w:val="22"/>
        </w:rPr>
      </w:pPr>
      <w:r>
        <w:rPr>
          <w:rFonts w:ascii="Times New Roman" w:hAnsi="Times New Roman" w:eastAsia="Times New Roman"/>
          <w:sz w:val="22"/>
        </w:rPr>
        <w:t>A. 哲学是“科学之科学”</w:t>
      </w:r>
    </w:p>
    <w:p w14:paraId="14E8F0A9">
      <w:pPr>
        <w:pStyle w:val="19"/>
        <w:spacing w:before="128" w:line="219" w:lineRule="auto"/>
        <w:rPr>
          <w:rFonts w:ascii="Times New Roman" w:hAnsi="Times New Roman" w:eastAsia="Times New Roman"/>
          <w:sz w:val="22"/>
        </w:rPr>
      </w:pPr>
      <w:r>
        <w:rPr>
          <w:rFonts w:ascii="Times New Roman" w:hAnsi="Times New Roman" w:eastAsia="Times New Roman"/>
          <w:sz w:val="22"/>
        </w:rPr>
        <w:t>B. 哲学对自然科学的研究有指导意义</w:t>
      </w:r>
    </w:p>
    <w:p w14:paraId="541EB5FD">
      <w:pPr>
        <w:pStyle w:val="19"/>
        <w:spacing w:before="128" w:line="219" w:lineRule="auto"/>
        <w:rPr>
          <w:rFonts w:ascii="Times New Roman" w:hAnsi="Times New Roman" w:eastAsia="Times New Roman"/>
          <w:sz w:val="22"/>
        </w:rPr>
      </w:pPr>
      <w:r>
        <w:rPr>
          <w:rFonts w:ascii="Times New Roman" w:hAnsi="Times New Roman" w:eastAsia="Times New Roman"/>
          <w:sz w:val="22"/>
        </w:rPr>
        <w:t>C. 哲学是自然科学的基础</w:t>
      </w:r>
    </w:p>
    <w:p w14:paraId="0E797BA7">
      <w:pPr>
        <w:pStyle w:val="19"/>
        <w:spacing w:before="128" w:line="219" w:lineRule="auto"/>
        <w:rPr>
          <w:rFonts w:ascii="Times New Roman" w:hAnsi="Times New Roman" w:eastAsia="Times New Roman"/>
          <w:sz w:val="22"/>
        </w:rPr>
      </w:pPr>
      <w:r>
        <w:rPr>
          <w:rFonts w:ascii="Times New Roman" w:hAnsi="Times New Roman" w:eastAsia="Times New Roman"/>
          <w:sz w:val="22"/>
        </w:rPr>
        <w:t>D.哲学是自然科学的概括</w:t>
      </w:r>
    </w:p>
    <w:p w14:paraId="7609D132">
      <w:pPr>
        <w:pStyle w:val="19"/>
        <w:spacing w:before="128" w:line="219" w:lineRule="auto"/>
        <w:rPr>
          <w:rFonts w:ascii="Times New Roman" w:hAnsi="Times New Roman" w:eastAsia="Times New Roman"/>
          <w:sz w:val="22"/>
        </w:rPr>
      </w:pPr>
      <w:r>
        <w:rPr>
          <w:rFonts w:ascii="Times New Roman" w:hAnsi="Times New Roman" w:eastAsia="Times New Roman"/>
          <w:sz w:val="22"/>
        </w:rPr>
        <w:t>609. “心诚则灵，心不诚则不灵”的说法是(    )。</w:t>
      </w:r>
    </w:p>
    <w:p w14:paraId="542AA3B5">
      <w:pPr>
        <w:pStyle w:val="19"/>
        <w:spacing w:before="128" w:line="219" w:lineRule="auto"/>
        <w:rPr>
          <w:rFonts w:ascii="Times New Roman" w:hAnsi="Times New Roman" w:eastAsia="Times New Roman"/>
          <w:sz w:val="22"/>
        </w:rPr>
      </w:pPr>
      <w:r>
        <w:rPr>
          <w:rFonts w:ascii="Times New Roman" w:hAnsi="Times New Roman" w:eastAsia="Times New Roman"/>
          <w:sz w:val="22"/>
        </w:rPr>
        <w:t>A. 主张物质和意识具有统一性的辩证唯物主义观点</w:t>
      </w:r>
    </w:p>
    <w:p w14:paraId="7D593663">
      <w:pPr>
        <w:pStyle w:val="19"/>
        <w:spacing w:before="128" w:line="219" w:lineRule="auto"/>
        <w:rPr>
          <w:rFonts w:ascii="Times New Roman" w:hAnsi="Times New Roman" w:eastAsia="Times New Roman"/>
          <w:sz w:val="22"/>
        </w:rPr>
      </w:pPr>
      <w:r>
        <w:rPr>
          <w:rFonts w:ascii="Times New Roman" w:hAnsi="Times New Roman" w:eastAsia="Times New Roman"/>
          <w:sz w:val="22"/>
        </w:rPr>
        <w:t>B. 主张思想就是物质的庸俗唯物主义观点</w:t>
      </w:r>
    </w:p>
    <w:p w14:paraId="33D3F155">
      <w:pPr>
        <w:pStyle w:val="19"/>
        <w:spacing w:before="128" w:line="219" w:lineRule="auto"/>
        <w:rPr>
          <w:rFonts w:ascii="Times New Roman" w:hAnsi="Times New Roman" w:eastAsia="Times New Roman"/>
          <w:sz w:val="22"/>
        </w:rPr>
      </w:pPr>
      <w:r>
        <w:rPr>
          <w:rFonts w:ascii="Times New Roman" w:hAnsi="Times New Roman" w:eastAsia="Times New Roman"/>
          <w:sz w:val="22"/>
        </w:rPr>
        <w:t>C. 认为世界是绝对精神外化的客观唯心主义</w:t>
      </w:r>
    </w:p>
    <w:p w14:paraId="468450E8">
      <w:pPr>
        <w:pStyle w:val="19"/>
        <w:spacing w:before="128" w:line="219" w:lineRule="auto"/>
        <w:rPr>
          <w:rFonts w:ascii="Times New Roman" w:hAnsi="Times New Roman" w:eastAsia="Times New Roman"/>
          <w:sz w:val="22"/>
        </w:rPr>
      </w:pPr>
      <w:r>
        <w:rPr>
          <w:rFonts w:ascii="Times New Roman" w:hAnsi="Times New Roman" w:eastAsia="Times New Roman"/>
          <w:sz w:val="22"/>
        </w:rPr>
        <w:t>D. 夸大了意识能动作用的唯心主义观点</w:t>
      </w:r>
    </w:p>
    <w:p w14:paraId="32E1CC9B">
      <w:pPr>
        <w:pStyle w:val="19"/>
        <w:spacing w:before="128" w:line="219" w:lineRule="auto"/>
        <w:rPr>
          <w:rFonts w:ascii="Times New Roman" w:hAnsi="Times New Roman" w:eastAsia="Times New Roman"/>
          <w:sz w:val="22"/>
        </w:rPr>
      </w:pPr>
      <w:r>
        <w:rPr>
          <w:rFonts w:ascii="Times New Roman" w:hAnsi="Times New Roman" w:eastAsia="Times New Roman"/>
          <w:sz w:val="22"/>
        </w:rPr>
        <w:t>610. 马克思主义新世界观创立的关键在于马克思确定了(   )。</w:t>
      </w:r>
    </w:p>
    <w:p w14:paraId="258AE225">
      <w:pPr>
        <w:pStyle w:val="19"/>
        <w:spacing w:before="128" w:line="219" w:lineRule="auto"/>
        <w:rPr>
          <w:rFonts w:ascii="Times New Roman" w:hAnsi="Times New Roman" w:eastAsia="Times New Roman"/>
          <w:sz w:val="22"/>
        </w:rPr>
      </w:pPr>
      <w:r>
        <w:rPr>
          <w:rFonts w:ascii="Times New Roman" w:hAnsi="Times New Roman" w:eastAsia="Times New Roman"/>
          <w:sz w:val="22"/>
        </w:rPr>
        <w:t>A. 剩余价值论</w:t>
      </w:r>
    </w:p>
    <w:p w14:paraId="3C1F94D6">
      <w:pPr>
        <w:pStyle w:val="19"/>
        <w:spacing w:before="128" w:line="219" w:lineRule="auto"/>
        <w:rPr>
          <w:rFonts w:ascii="Times New Roman" w:hAnsi="Times New Roman" w:eastAsia="Times New Roman"/>
          <w:sz w:val="22"/>
        </w:rPr>
      </w:pPr>
      <w:r>
        <w:rPr>
          <w:rFonts w:ascii="Times New Roman" w:hAnsi="Times New Roman" w:eastAsia="Times New Roman"/>
          <w:sz w:val="22"/>
        </w:rPr>
        <w:t>B. 阶级斗争理论</w:t>
      </w:r>
    </w:p>
    <w:p w14:paraId="1382D9AB">
      <w:pPr>
        <w:pStyle w:val="19"/>
        <w:spacing w:before="128" w:line="219" w:lineRule="auto"/>
        <w:rPr>
          <w:rFonts w:ascii="Times New Roman" w:hAnsi="Times New Roman" w:eastAsia="Times New Roman"/>
          <w:sz w:val="22"/>
        </w:rPr>
      </w:pPr>
      <w:r>
        <w:rPr>
          <w:rFonts w:ascii="Times New Roman" w:hAnsi="Times New Roman" w:eastAsia="Times New Roman"/>
          <w:sz w:val="22"/>
        </w:rPr>
        <w:t>C无产阶级历史使命问题</w:t>
      </w:r>
    </w:p>
    <w:p w14:paraId="3B1E2636">
      <w:pPr>
        <w:pStyle w:val="19"/>
        <w:spacing w:before="128" w:line="219" w:lineRule="auto"/>
        <w:rPr>
          <w:rFonts w:ascii="Times New Roman" w:hAnsi="Times New Roman" w:eastAsia="Times New Roman"/>
          <w:sz w:val="22"/>
        </w:rPr>
      </w:pPr>
      <w:r>
        <w:rPr>
          <w:rFonts w:ascii="Times New Roman" w:hAnsi="Times New Roman" w:eastAsia="Times New Roman"/>
          <w:sz w:val="22"/>
        </w:rPr>
        <w:t>D.科学的实践观</w:t>
      </w:r>
    </w:p>
    <w:p w14:paraId="441EBA7A">
      <w:pPr>
        <w:pStyle w:val="19"/>
        <w:spacing w:before="128" w:line="219" w:lineRule="auto"/>
        <w:rPr>
          <w:rFonts w:ascii="Times New Roman" w:hAnsi="Times New Roman" w:eastAsia="Times New Roman"/>
          <w:sz w:val="22"/>
        </w:rPr>
      </w:pPr>
      <w:r>
        <w:rPr>
          <w:rFonts w:ascii="Times New Roman" w:hAnsi="Times New Roman" w:eastAsia="Times New Roman"/>
          <w:sz w:val="22"/>
        </w:rPr>
        <w:t>611. “假定一切物质都具有本质跟感觉相近的特性”的观点，是属于(  )。</w:t>
      </w:r>
    </w:p>
    <w:p w14:paraId="40D7D02D">
      <w:pPr>
        <w:pStyle w:val="19"/>
        <w:spacing w:before="128" w:line="219" w:lineRule="auto"/>
        <w:rPr>
          <w:rFonts w:ascii="Times New Roman" w:hAnsi="Times New Roman" w:eastAsia="Times New Roman"/>
          <w:sz w:val="22"/>
        </w:rPr>
      </w:pPr>
      <w:r>
        <w:rPr>
          <w:rFonts w:ascii="Times New Roman" w:hAnsi="Times New Roman" w:eastAsia="Times New Roman"/>
          <w:sz w:val="22"/>
        </w:rPr>
        <w:t>A. 主观唯心主义观点</w:t>
      </w:r>
    </w:p>
    <w:p w14:paraId="4373175D">
      <w:pPr>
        <w:pStyle w:val="19"/>
        <w:spacing w:before="128" w:line="219" w:lineRule="auto"/>
        <w:rPr>
          <w:rFonts w:ascii="Times New Roman" w:hAnsi="Times New Roman" w:eastAsia="Times New Roman"/>
          <w:sz w:val="22"/>
        </w:rPr>
      </w:pPr>
      <w:r>
        <w:rPr>
          <w:rFonts w:ascii="Times New Roman" w:hAnsi="Times New Roman" w:eastAsia="Times New Roman"/>
          <w:sz w:val="22"/>
        </w:rPr>
        <w:t>B. 辩证唯物主义观点</w:t>
      </w:r>
    </w:p>
    <w:p w14:paraId="3A649070">
      <w:pPr>
        <w:pStyle w:val="19"/>
        <w:spacing w:before="128" w:line="219" w:lineRule="auto"/>
        <w:rPr>
          <w:rFonts w:ascii="Times New Roman" w:hAnsi="Times New Roman" w:eastAsia="Times New Roman"/>
          <w:sz w:val="22"/>
        </w:rPr>
      </w:pPr>
      <w:r>
        <w:rPr>
          <w:rFonts w:ascii="Times New Roman" w:hAnsi="Times New Roman" w:eastAsia="Times New Roman"/>
          <w:sz w:val="22"/>
        </w:rPr>
        <w:t>C. 客观唯心主义观点</w:t>
      </w:r>
    </w:p>
    <w:p w14:paraId="1F3539A1">
      <w:pPr>
        <w:pStyle w:val="19"/>
        <w:spacing w:before="128" w:line="219" w:lineRule="auto"/>
        <w:rPr>
          <w:rFonts w:ascii="Times New Roman" w:hAnsi="Times New Roman" w:eastAsia="Times New Roman"/>
          <w:sz w:val="22"/>
        </w:rPr>
      </w:pPr>
      <w:r>
        <w:rPr>
          <w:rFonts w:ascii="Times New Roman" w:hAnsi="Times New Roman" w:eastAsia="Times New Roman"/>
          <w:sz w:val="22"/>
        </w:rPr>
        <w:t>D. 庸俗唯物主义观点</w:t>
      </w:r>
    </w:p>
    <w:p w14:paraId="07B84F83">
      <w:pPr>
        <w:pStyle w:val="19"/>
        <w:spacing w:before="128" w:line="219" w:lineRule="auto"/>
        <w:rPr>
          <w:rFonts w:ascii="Times New Roman" w:hAnsi="Times New Roman" w:eastAsia="Times New Roman"/>
          <w:sz w:val="22"/>
        </w:rPr>
      </w:pPr>
      <w:r>
        <w:rPr>
          <w:rFonts w:ascii="Times New Roman" w:hAnsi="Times New Roman" w:eastAsia="Times New Roman"/>
          <w:sz w:val="22"/>
        </w:rPr>
        <w:t>612. 历史进步的曲折性和反复性的根本原因是(    )。</w:t>
      </w:r>
    </w:p>
    <w:p w14:paraId="7A121AC6">
      <w:pPr>
        <w:pStyle w:val="19"/>
        <w:spacing w:before="128" w:line="219" w:lineRule="auto"/>
        <w:rPr>
          <w:rFonts w:ascii="Times New Roman" w:hAnsi="Times New Roman" w:eastAsia="Times New Roman"/>
          <w:sz w:val="22"/>
        </w:rPr>
      </w:pPr>
      <w:r>
        <w:rPr>
          <w:rFonts w:ascii="Times New Roman" w:hAnsi="Times New Roman" w:eastAsia="Times New Roman"/>
          <w:sz w:val="22"/>
        </w:rPr>
        <w:t>A.社会的发展具有与自然界发展的不同特点</w:t>
      </w:r>
    </w:p>
    <w:p w14:paraId="064F209F">
      <w:pPr>
        <w:pStyle w:val="19"/>
        <w:spacing w:before="128" w:line="219" w:lineRule="auto"/>
        <w:rPr>
          <w:rFonts w:ascii="Times New Roman" w:hAnsi="Times New Roman" w:eastAsia="Times New Roman"/>
          <w:sz w:val="22"/>
        </w:rPr>
      </w:pPr>
      <w:r>
        <w:rPr>
          <w:rFonts w:ascii="Times New Roman" w:hAnsi="Times New Roman" w:eastAsia="Times New Roman"/>
          <w:sz w:val="22"/>
        </w:rPr>
        <w:t>B. 旧的社会势力和反动阶级顽强而持久的反抗</w:t>
      </w:r>
    </w:p>
    <w:p w14:paraId="09F1A8DB">
      <w:pPr>
        <w:pStyle w:val="19"/>
        <w:spacing w:before="128" w:line="219" w:lineRule="auto"/>
        <w:rPr>
          <w:rFonts w:ascii="Times New Roman" w:hAnsi="Times New Roman" w:eastAsia="Times New Roman"/>
          <w:sz w:val="22"/>
        </w:rPr>
      </w:pPr>
      <w:r>
        <w:rPr>
          <w:rFonts w:ascii="Times New Roman" w:hAnsi="Times New Roman" w:eastAsia="Times New Roman"/>
          <w:sz w:val="22"/>
        </w:rPr>
        <w:t>C. 人类认识能力和实践能力的局限</w:t>
      </w:r>
    </w:p>
    <w:p w14:paraId="2E127313">
      <w:pPr>
        <w:pStyle w:val="19"/>
        <w:spacing w:before="128" w:line="219" w:lineRule="auto"/>
        <w:rPr>
          <w:rFonts w:ascii="Times New Roman" w:hAnsi="Times New Roman" w:eastAsia="Times New Roman"/>
          <w:sz w:val="22"/>
        </w:rPr>
      </w:pPr>
      <w:r>
        <w:rPr>
          <w:rFonts w:ascii="Times New Roman" w:hAnsi="Times New Roman" w:eastAsia="Times New Roman"/>
          <w:sz w:val="22"/>
        </w:rPr>
        <w:t>D.自然灾害的危害和人的自私观念作祟</w:t>
      </w:r>
    </w:p>
    <w:p w14:paraId="7A932B74">
      <w:pPr>
        <w:pStyle w:val="19"/>
        <w:spacing w:before="128" w:line="219" w:lineRule="auto"/>
        <w:rPr>
          <w:rFonts w:ascii="Times New Roman" w:hAnsi="Times New Roman" w:eastAsia="Times New Roman"/>
          <w:sz w:val="22"/>
        </w:rPr>
      </w:pPr>
      <w:r>
        <w:rPr>
          <w:rFonts w:ascii="Times New Roman" w:hAnsi="Times New Roman" w:eastAsia="Times New Roman"/>
          <w:sz w:val="22"/>
        </w:rPr>
        <w:t>613. 马克思主义揭示人的本质的出发点是(   )。</w:t>
      </w:r>
    </w:p>
    <w:p w14:paraId="2E198BF0">
      <w:pPr>
        <w:pStyle w:val="19"/>
        <w:spacing w:before="128" w:line="219" w:lineRule="auto"/>
        <w:rPr>
          <w:rFonts w:ascii="Times New Roman" w:hAnsi="Times New Roman" w:eastAsia="Times New Roman"/>
          <w:sz w:val="22"/>
        </w:rPr>
      </w:pPr>
      <w:r>
        <w:rPr>
          <w:rFonts w:ascii="Times New Roman" w:hAnsi="Times New Roman" w:eastAsia="Times New Roman"/>
          <w:sz w:val="22"/>
        </w:rPr>
        <w:t>A. 人的自身需要</w:t>
      </w:r>
    </w:p>
    <w:p w14:paraId="56DF29CE">
      <w:pPr>
        <w:pStyle w:val="19"/>
        <w:spacing w:before="128" w:line="219" w:lineRule="auto"/>
        <w:rPr>
          <w:rFonts w:ascii="Times New Roman" w:hAnsi="Times New Roman" w:eastAsia="Times New Roman"/>
          <w:sz w:val="22"/>
        </w:rPr>
      </w:pPr>
      <w:r>
        <w:rPr>
          <w:rFonts w:ascii="Times New Roman" w:hAnsi="Times New Roman" w:eastAsia="Times New Roman"/>
          <w:sz w:val="22"/>
        </w:rPr>
        <w:t>B. 人类的共同利益</w:t>
      </w:r>
    </w:p>
    <w:p w14:paraId="70D3CE84">
      <w:pPr>
        <w:pStyle w:val="19"/>
        <w:spacing w:before="128" w:line="219" w:lineRule="auto"/>
        <w:rPr>
          <w:rFonts w:ascii="Times New Roman" w:hAnsi="Times New Roman" w:eastAsia="Times New Roman"/>
          <w:sz w:val="22"/>
        </w:rPr>
      </w:pPr>
      <w:r>
        <w:rPr>
          <w:rFonts w:ascii="Times New Roman" w:hAnsi="Times New Roman" w:eastAsia="Times New Roman"/>
          <w:sz w:val="22"/>
        </w:rPr>
        <w:t>C. 人的社会关系</w:t>
      </w:r>
    </w:p>
    <w:p w14:paraId="0B85D5EF">
      <w:pPr>
        <w:pStyle w:val="19"/>
        <w:spacing w:before="128" w:line="219" w:lineRule="auto"/>
        <w:rPr>
          <w:rFonts w:ascii="Times New Roman" w:hAnsi="Times New Roman" w:eastAsia="Times New Roman"/>
          <w:sz w:val="22"/>
        </w:rPr>
      </w:pPr>
      <w:r>
        <w:rPr>
          <w:rFonts w:ascii="Times New Roman" w:hAnsi="Times New Roman" w:eastAsia="Times New Roman"/>
          <w:sz w:val="22"/>
        </w:rPr>
        <w:t>D. 人的自然属性</w:t>
      </w:r>
    </w:p>
    <w:p w14:paraId="20C63B46">
      <w:pPr>
        <w:pStyle w:val="19"/>
        <w:spacing w:before="128" w:line="219" w:lineRule="auto"/>
        <w:rPr>
          <w:rFonts w:ascii="Times New Roman" w:hAnsi="Times New Roman" w:eastAsia="Times New Roman"/>
          <w:sz w:val="22"/>
        </w:rPr>
      </w:pPr>
      <w:r>
        <w:rPr>
          <w:rFonts w:ascii="Times New Roman" w:hAnsi="Times New Roman" w:eastAsia="Times New Roman"/>
          <w:sz w:val="22"/>
        </w:rPr>
        <w:t>614. 历史唯物主义认为人的价值在于(   )。</w:t>
      </w:r>
    </w:p>
    <w:p w14:paraId="4D64EB24">
      <w:pPr>
        <w:pStyle w:val="19"/>
        <w:spacing w:before="128" w:line="219" w:lineRule="auto"/>
        <w:rPr>
          <w:rFonts w:ascii="Times New Roman" w:hAnsi="Times New Roman" w:eastAsia="Times New Roman"/>
          <w:sz w:val="22"/>
        </w:rPr>
      </w:pPr>
      <w:r>
        <w:rPr>
          <w:rFonts w:ascii="Times New Roman" w:hAnsi="Times New Roman" w:eastAsia="Times New Roman"/>
          <w:sz w:val="22"/>
        </w:rPr>
        <w:t>A.个人的自我创造和自我实现</w:t>
      </w:r>
    </w:p>
    <w:p w14:paraId="4398B833">
      <w:pPr>
        <w:pStyle w:val="19"/>
        <w:spacing w:before="128" w:line="219" w:lineRule="auto"/>
        <w:rPr>
          <w:rFonts w:ascii="Times New Roman" w:hAnsi="Times New Roman" w:eastAsia="Times New Roman"/>
          <w:sz w:val="22"/>
        </w:rPr>
      </w:pPr>
      <w:r>
        <w:rPr>
          <w:rFonts w:ascii="Times New Roman" w:hAnsi="Times New Roman" w:eastAsia="Times New Roman"/>
          <w:sz w:val="22"/>
        </w:rPr>
        <w:t>B. 个人的自我选择和自由发展</w:t>
      </w:r>
    </w:p>
    <w:p w14:paraId="694696F0">
      <w:pPr>
        <w:pStyle w:val="19"/>
        <w:spacing w:before="128" w:line="219" w:lineRule="auto"/>
        <w:rPr>
          <w:rFonts w:ascii="Times New Roman" w:hAnsi="Times New Roman" w:eastAsia="Times New Roman"/>
          <w:sz w:val="22"/>
        </w:rPr>
      </w:pPr>
      <w:r>
        <w:rPr>
          <w:rFonts w:ascii="Times New Roman" w:hAnsi="Times New Roman" w:eastAsia="Times New Roman"/>
          <w:sz w:val="22"/>
        </w:rPr>
        <w:t>C.个人主体性的增强和摆脱社会的制约</w:t>
      </w:r>
    </w:p>
    <w:p w14:paraId="288E3169">
      <w:pPr>
        <w:pStyle w:val="19"/>
        <w:spacing w:before="128" w:line="219" w:lineRule="auto"/>
        <w:rPr>
          <w:rFonts w:ascii="Times New Roman" w:hAnsi="Times New Roman" w:eastAsia="Times New Roman"/>
          <w:sz w:val="22"/>
        </w:rPr>
      </w:pPr>
      <w:r>
        <w:rPr>
          <w:rFonts w:ascii="Times New Roman" w:hAnsi="Times New Roman" w:eastAsia="Times New Roman"/>
          <w:sz w:val="22"/>
        </w:rPr>
        <w:t>D.个人对社会的贡献和社会对个人的尊重</w:t>
      </w:r>
    </w:p>
    <w:p w14:paraId="4CC0804C">
      <w:pPr>
        <w:pStyle w:val="19"/>
        <w:spacing w:before="128" w:line="219" w:lineRule="auto"/>
        <w:rPr>
          <w:rFonts w:ascii="Times New Roman" w:hAnsi="Times New Roman" w:eastAsia="Times New Roman"/>
          <w:sz w:val="22"/>
        </w:rPr>
      </w:pPr>
      <w:r>
        <w:rPr>
          <w:rFonts w:ascii="Times New Roman" w:hAnsi="Times New Roman" w:eastAsia="Times New Roman"/>
          <w:sz w:val="22"/>
        </w:rPr>
        <w:t>615.人生价值之所以是社会价值和自我价值的统一，是由于人的存在具有两重性，这两重性是指(    )。</w:t>
      </w:r>
    </w:p>
    <w:p w14:paraId="019E6D6E">
      <w:pPr>
        <w:pStyle w:val="19"/>
        <w:spacing w:before="128" w:line="219" w:lineRule="auto"/>
        <w:rPr>
          <w:rFonts w:ascii="Times New Roman" w:hAnsi="Times New Roman" w:eastAsia="Times New Roman"/>
          <w:sz w:val="22"/>
        </w:rPr>
      </w:pPr>
      <w:r>
        <w:rPr>
          <w:rFonts w:ascii="Times New Roman" w:hAnsi="Times New Roman" w:eastAsia="Times New Roman"/>
          <w:sz w:val="22"/>
        </w:rPr>
        <w:t>A.人既具有自然性又具有社会性</w:t>
      </w:r>
    </w:p>
    <w:p w14:paraId="3AB1BFBD">
      <w:pPr>
        <w:pStyle w:val="19"/>
        <w:spacing w:before="128" w:line="219" w:lineRule="auto"/>
        <w:rPr>
          <w:rFonts w:ascii="Times New Roman" w:hAnsi="Times New Roman" w:eastAsia="Times New Roman"/>
          <w:sz w:val="22"/>
        </w:rPr>
      </w:pPr>
      <w:r>
        <w:rPr>
          <w:rFonts w:ascii="Times New Roman" w:hAnsi="Times New Roman" w:eastAsia="Times New Roman"/>
          <w:sz w:val="22"/>
        </w:rPr>
        <w:t>B.人既是作为个体而存在又作为社会成员而存在</w:t>
      </w:r>
    </w:p>
    <w:p w14:paraId="4C24B1A7">
      <w:pPr>
        <w:pStyle w:val="19"/>
        <w:spacing w:before="128" w:line="219" w:lineRule="auto"/>
        <w:rPr>
          <w:rFonts w:ascii="Times New Roman" w:hAnsi="Times New Roman" w:eastAsia="Times New Roman"/>
          <w:sz w:val="22"/>
        </w:rPr>
      </w:pPr>
      <w:r>
        <w:rPr>
          <w:rFonts w:ascii="Times New Roman" w:hAnsi="Times New Roman" w:eastAsia="Times New Roman"/>
          <w:sz w:val="22"/>
        </w:rPr>
        <w:t>C.人既存在正当的个人利益又存在自私观念</w:t>
      </w:r>
    </w:p>
    <w:p w14:paraId="31E3213F">
      <w:pPr>
        <w:pStyle w:val="19"/>
        <w:spacing w:before="128" w:line="219" w:lineRule="auto"/>
        <w:rPr>
          <w:rFonts w:ascii="Times New Roman" w:hAnsi="Times New Roman" w:eastAsia="Times New Roman"/>
          <w:sz w:val="22"/>
        </w:rPr>
      </w:pPr>
      <w:r>
        <w:rPr>
          <w:rFonts w:ascii="Times New Roman" w:hAnsi="Times New Roman" w:eastAsia="Times New Roman"/>
          <w:sz w:val="22"/>
        </w:rPr>
        <w:t>D.人既有社会性又有阶级性</w:t>
      </w:r>
    </w:p>
    <w:p w14:paraId="71AC37A1">
      <w:pPr>
        <w:pStyle w:val="19"/>
        <w:spacing w:before="128" w:line="219" w:lineRule="auto"/>
        <w:rPr>
          <w:rFonts w:ascii="Times New Roman" w:hAnsi="Times New Roman" w:eastAsia="Times New Roman"/>
          <w:sz w:val="22"/>
        </w:rPr>
      </w:pPr>
      <w:r>
        <w:rPr>
          <w:rFonts w:ascii="Times New Roman" w:hAnsi="Times New Roman" w:eastAsia="Times New Roman"/>
          <w:sz w:val="22"/>
        </w:rPr>
        <w:t>616. 必然王国和自由王国是社会发展的(    )。</w:t>
      </w:r>
    </w:p>
    <w:p w14:paraId="2BA71F55">
      <w:pPr>
        <w:pStyle w:val="19"/>
        <w:spacing w:before="128" w:line="219" w:lineRule="auto"/>
        <w:rPr>
          <w:rFonts w:ascii="Times New Roman" w:hAnsi="Times New Roman" w:eastAsia="Times New Roman"/>
          <w:sz w:val="22"/>
        </w:rPr>
      </w:pPr>
      <w:r>
        <w:rPr>
          <w:rFonts w:ascii="Times New Roman" w:hAnsi="Times New Roman" w:eastAsia="Times New Roman"/>
          <w:sz w:val="22"/>
        </w:rPr>
        <w:t>A.两个不同的阶段</w:t>
      </w:r>
    </w:p>
    <w:p w14:paraId="0B12E413">
      <w:pPr>
        <w:pStyle w:val="19"/>
        <w:spacing w:before="128" w:line="219" w:lineRule="auto"/>
        <w:rPr>
          <w:rFonts w:ascii="Times New Roman" w:hAnsi="Times New Roman" w:eastAsia="Times New Roman"/>
          <w:sz w:val="22"/>
        </w:rPr>
      </w:pPr>
      <w:r>
        <w:rPr>
          <w:rFonts w:ascii="Times New Roman" w:hAnsi="Times New Roman" w:eastAsia="Times New Roman"/>
          <w:sz w:val="22"/>
        </w:rPr>
        <w:t>B. 两条不同的道路</w:t>
      </w:r>
    </w:p>
    <w:p w14:paraId="64EEC149">
      <w:pPr>
        <w:pStyle w:val="19"/>
        <w:spacing w:before="128" w:line="219" w:lineRule="auto"/>
        <w:rPr>
          <w:rFonts w:ascii="Times New Roman" w:hAnsi="Times New Roman" w:eastAsia="Times New Roman"/>
          <w:sz w:val="22"/>
        </w:rPr>
      </w:pPr>
      <w:r>
        <w:rPr>
          <w:rFonts w:ascii="Times New Roman" w:hAnsi="Times New Roman" w:eastAsia="Times New Roman"/>
          <w:sz w:val="22"/>
        </w:rPr>
        <w:t>C. 两种不同的结果</w:t>
      </w:r>
    </w:p>
    <w:p w14:paraId="5ABC08F3">
      <w:pPr>
        <w:pStyle w:val="19"/>
        <w:spacing w:before="128" w:line="219" w:lineRule="auto"/>
        <w:rPr>
          <w:rFonts w:ascii="Times New Roman" w:hAnsi="Times New Roman" w:eastAsia="Times New Roman"/>
          <w:sz w:val="22"/>
        </w:rPr>
      </w:pPr>
      <w:r>
        <w:rPr>
          <w:rFonts w:ascii="Times New Roman" w:hAnsi="Times New Roman" w:eastAsia="Times New Roman"/>
          <w:sz w:val="22"/>
        </w:rPr>
        <w:t>D. 两种不同的状态</w:t>
      </w:r>
    </w:p>
    <w:p w14:paraId="42E1E619">
      <w:pPr>
        <w:pStyle w:val="19"/>
        <w:spacing w:before="128" w:line="219" w:lineRule="auto"/>
        <w:rPr>
          <w:rFonts w:ascii="Times New Roman" w:hAnsi="Times New Roman" w:eastAsia="Times New Roman"/>
          <w:sz w:val="22"/>
        </w:rPr>
      </w:pPr>
      <w:r>
        <w:rPr>
          <w:rFonts w:ascii="Times New Roman" w:hAnsi="Times New Roman" w:eastAsia="Times New Roman"/>
          <w:sz w:val="22"/>
        </w:rPr>
        <w:t>617.“人对一定问题的判断是越自由，这个判断的内容所具有的必然性就越大”,这句话指的是(    )。</w:t>
      </w:r>
    </w:p>
    <w:p w14:paraId="4CB4D31D">
      <w:pPr>
        <w:pStyle w:val="19"/>
        <w:spacing w:before="128" w:line="219" w:lineRule="auto"/>
        <w:rPr>
          <w:rFonts w:ascii="Times New Roman" w:hAnsi="Times New Roman" w:eastAsia="Times New Roman"/>
          <w:sz w:val="22"/>
        </w:rPr>
      </w:pPr>
      <w:r>
        <w:rPr>
          <w:rFonts w:ascii="Times New Roman" w:hAnsi="Times New Roman" w:eastAsia="Times New Roman"/>
          <w:sz w:val="22"/>
        </w:rPr>
        <w:t>A.包含必然性越大的判断，就越是自由的判断</w:t>
      </w:r>
    </w:p>
    <w:p w14:paraId="40BC4421">
      <w:pPr>
        <w:pStyle w:val="19"/>
        <w:spacing w:before="128" w:line="219" w:lineRule="auto"/>
        <w:rPr>
          <w:rFonts w:ascii="Times New Roman" w:hAnsi="Times New Roman" w:eastAsia="Times New Roman"/>
          <w:sz w:val="22"/>
        </w:rPr>
      </w:pPr>
      <w:r>
        <w:rPr>
          <w:rFonts w:ascii="Times New Roman" w:hAnsi="Times New Roman" w:eastAsia="Times New Roman"/>
          <w:sz w:val="22"/>
        </w:rPr>
        <w:t>B. 没有超时间、超历史的绝对的自由</w:t>
      </w:r>
    </w:p>
    <w:p w14:paraId="64439154">
      <w:pPr>
        <w:pStyle w:val="19"/>
        <w:spacing w:before="128" w:line="219" w:lineRule="auto"/>
        <w:rPr>
          <w:rFonts w:ascii="Times New Roman" w:hAnsi="Times New Roman" w:eastAsia="Times New Roman"/>
          <w:sz w:val="22"/>
        </w:rPr>
      </w:pPr>
      <w:r>
        <w:rPr>
          <w:rFonts w:ascii="Times New Roman" w:hAnsi="Times New Roman" w:eastAsia="Times New Roman"/>
          <w:sz w:val="22"/>
        </w:rPr>
        <w:t>C.自由是必然的根据</w:t>
      </w:r>
    </w:p>
    <w:p w14:paraId="42B270CB">
      <w:pPr>
        <w:pStyle w:val="19"/>
        <w:spacing w:before="128" w:line="219" w:lineRule="auto"/>
        <w:rPr>
          <w:rFonts w:ascii="Times New Roman" w:hAnsi="Times New Roman" w:eastAsia="Times New Roman"/>
          <w:sz w:val="22"/>
        </w:rPr>
      </w:pPr>
      <w:r>
        <w:rPr>
          <w:rFonts w:ascii="Times New Roman" w:hAnsi="Times New Roman" w:eastAsia="Times New Roman"/>
          <w:sz w:val="22"/>
        </w:rPr>
        <w:t>D. 必然是自由的限度</w:t>
      </w:r>
    </w:p>
    <w:p w14:paraId="265ABDA6">
      <w:pPr>
        <w:pStyle w:val="19"/>
        <w:spacing w:before="128" w:line="219" w:lineRule="auto"/>
        <w:rPr>
          <w:rFonts w:ascii="Times New Roman" w:hAnsi="Times New Roman" w:eastAsia="Times New Roman"/>
          <w:sz w:val="22"/>
        </w:rPr>
      </w:pPr>
      <w:r>
        <w:rPr>
          <w:rFonts w:ascii="Times New Roman" w:hAnsi="Times New Roman" w:eastAsia="Times New Roman"/>
          <w:sz w:val="22"/>
        </w:rPr>
        <w:t>618.否认思维和存在具有同一性的哲学是(   )。</w:t>
      </w:r>
    </w:p>
    <w:p w14:paraId="53DD7B82">
      <w:pPr>
        <w:pStyle w:val="19"/>
        <w:spacing w:before="128" w:line="219" w:lineRule="auto"/>
        <w:rPr>
          <w:rFonts w:ascii="Times New Roman" w:hAnsi="Times New Roman" w:eastAsia="Times New Roman"/>
          <w:sz w:val="22"/>
        </w:rPr>
      </w:pPr>
      <w:r>
        <w:rPr>
          <w:rFonts w:ascii="Times New Roman" w:hAnsi="Times New Roman" w:eastAsia="Times New Roman"/>
          <w:sz w:val="22"/>
        </w:rPr>
        <w:t>A.唯心主义</w:t>
      </w:r>
    </w:p>
    <w:p w14:paraId="4DEFCDA0">
      <w:pPr>
        <w:pStyle w:val="19"/>
        <w:spacing w:before="128" w:line="219" w:lineRule="auto"/>
        <w:rPr>
          <w:rFonts w:ascii="Times New Roman" w:hAnsi="Times New Roman" w:eastAsia="Times New Roman"/>
          <w:sz w:val="22"/>
        </w:rPr>
      </w:pPr>
      <w:r>
        <w:rPr>
          <w:rFonts w:ascii="Times New Roman" w:hAnsi="Times New Roman" w:eastAsia="Times New Roman"/>
          <w:sz w:val="22"/>
        </w:rPr>
        <w:t>B.形而上学</w:t>
      </w:r>
    </w:p>
    <w:p w14:paraId="238BC257">
      <w:pPr>
        <w:pStyle w:val="19"/>
        <w:spacing w:before="128" w:line="219" w:lineRule="auto"/>
        <w:rPr>
          <w:rFonts w:ascii="Times New Roman" w:hAnsi="Times New Roman" w:eastAsia="Times New Roman"/>
          <w:sz w:val="22"/>
        </w:rPr>
      </w:pPr>
      <w:r>
        <w:rPr>
          <w:rFonts w:ascii="Times New Roman" w:hAnsi="Times New Roman" w:eastAsia="Times New Roman"/>
          <w:sz w:val="22"/>
        </w:rPr>
        <w:t>C.不可知论</w:t>
      </w:r>
    </w:p>
    <w:p w14:paraId="69ACCD6C">
      <w:pPr>
        <w:pStyle w:val="19"/>
        <w:spacing w:before="128" w:line="219" w:lineRule="auto"/>
        <w:rPr>
          <w:rFonts w:ascii="Times New Roman" w:hAnsi="Times New Roman" w:eastAsia="Times New Roman"/>
          <w:sz w:val="22"/>
        </w:rPr>
      </w:pPr>
      <w:r>
        <w:rPr>
          <w:rFonts w:ascii="Times New Roman" w:hAnsi="Times New Roman" w:eastAsia="Times New Roman"/>
          <w:sz w:val="22"/>
        </w:rPr>
        <w:t>D. 二元论</w:t>
      </w:r>
    </w:p>
    <w:p w14:paraId="431BA40F">
      <w:pPr>
        <w:pStyle w:val="19"/>
        <w:spacing w:before="128" w:line="219" w:lineRule="auto"/>
        <w:rPr>
          <w:rFonts w:ascii="Times New Roman" w:hAnsi="Times New Roman" w:eastAsia="Times New Roman"/>
          <w:sz w:val="22"/>
        </w:rPr>
      </w:pPr>
      <w:r>
        <w:rPr>
          <w:rFonts w:ascii="Times New Roman" w:hAnsi="Times New Roman" w:eastAsia="Times New Roman"/>
          <w:sz w:val="22"/>
        </w:rPr>
        <w:t>619. 马克思主义哲学认为世界在本质上是(   )</w:t>
      </w:r>
    </w:p>
    <w:p w14:paraId="717B2652">
      <w:pPr>
        <w:pStyle w:val="19"/>
        <w:spacing w:before="128" w:line="219" w:lineRule="auto"/>
        <w:rPr>
          <w:rFonts w:ascii="Times New Roman" w:hAnsi="Times New Roman" w:eastAsia="Times New Roman"/>
          <w:sz w:val="22"/>
        </w:rPr>
      </w:pPr>
      <w:r>
        <w:rPr>
          <w:rFonts w:ascii="Times New Roman" w:hAnsi="Times New Roman" w:eastAsia="Times New Roman"/>
          <w:sz w:val="22"/>
        </w:rPr>
        <w:t>A. 各种物质实体的总和</w:t>
      </w:r>
    </w:p>
    <w:p w14:paraId="5A9FD476">
      <w:pPr>
        <w:pStyle w:val="19"/>
        <w:spacing w:before="128" w:line="219" w:lineRule="auto"/>
        <w:rPr>
          <w:rFonts w:ascii="Times New Roman" w:hAnsi="Times New Roman" w:eastAsia="Times New Roman"/>
          <w:sz w:val="22"/>
        </w:rPr>
      </w:pPr>
      <w:r>
        <w:rPr>
          <w:rFonts w:ascii="Times New Roman" w:hAnsi="Times New Roman" w:eastAsia="Times New Roman"/>
          <w:sz w:val="22"/>
        </w:rPr>
        <w:t>B. 多样性的物质统一</w:t>
      </w:r>
    </w:p>
    <w:p w14:paraId="029737DA">
      <w:pPr>
        <w:pStyle w:val="19"/>
        <w:spacing w:before="128" w:line="219" w:lineRule="auto"/>
        <w:rPr>
          <w:rFonts w:ascii="Times New Roman" w:hAnsi="Times New Roman" w:eastAsia="Times New Roman"/>
          <w:sz w:val="22"/>
        </w:rPr>
      </w:pPr>
      <w:r>
        <w:rPr>
          <w:rFonts w:ascii="Times New Roman" w:hAnsi="Times New Roman" w:eastAsia="Times New Roman"/>
          <w:sz w:val="22"/>
        </w:rPr>
        <w:t>C. 物质和精神的统一</w:t>
      </w:r>
    </w:p>
    <w:p w14:paraId="64FABB7A">
      <w:pPr>
        <w:pStyle w:val="19"/>
        <w:spacing w:before="128" w:line="219" w:lineRule="auto"/>
        <w:rPr>
          <w:rFonts w:ascii="Times New Roman" w:hAnsi="Times New Roman" w:eastAsia="Times New Roman"/>
          <w:sz w:val="22"/>
        </w:rPr>
      </w:pPr>
      <w:r>
        <w:rPr>
          <w:rFonts w:ascii="Times New Roman" w:hAnsi="Times New Roman" w:eastAsia="Times New Roman"/>
          <w:sz w:val="22"/>
        </w:rPr>
        <w:t>D. 主体和客体的统一</w:t>
      </w:r>
    </w:p>
    <w:p w14:paraId="188D73D2">
      <w:pPr>
        <w:pStyle w:val="19"/>
        <w:spacing w:before="128" w:line="219" w:lineRule="auto"/>
        <w:rPr>
          <w:rFonts w:ascii="Times New Roman" w:hAnsi="Times New Roman" w:eastAsia="Times New Roman"/>
          <w:sz w:val="22"/>
        </w:rPr>
      </w:pPr>
      <w:r>
        <w:rPr>
          <w:rFonts w:ascii="Times New Roman" w:hAnsi="Times New Roman" w:eastAsia="Times New Roman"/>
          <w:sz w:val="22"/>
        </w:rPr>
        <w:t>620.中国宋代哲学家朱熹提出“理在事先”。这种观点属于(   )。</w:t>
      </w:r>
    </w:p>
    <w:p w14:paraId="3B46AFCC">
      <w:pPr>
        <w:pStyle w:val="19"/>
        <w:spacing w:before="128" w:line="219" w:lineRule="auto"/>
        <w:rPr>
          <w:rFonts w:ascii="Times New Roman" w:hAnsi="Times New Roman" w:eastAsia="Times New Roman"/>
          <w:sz w:val="22"/>
        </w:rPr>
      </w:pPr>
      <w:r>
        <w:rPr>
          <w:rFonts w:ascii="Times New Roman" w:hAnsi="Times New Roman" w:eastAsia="Times New Roman"/>
          <w:sz w:val="22"/>
        </w:rPr>
        <w:t>A.主观唯心主义</w:t>
      </w:r>
    </w:p>
    <w:p w14:paraId="10064D2E">
      <w:pPr>
        <w:pStyle w:val="19"/>
        <w:spacing w:before="128" w:line="219" w:lineRule="auto"/>
        <w:rPr>
          <w:rFonts w:ascii="Times New Roman" w:hAnsi="Times New Roman" w:eastAsia="Times New Roman"/>
          <w:sz w:val="22"/>
        </w:rPr>
      </w:pPr>
      <w:r>
        <w:rPr>
          <w:rFonts w:ascii="Times New Roman" w:hAnsi="Times New Roman" w:eastAsia="Times New Roman"/>
          <w:sz w:val="22"/>
        </w:rPr>
        <w:t>B. 客观唯心主义</w:t>
      </w:r>
    </w:p>
    <w:p w14:paraId="0F68947C">
      <w:pPr>
        <w:pStyle w:val="19"/>
        <w:spacing w:before="128" w:line="219" w:lineRule="auto"/>
        <w:rPr>
          <w:rFonts w:ascii="Times New Roman" w:hAnsi="Times New Roman" w:eastAsia="Times New Roman"/>
          <w:sz w:val="22"/>
        </w:rPr>
      </w:pPr>
      <w:r>
        <w:rPr>
          <w:rFonts w:ascii="Times New Roman" w:hAnsi="Times New Roman" w:eastAsia="Times New Roman"/>
          <w:sz w:val="22"/>
        </w:rPr>
        <w:t>C. 形而上学唯物主义</w:t>
      </w:r>
    </w:p>
    <w:p w14:paraId="6EF9D5A5">
      <w:pPr>
        <w:pStyle w:val="19"/>
        <w:spacing w:before="128" w:line="219" w:lineRule="auto"/>
        <w:rPr>
          <w:rFonts w:ascii="Times New Roman" w:hAnsi="Times New Roman" w:eastAsia="Times New Roman"/>
          <w:sz w:val="22"/>
        </w:rPr>
      </w:pPr>
      <w:r>
        <w:rPr>
          <w:rFonts w:ascii="Times New Roman" w:hAnsi="Times New Roman" w:eastAsia="Times New Roman"/>
          <w:sz w:val="22"/>
        </w:rPr>
        <w:t>D.辩证唯物主义</w:t>
      </w:r>
    </w:p>
    <w:p w14:paraId="1B376C69">
      <w:pPr>
        <w:pStyle w:val="19"/>
        <w:spacing w:before="128" w:line="219" w:lineRule="auto"/>
        <w:rPr>
          <w:rFonts w:ascii="Times New Roman" w:hAnsi="Times New Roman" w:eastAsia="Times New Roman"/>
          <w:sz w:val="22"/>
        </w:rPr>
      </w:pPr>
      <w:r>
        <w:rPr>
          <w:rFonts w:ascii="Times New Roman" w:hAnsi="Times New Roman" w:eastAsia="Times New Roman"/>
          <w:sz w:val="22"/>
        </w:rPr>
        <w:t>621.认识的辩证发展过程是实践、认识、再实践、再认识循环往复，以至无穷。这一原理运用于实际，形 成了我们党的(    )。</w:t>
      </w:r>
    </w:p>
    <w:p w14:paraId="28939B44">
      <w:pPr>
        <w:pStyle w:val="19"/>
        <w:spacing w:before="128" w:line="219" w:lineRule="auto"/>
        <w:rPr>
          <w:rFonts w:ascii="Times New Roman" w:hAnsi="Times New Roman" w:eastAsia="Times New Roman"/>
          <w:sz w:val="22"/>
        </w:rPr>
      </w:pPr>
      <w:r>
        <w:rPr>
          <w:rFonts w:ascii="Times New Roman" w:hAnsi="Times New Roman" w:eastAsia="Times New Roman"/>
          <w:sz w:val="22"/>
        </w:rPr>
        <w:t>A.理论联系实际的作风</w:t>
      </w:r>
    </w:p>
    <w:p w14:paraId="69E7DC0A">
      <w:pPr>
        <w:pStyle w:val="19"/>
        <w:spacing w:before="128" w:line="219" w:lineRule="auto"/>
        <w:rPr>
          <w:rFonts w:ascii="Times New Roman" w:hAnsi="Times New Roman" w:eastAsia="Times New Roman"/>
          <w:sz w:val="22"/>
        </w:rPr>
      </w:pPr>
      <w:r>
        <w:rPr>
          <w:rFonts w:ascii="Times New Roman" w:hAnsi="Times New Roman" w:eastAsia="Times New Roman"/>
          <w:sz w:val="22"/>
        </w:rPr>
        <w:t>B.批评与自我批评的作风</w:t>
      </w:r>
    </w:p>
    <w:p w14:paraId="19FCA6AB">
      <w:pPr>
        <w:pStyle w:val="19"/>
        <w:spacing w:before="128" w:line="219" w:lineRule="auto"/>
        <w:rPr>
          <w:rFonts w:ascii="Times New Roman" w:hAnsi="Times New Roman" w:eastAsia="Times New Roman"/>
          <w:sz w:val="22"/>
        </w:rPr>
      </w:pPr>
      <w:r>
        <w:rPr>
          <w:rFonts w:ascii="Times New Roman" w:hAnsi="Times New Roman" w:eastAsia="Times New Roman"/>
          <w:sz w:val="22"/>
        </w:rPr>
        <w:t>C.为人民服务的宗旨</w:t>
      </w:r>
    </w:p>
    <w:p w14:paraId="7544E3D8">
      <w:pPr>
        <w:pStyle w:val="19"/>
        <w:spacing w:before="128" w:line="219" w:lineRule="auto"/>
        <w:rPr>
          <w:rFonts w:ascii="Times New Roman" w:hAnsi="Times New Roman" w:eastAsia="Times New Roman"/>
          <w:sz w:val="22"/>
        </w:rPr>
      </w:pPr>
      <w:r>
        <w:rPr>
          <w:rFonts w:ascii="Times New Roman" w:hAnsi="Times New Roman" w:eastAsia="Times New Roman"/>
          <w:sz w:val="22"/>
        </w:rPr>
        <w:t>D.从群众中来，到群众中去的工作方法</w:t>
      </w:r>
    </w:p>
    <w:p w14:paraId="3333C5D8">
      <w:pPr>
        <w:pStyle w:val="19"/>
        <w:spacing w:before="128" w:line="219" w:lineRule="auto"/>
        <w:rPr>
          <w:rFonts w:ascii="Times New Roman" w:hAnsi="Times New Roman" w:eastAsia="Times New Roman"/>
          <w:sz w:val="22"/>
        </w:rPr>
      </w:pPr>
      <w:r>
        <w:rPr>
          <w:rFonts w:ascii="Times New Roman" w:hAnsi="Times New Roman" w:eastAsia="Times New Roman"/>
          <w:sz w:val="22"/>
        </w:rPr>
        <w:t>622. 随着科技的发展，人们已经可以利用基因技术通过生物工程创造出新的物种。以下选项中对这种现象 的理解正确的是(    )。</w:t>
      </w:r>
    </w:p>
    <w:p w14:paraId="18928C77">
      <w:pPr>
        <w:pStyle w:val="19"/>
        <w:spacing w:before="128" w:line="219" w:lineRule="auto"/>
        <w:rPr>
          <w:rFonts w:ascii="Times New Roman" w:hAnsi="Times New Roman" w:eastAsia="Times New Roman"/>
          <w:sz w:val="22"/>
        </w:rPr>
      </w:pPr>
      <w:r>
        <w:rPr>
          <w:rFonts w:ascii="Times New Roman" w:hAnsi="Times New Roman" w:eastAsia="Times New Roman"/>
          <w:sz w:val="22"/>
        </w:rPr>
        <w:t>A.新物种产生于人的意识</w:t>
      </w:r>
    </w:p>
    <w:p w14:paraId="321F0EF7">
      <w:pPr>
        <w:pStyle w:val="19"/>
        <w:spacing w:before="128" w:line="219" w:lineRule="auto"/>
        <w:rPr>
          <w:rFonts w:ascii="Times New Roman" w:hAnsi="Times New Roman" w:eastAsia="Times New Roman"/>
          <w:sz w:val="22"/>
        </w:rPr>
      </w:pPr>
      <w:r>
        <w:rPr>
          <w:rFonts w:ascii="Times New Roman" w:hAnsi="Times New Roman" w:eastAsia="Times New Roman"/>
          <w:sz w:val="22"/>
        </w:rPr>
        <w:t>B. 人们可以创造物质</w:t>
      </w:r>
    </w:p>
    <w:p w14:paraId="44426D4B">
      <w:pPr>
        <w:pStyle w:val="19"/>
        <w:spacing w:before="128" w:line="219" w:lineRule="auto"/>
        <w:rPr>
          <w:rFonts w:ascii="Times New Roman" w:hAnsi="Times New Roman" w:eastAsia="Times New Roman"/>
          <w:sz w:val="22"/>
        </w:rPr>
      </w:pPr>
      <w:r>
        <w:rPr>
          <w:rFonts w:ascii="Times New Roman" w:hAnsi="Times New Roman" w:eastAsia="Times New Roman"/>
          <w:sz w:val="22"/>
        </w:rPr>
        <w:t>C.意识具有能动地改造世界的能力和作用</w:t>
      </w:r>
    </w:p>
    <w:p w14:paraId="02165405">
      <w:pPr>
        <w:pStyle w:val="19"/>
        <w:spacing w:before="128" w:line="219" w:lineRule="auto"/>
        <w:rPr>
          <w:rFonts w:ascii="Times New Roman" w:hAnsi="Times New Roman" w:eastAsia="Times New Roman"/>
          <w:sz w:val="22"/>
        </w:rPr>
      </w:pPr>
      <w:r>
        <w:rPr>
          <w:rFonts w:ascii="Times New Roman" w:hAnsi="Times New Roman" w:eastAsia="Times New Roman"/>
          <w:sz w:val="22"/>
        </w:rPr>
        <w:t>D.有时候意识第一性、物质第二性</w:t>
      </w:r>
    </w:p>
    <w:p w14:paraId="4025B4B4">
      <w:pPr>
        <w:pStyle w:val="19"/>
        <w:spacing w:before="128" w:line="219" w:lineRule="auto"/>
        <w:rPr>
          <w:rFonts w:ascii="Times New Roman" w:hAnsi="Times New Roman" w:eastAsia="Times New Roman"/>
          <w:sz w:val="22"/>
        </w:rPr>
      </w:pPr>
      <w:r>
        <w:rPr>
          <w:rFonts w:ascii="Times New Roman" w:hAnsi="Times New Roman" w:eastAsia="Times New Roman"/>
          <w:sz w:val="22"/>
        </w:rPr>
        <w:t>623.以下各项中不属于实践活动的是(   )。</w:t>
      </w:r>
    </w:p>
    <w:p w14:paraId="579D35C8">
      <w:pPr>
        <w:pStyle w:val="19"/>
        <w:spacing w:before="128" w:line="219" w:lineRule="auto"/>
        <w:rPr>
          <w:rFonts w:ascii="Times New Roman" w:hAnsi="Times New Roman" w:eastAsia="Times New Roman"/>
          <w:sz w:val="22"/>
        </w:rPr>
      </w:pPr>
      <w:r>
        <w:rPr>
          <w:rFonts w:ascii="Times New Roman" w:hAnsi="Times New Roman" w:eastAsia="Times New Roman"/>
          <w:sz w:val="22"/>
        </w:rPr>
        <w:t>A.全面建设惠及十几亿人口的更高水平的小康社会</w:t>
      </w:r>
    </w:p>
    <w:p w14:paraId="63D584E4">
      <w:pPr>
        <w:pStyle w:val="19"/>
        <w:spacing w:before="128" w:line="219" w:lineRule="auto"/>
        <w:rPr>
          <w:rFonts w:ascii="Times New Roman" w:hAnsi="Times New Roman" w:eastAsia="Times New Roman"/>
          <w:sz w:val="22"/>
        </w:rPr>
      </w:pPr>
      <w:r>
        <w:rPr>
          <w:rFonts w:ascii="Times New Roman" w:hAnsi="Times New Roman" w:eastAsia="Times New Roman"/>
          <w:sz w:val="22"/>
        </w:rPr>
        <w:t>B. 中国为加入 WTO 进行艰苦的贸易谈判</w:t>
      </w:r>
    </w:p>
    <w:p w14:paraId="78E3F549">
      <w:pPr>
        <w:pStyle w:val="19"/>
        <w:spacing w:before="128" w:line="219" w:lineRule="auto"/>
        <w:rPr>
          <w:rFonts w:ascii="Times New Roman" w:hAnsi="Times New Roman" w:eastAsia="Times New Roman"/>
          <w:sz w:val="22"/>
        </w:rPr>
      </w:pPr>
      <w:r>
        <w:rPr>
          <w:rFonts w:ascii="Times New Roman" w:hAnsi="Times New Roman" w:eastAsia="Times New Roman"/>
          <w:sz w:val="22"/>
        </w:rPr>
        <w:t>C.全国大学生辩论赛</w:t>
      </w:r>
    </w:p>
    <w:p w14:paraId="5CB0ECF6">
      <w:pPr>
        <w:pStyle w:val="19"/>
        <w:spacing w:before="128" w:line="219" w:lineRule="auto"/>
        <w:rPr>
          <w:rFonts w:ascii="Times New Roman" w:hAnsi="Times New Roman" w:eastAsia="Times New Roman"/>
          <w:sz w:val="22"/>
        </w:rPr>
      </w:pPr>
      <w:r>
        <w:rPr>
          <w:rFonts w:ascii="Times New Roman" w:hAnsi="Times New Roman" w:eastAsia="Times New Roman"/>
          <w:sz w:val="22"/>
        </w:rPr>
        <w:t>D.大猩猩用树枝钩食白蚁</w:t>
      </w:r>
    </w:p>
    <w:p w14:paraId="04395C5B">
      <w:pPr>
        <w:pStyle w:val="19"/>
        <w:spacing w:before="128" w:line="219" w:lineRule="auto"/>
        <w:rPr>
          <w:rFonts w:ascii="Times New Roman" w:hAnsi="Times New Roman" w:eastAsia="Times New Roman"/>
          <w:sz w:val="22"/>
        </w:rPr>
      </w:pPr>
      <w:r>
        <w:rPr>
          <w:rFonts w:ascii="Times New Roman" w:hAnsi="Times New Roman" w:eastAsia="Times New Roman"/>
          <w:sz w:val="22"/>
        </w:rPr>
        <w:t>624. 恩格斯指出：每一时代的哲学作为分工的一个特定的领域，都具有由它的先驱传给它而它便由此出发 的特定的思想材料作为前提。因此经济上落后的国家在哲学上仍然能够演奏第一小提琴。这说明(    )。</w:t>
      </w:r>
    </w:p>
    <w:p w14:paraId="2C5D3160">
      <w:pPr>
        <w:pStyle w:val="19"/>
        <w:spacing w:before="128" w:line="219" w:lineRule="auto"/>
        <w:rPr>
          <w:rFonts w:ascii="Times New Roman" w:hAnsi="Times New Roman" w:eastAsia="Times New Roman"/>
          <w:sz w:val="22"/>
        </w:rPr>
      </w:pPr>
      <w:r>
        <w:rPr>
          <w:rFonts w:ascii="Times New Roman" w:hAnsi="Times New Roman" w:eastAsia="Times New Roman"/>
          <w:sz w:val="22"/>
        </w:rPr>
        <w:t>A.社会意识是社会存在的反映</w:t>
      </w:r>
    </w:p>
    <w:p w14:paraId="79AEAF64">
      <w:pPr>
        <w:pStyle w:val="19"/>
        <w:spacing w:before="128" w:line="219" w:lineRule="auto"/>
        <w:rPr>
          <w:rFonts w:ascii="Times New Roman" w:hAnsi="Times New Roman" w:eastAsia="Times New Roman"/>
          <w:sz w:val="22"/>
        </w:rPr>
      </w:pPr>
      <w:r>
        <w:rPr>
          <w:rFonts w:ascii="Times New Roman" w:hAnsi="Times New Roman" w:eastAsia="Times New Roman"/>
          <w:sz w:val="22"/>
        </w:rPr>
        <w:t>B.社会意识具有相对独立性</w:t>
      </w:r>
    </w:p>
    <w:p w14:paraId="6FA57C63">
      <w:pPr>
        <w:pStyle w:val="19"/>
        <w:spacing w:before="128" w:line="219" w:lineRule="auto"/>
        <w:rPr>
          <w:rFonts w:ascii="Times New Roman" w:hAnsi="Times New Roman" w:eastAsia="Times New Roman"/>
          <w:sz w:val="22"/>
        </w:rPr>
      </w:pPr>
      <w:r>
        <w:rPr>
          <w:rFonts w:ascii="Times New Roman" w:hAnsi="Times New Roman" w:eastAsia="Times New Roman"/>
          <w:sz w:val="22"/>
        </w:rPr>
        <w:t>C.社会意识反作用于社会存在</w:t>
      </w:r>
    </w:p>
    <w:p w14:paraId="16E5618B">
      <w:pPr>
        <w:pStyle w:val="19"/>
        <w:spacing w:before="128" w:line="219" w:lineRule="auto"/>
        <w:rPr>
          <w:rFonts w:ascii="Times New Roman" w:hAnsi="Times New Roman" w:eastAsia="Times New Roman"/>
          <w:sz w:val="22"/>
        </w:rPr>
      </w:pPr>
      <w:r>
        <w:rPr>
          <w:rFonts w:ascii="Times New Roman" w:hAnsi="Times New Roman" w:eastAsia="Times New Roman"/>
          <w:sz w:val="22"/>
        </w:rPr>
        <w:t>D. 社会存在对社会意识的决定作用</w:t>
      </w:r>
    </w:p>
    <w:p w14:paraId="69CAF914">
      <w:pPr>
        <w:pStyle w:val="19"/>
        <w:spacing w:before="128" w:line="219" w:lineRule="auto"/>
        <w:rPr>
          <w:rFonts w:ascii="Times New Roman" w:hAnsi="Times New Roman" w:eastAsia="Times New Roman"/>
          <w:sz w:val="22"/>
        </w:rPr>
      </w:pPr>
      <w:r>
        <w:rPr>
          <w:rFonts w:ascii="Times New Roman" w:hAnsi="Times New Roman" w:eastAsia="Times New Roman"/>
          <w:sz w:val="22"/>
        </w:rPr>
        <w:t>625.下列哪项与其他三项在哲学观点上有不同?(   )</w:t>
      </w:r>
    </w:p>
    <w:p w14:paraId="20B9DCF2">
      <w:pPr>
        <w:pStyle w:val="19"/>
        <w:spacing w:before="128" w:line="219" w:lineRule="auto"/>
        <w:rPr>
          <w:rFonts w:ascii="Times New Roman" w:hAnsi="Times New Roman" w:eastAsia="Times New Roman"/>
          <w:sz w:val="22"/>
        </w:rPr>
      </w:pPr>
      <w:r>
        <w:rPr>
          <w:rFonts w:ascii="Times New Roman" w:hAnsi="Times New Roman" w:eastAsia="Times New Roman"/>
          <w:sz w:val="22"/>
        </w:rPr>
        <w:t>A. “坐地日行八万里，巡天遥看一千河”    B. “ 太阳每天都是新的”</w:t>
      </w:r>
    </w:p>
    <w:p w14:paraId="61583724">
      <w:pPr>
        <w:pStyle w:val="19"/>
        <w:spacing w:before="128" w:line="219" w:lineRule="auto"/>
        <w:rPr>
          <w:rFonts w:ascii="Times New Roman" w:hAnsi="Times New Roman" w:eastAsia="Times New Roman"/>
          <w:sz w:val="22"/>
        </w:rPr>
      </w:pPr>
      <w:r>
        <w:rPr>
          <w:rFonts w:ascii="Times New Roman" w:hAnsi="Times New Roman" w:eastAsia="Times New Roman"/>
          <w:sz w:val="22"/>
        </w:rPr>
        <w:t>C. “逝者如斯夫，不舍昼夜”              D. “道之大原出于天，天不变，道亦不变”</w:t>
      </w:r>
    </w:p>
    <w:p w14:paraId="249FF0EA">
      <w:pPr>
        <w:pStyle w:val="19"/>
        <w:spacing w:before="128" w:line="219" w:lineRule="auto"/>
        <w:rPr>
          <w:rFonts w:ascii="Times New Roman" w:hAnsi="Times New Roman" w:eastAsia="Times New Roman"/>
          <w:sz w:val="22"/>
        </w:rPr>
      </w:pPr>
      <w:r>
        <w:rPr>
          <w:rFonts w:ascii="Times New Roman" w:hAnsi="Times New Roman" w:eastAsia="Times New Roman"/>
          <w:sz w:val="22"/>
        </w:rPr>
        <w:t>626.党中央要求必须把惩治腐败放在突出位置，坚持以零容忍态度惩治腐败。“零容忍态度惩治腐败”从 哲学角度理解，符合(    )</w:t>
      </w:r>
    </w:p>
    <w:p w14:paraId="78FBD24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A.个性与共性原理                       </w:t>
      </w:r>
      <w:r>
        <w:rPr>
          <w:rFonts w:ascii="Times New Roman" w:hAnsi="Times New Roman" w:eastAsia="Times New Roman"/>
          <w:sz w:val="22"/>
        </w:rPr>
        <w:t>B.量变与质变关系原理</w:t>
      </w:r>
    </w:p>
    <w:p w14:paraId="7502618C">
      <w:pPr>
        <w:pStyle w:val="19"/>
        <w:spacing w:before="128" w:line="219" w:lineRule="auto"/>
        <w:rPr>
          <w:rFonts w:ascii="Times New Roman" w:hAnsi="Times New Roman" w:eastAsia="Times New Roman"/>
          <w:sz w:val="22"/>
        </w:rPr>
      </w:pPr>
      <w:r>
        <w:rPr>
          <w:rFonts w:ascii="Times New Roman" w:hAnsi="Times New Roman" w:eastAsia="Times New Roman"/>
          <w:sz w:val="22"/>
        </w:rPr>
        <w:t>C. 发展的观点                             D.事物普遍联系原理</w:t>
      </w:r>
    </w:p>
    <w:p w14:paraId="5056D707">
      <w:pPr>
        <w:pStyle w:val="19"/>
        <w:spacing w:before="128" w:line="219" w:lineRule="auto"/>
        <w:rPr>
          <w:rFonts w:ascii="Times New Roman" w:hAnsi="Times New Roman" w:eastAsia="Times New Roman"/>
          <w:sz w:val="22"/>
        </w:rPr>
      </w:pPr>
      <w:r>
        <w:rPr>
          <w:rFonts w:ascii="Times New Roman" w:hAnsi="Times New Roman" w:eastAsia="Times New Roman"/>
          <w:sz w:val="22"/>
        </w:rPr>
        <w:t>627.(         )是马克思主义唯物史观的核心和灵魂，是马克思主义中国化的基本观点。</w:t>
      </w:r>
    </w:p>
    <w:p w14:paraId="42061E19">
      <w:pPr>
        <w:pStyle w:val="19"/>
        <w:spacing w:before="128" w:line="219" w:lineRule="auto"/>
        <w:rPr>
          <w:rFonts w:ascii="Times New Roman" w:hAnsi="Times New Roman" w:eastAsia="Times New Roman"/>
          <w:sz w:val="22"/>
        </w:rPr>
      </w:pPr>
      <w:r>
        <w:rPr>
          <w:rFonts w:ascii="Times New Roman" w:hAnsi="Times New Roman" w:eastAsia="Times New Roman"/>
          <w:sz w:val="22"/>
        </w:rPr>
        <w:t>A.执政观                                 B. 政绩观</w:t>
      </w:r>
    </w:p>
    <w:p w14:paraId="509807DE">
      <w:pPr>
        <w:pStyle w:val="19"/>
        <w:spacing w:before="128" w:line="219" w:lineRule="auto"/>
        <w:rPr>
          <w:rFonts w:ascii="Times New Roman" w:hAnsi="Times New Roman" w:eastAsia="Times New Roman"/>
          <w:sz w:val="22"/>
        </w:rPr>
      </w:pPr>
      <w:r>
        <w:rPr>
          <w:rFonts w:ascii="Times New Roman" w:hAnsi="Times New Roman" w:eastAsia="Times New Roman"/>
          <w:sz w:val="22"/>
        </w:rPr>
        <w:t>C. 群众观                                 D.人才观</w:t>
      </w:r>
    </w:p>
    <w:p w14:paraId="0B5EB102">
      <w:pPr>
        <w:pStyle w:val="19"/>
        <w:spacing w:before="128" w:line="219" w:lineRule="auto"/>
        <w:rPr>
          <w:rFonts w:ascii="Times New Roman" w:hAnsi="Times New Roman" w:eastAsia="Times New Roman"/>
          <w:sz w:val="22"/>
        </w:rPr>
      </w:pPr>
      <w:r>
        <w:rPr>
          <w:rFonts w:ascii="Times New Roman" w:hAnsi="Times New Roman" w:eastAsia="Times New Roman"/>
          <w:sz w:val="22"/>
        </w:rPr>
        <w:t>628.在海峡两岸民俗文化节上，人们欣赏到来自台湾与泉州的木偶剧团的同台献艺，感受到了两岸源出一 脉又各有发展的布袋木偶戏的精彩。“源出一脉、各有发展”最能够体现的哲学道理是(   )。</w:t>
      </w:r>
    </w:p>
    <w:p w14:paraId="22D31502">
      <w:pPr>
        <w:pStyle w:val="19"/>
        <w:spacing w:before="128" w:line="219" w:lineRule="auto"/>
        <w:rPr>
          <w:rFonts w:ascii="Times New Roman" w:hAnsi="Times New Roman" w:eastAsia="Times New Roman"/>
          <w:sz w:val="22"/>
        </w:rPr>
      </w:pPr>
      <w:r>
        <w:rPr>
          <w:rFonts w:ascii="Times New Roman" w:hAnsi="Times New Roman" w:eastAsia="Times New Roman"/>
          <w:sz w:val="22"/>
        </w:rPr>
        <w:t>A.辩证否定观的实质是扬弃</w:t>
      </w:r>
    </w:p>
    <w:p w14:paraId="1A9FBC41">
      <w:pPr>
        <w:pStyle w:val="19"/>
        <w:spacing w:before="128" w:line="219" w:lineRule="auto"/>
        <w:rPr>
          <w:rFonts w:ascii="Times New Roman" w:hAnsi="Times New Roman" w:eastAsia="Times New Roman"/>
          <w:sz w:val="22"/>
        </w:rPr>
      </w:pPr>
      <w:r>
        <w:rPr>
          <w:rFonts w:ascii="Times New Roman" w:hAnsi="Times New Roman" w:eastAsia="Times New Roman"/>
          <w:sz w:val="22"/>
        </w:rPr>
        <w:t>B.矛盾的斗争性寓于统一性之中</w:t>
      </w:r>
    </w:p>
    <w:p w14:paraId="7758523B">
      <w:pPr>
        <w:pStyle w:val="19"/>
        <w:spacing w:before="128" w:line="219" w:lineRule="auto"/>
        <w:rPr>
          <w:rFonts w:ascii="Times New Roman" w:hAnsi="Times New Roman" w:eastAsia="Times New Roman"/>
          <w:sz w:val="22"/>
        </w:rPr>
      </w:pPr>
      <w:r>
        <w:rPr>
          <w:rFonts w:ascii="Times New Roman" w:hAnsi="Times New Roman" w:eastAsia="Times New Roman"/>
          <w:sz w:val="22"/>
        </w:rPr>
        <w:t>C.世界上一切事物都是发展变化的</w:t>
      </w:r>
    </w:p>
    <w:p w14:paraId="0CF42290">
      <w:pPr>
        <w:pStyle w:val="19"/>
        <w:spacing w:before="128" w:line="219" w:lineRule="auto"/>
        <w:rPr>
          <w:rFonts w:ascii="Times New Roman" w:hAnsi="Times New Roman" w:eastAsia="Times New Roman"/>
          <w:sz w:val="22"/>
        </w:rPr>
      </w:pPr>
      <w:r>
        <w:rPr>
          <w:rFonts w:ascii="Times New Roman" w:hAnsi="Times New Roman" w:eastAsia="Times New Roman"/>
          <w:sz w:val="22"/>
        </w:rPr>
        <w:t>D.普遍性存在于特殊性之中，并通过特殊性表现出来</w:t>
      </w:r>
    </w:p>
    <w:p w14:paraId="0FB12461">
      <w:pPr>
        <w:pStyle w:val="19"/>
        <w:spacing w:before="128" w:line="219" w:lineRule="auto"/>
        <w:rPr>
          <w:rFonts w:ascii="Times New Roman" w:hAnsi="Times New Roman" w:eastAsia="Times New Roman"/>
          <w:sz w:val="22"/>
        </w:rPr>
      </w:pPr>
      <w:r>
        <w:rPr>
          <w:rFonts w:ascii="Times New Roman" w:hAnsi="Times New Roman" w:eastAsia="Times New Roman"/>
          <w:sz w:val="22"/>
        </w:rPr>
        <w:t>629.党的十八届六中全会提出，(    ) 是党和国家的生命线、人民的幸福线，也是党内政治生活正常开展 的根本保证。</w:t>
      </w:r>
    </w:p>
    <w:p w14:paraId="4B4E8094">
      <w:pPr>
        <w:pStyle w:val="19"/>
        <w:spacing w:before="128" w:line="219" w:lineRule="auto"/>
        <w:rPr>
          <w:rFonts w:ascii="Times New Roman" w:hAnsi="Times New Roman" w:eastAsia="Times New Roman"/>
          <w:sz w:val="22"/>
        </w:rPr>
      </w:pPr>
      <w:r>
        <w:rPr>
          <w:rFonts w:ascii="Times New Roman" w:hAnsi="Times New Roman" w:eastAsia="Times New Roman"/>
          <w:sz w:val="22"/>
        </w:rPr>
        <w:t>A.党在社会主义初级阶段的思想路线         B.党在社会主义初级阶段的政治路线</w:t>
      </w:r>
    </w:p>
    <w:p w14:paraId="5F40A613">
      <w:pPr>
        <w:pStyle w:val="19"/>
        <w:spacing w:before="128" w:line="219" w:lineRule="auto"/>
        <w:rPr>
          <w:rFonts w:ascii="Times New Roman" w:hAnsi="Times New Roman" w:eastAsia="Times New Roman"/>
          <w:sz w:val="22"/>
        </w:rPr>
      </w:pPr>
      <w:r>
        <w:rPr>
          <w:rFonts w:ascii="Times New Roman" w:hAnsi="Times New Roman" w:eastAsia="Times New Roman"/>
          <w:sz w:val="22"/>
        </w:rPr>
        <w:t>C.党在社会主义初级阶段的基本路线         D.党在社会主义初级阶段的群众路线</w:t>
      </w:r>
    </w:p>
    <w:p w14:paraId="34E2D45D">
      <w:pPr>
        <w:pStyle w:val="19"/>
        <w:spacing w:before="128" w:line="219" w:lineRule="auto"/>
        <w:rPr>
          <w:rFonts w:ascii="Times New Roman" w:hAnsi="Times New Roman" w:eastAsia="Times New Roman"/>
          <w:sz w:val="22"/>
        </w:rPr>
      </w:pPr>
      <w:r>
        <w:rPr>
          <w:rFonts w:ascii="Times New Roman" w:hAnsi="Times New Roman" w:eastAsia="Times New Roman"/>
          <w:sz w:val="22"/>
        </w:rPr>
        <w:t>630.一个民族、一个国家，如果缺乏“身份意识”,没有“民族认同”,必然四分五裂、一盘散沙。习近 平在十九大报告中首次提出，要铸牢(   )意识，为我国各民族团结进步指明了方向。</w:t>
      </w:r>
    </w:p>
    <w:p w14:paraId="748C95AC">
      <w:pPr>
        <w:pStyle w:val="19"/>
        <w:spacing w:before="128" w:line="219" w:lineRule="auto"/>
        <w:rPr>
          <w:rFonts w:ascii="Times New Roman" w:hAnsi="Times New Roman" w:eastAsia="Times New Roman"/>
          <w:sz w:val="22"/>
        </w:rPr>
      </w:pPr>
      <w:r>
        <w:rPr>
          <w:rFonts w:ascii="Times New Roman" w:hAnsi="Times New Roman" w:eastAsia="Times New Roman"/>
          <w:sz w:val="22"/>
        </w:rPr>
        <w:t>A中. 华民族一体化                         B. 中华民族共同体</w:t>
      </w:r>
    </w:p>
    <w:p w14:paraId="146BBDB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中华民族联合体                         </w:t>
      </w:r>
      <w:r>
        <w:rPr>
          <w:rFonts w:ascii="Times New Roman" w:hAnsi="Times New Roman" w:eastAsia="Times New Roman"/>
          <w:sz w:val="22"/>
        </w:rPr>
        <w:t>D.中华民族团结体</w:t>
      </w:r>
    </w:p>
    <w:p w14:paraId="0D0778E9">
      <w:pPr>
        <w:pStyle w:val="19"/>
        <w:spacing w:before="128" w:line="219" w:lineRule="auto"/>
        <w:rPr>
          <w:rFonts w:ascii="Times New Roman" w:hAnsi="Times New Roman" w:eastAsia="Times New Roman"/>
          <w:sz w:val="22"/>
        </w:rPr>
      </w:pPr>
      <w:r>
        <w:rPr>
          <w:rFonts w:ascii="Times New Roman" w:hAnsi="Times New Roman" w:eastAsia="Times New Roman"/>
          <w:sz w:val="22"/>
        </w:rPr>
        <w:t>631.(          )是科学发展观最鲜明的精神实质</w:t>
      </w:r>
    </w:p>
    <w:p w14:paraId="308A146B">
      <w:pPr>
        <w:pStyle w:val="19"/>
        <w:spacing w:before="128" w:line="219" w:lineRule="auto"/>
        <w:rPr>
          <w:rFonts w:ascii="Times New Roman" w:hAnsi="Times New Roman" w:eastAsia="Times New Roman"/>
          <w:sz w:val="22"/>
        </w:rPr>
      </w:pPr>
      <w:r>
        <w:rPr>
          <w:rFonts w:ascii="Times New Roman" w:hAnsi="Times New Roman" w:eastAsia="Times New Roman"/>
          <w:sz w:val="22"/>
        </w:rPr>
        <w:t>A.加强党的执政能力建设</w:t>
      </w:r>
    </w:p>
    <w:p w14:paraId="4532184C">
      <w:pPr>
        <w:pStyle w:val="19"/>
        <w:spacing w:before="128" w:line="219" w:lineRule="auto"/>
        <w:rPr>
          <w:rFonts w:ascii="Times New Roman" w:hAnsi="Times New Roman" w:eastAsia="Times New Roman"/>
          <w:sz w:val="22"/>
        </w:rPr>
      </w:pPr>
      <w:r>
        <w:rPr>
          <w:rFonts w:ascii="Times New Roman" w:hAnsi="Times New Roman" w:eastAsia="Times New Roman"/>
          <w:sz w:val="22"/>
        </w:rPr>
        <w:t>B.解放思想、实事求是、与时俱进、求真务实</w:t>
      </w:r>
    </w:p>
    <w:p w14:paraId="30B5F89F">
      <w:pPr>
        <w:pStyle w:val="19"/>
        <w:spacing w:before="128" w:line="219" w:lineRule="auto"/>
        <w:rPr>
          <w:rFonts w:ascii="Times New Roman" w:hAnsi="Times New Roman" w:eastAsia="Times New Roman"/>
          <w:sz w:val="22"/>
        </w:rPr>
      </w:pPr>
      <w:r>
        <w:rPr>
          <w:rFonts w:ascii="Times New Roman" w:hAnsi="Times New Roman" w:eastAsia="Times New Roman"/>
          <w:sz w:val="22"/>
        </w:rPr>
        <w:t>C.加强党的先进性和纯洁性建设</w:t>
      </w:r>
    </w:p>
    <w:p w14:paraId="776AA67A">
      <w:pPr>
        <w:pStyle w:val="19"/>
        <w:spacing w:before="128" w:line="219" w:lineRule="auto"/>
        <w:rPr>
          <w:rFonts w:ascii="Times New Roman" w:hAnsi="Times New Roman" w:eastAsia="Times New Roman"/>
          <w:sz w:val="22"/>
        </w:rPr>
      </w:pPr>
      <w:r>
        <w:rPr>
          <w:rFonts w:ascii="Times New Roman" w:hAnsi="Times New Roman" w:eastAsia="Times New Roman"/>
          <w:sz w:val="22"/>
        </w:rPr>
        <w:t>D. 以人为本、和谐发展、内外结合、共同富裕</w:t>
      </w:r>
    </w:p>
    <w:p w14:paraId="18C920F0">
      <w:pPr>
        <w:pStyle w:val="19"/>
        <w:spacing w:before="128" w:line="219" w:lineRule="auto"/>
        <w:rPr>
          <w:rFonts w:ascii="Times New Roman" w:hAnsi="Times New Roman" w:eastAsia="Times New Roman"/>
          <w:sz w:val="22"/>
        </w:rPr>
      </w:pPr>
      <w:r>
        <w:rPr>
          <w:rFonts w:ascii="Times New Roman" w:hAnsi="Times New Roman" w:eastAsia="Times New Roman"/>
          <w:sz w:val="22"/>
        </w:rPr>
        <w:t>632.我国在各少数民族聚居的地方实行民族区域自治制度，根据人口的多少和分布范围的大小，设立(    ) 民族自治地方。</w:t>
      </w:r>
    </w:p>
    <w:p w14:paraId="500856A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二级                                   </w:t>
      </w:r>
      <w:r>
        <w:rPr>
          <w:rFonts w:ascii="Times New Roman" w:hAnsi="Times New Roman" w:eastAsia="Times New Roman"/>
          <w:sz w:val="22"/>
        </w:rPr>
        <w:t>B.三级</w:t>
      </w:r>
    </w:p>
    <w:p w14:paraId="552CACC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四级                                 </w:t>
      </w:r>
      <w:r>
        <w:rPr>
          <w:rFonts w:ascii="Times New Roman" w:hAnsi="Times New Roman" w:eastAsia="Times New Roman"/>
          <w:sz w:val="22"/>
        </w:rPr>
        <w:t>D.五级</w:t>
      </w:r>
    </w:p>
    <w:p w14:paraId="4BB1E9E2">
      <w:pPr>
        <w:pStyle w:val="19"/>
        <w:spacing w:before="128" w:line="219" w:lineRule="auto"/>
        <w:rPr>
          <w:rFonts w:ascii="Times New Roman" w:hAnsi="Times New Roman" w:eastAsia="Times New Roman"/>
          <w:sz w:val="22"/>
        </w:rPr>
      </w:pPr>
      <w:r>
        <w:rPr>
          <w:rFonts w:ascii="Times New Roman" w:hAnsi="Times New Roman" w:eastAsia="Times New Roman"/>
          <w:sz w:val="22"/>
        </w:rPr>
        <w:t>633.思维和存在的关系问题之所以成为哲学的基本问题，这是由(   )。</w:t>
      </w:r>
    </w:p>
    <w:p w14:paraId="67D2FF8D">
      <w:pPr>
        <w:pStyle w:val="19"/>
        <w:spacing w:before="128" w:line="219" w:lineRule="auto"/>
        <w:rPr>
          <w:rFonts w:ascii="Times New Roman" w:hAnsi="Times New Roman" w:eastAsia="Times New Roman"/>
          <w:sz w:val="22"/>
        </w:rPr>
      </w:pPr>
      <w:r>
        <w:rPr>
          <w:rFonts w:ascii="Times New Roman" w:hAnsi="Times New Roman" w:eastAsia="Times New Roman"/>
          <w:sz w:val="22"/>
        </w:rPr>
        <w:t>A. 哲学是各门具体科学的理论指导决定的</w:t>
      </w:r>
    </w:p>
    <w:p w14:paraId="0BE35F30">
      <w:pPr>
        <w:pStyle w:val="19"/>
        <w:spacing w:before="128" w:line="219" w:lineRule="auto"/>
        <w:rPr>
          <w:rFonts w:ascii="Times New Roman" w:hAnsi="Times New Roman" w:eastAsia="Times New Roman"/>
          <w:sz w:val="22"/>
        </w:rPr>
      </w:pPr>
      <w:r>
        <w:rPr>
          <w:rFonts w:ascii="Times New Roman" w:hAnsi="Times New Roman" w:eastAsia="Times New Roman"/>
          <w:sz w:val="22"/>
        </w:rPr>
        <w:t>B. 哲学作为世界观的性质和特点决定的</w:t>
      </w:r>
    </w:p>
    <w:p w14:paraId="7ACEFC9D">
      <w:pPr>
        <w:pStyle w:val="19"/>
        <w:spacing w:before="128" w:line="219" w:lineRule="auto"/>
        <w:rPr>
          <w:rFonts w:ascii="Times New Roman" w:hAnsi="Times New Roman" w:eastAsia="Times New Roman"/>
          <w:sz w:val="22"/>
        </w:rPr>
      </w:pPr>
      <w:r>
        <w:rPr>
          <w:rFonts w:ascii="Times New Roman" w:hAnsi="Times New Roman" w:eastAsia="Times New Roman"/>
          <w:sz w:val="22"/>
        </w:rPr>
        <w:t>C. 哲学是世界观和方法论的统一决定的</w:t>
      </w:r>
    </w:p>
    <w:p w14:paraId="3E60E5D7">
      <w:pPr>
        <w:pStyle w:val="19"/>
        <w:spacing w:before="128" w:line="219" w:lineRule="auto"/>
        <w:rPr>
          <w:rFonts w:ascii="Times New Roman" w:hAnsi="Times New Roman" w:eastAsia="Times New Roman"/>
          <w:sz w:val="22"/>
        </w:rPr>
      </w:pPr>
      <w:r>
        <w:rPr>
          <w:rFonts w:ascii="Times New Roman" w:hAnsi="Times New Roman" w:eastAsia="Times New Roman"/>
          <w:sz w:val="22"/>
        </w:rPr>
        <w:t>D.哲学能够使人认识自身的本质决定的</w:t>
      </w:r>
    </w:p>
    <w:p w14:paraId="6F61CD5D">
      <w:pPr>
        <w:pStyle w:val="19"/>
        <w:spacing w:before="128" w:line="219" w:lineRule="auto"/>
        <w:rPr>
          <w:rFonts w:ascii="Times New Roman" w:hAnsi="Times New Roman" w:eastAsia="Times New Roman"/>
          <w:sz w:val="22"/>
        </w:rPr>
      </w:pPr>
      <w:r>
        <w:rPr>
          <w:rFonts w:ascii="Times New Roman" w:hAnsi="Times New Roman" w:eastAsia="Times New Roman"/>
          <w:sz w:val="22"/>
        </w:rPr>
        <w:t>634.区分事物发展过程中量变和质变的根本标志是(   )。</w:t>
      </w:r>
    </w:p>
    <w:p w14:paraId="11403F14">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A.事物的变化是否迅速</w:t>
      </w:r>
    </w:p>
    <w:p w14:paraId="2D286B3B">
      <w:pPr>
        <w:pStyle w:val="19"/>
        <w:spacing w:before="128" w:line="219" w:lineRule="auto"/>
        <w:rPr>
          <w:rFonts w:ascii="Times New Roman" w:hAnsi="Times New Roman" w:eastAsia="Times New Roman"/>
          <w:sz w:val="22"/>
        </w:rPr>
      </w:pPr>
      <w:r>
        <w:rPr>
          <w:rFonts w:ascii="Times New Roman" w:hAnsi="Times New Roman" w:eastAsia="Times New Roman"/>
          <w:sz w:val="22"/>
        </w:rPr>
        <w:t>B.事物的变化过程中是否有部分质变</w:t>
      </w:r>
    </w:p>
    <w:p w14:paraId="14718B5D">
      <w:pPr>
        <w:pStyle w:val="19"/>
        <w:spacing w:before="128" w:line="219" w:lineRule="auto"/>
        <w:rPr>
          <w:rFonts w:ascii="Times New Roman" w:hAnsi="Times New Roman" w:eastAsia="Times New Roman"/>
          <w:sz w:val="22"/>
        </w:rPr>
      </w:pPr>
      <w:r>
        <w:rPr>
          <w:rFonts w:ascii="Times New Roman" w:hAnsi="Times New Roman" w:eastAsia="Times New Roman"/>
          <w:sz w:val="22"/>
        </w:rPr>
        <w:t>C.事物的变化是否超过度的范围</w:t>
      </w:r>
    </w:p>
    <w:p w14:paraId="3FCD1635">
      <w:pPr>
        <w:pStyle w:val="19"/>
        <w:spacing w:before="128" w:line="219" w:lineRule="auto"/>
        <w:rPr>
          <w:rFonts w:ascii="Times New Roman" w:hAnsi="Times New Roman" w:eastAsia="Times New Roman"/>
          <w:sz w:val="22"/>
        </w:rPr>
      </w:pPr>
      <w:r>
        <w:rPr>
          <w:rFonts w:ascii="Times New Roman" w:hAnsi="Times New Roman" w:eastAsia="Times New Roman"/>
          <w:sz w:val="22"/>
        </w:rPr>
        <w:t>D. 事物的变化是否显著</w:t>
      </w:r>
    </w:p>
    <w:p w14:paraId="43953671">
      <w:pPr>
        <w:pStyle w:val="19"/>
        <w:spacing w:before="128" w:line="219" w:lineRule="auto"/>
        <w:rPr>
          <w:rFonts w:ascii="Times New Roman" w:hAnsi="Times New Roman" w:eastAsia="Times New Roman"/>
          <w:sz w:val="22"/>
        </w:rPr>
      </w:pPr>
      <w:r>
        <w:rPr>
          <w:rFonts w:ascii="Times New Roman" w:hAnsi="Times New Roman" w:eastAsia="Times New Roman"/>
          <w:sz w:val="22"/>
        </w:rPr>
        <w:t>635.宋代诗人陆游在一首诗中说：“纸上得来终觉浅，绝知此事要躬行。”这是在强调(   )。</w:t>
      </w:r>
    </w:p>
    <w:p w14:paraId="3FFBF113">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A.实践是认识发展的动力</w:t>
      </w:r>
    </w:p>
    <w:p w14:paraId="09066B23">
      <w:pPr>
        <w:pStyle w:val="19"/>
        <w:spacing w:before="128" w:line="219" w:lineRule="auto"/>
        <w:rPr>
          <w:rFonts w:ascii="Times New Roman" w:hAnsi="Times New Roman" w:eastAsia="Times New Roman"/>
          <w:sz w:val="22"/>
        </w:rPr>
      </w:pPr>
      <w:r>
        <w:rPr>
          <w:rFonts w:ascii="Times New Roman" w:hAnsi="Times New Roman" w:eastAsia="Times New Roman"/>
          <w:sz w:val="22"/>
        </w:rPr>
        <w:t>B.实践是认识的最终目的</w:t>
      </w:r>
    </w:p>
    <w:p w14:paraId="58986908">
      <w:pPr>
        <w:pStyle w:val="19"/>
        <w:spacing w:before="128" w:line="219" w:lineRule="auto"/>
        <w:rPr>
          <w:rFonts w:ascii="Times New Roman" w:hAnsi="Times New Roman" w:eastAsia="Times New Roman"/>
          <w:sz w:val="22"/>
        </w:rPr>
      </w:pPr>
      <w:r>
        <w:rPr>
          <w:rFonts w:ascii="Times New Roman" w:hAnsi="Times New Roman" w:eastAsia="Times New Roman"/>
          <w:sz w:val="22"/>
        </w:rPr>
        <w:t>C.实践是认识的来源</w:t>
      </w:r>
    </w:p>
    <w:p w14:paraId="713145F7">
      <w:pPr>
        <w:pStyle w:val="19"/>
        <w:spacing w:before="128" w:line="219" w:lineRule="auto"/>
        <w:rPr>
          <w:rFonts w:ascii="Times New Roman" w:hAnsi="Times New Roman" w:eastAsia="Times New Roman"/>
          <w:sz w:val="22"/>
        </w:rPr>
      </w:pPr>
      <w:r>
        <w:rPr>
          <w:rFonts w:ascii="Times New Roman" w:hAnsi="Times New Roman" w:eastAsia="Times New Roman"/>
          <w:sz w:val="22"/>
        </w:rPr>
        <w:t>D.学习获得的间接经验并不重要</w:t>
      </w:r>
    </w:p>
    <w:p w14:paraId="6187D45D">
      <w:pPr>
        <w:pStyle w:val="19"/>
        <w:spacing w:before="128" w:line="219" w:lineRule="auto"/>
        <w:rPr>
          <w:rFonts w:ascii="Times New Roman" w:hAnsi="Times New Roman" w:eastAsia="Times New Roman"/>
          <w:sz w:val="22"/>
        </w:rPr>
      </w:pPr>
      <w:r>
        <w:rPr>
          <w:rFonts w:ascii="Times New Roman" w:hAnsi="Times New Roman" w:eastAsia="Times New Roman"/>
          <w:sz w:val="22"/>
        </w:rPr>
        <w:t>636. 物质资料的生产方式是社会存在和发展的物质基础，它体现的关系是(    )。</w:t>
      </w:r>
    </w:p>
    <w:p w14:paraId="27DE0B47">
      <w:pPr>
        <w:pStyle w:val="19"/>
        <w:spacing w:before="128" w:line="219" w:lineRule="auto"/>
        <w:rPr>
          <w:rFonts w:ascii="Times New Roman" w:hAnsi="Times New Roman" w:eastAsia="Times New Roman"/>
          <w:sz w:val="22"/>
        </w:rPr>
      </w:pPr>
      <w:r>
        <w:rPr>
          <w:rFonts w:ascii="Times New Roman" w:hAnsi="Times New Roman" w:eastAsia="Times New Roman"/>
          <w:sz w:val="22"/>
        </w:rPr>
        <w:t>A. 思维和存在的关系</w:t>
      </w:r>
    </w:p>
    <w:p w14:paraId="1364505C">
      <w:pPr>
        <w:pStyle w:val="19"/>
        <w:spacing w:before="128" w:line="219" w:lineRule="auto"/>
        <w:rPr>
          <w:rFonts w:ascii="Times New Roman" w:hAnsi="Times New Roman" w:eastAsia="Times New Roman"/>
          <w:sz w:val="22"/>
        </w:rPr>
      </w:pPr>
      <w:r>
        <w:rPr>
          <w:rFonts w:ascii="Times New Roman" w:hAnsi="Times New Roman" w:eastAsia="Times New Roman"/>
          <w:sz w:val="22"/>
        </w:rPr>
        <w:t>B.物质与意识的关系</w:t>
      </w:r>
    </w:p>
    <w:p w14:paraId="1C740A11">
      <w:pPr>
        <w:pStyle w:val="19"/>
        <w:spacing w:before="128" w:line="219" w:lineRule="auto"/>
        <w:rPr>
          <w:rFonts w:ascii="Times New Roman" w:hAnsi="Times New Roman" w:eastAsia="Times New Roman"/>
          <w:sz w:val="22"/>
        </w:rPr>
      </w:pPr>
      <w:r>
        <w:rPr>
          <w:rFonts w:ascii="Times New Roman" w:hAnsi="Times New Roman" w:eastAsia="Times New Roman"/>
          <w:sz w:val="22"/>
        </w:rPr>
        <w:t>C. 主体与客体的关系</w:t>
      </w:r>
    </w:p>
    <w:p w14:paraId="0956D365">
      <w:pPr>
        <w:pStyle w:val="19"/>
        <w:spacing w:before="128" w:line="219" w:lineRule="auto"/>
        <w:rPr>
          <w:rFonts w:ascii="Times New Roman" w:hAnsi="Times New Roman" w:eastAsia="Times New Roman"/>
          <w:sz w:val="22"/>
        </w:rPr>
      </w:pPr>
      <w:r>
        <w:rPr>
          <w:rFonts w:ascii="Times New Roman" w:hAnsi="Times New Roman" w:eastAsia="Times New Roman"/>
          <w:sz w:val="22"/>
        </w:rPr>
        <w:t>D.人与自然、人与人的关系</w:t>
      </w:r>
    </w:p>
    <w:p w14:paraId="2C46C250">
      <w:pPr>
        <w:pStyle w:val="19"/>
        <w:spacing w:before="128" w:line="219" w:lineRule="auto"/>
        <w:rPr>
          <w:rFonts w:ascii="Times New Roman" w:hAnsi="Times New Roman" w:eastAsia="Times New Roman"/>
          <w:sz w:val="22"/>
        </w:rPr>
      </w:pPr>
      <w:r>
        <w:rPr>
          <w:rFonts w:ascii="Times New Roman" w:hAnsi="Times New Roman" w:eastAsia="Times New Roman"/>
          <w:sz w:val="22"/>
        </w:rPr>
        <w:t>637.对于同一棵古树，植物学家考察的是它的生长习性，把古树顽强的生命力看作是美；木材商考虑的是 它的木质和树围，把古树的实用价值看作是美；而画家则惊叹它奇特的外形，把古树的形态看作是美。上 述对古树审美感受的差异表明(    )。</w:t>
      </w:r>
    </w:p>
    <w:p w14:paraId="6B5FFFCB">
      <w:pPr>
        <w:pStyle w:val="19"/>
        <w:spacing w:before="128" w:line="219" w:lineRule="auto"/>
        <w:rPr>
          <w:rFonts w:ascii="Times New Roman" w:hAnsi="Times New Roman" w:eastAsia="Times New Roman"/>
          <w:sz w:val="22"/>
        </w:rPr>
      </w:pPr>
      <w:r>
        <w:rPr>
          <w:rFonts w:ascii="Times New Roman" w:hAnsi="Times New Roman" w:eastAsia="Times New Roman"/>
          <w:sz w:val="22"/>
        </w:rPr>
        <w:t>A.人的认识具有主观随意性</w:t>
      </w:r>
    </w:p>
    <w:p w14:paraId="13DB948E">
      <w:pPr>
        <w:pStyle w:val="19"/>
        <w:spacing w:before="128" w:line="219" w:lineRule="auto"/>
        <w:rPr>
          <w:rFonts w:ascii="Times New Roman" w:hAnsi="Times New Roman" w:eastAsia="Times New Roman"/>
          <w:sz w:val="22"/>
        </w:rPr>
      </w:pPr>
      <w:r>
        <w:rPr>
          <w:rFonts w:ascii="Times New Roman" w:hAnsi="Times New Roman" w:eastAsia="Times New Roman"/>
          <w:sz w:val="22"/>
        </w:rPr>
        <w:t>B.认识对象是由主观意识创造的</w:t>
      </w:r>
    </w:p>
    <w:p w14:paraId="6D3F23C4">
      <w:pPr>
        <w:pStyle w:val="19"/>
        <w:spacing w:before="128" w:line="219" w:lineRule="auto"/>
        <w:rPr>
          <w:rFonts w:ascii="Times New Roman" w:hAnsi="Times New Roman" w:eastAsia="Times New Roman"/>
          <w:sz w:val="22"/>
        </w:rPr>
      </w:pPr>
      <w:r>
        <w:rPr>
          <w:rFonts w:ascii="Times New Roman" w:hAnsi="Times New Roman" w:eastAsia="Times New Roman"/>
          <w:sz w:val="22"/>
        </w:rPr>
        <w:t>C.理性认识是感性认识的基础</w:t>
      </w:r>
    </w:p>
    <w:p w14:paraId="5D5089E7">
      <w:pPr>
        <w:pStyle w:val="19"/>
        <w:spacing w:before="128" w:line="219" w:lineRule="auto"/>
        <w:rPr>
          <w:rFonts w:ascii="Times New Roman" w:hAnsi="Times New Roman" w:eastAsia="Times New Roman"/>
          <w:sz w:val="22"/>
        </w:rPr>
      </w:pPr>
      <w:r>
        <w:rPr>
          <w:rFonts w:ascii="Times New Roman" w:hAnsi="Times New Roman" w:eastAsia="Times New Roman"/>
          <w:sz w:val="22"/>
        </w:rPr>
        <w:t>D.人的认识受主体因素的制约和影响</w:t>
      </w:r>
    </w:p>
    <w:p w14:paraId="1786B124">
      <w:pPr>
        <w:pStyle w:val="19"/>
        <w:spacing w:before="128" w:line="219" w:lineRule="auto"/>
        <w:rPr>
          <w:rFonts w:ascii="Times New Roman" w:hAnsi="Times New Roman" w:eastAsia="Times New Roman"/>
          <w:sz w:val="22"/>
        </w:rPr>
      </w:pPr>
      <w:r>
        <w:rPr>
          <w:rFonts w:ascii="Times New Roman" w:hAnsi="Times New Roman" w:eastAsia="Times New Roman"/>
          <w:sz w:val="22"/>
        </w:rPr>
        <w:t>638. 不少农民习惯“跟风种地”,去年市场上什么农产品走销，今年就种什么,结果往往事与愿违。“跟 风种地”的失败，从哲学上看，是因为他们没有(    )。</w:t>
      </w:r>
    </w:p>
    <w:p w14:paraId="15347A23">
      <w:pPr>
        <w:pStyle w:val="19"/>
        <w:spacing w:before="128" w:line="219" w:lineRule="auto"/>
        <w:rPr>
          <w:rFonts w:ascii="Times New Roman" w:hAnsi="Times New Roman" w:eastAsia="Times New Roman"/>
          <w:sz w:val="22"/>
        </w:rPr>
      </w:pPr>
      <w:r>
        <w:rPr>
          <w:rFonts w:ascii="Times New Roman" w:hAnsi="Times New Roman" w:eastAsia="Times New Roman"/>
          <w:sz w:val="22"/>
        </w:rPr>
        <w:t>A.从变化发展着的实际出发</w:t>
      </w:r>
    </w:p>
    <w:p w14:paraId="5628244C">
      <w:pPr>
        <w:pStyle w:val="19"/>
        <w:spacing w:before="128" w:line="219" w:lineRule="auto"/>
        <w:rPr>
          <w:rFonts w:ascii="Times New Roman" w:hAnsi="Times New Roman" w:eastAsia="Times New Roman"/>
          <w:sz w:val="22"/>
        </w:rPr>
      </w:pPr>
      <w:r>
        <w:rPr>
          <w:rFonts w:ascii="Times New Roman" w:hAnsi="Times New Roman" w:eastAsia="Times New Roman"/>
          <w:sz w:val="22"/>
        </w:rPr>
        <w:t>B.抓住事物的主要矛盾</w:t>
      </w:r>
    </w:p>
    <w:p w14:paraId="1C93C399">
      <w:pPr>
        <w:pStyle w:val="19"/>
        <w:spacing w:before="128" w:line="219" w:lineRule="auto"/>
        <w:rPr>
          <w:rFonts w:ascii="Times New Roman" w:hAnsi="Times New Roman" w:eastAsia="Times New Roman"/>
          <w:sz w:val="22"/>
        </w:rPr>
      </w:pPr>
      <w:r>
        <w:rPr>
          <w:rFonts w:ascii="Times New Roman" w:hAnsi="Times New Roman" w:eastAsia="Times New Roman"/>
          <w:sz w:val="22"/>
        </w:rPr>
        <w:t>C. 坚持一分为二的原则</w:t>
      </w:r>
    </w:p>
    <w:p w14:paraId="07272C79">
      <w:pPr>
        <w:pStyle w:val="19"/>
        <w:spacing w:before="128" w:line="219" w:lineRule="auto"/>
        <w:rPr>
          <w:rFonts w:ascii="Times New Roman" w:hAnsi="Times New Roman" w:eastAsia="Times New Roman"/>
          <w:sz w:val="22"/>
        </w:rPr>
      </w:pPr>
      <w:r>
        <w:rPr>
          <w:rFonts w:ascii="Times New Roman" w:hAnsi="Times New Roman" w:eastAsia="Times New Roman"/>
          <w:sz w:val="22"/>
        </w:rPr>
        <w:t>D. 坚持普遍联系的原则</w:t>
      </w:r>
    </w:p>
    <w:p w14:paraId="5984E744">
      <w:pPr>
        <w:pStyle w:val="19"/>
        <w:spacing w:before="128" w:line="219" w:lineRule="auto"/>
        <w:rPr>
          <w:rFonts w:ascii="Times New Roman" w:hAnsi="Times New Roman" w:eastAsia="Times New Roman"/>
          <w:sz w:val="22"/>
        </w:rPr>
      </w:pPr>
      <w:r>
        <w:rPr>
          <w:rFonts w:ascii="Times New Roman" w:hAnsi="Times New Roman" w:eastAsia="Times New Roman"/>
          <w:sz w:val="22"/>
        </w:rPr>
        <w:t>639. 理解人类社会发展史的“钥匙”是(    )。</w:t>
      </w:r>
    </w:p>
    <w:p w14:paraId="229F532F">
      <w:pPr>
        <w:pStyle w:val="19"/>
        <w:spacing w:before="128" w:line="219" w:lineRule="auto"/>
        <w:rPr>
          <w:rFonts w:ascii="Times New Roman" w:hAnsi="Times New Roman" w:eastAsia="Times New Roman"/>
          <w:sz w:val="22"/>
        </w:rPr>
      </w:pPr>
      <w:r>
        <w:rPr>
          <w:rFonts w:ascii="Times New Roman" w:hAnsi="Times New Roman" w:eastAsia="Times New Roman"/>
          <w:sz w:val="22"/>
        </w:rPr>
        <w:t>A. 阶级斗争发展史</w:t>
      </w:r>
    </w:p>
    <w:p w14:paraId="47913351">
      <w:pPr>
        <w:pStyle w:val="19"/>
        <w:spacing w:before="128" w:line="219" w:lineRule="auto"/>
        <w:rPr>
          <w:rFonts w:ascii="Times New Roman" w:hAnsi="Times New Roman" w:eastAsia="Times New Roman"/>
          <w:sz w:val="22"/>
        </w:rPr>
      </w:pPr>
      <w:r>
        <w:rPr>
          <w:rFonts w:ascii="Times New Roman" w:hAnsi="Times New Roman" w:eastAsia="Times New Roman"/>
          <w:sz w:val="22"/>
        </w:rPr>
        <w:t>B.生产关系发展史</w:t>
      </w:r>
    </w:p>
    <w:p w14:paraId="539ECBFF">
      <w:pPr>
        <w:pStyle w:val="19"/>
        <w:spacing w:before="128" w:line="219" w:lineRule="auto"/>
        <w:rPr>
          <w:rFonts w:ascii="Times New Roman" w:hAnsi="Times New Roman" w:eastAsia="Times New Roman"/>
          <w:sz w:val="22"/>
        </w:rPr>
      </w:pPr>
      <w:r>
        <w:rPr>
          <w:rFonts w:ascii="Times New Roman" w:hAnsi="Times New Roman" w:eastAsia="Times New Roman"/>
          <w:sz w:val="22"/>
        </w:rPr>
        <w:t>C. 社会意识发展史</w:t>
      </w:r>
    </w:p>
    <w:p w14:paraId="09F82F3C">
      <w:pPr>
        <w:pStyle w:val="19"/>
        <w:spacing w:before="128" w:line="219" w:lineRule="auto"/>
        <w:rPr>
          <w:rFonts w:ascii="Times New Roman" w:hAnsi="Times New Roman" w:eastAsia="Times New Roman"/>
          <w:sz w:val="22"/>
        </w:rPr>
      </w:pPr>
      <w:r>
        <w:rPr>
          <w:rFonts w:ascii="Times New Roman" w:hAnsi="Times New Roman" w:eastAsia="Times New Roman"/>
          <w:sz w:val="22"/>
        </w:rPr>
        <w:t>D.劳动发展史</w:t>
      </w:r>
    </w:p>
    <w:p w14:paraId="25E81FE0">
      <w:pPr>
        <w:pStyle w:val="19"/>
        <w:spacing w:before="128" w:line="219" w:lineRule="auto"/>
        <w:rPr>
          <w:rFonts w:ascii="Times New Roman" w:hAnsi="Times New Roman" w:eastAsia="Times New Roman"/>
          <w:sz w:val="22"/>
        </w:rPr>
      </w:pPr>
      <w:r>
        <w:rPr>
          <w:rFonts w:ascii="Times New Roman" w:hAnsi="Times New Roman" w:eastAsia="Times New Roman"/>
          <w:sz w:val="22"/>
        </w:rPr>
        <w:t>640.在摩托车赛车场上，有一个“弯道超车”理念，即摩托车因同等马力很难在直道线路胜出，而在弯道 线路，车手则可以利用自己的技术优势超车胜出。从思维方式上看，与直道超车相比，“弯道超车”理念 体现了(    )。</w:t>
      </w:r>
    </w:p>
    <w:p w14:paraId="7BE03997">
      <w:pPr>
        <w:pStyle w:val="19"/>
        <w:spacing w:before="128" w:line="219" w:lineRule="auto"/>
        <w:rPr>
          <w:rFonts w:ascii="Times New Roman" w:hAnsi="Times New Roman" w:eastAsia="Times New Roman"/>
          <w:sz w:val="22"/>
        </w:rPr>
      </w:pPr>
      <w:r>
        <w:rPr>
          <w:rFonts w:ascii="Times New Roman" w:hAnsi="Times New Roman" w:eastAsia="Times New Roman"/>
          <w:sz w:val="22"/>
        </w:rPr>
        <w:t>A.意识对物质的决定作用</w:t>
      </w:r>
    </w:p>
    <w:p w14:paraId="6EF0E662">
      <w:pPr>
        <w:pStyle w:val="19"/>
        <w:spacing w:before="128" w:line="219" w:lineRule="auto"/>
        <w:rPr>
          <w:rFonts w:ascii="Times New Roman" w:hAnsi="Times New Roman" w:eastAsia="Times New Roman"/>
          <w:sz w:val="22"/>
        </w:rPr>
      </w:pPr>
      <w:r>
        <w:rPr>
          <w:rFonts w:ascii="Times New Roman" w:hAnsi="Times New Roman" w:eastAsia="Times New Roman"/>
          <w:sz w:val="22"/>
        </w:rPr>
        <w:t>B. 大胆、合理的想象</w:t>
      </w:r>
    </w:p>
    <w:p w14:paraId="26B4DD0C">
      <w:pPr>
        <w:pStyle w:val="19"/>
        <w:spacing w:before="128" w:line="219" w:lineRule="auto"/>
        <w:rPr>
          <w:rFonts w:ascii="Times New Roman" w:hAnsi="Times New Roman" w:eastAsia="Times New Roman"/>
          <w:sz w:val="22"/>
        </w:rPr>
      </w:pPr>
      <w:r>
        <w:rPr>
          <w:rFonts w:ascii="Times New Roman" w:hAnsi="Times New Roman" w:eastAsia="Times New Roman"/>
          <w:sz w:val="22"/>
        </w:rPr>
        <w:t>C.透过现象认识事物的本质</w:t>
      </w:r>
    </w:p>
    <w:p w14:paraId="43CFE8BC">
      <w:pPr>
        <w:pStyle w:val="19"/>
        <w:spacing w:before="128" w:line="219" w:lineRule="auto"/>
        <w:rPr>
          <w:rFonts w:ascii="Times New Roman" w:hAnsi="Times New Roman" w:eastAsia="Times New Roman"/>
          <w:sz w:val="22"/>
        </w:rPr>
      </w:pPr>
      <w:r>
        <w:rPr>
          <w:rFonts w:ascii="Times New Roman" w:hAnsi="Times New Roman" w:eastAsia="Times New Roman"/>
          <w:sz w:val="22"/>
        </w:rPr>
        <w:t>D.创造性思维的作用</w:t>
      </w:r>
    </w:p>
    <w:p w14:paraId="2D506B7F">
      <w:pPr>
        <w:pStyle w:val="19"/>
        <w:spacing w:before="128" w:line="219" w:lineRule="auto"/>
        <w:rPr>
          <w:rFonts w:ascii="Times New Roman" w:hAnsi="Times New Roman" w:eastAsia="Times New Roman"/>
          <w:sz w:val="22"/>
        </w:rPr>
      </w:pPr>
      <w:r>
        <w:rPr>
          <w:rFonts w:ascii="Times New Roman" w:hAnsi="Times New Roman" w:eastAsia="Times New Roman"/>
          <w:sz w:val="22"/>
        </w:rPr>
        <w:t>641.人在心情愉快时会感到“光阴似箭”,心情抑郁时会感到“度日如年”。这表明(   )。</w:t>
      </w:r>
    </w:p>
    <w:p w14:paraId="45628F4C">
      <w:pPr>
        <w:pStyle w:val="19"/>
        <w:spacing w:before="128" w:line="219" w:lineRule="auto"/>
        <w:rPr>
          <w:rFonts w:ascii="Times New Roman" w:hAnsi="Times New Roman" w:eastAsia="Times New Roman"/>
          <w:sz w:val="22"/>
        </w:rPr>
      </w:pPr>
      <w:r>
        <w:rPr>
          <w:rFonts w:ascii="Times New Roman" w:hAnsi="Times New Roman" w:eastAsia="Times New Roman"/>
          <w:sz w:val="22"/>
        </w:rPr>
        <w:t>A. 时间是由人的主观感觉决定的</w:t>
      </w:r>
    </w:p>
    <w:p w14:paraId="064BBF14">
      <w:pPr>
        <w:pStyle w:val="19"/>
        <w:spacing w:before="128" w:line="219" w:lineRule="auto"/>
        <w:rPr>
          <w:rFonts w:ascii="Times New Roman" w:hAnsi="Times New Roman" w:eastAsia="Times New Roman"/>
          <w:sz w:val="22"/>
        </w:rPr>
      </w:pPr>
      <w:r>
        <w:rPr>
          <w:rFonts w:ascii="Times New Roman" w:hAnsi="Times New Roman" w:eastAsia="Times New Roman"/>
          <w:sz w:val="22"/>
        </w:rPr>
        <w:t>B. 时间随人的感觉的变化而变化</w:t>
      </w:r>
    </w:p>
    <w:p w14:paraId="549C77C8">
      <w:pPr>
        <w:pStyle w:val="19"/>
        <w:spacing w:before="128" w:line="219" w:lineRule="auto"/>
        <w:rPr>
          <w:rFonts w:ascii="Times New Roman" w:hAnsi="Times New Roman" w:eastAsia="Times New Roman"/>
          <w:sz w:val="22"/>
        </w:rPr>
      </w:pPr>
      <w:r>
        <w:rPr>
          <w:rFonts w:ascii="Times New Roman" w:hAnsi="Times New Roman" w:eastAsia="Times New Roman"/>
          <w:sz w:val="22"/>
        </w:rPr>
        <w:t>C. 时间的具体特性是可变的 D人的时间观念具有相对性</w:t>
      </w:r>
    </w:p>
    <w:p w14:paraId="433B4846">
      <w:pPr>
        <w:pStyle w:val="19"/>
        <w:spacing w:before="128" w:line="219" w:lineRule="auto"/>
        <w:rPr>
          <w:rFonts w:ascii="Times New Roman" w:hAnsi="Times New Roman" w:eastAsia="Times New Roman"/>
          <w:sz w:val="22"/>
        </w:rPr>
      </w:pPr>
      <w:r>
        <w:rPr>
          <w:rFonts w:ascii="Times New Roman" w:hAnsi="Times New Roman" w:eastAsia="Times New Roman"/>
          <w:sz w:val="22"/>
        </w:rPr>
        <w:t>642. 两千年前，中国古代思想家孔子就提出了“君子和而不同”的思想——和谐而又不千篇一律，不同而 又不相互冲突，和谐以共生共长，不同以相辅相成。和而不同，是社会事物和社会关系发展的一条重要规</w:t>
      </w:r>
    </w:p>
    <w:p w14:paraId="3E9E94E1">
      <w:pPr>
        <w:pStyle w:val="19"/>
        <w:spacing w:before="128" w:line="219" w:lineRule="auto"/>
        <w:rPr>
          <w:rFonts w:ascii="Times New Roman" w:hAnsi="Times New Roman" w:eastAsia="Times New Roman"/>
          <w:sz w:val="22"/>
        </w:rPr>
      </w:pPr>
      <w:r>
        <w:rPr>
          <w:rFonts w:ascii="Times New Roman" w:hAnsi="Times New Roman" w:eastAsia="Times New Roman"/>
          <w:sz w:val="22"/>
        </w:rPr>
        <w:t>律，也是人们处世行事应该遵循的准则，是人类各种文明协调发展的真谛。在这里“和而不同”体现着(    )。</w:t>
      </w:r>
    </w:p>
    <w:p w14:paraId="6372008B">
      <w:pPr>
        <w:pStyle w:val="19"/>
        <w:spacing w:before="128" w:line="219" w:lineRule="auto"/>
        <w:rPr>
          <w:rFonts w:ascii="Times New Roman" w:hAnsi="Times New Roman" w:eastAsia="Times New Roman"/>
          <w:sz w:val="22"/>
        </w:rPr>
      </w:pPr>
      <w:r>
        <w:rPr>
          <w:rFonts w:ascii="Times New Roman" w:hAnsi="Times New Roman" w:eastAsia="Times New Roman"/>
          <w:sz w:val="22"/>
        </w:rPr>
        <w:t>A.矛盾在一定条件下会向相反方向转化</w:t>
      </w:r>
    </w:p>
    <w:p w14:paraId="7A996D53">
      <w:pPr>
        <w:pStyle w:val="19"/>
        <w:spacing w:before="128" w:line="219" w:lineRule="auto"/>
        <w:rPr>
          <w:rFonts w:ascii="Times New Roman" w:hAnsi="Times New Roman" w:eastAsia="Times New Roman"/>
          <w:sz w:val="22"/>
        </w:rPr>
      </w:pPr>
      <w:r>
        <w:rPr>
          <w:rFonts w:ascii="Times New Roman" w:hAnsi="Times New Roman" w:eastAsia="Times New Roman"/>
          <w:sz w:val="22"/>
        </w:rPr>
        <w:t>B. 内因是事物发展的决定性因素</w:t>
      </w:r>
    </w:p>
    <w:p w14:paraId="6305448F">
      <w:pPr>
        <w:pStyle w:val="19"/>
        <w:spacing w:before="128" w:line="219" w:lineRule="auto"/>
        <w:rPr>
          <w:rFonts w:ascii="Times New Roman" w:hAnsi="Times New Roman" w:eastAsia="Times New Roman"/>
          <w:sz w:val="22"/>
        </w:rPr>
      </w:pPr>
      <w:r>
        <w:rPr>
          <w:rFonts w:ascii="Times New Roman" w:hAnsi="Times New Roman" w:eastAsia="Times New Roman"/>
          <w:sz w:val="22"/>
        </w:rPr>
        <w:t>C.矛盾的同一性在事物发展中起决定作用</w:t>
      </w:r>
    </w:p>
    <w:p w14:paraId="23AA262D">
      <w:pPr>
        <w:pStyle w:val="19"/>
        <w:spacing w:before="128" w:line="219" w:lineRule="auto"/>
        <w:rPr>
          <w:rFonts w:ascii="Times New Roman" w:hAnsi="Times New Roman" w:eastAsia="Times New Roman"/>
          <w:sz w:val="22"/>
        </w:rPr>
      </w:pPr>
      <w:r>
        <w:rPr>
          <w:rFonts w:ascii="Times New Roman" w:hAnsi="Times New Roman" w:eastAsia="Times New Roman"/>
          <w:sz w:val="22"/>
        </w:rPr>
        <w:t>D.矛盾是普遍存在的，但我们应采取正确的态度面对矛盾</w:t>
      </w:r>
    </w:p>
    <w:p w14:paraId="0B27DA46">
      <w:pPr>
        <w:pStyle w:val="19"/>
        <w:spacing w:before="128" w:line="219" w:lineRule="auto"/>
        <w:rPr>
          <w:rFonts w:ascii="Times New Roman" w:hAnsi="Times New Roman" w:eastAsia="Times New Roman"/>
          <w:sz w:val="22"/>
        </w:rPr>
      </w:pPr>
      <w:r>
        <w:rPr>
          <w:rFonts w:ascii="Times New Roman" w:hAnsi="Times New Roman" w:eastAsia="Times New Roman"/>
          <w:sz w:val="22"/>
        </w:rPr>
        <w:t>643.下列名言没有体现古代朴素唯物主义的是(    )。</w:t>
      </w:r>
    </w:p>
    <w:p w14:paraId="2F7D8591">
      <w:pPr>
        <w:pStyle w:val="19"/>
        <w:spacing w:before="128" w:line="219" w:lineRule="auto"/>
        <w:rPr>
          <w:rFonts w:ascii="Times New Roman" w:hAnsi="Times New Roman" w:eastAsia="Times New Roman"/>
          <w:sz w:val="22"/>
        </w:rPr>
      </w:pPr>
      <w:r>
        <w:rPr>
          <w:rFonts w:ascii="Times New Roman" w:hAnsi="Times New Roman" w:eastAsia="Times New Roman"/>
          <w:sz w:val="22"/>
        </w:rPr>
        <w:t>A. “ 一天一地，并生万物，万物之生，俱得一气”</w:t>
      </w:r>
    </w:p>
    <w:p w14:paraId="73CCFB03">
      <w:pPr>
        <w:pStyle w:val="19"/>
        <w:spacing w:before="128" w:line="219" w:lineRule="auto"/>
        <w:rPr>
          <w:rFonts w:ascii="Times New Roman" w:hAnsi="Times New Roman" w:eastAsia="Times New Roman"/>
          <w:sz w:val="22"/>
        </w:rPr>
      </w:pPr>
      <w:r>
        <w:rPr>
          <w:rFonts w:ascii="Times New Roman" w:hAnsi="Times New Roman" w:eastAsia="Times New Roman"/>
          <w:sz w:val="22"/>
        </w:rPr>
        <w:t>B. “ 天行有常，不为尧存，不为桀亡”</w:t>
      </w:r>
    </w:p>
    <w:p w14:paraId="03F64081">
      <w:pPr>
        <w:pStyle w:val="19"/>
        <w:spacing w:before="128" w:line="219" w:lineRule="auto"/>
        <w:rPr>
          <w:rFonts w:ascii="Times New Roman" w:hAnsi="Times New Roman" w:eastAsia="Times New Roman"/>
          <w:sz w:val="22"/>
        </w:rPr>
      </w:pPr>
      <w:r>
        <w:rPr>
          <w:rFonts w:ascii="Times New Roman" w:hAnsi="Times New Roman" w:eastAsia="Times New Roman"/>
          <w:sz w:val="22"/>
        </w:rPr>
        <w:t>C. “ 形存则神存，形谢则神灭”</w:t>
      </w:r>
    </w:p>
    <w:p w14:paraId="158BB62A">
      <w:pPr>
        <w:pStyle w:val="19"/>
        <w:spacing w:before="128" w:line="219" w:lineRule="auto"/>
        <w:rPr>
          <w:rFonts w:ascii="Times New Roman" w:hAnsi="Times New Roman" w:eastAsia="Times New Roman"/>
          <w:sz w:val="22"/>
        </w:rPr>
      </w:pPr>
      <w:r>
        <w:rPr>
          <w:rFonts w:ascii="Times New Roman" w:hAnsi="Times New Roman" w:eastAsia="Times New Roman"/>
          <w:sz w:val="22"/>
        </w:rPr>
        <w:t>D. “ 吾心即是宇宙”</w:t>
      </w:r>
    </w:p>
    <w:p w14:paraId="32770144">
      <w:pPr>
        <w:pStyle w:val="19"/>
        <w:spacing w:before="128" w:line="219" w:lineRule="auto"/>
        <w:rPr>
          <w:rFonts w:ascii="Times New Roman" w:hAnsi="Times New Roman" w:eastAsia="Times New Roman"/>
          <w:sz w:val="22"/>
        </w:rPr>
      </w:pPr>
      <w:r>
        <w:rPr>
          <w:rFonts w:ascii="Times New Roman" w:hAnsi="Times New Roman" w:eastAsia="Times New Roman"/>
          <w:sz w:val="22"/>
        </w:rPr>
        <w:t>644.古代有两个秀才同去赶考，刚上路就遇到出殡的队伍，黑漆漆的棺材擦身而过。甲秀才大感晦气，心 头愁绪郁结，结果没有考好而名落孙山；乙秀才则暗自高兴棺材，有官有财，是个好兆头。上了考场，他 精神抖擞，文思泉涌，果然一举成名。两个秀才回采后说自己的预感很灵验，甲说：“一碰上那秽物就知 道不好了。”乙则说：“果然是有官有财了。”下列与两个秀才的说法相一致的是(    )。</w:t>
      </w:r>
    </w:p>
    <w:p w14:paraId="37837E86">
      <w:pPr>
        <w:pStyle w:val="19"/>
        <w:spacing w:before="128" w:line="219" w:lineRule="auto"/>
        <w:rPr>
          <w:rFonts w:ascii="Times New Roman" w:hAnsi="Times New Roman" w:eastAsia="Times New Roman"/>
          <w:sz w:val="22"/>
        </w:rPr>
      </w:pPr>
      <w:r>
        <w:rPr>
          <w:rFonts w:ascii="Times New Roman" w:hAnsi="Times New Roman" w:eastAsia="Times New Roman"/>
          <w:sz w:val="22"/>
        </w:rPr>
        <w:t>①不怕办不到、就怕想不到自人②生死有命、富贵在天关</w:t>
      </w:r>
    </w:p>
    <w:p w14:paraId="6067ACBF">
      <w:pPr>
        <w:pStyle w:val="19"/>
        <w:spacing w:before="128" w:line="219" w:lineRule="auto"/>
        <w:rPr>
          <w:rFonts w:ascii="Times New Roman" w:hAnsi="Times New Roman" w:eastAsia="Times New Roman"/>
          <w:sz w:val="22"/>
        </w:rPr>
      </w:pPr>
      <w:r>
        <w:rPr>
          <w:rFonts w:ascii="Times New Roman" w:hAnsi="Times New Roman" w:eastAsia="Times New Roman"/>
          <w:sz w:val="22"/>
        </w:rPr>
        <w:t>③心外无物、心外无理古，长主 ④理主动静、理生万物 A.①②</w:t>
      </w:r>
    </w:p>
    <w:p w14:paraId="5EF74E42">
      <w:pPr>
        <w:pStyle w:val="19"/>
        <w:spacing w:before="128" w:line="219" w:lineRule="auto"/>
        <w:rPr>
          <w:rFonts w:ascii="Times New Roman" w:hAnsi="Times New Roman" w:eastAsia="Times New Roman"/>
          <w:sz w:val="22"/>
        </w:rPr>
      </w:pPr>
      <w:r>
        <w:rPr>
          <w:rFonts w:ascii="Times New Roman" w:hAnsi="Times New Roman" w:eastAsia="Times New Roman"/>
          <w:sz w:val="22"/>
        </w:rPr>
        <w:t>B.③④ C.①③ D.②④</w:t>
      </w:r>
    </w:p>
    <w:p w14:paraId="13775B7D">
      <w:pPr>
        <w:pStyle w:val="19"/>
        <w:spacing w:before="128" w:line="219" w:lineRule="auto"/>
        <w:rPr>
          <w:rFonts w:ascii="Times New Roman" w:hAnsi="Times New Roman" w:eastAsia="Times New Roman"/>
          <w:sz w:val="22"/>
        </w:rPr>
      </w:pPr>
      <w:r>
        <w:rPr>
          <w:rFonts w:ascii="Times New Roman" w:hAnsi="Times New Roman" w:eastAsia="Times New Roman"/>
          <w:sz w:val="22"/>
        </w:rPr>
        <w:t>645. 穷则变，变则通，通则久”“道之大原出于天，天不变，道亦不变”的观点反映了(   )。</w:t>
      </w:r>
    </w:p>
    <w:p w14:paraId="069A593B">
      <w:pPr>
        <w:pStyle w:val="19"/>
        <w:spacing w:before="128" w:line="219" w:lineRule="auto"/>
        <w:rPr>
          <w:rFonts w:ascii="Times New Roman" w:hAnsi="Times New Roman" w:eastAsia="Times New Roman"/>
          <w:sz w:val="22"/>
        </w:rPr>
      </w:pPr>
      <w:r>
        <w:rPr>
          <w:rFonts w:ascii="Times New Roman" w:hAnsi="Times New Roman" w:eastAsia="Times New Roman"/>
          <w:sz w:val="22"/>
        </w:rPr>
        <w:t>A.唯物论与唯心论的对立</w:t>
      </w:r>
    </w:p>
    <w:p w14:paraId="4814DC72">
      <w:pPr>
        <w:pStyle w:val="19"/>
        <w:spacing w:before="128" w:line="219" w:lineRule="auto"/>
        <w:rPr>
          <w:rFonts w:ascii="Times New Roman" w:hAnsi="Times New Roman" w:eastAsia="Times New Roman"/>
          <w:sz w:val="22"/>
        </w:rPr>
      </w:pPr>
      <w:r>
        <w:rPr>
          <w:rFonts w:ascii="Times New Roman" w:hAnsi="Times New Roman" w:eastAsia="Times New Roman"/>
          <w:sz w:val="22"/>
        </w:rPr>
        <w:t>B.唯物论与辩证法的统一</w:t>
      </w:r>
    </w:p>
    <w:p w14:paraId="54103CA9">
      <w:pPr>
        <w:pStyle w:val="19"/>
        <w:spacing w:before="128" w:line="219" w:lineRule="auto"/>
        <w:rPr>
          <w:rFonts w:ascii="Times New Roman" w:hAnsi="Times New Roman" w:eastAsia="Times New Roman"/>
          <w:sz w:val="22"/>
        </w:rPr>
      </w:pPr>
      <w:r>
        <w:rPr>
          <w:rFonts w:ascii="Times New Roman" w:hAnsi="Times New Roman" w:eastAsia="Times New Roman"/>
          <w:sz w:val="22"/>
        </w:rPr>
        <w:t>C.辩证法与形而上学的分歧</w:t>
      </w:r>
    </w:p>
    <w:p w14:paraId="24A6DA59">
      <w:pPr>
        <w:pStyle w:val="19"/>
        <w:spacing w:before="128" w:line="219" w:lineRule="auto"/>
        <w:rPr>
          <w:rFonts w:ascii="Times New Roman" w:hAnsi="Times New Roman" w:eastAsia="Times New Roman"/>
          <w:sz w:val="22"/>
        </w:rPr>
      </w:pPr>
      <w:r>
        <w:rPr>
          <w:rFonts w:ascii="Times New Roman" w:hAnsi="Times New Roman" w:eastAsia="Times New Roman"/>
          <w:sz w:val="22"/>
        </w:rPr>
        <w:t>D.唯心论与形而上学的联系</w:t>
      </w:r>
    </w:p>
    <w:p w14:paraId="75370642">
      <w:pPr>
        <w:pStyle w:val="19"/>
        <w:spacing w:before="128" w:line="219" w:lineRule="auto"/>
        <w:rPr>
          <w:rFonts w:ascii="Times New Roman" w:hAnsi="Times New Roman" w:eastAsia="Times New Roman"/>
          <w:sz w:val="22"/>
        </w:rPr>
      </w:pPr>
      <w:r>
        <w:rPr>
          <w:rFonts w:ascii="Times New Roman" w:hAnsi="Times New Roman" w:eastAsia="Times New Roman"/>
          <w:sz w:val="22"/>
        </w:rPr>
        <w:t>646. 假定一切物质都具有在本质上跟感觉相近的特性、反映的特性，这是合乎逻辑的。”这是(    )。</w:t>
      </w:r>
    </w:p>
    <w:p w14:paraId="64C5BBCC">
      <w:pPr>
        <w:pStyle w:val="19"/>
        <w:spacing w:before="128" w:line="219" w:lineRule="auto"/>
        <w:rPr>
          <w:rFonts w:ascii="Times New Roman" w:hAnsi="Times New Roman" w:eastAsia="Times New Roman"/>
          <w:sz w:val="22"/>
        </w:rPr>
      </w:pPr>
      <w:r>
        <w:rPr>
          <w:rFonts w:ascii="Times New Roman" w:hAnsi="Times New Roman" w:eastAsia="Times New Roman"/>
          <w:sz w:val="22"/>
        </w:rPr>
        <w:t>A.主观唯心主义观点</w:t>
      </w:r>
    </w:p>
    <w:p w14:paraId="127FC19A">
      <w:pPr>
        <w:pStyle w:val="19"/>
        <w:spacing w:before="128" w:line="219" w:lineRule="auto"/>
        <w:rPr>
          <w:rFonts w:ascii="Times New Roman" w:hAnsi="Times New Roman" w:eastAsia="Times New Roman"/>
          <w:sz w:val="22"/>
        </w:rPr>
      </w:pPr>
      <w:r>
        <w:rPr>
          <w:rFonts w:ascii="Times New Roman" w:hAnsi="Times New Roman" w:eastAsia="Times New Roman"/>
          <w:sz w:val="22"/>
        </w:rPr>
        <w:t>B. 相对主义诡辩论观点</w:t>
      </w:r>
    </w:p>
    <w:p w14:paraId="11418D72">
      <w:pPr>
        <w:pStyle w:val="19"/>
        <w:spacing w:before="128" w:line="219" w:lineRule="auto"/>
        <w:rPr>
          <w:rFonts w:ascii="Times New Roman" w:hAnsi="Times New Roman" w:eastAsia="Times New Roman"/>
          <w:sz w:val="22"/>
        </w:rPr>
      </w:pPr>
      <w:r>
        <w:rPr>
          <w:rFonts w:ascii="Times New Roman" w:hAnsi="Times New Roman" w:eastAsia="Times New Roman"/>
          <w:sz w:val="22"/>
        </w:rPr>
        <w:t>C. 辩证唯物主义观点</w:t>
      </w:r>
    </w:p>
    <w:p w14:paraId="59AEC989">
      <w:pPr>
        <w:pStyle w:val="19"/>
        <w:spacing w:before="128" w:line="219" w:lineRule="auto"/>
        <w:rPr>
          <w:rFonts w:ascii="Times New Roman" w:hAnsi="Times New Roman" w:eastAsia="Times New Roman"/>
          <w:sz w:val="22"/>
        </w:rPr>
      </w:pPr>
      <w:r>
        <w:rPr>
          <w:rFonts w:ascii="Times New Roman" w:hAnsi="Times New Roman" w:eastAsia="Times New Roman"/>
          <w:sz w:val="22"/>
        </w:rPr>
        <w:t>D. 形而上学唯物主义观点</w:t>
      </w:r>
    </w:p>
    <w:p w14:paraId="4AB40239">
      <w:pPr>
        <w:pStyle w:val="19"/>
        <w:spacing w:before="128" w:line="219" w:lineRule="auto"/>
        <w:rPr>
          <w:rFonts w:ascii="Times New Roman" w:hAnsi="Times New Roman" w:eastAsia="Times New Roman"/>
          <w:sz w:val="22"/>
        </w:rPr>
      </w:pPr>
      <w:r>
        <w:rPr>
          <w:rFonts w:ascii="Times New Roman" w:hAnsi="Times New Roman" w:eastAsia="Times New Roman"/>
          <w:sz w:val="22"/>
        </w:rPr>
        <w:t>647.马克思主义哲学认为世界的本质是物质，自然界、人类社会都是物质的，世界的真正统一性，在于它 的物质性。离开运动谈物质，就会导致(   )。</w:t>
      </w:r>
    </w:p>
    <w:p w14:paraId="7895C1B4">
      <w:pPr>
        <w:pStyle w:val="19"/>
        <w:spacing w:before="128" w:line="219" w:lineRule="auto"/>
        <w:rPr>
          <w:rFonts w:ascii="Times New Roman" w:hAnsi="Times New Roman" w:eastAsia="Times New Roman"/>
          <w:sz w:val="22"/>
        </w:rPr>
      </w:pPr>
      <w:r>
        <w:rPr>
          <w:rFonts w:ascii="Times New Roman" w:hAnsi="Times New Roman" w:eastAsia="Times New Roman"/>
          <w:sz w:val="22"/>
        </w:rPr>
        <w:t>A. 唯心主义</w:t>
      </w:r>
    </w:p>
    <w:p w14:paraId="15CAE276">
      <w:pPr>
        <w:pStyle w:val="19"/>
        <w:spacing w:before="128" w:line="219" w:lineRule="auto"/>
        <w:rPr>
          <w:rFonts w:ascii="Times New Roman" w:hAnsi="Times New Roman" w:eastAsia="Times New Roman"/>
          <w:sz w:val="22"/>
        </w:rPr>
      </w:pPr>
      <w:r>
        <w:rPr>
          <w:rFonts w:ascii="Times New Roman" w:hAnsi="Times New Roman" w:eastAsia="Times New Roman"/>
          <w:sz w:val="22"/>
        </w:rPr>
        <w:t>B.形而上学</w:t>
      </w:r>
    </w:p>
    <w:p w14:paraId="3A0C6CE1">
      <w:pPr>
        <w:pStyle w:val="19"/>
        <w:spacing w:before="128" w:line="219" w:lineRule="auto"/>
        <w:rPr>
          <w:rFonts w:ascii="Times New Roman" w:hAnsi="Times New Roman" w:eastAsia="Times New Roman"/>
          <w:sz w:val="22"/>
        </w:rPr>
      </w:pPr>
      <w:r>
        <w:rPr>
          <w:rFonts w:ascii="Times New Roman" w:hAnsi="Times New Roman" w:eastAsia="Times New Roman"/>
          <w:sz w:val="22"/>
        </w:rPr>
        <w:t>C. 二元论</w:t>
      </w:r>
    </w:p>
    <w:p w14:paraId="42A4D45F">
      <w:pPr>
        <w:pStyle w:val="19"/>
        <w:spacing w:before="128" w:line="219" w:lineRule="auto"/>
        <w:rPr>
          <w:rFonts w:ascii="Times New Roman" w:hAnsi="Times New Roman" w:eastAsia="Times New Roman"/>
          <w:sz w:val="22"/>
        </w:rPr>
      </w:pPr>
      <w:r>
        <w:rPr>
          <w:rFonts w:ascii="Times New Roman" w:hAnsi="Times New Roman" w:eastAsia="Times New Roman"/>
          <w:sz w:val="22"/>
        </w:rPr>
        <w:t>D. 不可知论</w:t>
      </w:r>
    </w:p>
    <w:p w14:paraId="55BC0AC3">
      <w:pPr>
        <w:pStyle w:val="19"/>
        <w:spacing w:before="128" w:line="219" w:lineRule="auto"/>
        <w:rPr>
          <w:rFonts w:ascii="Times New Roman" w:hAnsi="Times New Roman" w:eastAsia="Times New Roman"/>
          <w:sz w:val="22"/>
        </w:rPr>
      </w:pPr>
      <w:r>
        <w:rPr>
          <w:rFonts w:ascii="Times New Roman" w:hAnsi="Times New Roman" w:eastAsia="Times New Roman"/>
          <w:sz w:val="22"/>
        </w:rPr>
        <w:t>648. “日往则月来，月往则日来，日月相推而明生焉，寒往则暑来，暑往则寒来，寒暑相推而岁成焉。” 与这一句蕴含哲理最为相近的是(    )。</w:t>
      </w:r>
    </w:p>
    <w:p w14:paraId="46EBC89B">
      <w:pPr>
        <w:pStyle w:val="19"/>
        <w:spacing w:before="128" w:line="219" w:lineRule="auto"/>
        <w:rPr>
          <w:rFonts w:ascii="Times New Roman" w:hAnsi="Times New Roman" w:eastAsia="Times New Roman"/>
          <w:sz w:val="22"/>
        </w:rPr>
      </w:pPr>
      <w:r>
        <w:rPr>
          <w:rFonts w:ascii="Times New Roman" w:hAnsi="Times New Roman" w:eastAsia="Times New Roman"/>
          <w:sz w:val="22"/>
        </w:rPr>
        <w:t>A.日方中方睨，物方生方死</w:t>
      </w:r>
    </w:p>
    <w:p w14:paraId="3C998408">
      <w:pPr>
        <w:pStyle w:val="19"/>
        <w:spacing w:before="128" w:line="219" w:lineRule="auto"/>
        <w:rPr>
          <w:rFonts w:ascii="Times New Roman" w:hAnsi="Times New Roman" w:eastAsia="Times New Roman"/>
          <w:sz w:val="22"/>
        </w:rPr>
      </w:pPr>
      <w:r>
        <w:rPr>
          <w:rFonts w:ascii="Times New Roman" w:hAnsi="Times New Roman" w:eastAsia="Times New Roman"/>
          <w:sz w:val="22"/>
        </w:rPr>
        <w:t>B.万物都在运动，但只是在概念中运动</w:t>
      </w:r>
    </w:p>
    <w:p w14:paraId="540EE374">
      <w:pPr>
        <w:pStyle w:val="19"/>
        <w:spacing w:before="128" w:line="219" w:lineRule="auto"/>
        <w:rPr>
          <w:rFonts w:ascii="Times New Roman" w:hAnsi="Times New Roman" w:eastAsia="Times New Roman"/>
          <w:sz w:val="22"/>
        </w:rPr>
      </w:pPr>
      <w:r>
        <w:rPr>
          <w:rFonts w:ascii="Times New Roman" w:hAnsi="Times New Roman" w:eastAsia="Times New Roman"/>
          <w:sz w:val="22"/>
        </w:rPr>
        <w:t>C. 离离原上草，一岁一枯荣</w:t>
      </w:r>
    </w:p>
    <w:p w14:paraId="699F16B5">
      <w:pPr>
        <w:pStyle w:val="19"/>
        <w:spacing w:before="128" w:line="219" w:lineRule="auto"/>
        <w:rPr>
          <w:rFonts w:ascii="Times New Roman" w:hAnsi="Times New Roman" w:eastAsia="Times New Roman"/>
          <w:sz w:val="22"/>
        </w:rPr>
      </w:pPr>
      <w:r>
        <w:rPr>
          <w:rFonts w:ascii="Times New Roman" w:hAnsi="Times New Roman" w:eastAsia="Times New Roman"/>
          <w:sz w:val="22"/>
        </w:rPr>
        <w:t>D.旋岚偃岳而常静，江河竟注而不流，野马飘鼓而不动，日月历天而不周</w:t>
      </w:r>
    </w:p>
    <w:p w14:paraId="3BF65FC9">
      <w:pPr>
        <w:pStyle w:val="19"/>
        <w:spacing w:before="128" w:line="219" w:lineRule="auto"/>
        <w:rPr>
          <w:rFonts w:ascii="Times New Roman" w:hAnsi="Times New Roman" w:eastAsia="Times New Roman"/>
          <w:sz w:val="22"/>
        </w:rPr>
      </w:pPr>
      <w:r>
        <w:rPr>
          <w:rFonts w:ascii="Times New Roman" w:hAnsi="Times New Roman" w:eastAsia="Times New Roman"/>
          <w:sz w:val="22"/>
        </w:rPr>
        <w:t>649.在人类意识产生过程中，起决定性作用的是(    )。</w:t>
      </w:r>
    </w:p>
    <w:p w14:paraId="7E0F85F6">
      <w:pPr>
        <w:pStyle w:val="19"/>
        <w:spacing w:before="128" w:line="219" w:lineRule="auto"/>
        <w:rPr>
          <w:rFonts w:ascii="Times New Roman" w:hAnsi="Times New Roman" w:eastAsia="Times New Roman"/>
          <w:sz w:val="22"/>
        </w:rPr>
      </w:pPr>
      <w:r>
        <w:rPr>
          <w:rFonts w:ascii="Times New Roman" w:hAnsi="Times New Roman" w:eastAsia="Times New Roman"/>
          <w:sz w:val="22"/>
        </w:rPr>
        <w:t>A. 自然界的变化</w:t>
      </w:r>
    </w:p>
    <w:p w14:paraId="2FA1E350">
      <w:pPr>
        <w:pStyle w:val="19"/>
        <w:spacing w:before="128" w:line="219" w:lineRule="auto"/>
        <w:rPr>
          <w:rFonts w:ascii="Times New Roman" w:hAnsi="Times New Roman" w:eastAsia="Times New Roman"/>
          <w:sz w:val="22"/>
        </w:rPr>
      </w:pPr>
      <w:r>
        <w:rPr>
          <w:rFonts w:ascii="Times New Roman" w:hAnsi="Times New Roman" w:eastAsia="Times New Roman"/>
          <w:sz w:val="22"/>
        </w:rPr>
        <w:t>B. 能够使用工具和制造工具的劳动</w:t>
      </w:r>
    </w:p>
    <w:p w14:paraId="23BA723B">
      <w:pPr>
        <w:pStyle w:val="19"/>
        <w:spacing w:before="128" w:line="219" w:lineRule="auto"/>
        <w:rPr>
          <w:rFonts w:ascii="Times New Roman" w:hAnsi="Times New Roman" w:eastAsia="Times New Roman"/>
          <w:sz w:val="22"/>
        </w:rPr>
      </w:pPr>
      <w:r>
        <w:rPr>
          <w:rFonts w:ascii="Times New Roman" w:hAnsi="Times New Roman" w:eastAsia="Times New Roman"/>
          <w:sz w:val="22"/>
        </w:rPr>
        <w:t>C. 语言和思维的形成</w:t>
      </w:r>
    </w:p>
    <w:p w14:paraId="21BA72EA">
      <w:pPr>
        <w:pStyle w:val="19"/>
        <w:spacing w:before="128" w:line="219" w:lineRule="auto"/>
        <w:rPr>
          <w:rFonts w:ascii="Times New Roman" w:hAnsi="Times New Roman" w:eastAsia="Times New Roman"/>
          <w:sz w:val="22"/>
        </w:rPr>
      </w:pPr>
      <w:r>
        <w:rPr>
          <w:rFonts w:ascii="Times New Roman" w:hAnsi="Times New Roman" w:eastAsia="Times New Roman"/>
          <w:sz w:val="22"/>
        </w:rPr>
        <w:t>D. 脑量的增加</w:t>
      </w:r>
    </w:p>
    <w:p w14:paraId="79D0A1E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650. 意境不是意和境简单相加，而是意与境的和谐，并在此基础上生出“景外之景”象外之象”“韵外之 致”。例如王维的《雪中芭蕉图》将夏日的芭蕉和雪景画在一起，产生出独特的美感。这表明艺术的创作 </w:t>
      </w:r>
      <w:r>
        <w:rPr>
          <w:rFonts w:ascii="Times New Roman" w:hAnsi="Times New Roman" w:eastAsia="Times New Roman"/>
          <w:sz w:val="22"/>
        </w:rPr>
        <w:tab/>
      </w:r>
      <w:r>
        <w:rPr>
          <w:rFonts w:ascii="Times New Roman" w:hAnsi="Times New Roman" w:eastAsia="Times New Roman"/>
          <w:sz w:val="22"/>
        </w:rPr>
        <w:t>(    )。</w:t>
      </w:r>
    </w:p>
    <w:p w14:paraId="79EF4A13">
      <w:pPr>
        <w:pStyle w:val="19"/>
        <w:spacing w:before="128" w:line="219" w:lineRule="auto"/>
        <w:rPr>
          <w:rFonts w:ascii="Times New Roman" w:hAnsi="Times New Roman" w:eastAsia="Times New Roman"/>
          <w:sz w:val="22"/>
        </w:rPr>
      </w:pPr>
      <w:r>
        <w:rPr>
          <w:rFonts w:ascii="Times New Roman" w:hAnsi="Times New Roman" w:eastAsia="Times New Roman"/>
          <w:sz w:val="22"/>
        </w:rPr>
        <w:t>A.其形式和内容都是客观的</w:t>
      </w:r>
    </w:p>
    <w:p w14:paraId="30D1CBA3">
      <w:pPr>
        <w:pStyle w:val="19"/>
        <w:spacing w:before="128" w:line="219" w:lineRule="auto"/>
        <w:rPr>
          <w:rFonts w:ascii="Times New Roman" w:hAnsi="Times New Roman" w:eastAsia="Times New Roman"/>
          <w:sz w:val="22"/>
        </w:rPr>
      </w:pPr>
      <w:r>
        <w:rPr>
          <w:rFonts w:ascii="Times New Roman" w:hAnsi="Times New Roman" w:eastAsia="Times New Roman"/>
          <w:sz w:val="22"/>
        </w:rPr>
        <w:t>B.基于作者大胆的主观创新</w:t>
      </w:r>
    </w:p>
    <w:p w14:paraId="3D8D3242">
      <w:pPr>
        <w:pStyle w:val="19"/>
        <w:spacing w:before="128" w:line="219" w:lineRule="auto"/>
        <w:rPr>
          <w:rFonts w:ascii="Times New Roman" w:hAnsi="Times New Roman" w:eastAsia="Times New Roman"/>
          <w:sz w:val="22"/>
        </w:rPr>
      </w:pPr>
      <w:r>
        <w:rPr>
          <w:rFonts w:ascii="Times New Roman" w:hAnsi="Times New Roman" w:eastAsia="Times New Roman"/>
          <w:sz w:val="22"/>
        </w:rPr>
        <w:t>C.源于作者的突发奇想</w:t>
      </w:r>
    </w:p>
    <w:p w14:paraId="213A84BF">
      <w:pPr>
        <w:pStyle w:val="19"/>
        <w:spacing w:before="128" w:line="219" w:lineRule="auto"/>
        <w:rPr>
          <w:rFonts w:ascii="Times New Roman" w:hAnsi="Times New Roman" w:eastAsia="Times New Roman"/>
          <w:sz w:val="22"/>
        </w:rPr>
      </w:pPr>
      <w:r>
        <w:rPr>
          <w:rFonts w:ascii="Times New Roman" w:hAnsi="Times New Roman" w:eastAsia="Times New Roman"/>
          <w:sz w:val="22"/>
        </w:rPr>
        <w:t>D.是意识能动性的体现</w:t>
      </w:r>
    </w:p>
    <w:p w14:paraId="5CB4EEB0">
      <w:pPr>
        <w:pStyle w:val="19"/>
        <w:spacing w:before="128" w:line="219" w:lineRule="auto"/>
        <w:rPr>
          <w:rFonts w:ascii="Times New Roman" w:hAnsi="Times New Roman" w:eastAsia="Times New Roman"/>
          <w:sz w:val="22"/>
        </w:rPr>
      </w:pPr>
      <w:r>
        <w:rPr>
          <w:rFonts w:ascii="Times New Roman" w:hAnsi="Times New Roman" w:eastAsia="Times New Roman"/>
          <w:sz w:val="22"/>
        </w:rPr>
        <w:t>651. “股神”巴菲特有句投资名言：我与其他人不同，在别人贪婪的时候，我恐惧；在别人恐惧的时候， 我贪婪。巴菲特的观点所体现的哲学道理是(    )。</w:t>
      </w:r>
    </w:p>
    <w:p w14:paraId="79C8EAFD">
      <w:pPr>
        <w:pStyle w:val="19"/>
        <w:spacing w:before="128" w:line="219" w:lineRule="auto"/>
        <w:rPr>
          <w:rFonts w:ascii="Times New Roman" w:hAnsi="Times New Roman" w:eastAsia="Times New Roman"/>
          <w:sz w:val="22"/>
        </w:rPr>
      </w:pPr>
      <w:r>
        <w:rPr>
          <w:rFonts w:ascii="Times New Roman" w:hAnsi="Times New Roman" w:eastAsia="Times New Roman"/>
          <w:sz w:val="22"/>
        </w:rPr>
        <w:t>A.意识活动具有计划性、目的性 B意识活动具有选择性、预见性</w:t>
      </w:r>
    </w:p>
    <w:p w14:paraId="2C53968C">
      <w:pPr>
        <w:pStyle w:val="19"/>
        <w:spacing w:before="128" w:line="219" w:lineRule="auto"/>
        <w:rPr>
          <w:rFonts w:ascii="Times New Roman" w:hAnsi="Times New Roman" w:eastAsia="Times New Roman"/>
          <w:sz w:val="22"/>
        </w:rPr>
      </w:pPr>
      <w:r>
        <w:rPr>
          <w:rFonts w:ascii="Times New Roman" w:hAnsi="Times New Roman" w:eastAsia="Times New Roman"/>
          <w:sz w:val="22"/>
        </w:rPr>
        <w:t>C.意识对改造客观世界具有指导作用</w:t>
      </w:r>
    </w:p>
    <w:p w14:paraId="76B115BE">
      <w:pPr>
        <w:pStyle w:val="19"/>
        <w:spacing w:before="128" w:line="219" w:lineRule="auto"/>
        <w:rPr>
          <w:rFonts w:ascii="Times New Roman" w:hAnsi="Times New Roman" w:eastAsia="Times New Roman"/>
          <w:sz w:val="22"/>
        </w:rPr>
      </w:pPr>
      <w:r>
        <w:rPr>
          <w:rFonts w:ascii="Times New Roman" w:hAnsi="Times New Roman" w:eastAsia="Times New Roman"/>
          <w:sz w:val="22"/>
        </w:rPr>
        <w:t>D.意识对生理活动具有调节和控制作用</w:t>
      </w:r>
    </w:p>
    <w:p w14:paraId="71AA2580">
      <w:pPr>
        <w:pStyle w:val="19"/>
        <w:spacing w:before="128" w:line="219" w:lineRule="auto"/>
        <w:rPr>
          <w:rFonts w:ascii="Times New Roman" w:hAnsi="Times New Roman" w:eastAsia="Times New Roman"/>
          <w:sz w:val="22"/>
        </w:rPr>
      </w:pPr>
      <w:r>
        <w:rPr>
          <w:rFonts w:ascii="Times New Roman" w:hAnsi="Times New Roman" w:eastAsia="Times New Roman"/>
          <w:sz w:val="22"/>
        </w:rPr>
        <w:t>652.纪录片《舌尖上的中国》通过展示不同地域、不同材料、不同特点的中华美食，让观众感受食物给中 国人生活带来的礼仪、伦理、趣味等方面的文化特质，这些特质共同构成中国美食的特有气质，让观众感 受到中华饮食文化的精致和源远流长。从唯物辩证法看，这种呈现形式(    )。</w:t>
      </w:r>
    </w:p>
    <w:p w14:paraId="68935FC2">
      <w:pPr>
        <w:pStyle w:val="19"/>
        <w:spacing w:before="128" w:line="219" w:lineRule="auto"/>
        <w:rPr>
          <w:rFonts w:ascii="Times New Roman" w:hAnsi="Times New Roman" w:eastAsia="Times New Roman"/>
          <w:sz w:val="22"/>
        </w:rPr>
      </w:pPr>
      <w:r>
        <w:rPr>
          <w:rFonts w:ascii="Times New Roman" w:hAnsi="Times New Roman" w:eastAsia="Times New Roman"/>
          <w:sz w:val="22"/>
        </w:rPr>
        <w:t>A. 表明矛盾双方相互依存、不可分割</w:t>
      </w:r>
    </w:p>
    <w:p w14:paraId="557DCD04">
      <w:pPr>
        <w:pStyle w:val="19"/>
        <w:spacing w:before="128" w:line="219" w:lineRule="auto"/>
        <w:rPr>
          <w:rFonts w:ascii="Times New Roman" w:hAnsi="Times New Roman" w:eastAsia="Times New Roman"/>
          <w:sz w:val="22"/>
        </w:rPr>
      </w:pPr>
      <w:r>
        <w:rPr>
          <w:rFonts w:ascii="Times New Roman" w:hAnsi="Times New Roman" w:eastAsia="Times New Roman"/>
          <w:sz w:val="22"/>
        </w:rPr>
        <w:t>B.体现了矛盾的普遍性和特殊性的统一</w:t>
      </w:r>
    </w:p>
    <w:p w14:paraId="7BF3054A">
      <w:pPr>
        <w:pStyle w:val="19"/>
        <w:spacing w:before="128" w:line="219" w:lineRule="auto"/>
        <w:rPr>
          <w:rFonts w:ascii="Times New Roman" w:hAnsi="Times New Roman" w:eastAsia="Times New Roman"/>
          <w:sz w:val="22"/>
        </w:rPr>
      </w:pPr>
      <w:r>
        <w:rPr>
          <w:rFonts w:ascii="Times New Roman" w:hAnsi="Times New Roman" w:eastAsia="Times New Roman"/>
          <w:sz w:val="22"/>
        </w:rPr>
        <w:t>C. 说明物质与精神相互依赖、相互转化</w:t>
      </w:r>
    </w:p>
    <w:p w14:paraId="00068493">
      <w:pPr>
        <w:pStyle w:val="19"/>
        <w:spacing w:before="128" w:line="219" w:lineRule="auto"/>
        <w:rPr>
          <w:rFonts w:ascii="Times New Roman" w:hAnsi="Times New Roman" w:eastAsia="Times New Roman"/>
          <w:sz w:val="22"/>
        </w:rPr>
      </w:pPr>
      <w:r>
        <w:rPr>
          <w:rFonts w:ascii="Times New Roman" w:hAnsi="Times New Roman" w:eastAsia="Times New Roman"/>
          <w:sz w:val="22"/>
        </w:rPr>
        <w:t>D. 表现了事物的主次矛盾各有特点</w:t>
      </w:r>
    </w:p>
    <w:p w14:paraId="7FC41BC9">
      <w:pPr>
        <w:pStyle w:val="19"/>
        <w:spacing w:before="128" w:line="219" w:lineRule="auto"/>
        <w:rPr>
          <w:rFonts w:ascii="Times New Roman" w:hAnsi="Times New Roman" w:eastAsia="Times New Roman"/>
          <w:sz w:val="22"/>
        </w:rPr>
      </w:pPr>
      <w:r>
        <w:rPr>
          <w:rFonts w:ascii="Times New Roman" w:hAnsi="Times New Roman" w:eastAsia="Times New Roman"/>
          <w:sz w:val="22"/>
        </w:rPr>
        <w:t>653.哲学基本问题是解决其他一切哲学问题的前提和基础。下列论述不属于哲学基本问题范畴的是(    )</w:t>
      </w:r>
    </w:p>
    <w:p w14:paraId="6999D9AF">
      <w:pPr>
        <w:pStyle w:val="19"/>
        <w:spacing w:before="128" w:line="219" w:lineRule="auto"/>
        <w:rPr>
          <w:rFonts w:ascii="Times New Roman" w:hAnsi="Times New Roman" w:eastAsia="Times New Roman"/>
          <w:sz w:val="22"/>
        </w:rPr>
      </w:pPr>
      <w:r>
        <w:rPr>
          <w:rFonts w:ascii="Times New Roman" w:hAnsi="Times New Roman" w:eastAsia="Times New Roman"/>
          <w:sz w:val="22"/>
        </w:rPr>
        <w:t>A.物质决定意识                           B. 意识决定物质</w:t>
      </w:r>
    </w:p>
    <w:p w14:paraId="185FAA8C">
      <w:pPr>
        <w:pStyle w:val="19"/>
        <w:spacing w:before="128" w:line="219" w:lineRule="auto"/>
        <w:rPr>
          <w:rFonts w:ascii="Times New Roman" w:hAnsi="Times New Roman" w:eastAsia="Times New Roman"/>
          <w:sz w:val="22"/>
        </w:rPr>
      </w:pPr>
      <w:r>
        <w:rPr>
          <w:rFonts w:ascii="Times New Roman" w:hAnsi="Times New Roman" w:eastAsia="Times New Roman"/>
          <w:sz w:val="22"/>
        </w:rPr>
        <w:t>C. 世界是可知的                           D.时间和空间是物质运动的存在形式</w:t>
      </w:r>
    </w:p>
    <w:p w14:paraId="18A4FB2E">
      <w:pPr>
        <w:pStyle w:val="19"/>
        <w:spacing w:before="128" w:line="219" w:lineRule="auto"/>
        <w:rPr>
          <w:rFonts w:ascii="Times New Roman" w:hAnsi="Times New Roman" w:eastAsia="Times New Roman"/>
          <w:sz w:val="22"/>
        </w:rPr>
      </w:pPr>
      <w:r>
        <w:rPr>
          <w:rFonts w:ascii="Times New Roman" w:hAnsi="Times New Roman" w:eastAsia="Times New Roman"/>
          <w:sz w:val="22"/>
        </w:rPr>
        <w:t>654.“一方面，马克思主义哲学是哲学的一种形态，是哲学大家族中的一员；另一方面，它又不是普通的   一员，而是业已达到科学水准的哲学形态，是迄今为止我们观照和把握世界最有效的思维方式和理论体系。” 这句话表明(    )</w:t>
      </w:r>
    </w:p>
    <w:p w14:paraId="38F37A03">
      <w:pPr>
        <w:pStyle w:val="19"/>
        <w:spacing w:before="128" w:line="219" w:lineRule="auto"/>
        <w:rPr>
          <w:rFonts w:ascii="Times New Roman" w:hAnsi="Times New Roman" w:eastAsia="Times New Roman"/>
          <w:sz w:val="22"/>
        </w:rPr>
      </w:pPr>
      <w:r>
        <w:rPr>
          <w:rFonts w:ascii="Times New Roman" w:hAnsi="Times New Roman" w:eastAsia="Times New Roman"/>
          <w:sz w:val="22"/>
        </w:rPr>
        <w:t>A. 马克思主义哲学涵盖了所有的哲学形态</w:t>
      </w:r>
    </w:p>
    <w:p w14:paraId="5885FC10">
      <w:pPr>
        <w:pStyle w:val="19"/>
        <w:spacing w:before="128" w:line="219" w:lineRule="auto"/>
        <w:rPr>
          <w:rFonts w:ascii="Times New Roman" w:hAnsi="Times New Roman" w:eastAsia="Times New Roman"/>
          <w:sz w:val="22"/>
        </w:rPr>
      </w:pPr>
      <w:r>
        <w:rPr>
          <w:rFonts w:ascii="Times New Roman" w:hAnsi="Times New Roman" w:eastAsia="Times New Roman"/>
          <w:sz w:val="22"/>
        </w:rPr>
        <w:t>B. 马克思主义哲学既具有哲学的一般性质，又具有自己的特殊性</w:t>
      </w:r>
    </w:p>
    <w:p w14:paraId="5EC963B3">
      <w:pPr>
        <w:pStyle w:val="19"/>
        <w:spacing w:before="128" w:line="219" w:lineRule="auto"/>
        <w:rPr>
          <w:rFonts w:ascii="Times New Roman" w:hAnsi="Times New Roman" w:eastAsia="Times New Roman"/>
          <w:sz w:val="22"/>
        </w:rPr>
      </w:pPr>
      <w:r>
        <w:rPr>
          <w:rFonts w:ascii="Times New Roman" w:hAnsi="Times New Roman" w:eastAsia="Times New Roman"/>
          <w:sz w:val="22"/>
        </w:rPr>
        <w:t>C. 马克思主义哲学关注人的全面发展</w:t>
      </w:r>
    </w:p>
    <w:p w14:paraId="34A1533E">
      <w:pPr>
        <w:pStyle w:val="19"/>
        <w:spacing w:before="128" w:line="219" w:lineRule="auto"/>
        <w:rPr>
          <w:rFonts w:ascii="Times New Roman" w:hAnsi="Times New Roman" w:eastAsia="Times New Roman"/>
          <w:sz w:val="22"/>
        </w:rPr>
      </w:pPr>
      <w:r>
        <w:rPr>
          <w:rFonts w:ascii="Times New Roman" w:hAnsi="Times New Roman" w:eastAsia="Times New Roman"/>
          <w:sz w:val="22"/>
        </w:rPr>
        <w:t>D.只有马克思主义哲学是系统化理论化的世界观</w:t>
      </w:r>
    </w:p>
    <w:p w14:paraId="5EB372B5">
      <w:pPr>
        <w:pStyle w:val="19"/>
        <w:spacing w:before="128" w:line="219" w:lineRule="auto"/>
        <w:rPr>
          <w:rFonts w:ascii="Times New Roman" w:hAnsi="Times New Roman" w:eastAsia="Times New Roman"/>
          <w:sz w:val="22"/>
        </w:rPr>
      </w:pPr>
      <w:r>
        <w:rPr>
          <w:rFonts w:ascii="Times New Roman" w:hAnsi="Times New Roman" w:eastAsia="Times New Roman"/>
          <w:sz w:val="22"/>
        </w:rPr>
        <w:t>655.世界的普遍联系和永恒发展是通过一系列基本环节实现的，对于这些基本环节的逻辑反应就是辩证法 学说的基本范畴。其中，(    )揭示的是事物内在要素同这些要素的结构或表现方式的关系范畴。</w:t>
      </w:r>
    </w:p>
    <w:p w14:paraId="5E1054B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A.必然与偶然                            </w:t>
      </w:r>
      <w:r>
        <w:rPr>
          <w:rFonts w:ascii="Times New Roman" w:hAnsi="Times New Roman" w:eastAsia="Times New Roman"/>
          <w:sz w:val="22"/>
        </w:rPr>
        <w:t>B.内容与形式</w:t>
      </w:r>
    </w:p>
    <w:p w14:paraId="5BAB95D2">
      <w:pPr>
        <w:pStyle w:val="19"/>
        <w:spacing w:before="128" w:line="219" w:lineRule="auto"/>
        <w:rPr>
          <w:rFonts w:ascii="Times New Roman" w:hAnsi="Times New Roman" w:eastAsia="Times New Roman"/>
          <w:sz w:val="22"/>
        </w:rPr>
      </w:pPr>
      <w:r>
        <w:rPr>
          <w:rFonts w:ascii="Times New Roman" w:hAnsi="Times New Roman" w:eastAsia="Times New Roman"/>
          <w:sz w:val="22"/>
        </w:rPr>
        <w:t>C. 现实与可能                             D.本质与现象</w:t>
      </w:r>
    </w:p>
    <w:p w14:paraId="7144D7AA">
      <w:pPr>
        <w:pStyle w:val="19"/>
        <w:spacing w:before="128" w:line="219" w:lineRule="auto"/>
        <w:rPr>
          <w:rFonts w:ascii="Times New Roman" w:hAnsi="Times New Roman" w:eastAsia="Times New Roman"/>
          <w:sz w:val="22"/>
        </w:rPr>
      </w:pPr>
      <w:r>
        <w:rPr>
          <w:rFonts w:ascii="Times New Roman" w:hAnsi="Times New Roman" w:eastAsia="Times New Roman"/>
          <w:sz w:val="22"/>
        </w:rPr>
        <w:t>656. “逝者如斯夫，不舍昼夜”蕴含着时间一维性的特点，下列语句中蕴含相同哲理的是(   )</w:t>
      </w:r>
    </w:p>
    <w:p w14:paraId="003D0FE0">
      <w:pPr>
        <w:pStyle w:val="19"/>
        <w:spacing w:before="128" w:line="219" w:lineRule="auto"/>
        <w:rPr>
          <w:rFonts w:ascii="Times New Roman" w:hAnsi="Times New Roman" w:eastAsia="Times New Roman"/>
          <w:sz w:val="22"/>
        </w:rPr>
      </w:pPr>
      <w:r>
        <w:rPr>
          <w:rFonts w:ascii="Times New Roman" w:hAnsi="Times New Roman" w:eastAsia="Times New Roman"/>
          <w:sz w:val="22"/>
        </w:rPr>
        <w:t>A.盛年不重来，一日难再晨                B.行到水穷处，坐看云起时</w:t>
      </w:r>
    </w:p>
    <w:p w14:paraId="4614D27E">
      <w:pPr>
        <w:pStyle w:val="19"/>
        <w:spacing w:before="128" w:line="219" w:lineRule="auto"/>
        <w:rPr>
          <w:rFonts w:ascii="Times New Roman" w:hAnsi="Times New Roman" w:eastAsia="Times New Roman"/>
          <w:sz w:val="22"/>
        </w:rPr>
      </w:pPr>
      <w:r>
        <w:rPr>
          <w:rFonts w:ascii="Times New Roman" w:hAnsi="Times New Roman" w:eastAsia="Times New Roman"/>
          <w:sz w:val="22"/>
        </w:rPr>
        <w:t>C.日日思君不见君，共饮长江水             D.冠盖满京华，斯人独憔悴</w:t>
      </w:r>
    </w:p>
    <w:p w14:paraId="3DEBD24F">
      <w:pPr>
        <w:pStyle w:val="19"/>
        <w:spacing w:before="128" w:line="219" w:lineRule="auto"/>
        <w:rPr>
          <w:rFonts w:ascii="Times New Roman" w:hAnsi="Times New Roman" w:eastAsia="Times New Roman"/>
          <w:sz w:val="22"/>
        </w:rPr>
      </w:pPr>
      <w:r>
        <w:rPr>
          <w:rFonts w:ascii="Times New Roman" w:hAnsi="Times New Roman" w:eastAsia="Times New Roman"/>
          <w:sz w:val="22"/>
        </w:rPr>
        <w:t>657. 自1999年启动实施退耕还林还草工程20年以来，我国加快了国土绿化进程，对改善生态环境，维护 国土生态安全发挥了重要作用。退下来田，还以林草，带来的不仅是绿水青山更是金山银山。从人与自然 的关系角度分析，下列对于“退耕还以林还草”工程认识不正确的是(   )</w:t>
      </w:r>
    </w:p>
    <w:p w14:paraId="179984B8">
      <w:pPr>
        <w:pStyle w:val="19"/>
        <w:spacing w:before="128" w:line="219" w:lineRule="auto"/>
        <w:rPr>
          <w:rFonts w:ascii="Times New Roman" w:hAnsi="Times New Roman" w:eastAsia="Times New Roman"/>
          <w:sz w:val="22"/>
        </w:rPr>
      </w:pPr>
      <w:r>
        <w:rPr>
          <w:rFonts w:ascii="Times New Roman" w:hAnsi="Times New Roman" w:eastAsia="Times New Roman"/>
          <w:sz w:val="22"/>
        </w:rPr>
        <w:t>A.人与自然是生命共同体                   B.人类必须保护自然</w:t>
      </w:r>
    </w:p>
    <w:p w14:paraId="5657EA9E">
      <w:pPr>
        <w:pStyle w:val="19"/>
        <w:spacing w:before="128" w:line="219" w:lineRule="auto"/>
        <w:rPr>
          <w:rFonts w:ascii="Times New Roman" w:hAnsi="Times New Roman" w:eastAsia="Times New Roman"/>
          <w:sz w:val="22"/>
        </w:rPr>
      </w:pPr>
      <w:r>
        <w:rPr>
          <w:rFonts w:ascii="Times New Roman" w:hAnsi="Times New Roman" w:eastAsia="Times New Roman"/>
          <w:sz w:val="22"/>
        </w:rPr>
        <w:t>C.保护环境是为了带来经济效益             D.要坚持人与自然和谐共生</w:t>
      </w:r>
    </w:p>
    <w:p w14:paraId="5035A661">
      <w:pPr>
        <w:pStyle w:val="19"/>
        <w:spacing w:before="128" w:line="219" w:lineRule="auto"/>
        <w:rPr>
          <w:rFonts w:ascii="Times New Roman" w:hAnsi="Times New Roman" w:eastAsia="Times New Roman"/>
          <w:sz w:val="22"/>
        </w:rPr>
      </w:pPr>
      <w:r>
        <w:rPr>
          <w:rFonts w:ascii="Times New Roman" w:hAnsi="Times New Roman" w:eastAsia="Times New Roman"/>
          <w:sz w:val="22"/>
        </w:rPr>
        <w:t>658. 社会历史发展的决定力量是(    )</w:t>
      </w:r>
    </w:p>
    <w:p w14:paraId="4866602B">
      <w:pPr>
        <w:pStyle w:val="19"/>
        <w:spacing w:before="128" w:line="219" w:lineRule="auto"/>
        <w:rPr>
          <w:rFonts w:ascii="Times New Roman" w:hAnsi="Times New Roman" w:eastAsia="Times New Roman"/>
          <w:sz w:val="22"/>
        </w:rPr>
      </w:pPr>
      <w:r>
        <w:rPr>
          <w:rFonts w:ascii="Times New Roman" w:hAnsi="Times New Roman" w:eastAsia="Times New Roman"/>
          <w:sz w:val="22"/>
        </w:rPr>
        <w:t>A.社会意识                               B. 经济基础</w:t>
      </w:r>
    </w:p>
    <w:p w14:paraId="5EFA558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C.物质资料生产方式                     </w:t>
      </w:r>
      <w:r>
        <w:rPr>
          <w:rFonts w:ascii="Times New Roman" w:hAnsi="Times New Roman" w:eastAsia="Times New Roman"/>
          <w:sz w:val="22"/>
        </w:rPr>
        <w:t>D.社会存在</w:t>
      </w:r>
    </w:p>
    <w:p w14:paraId="71F600C0">
      <w:pPr>
        <w:pStyle w:val="19"/>
        <w:spacing w:before="128" w:line="219" w:lineRule="auto"/>
        <w:rPr>
          <w:rFonts w:ascii="Times New Roman" w:hAnsi="Times New Roman" w:eastAsia="Times New Roman"/>
          <w:sz w:val="22"/>
        </w:rPr>
      </w:pPr>
      <w:r>
        <w:rPr>
          <w:rFonts w:ascii="Times New Roman" w:hAnsi="Times New Roman" w:eastAsia="Times New Roman"/>
          <w:sz w:val="22"/>
        </w:rPr>
        <w:t>659. 《中国共产党问责条例》明确规定：“党组织领导班子在职责范围内负有全面领导责任，主要责任人 和直接主管的班子成员承担主要领导责任，参与决策和工作的其他成员承担重要领导责任。”不同的成员 权责不同，这是对权责关系的明确规定。从唯物辩证法来看，材料表明(    )。</w:t>
      </w:r>
    </w:p>
    <w:p w14:paraId="270C3B92">
      <w:pPr>
        <w:pStyle w:val="19"/>
        <w:spacing w:before="128" w:line="219" w:lineRule="auto"/>
        <w:rPr>
          <w:rFonts w:ascii="Times New Roman" w:hAnsi="Times New Roman" w:eastAsia="Times New Roman"/>
          <w:sz w:val="22"/>
        </w:rPr>
      </w:pPr>
      <w:r>
        <w:rPr>
          <w:rFonts w:ascii="Times New Roman" w:hAnsi="Times New Roman" w:eastAsia="Times New Roman"/>
          <w:sz w:val="22"/>
        </w:rPr>
        <w:t>A.要坚持一切从实际出发，实事求是</w:t>
      </w:r>
    </w:p>
    <w:p w14:paraId="7433A4B2">
      <w:pPr>
        <w:pStyle w:val="19"/>
        <w:spacing w:before="128" w:line="219" w:lineRule="auto"/>
        <w:rPr>
          <w:rFonts w:ascii="Times New Roman" w:hAnsi="Times New Roman" w:eastAsia="Times New Roman"/>
          <w:sz w:val="22"/>
        </w:rPr>
      </w:pPr>
      <w:r>
        <w:rPr>
          <w:rFonts w:ascii="Times New Roman" w:hAnsi="Times New Roman" w:eastAsia="Times New Roman"/>
          <w:sz w:val="22"/>
        </w:rPr>
        <w:t>B.共性寓于个性之中，个性通过共性表现出来</w:t>
      </w:r>
    </w:p>
    <w:p w14:paraId="37EBE5C0">
      <w:pPr>
        <w:pStyle w:val="19"/>
        <w:spacing w:before="128" w:line="219" w:lineRule="auto"/>
        <w:rPr>
          <w:rFonts w:ascii="Times New Roman" w:hAnsi="Times New Roman" w:eastAsia="Times New Roman"/>
          <w:sz w:val="22"/>
        </w:rPr>
      </w:pPr>
      <w:r>
        <w:rPr>
          <w:rFonts w:ascii="Times New Roman" w:hAnsi="Times New Roman" w:eastAsia="Times New Roman"/>
          <w:sz w:val="22"/>
        </w:rPr>
        <w:t>C.要坚持普遍性与特殊性具体的、历史的统一</w:t>
      </w:r>
    </w:p>
    <w:p w14:paraId="4FD0E6C2">
      <w:pPr>
        <w:pStyle w:val="19"/>
        <w:spacing w:before="128" w:line="219" w:lineRule="auto"/>
        <w:rPr>
          <w:rFonts w:ascii="Times New Roman" w:hAnsi="Times New Roman" w:eastAsia="Times New Roman"/>
          <w:sz w:val="22"/>
        </w:rPr>
      </w:pPr>
      <w:r>
        <w:rPr>
          <w:rFonts w:ascii="Times New Roman" w:hAnsi="Times New Roman" w:eastAsia="Times New Roman"/>
          <w:sz w:val="22"/>
        </w:rPr>
        <w:t>D.分析矛盾的特殊性，坚持具体问题具体分析</w:t>
      </w:r>
    </w:p>
    <w:p w14:paraId="403B0D7C">
      <w:pPr>
        <w:pStyle w:val="19"/>
        <w:spacing w:before="128" w:line="219" w:lineRule="auto"/>
        <w:rPr>
          <w:rFonts w:ascii="Times New Roman" w:hAnsi="Times New Roman" w:eastAsia="Times New Roman"/>
          <w:sz w:val="22"/>
        </w:rPr>
      </w:pPr>
      <w:r>
        <w:rPr>
          <w:rFonts w:ascii="Times New Roman" w:hAnsi="Times New Roman" w:eastAsia="Times New Roman"/>
          <w:sz w:val="22"/>
        </w:rPr>
        <w:t>660.为政之要，贵在得人；治国之要，关键在人党的十八大以来，习近平总书记在系列讲话中多次强调要 求抓住领导干部这个“关键少数”。这蕴含的哲理与下列观点最为接近的是(   )。</w:t>
      </w:r>
    </w:p>
    <w:p w14:paraId="10CCFACB">
      <w:pPr>
        <w:pStyle w:val="19"/>
        <w:spacing w:before="128" w:line="219" w:lineRule="auto"/>
        <w:rPr>
          <w:rFonts w:ascii="Times New Roman" w:hAnsi="Times New Roman" w:eastAsia="Times New Roman"/>
          <w:sz w:val="22"/>
        </w:rPr>
      </w:pPr>
      <w:r>
        <w:rPr>
          <w:rFonts w:ascii="Times New Roman" w:hAnsi="Times New Roman" w:eastAsia="Times New Roman"/>
          <w:sz w:val="22"/>
        </w:rPr>
        <w:t>A.人多为齐泰山移，众人拾柴火焰高</w:t>
      </w:r>
    </w:p>
    <w:p w14:paraId="77F5CFFF">
      <w:pPr>
        <w:pStyle w:val="19"/>
        <w:spacing w:before="128" w:line="219" w:lineRule="auto"/>
        <w:rPr>
          <w:rFonts w:ascii="Times New Roman" w:hAnsi="Times New Roman" w:eastAsia="Times New Roman"/>
          <w:sz w:val="22"/>
        </w:rPr>
      </w:pPr>
      <w:r>
        <w:rPr>
          <w:rFonts w:ascii="Times New Roman" w:hAnsi="Times New Roman" w:eastAsia="Times New Roman"/>
          <w:sz w:val="22"/>
        </w:rPr>
        <w:t>B.使劲使在刀刃上，用力用在节骨眼</w:t>
      </w:r>
    </w:p>
    <w:p w14:paraId="5AC124A6">
      <w:pPr>
        <w:pStyle w:val="19"/>
        <w:spacing w:before="128" w:line="219" w:lineRule="auto"/>
        <w:rPr>
          <w:rFonts w:ascii="Times New Roman" w:hAnsi="Times New Roman" w:eastAsia="Times New Roman"/>
          <w:sz w:val="22"/>
        </w:rPr>
      </w:pPr>
      <w:r>
        <w:rPr>
          <w:rFonts w:ascii="Times New Roman" w:hAnsi="Times New Roman" w:eastAsia="Times New Roman"/>
          <w:sz w:val="22"/>
        </w:rPr>
        <w:t>C.分清主流和支流，细节能决定成败</w:t>
      </w:r>
    </w:p>
    <w:p w14:paraId="5B020907">
      <w:pPr>
        <w:pStyle w:val="19"/>
        <w:spacing w:before="128" w:line="219" w:lineRule="auto"/>
        <w:rPr>
          <w:rFonts w:ascii="Times New Roman" w:hAnsi="Times New Roman" w:eastAsia="Times New Roman"/>
          <w:sz w:val="22"/>
        </w:rPr>
      </w:pPr>
      <w:r>
        <w:rPr>
          <w:rFonts w:ascii="Times New Roman" w:hAnsi="Times New Roman" w:eastAsia="Times New Roman"/>
          <w:sz w:val="22"/>
        </w:rPr>
        <w:t>D.一滴水要永恒，那就把它放到大海</w:t>
      </w:r>
    </w:p>
    <w:p w14:paraId="1B8280D5">
      <w:pPr>
        <w:pStyle w:val="19"/>
        <w:spacing w:before="128" w:line="219" w:lineRule="auto"/>
        <w:rPr>
          <w:rFonts w:ascii="Times New Roman" w:hAnsi="Times New Roman" w:eastAsia="Times New Roman"/>
          <w:sz w:val="22"/>
        </w:rPr>
      </w:pPr>
      <w:r>
        <w:rPr>
          <w:rFonts w:ascii="Times New Roman" w:hAnsi="Times New Roman" w:eastAsia="Times New Roman"/>
          <w:sz w:val="22"/>
        </w:rPr>
        <w:t>661. 北齐文学家刘昼说：“外疾之害，轻于秋毫人知避之；内疾之害，重于泰山，而莫之避。”这体现的 哲学原理是(    )。</w:t>
      </w:r>
    </w:p>
    <w:p w14:paraId="3F82AEBB">
      <w:pPr>
        <w:pStyle w:val="19"/>
        <w:spacing w:before="128" w:line="219" w:lineRule="auto"/>
        <w:rPr>
          <w:rFonts w:ascii="Times New Roman" w:hAnsi="Times New Roman" w:eastAsia="Times New Roman"/>
          <w:sz w:val="22"/>
        </w:rPr>
      </w:pPr>
      <w:r>
        <w:rPr>
          <w:rFonts w:ascii="Times New Roman" w:hAnsi="Times New Roman" w:eastAsia="Times New Roman"/>
          <w:sz w:val="22"/>
        </w:rPr>
        <w:t>A外因必须通过内因起作用</w:t>
      </w:r>
    </w:p>
    <w:p w14:paraId="35902692">
      <w:pPr>
        <w:pStyle w:val="19"/>
        <w:spacing w:before="128" w:line="219" w:lineRule="auto"/>
        <w:rPr>
          <w:rFonts w:ascii="Times New Roman" w:hAnsi="Times New Roman" w:eastAsia="Times New Roman"/>
          <w:sz w:val="22"/>
        </w:rPr>
      </w:pPr>
      <w:r>
        <w:rPr>
          <w:rFonts w:ascii="Times New Roman" w:hAnsi="Times New Roman" w:eastAsia="Times New Roman"/>
          <w:sz w:val="22"/>
        </w:rPr>
        <w:t>B.内因对事物发展变化起决定作用</w:t>
      </w:r>
    </w:p>
    <w:p w14:paraId="6C09D5CF">
      <w:pPr>
        <w:pStyle w:val="19"/>
        <w:spacing w:before="128" w:line="219" w:lineRule="auto"/>
        <w:rPr>
          <w:rFonts w:ascii="Times New Roman" w:hAnsi="Times New Roman" w:eastAsia="Times New Roman"/>
          <w:sz w:val="22"/>
        </w:rPr>
      </w:pPr>
      <w:r>
        <w:rPr>
          <w:rFonts w:ascii="Times New Roman" w:hAnsi="Times New Roman" w:eastAsia="Times New Roman"/>
          <w:sz w:val="22"/>
        </w:rPr>
        <w:t>C.外因是事物发展的外部条件</w:t>
      </w:r>
    </w:p>
    <w:p w14:paraId="2958CD28">
      <w:pPr>
        <w:pStyle w:val="19"/>
        <w:spacing w:before="128" w:line="219" w:lineRule="auto"/>
        <w:rPr>
          <w:rFonts w:ascii="Times New Roman" w:hAnsi="Times New Roman" w:eastAsia="Times New Roman"/>
          <w:sz w:val="22"/>
        </w:rPr>
      </w:pPr>
      <w:r>
        <w:rPr>
          <w:rFonts w:ascii="Times New Roman" w:hAnsi="Times New Roman" w:eastAsia="Times New Roman"/>
          <w:sz w:val="22"/>
        </w:rPr>
        <w:t>D.内因对事物的发展起着加速或者延缓的作用</w:t>
      </w:r>
    </w:p>
    <w:p w14:paraId="1D869FBF">
      <w:pPr>
        <w:pStyle w:val="19"/>
        <w:spacing w:before="128" w:line="219" w:lineRule="auto"/>
        <w:rPr>
          <w:rFonts w:ascii="Times New Roman" w:hAnsi="Times New Roman" w:eastAsia="Times New Roman"/>
          <w:sz w:val="22"/>
        </w:rPr>
      </w:pPr>
      <w:r>
        <w:rPr>
          <w:rFonts w:ascii="Times New Roman" w:hAnsi="Times New Roman" w:eastAsia="Times New Roman"/>
          <w:sz w:val="22"/>
        </w:rPr>
        <w:t>662.2014年巴西世界杯，小到比赛用球，大到场馆能源设备，安装系统，有不少都是“中国制造”。对我 国许多企业来说，进驻世界杯的目的不仅是为了增加销量，更重要的是借助这个舞台让产品更具全球影响 力。这体现的哲学道理是(   )。</w:t>
      </w:r>
    </w:p>
    <w:p w14:paraId="2B21E027">
      <w:pPr>
        <w:pStyle w:val="19"/>
        <w:spacing w:before="128" w:line="219" w:lineRule="auto"/>
        <w:rPr>
          <w:rFonts w:ascii="Times New Roman" w:hAnsi="Times New Roman" w:eastAsia="Times New Roman"/>
          <w:sz w:val="22"/>
        </w:rPr>
      </w:pPr>
      <w:r>
        <w:rPr>
          <w:rFonts w:ascii="Times New Roman" w:hAnsi="Times New Roman" w:eastAsia="Times New Roman"/>
          <w:sz w:val="22"/>
        </w:rPr>
        <w:t>A.外因是事业发展的必要条件，要善于抓住机会</w:t>
      </w:r>
    </w:p>
    <w:p w14:paraId="2C3D1EFA">
      <w:pPr>
        <w:pStyle w:val="19"/>
        <w:spacing w:before="128" w:line="219" w:lineRule="auto"/>
        <w:rPr>
          <w:rFonts w:ascii="Times New Roman" w:hAnsi="Times New Roman" w:eastAsia="Times New Roman"/>
          <w:sz w:val="22"/>
        </w:rPr>
      </w:pPr>
      <w:r>
        <w:rPr>
          <w:rFonts w:ascii="Times New Roman" w:hAnsi="Times New Roman" w:eastAsia="Times New Roman"/>
          <w:sz w:val="22"/>
        </w:rPr>
        <w:t>B. 主要矛盾决定事物的发展方向，要善于抓住重点</w:t>
      </w:r>
    </w:p>
    <w:p w14:paraId="30EE835B">
      <w:pPr>
        <w:pStyle w:val="19"/>
        <w:spacing w:before="128" w:line="219" w:lineRule="auto"/>
        <w:rPr>
          <w:rFonts w:ascii="Times New Roman" w:hAnsi="Times New Roman" w:eastAsia="Times New Roman"/>
          <w:sz w:val="22"/>
        </w:rPr>
      </w:pPr>
      <w:r>
        <w:rPr>
          <w:rFonts w:ascii="Times New Roman" w:hAnsi="Times New Roman" w:eastAsia="Times New Roman"/>
          <w:sz w:val="22"/>
        </w:rPr>
        <w:t>C.现象是事物本质的反映，要透过现象看本质</w:t>
      </w:r>
    </w:p>
    <w:p w14:paraId="4C4887C2">
      <w:pPr>
        <w:pStyle w:val="19"/>
        <w:spacing w:before="128" w:line="219" w:lineRule="auto"/>
        <w:rPr>
          <w:rFonts w:ascii="Times New Roman" w:hAnsi="Times New Roman" w:eastAsia="Times New Roman"/>
          <w:sz w:val="22"/>
        </w:rPr>
      </w:pPr>
      <w:r>
        <w:rPr>
          <w:rFonts w:ascii="Times New Roman" w:hAnsi="Times New Roman" w:eastAsia="Times New Roman"/>
          <w:sz w:val="22"/>
        </w:rPr>
        <w:t>D.量变和质变是事物发展的两种状态，以量变促成质变</w:t>
      </w:r>
    </w:p>
    <w:p w14:paraId="1D1E8C9C">
      <w:pPr>
        <w:pStyle w:val="19"/>
        <w:spacing w:before="128" w:line="219" w:lineRule="auto"/>
        <w:rPr>
          <w:rFonts w:ascii="Times New Roman" w:hAnsi="Times New Roman" w:eastAsia="Times New Roman"/>
          <w:sz w:val="22"/>
        </w:rPr>
      </w:pPr>
      <w:r>
        <w:rPr>
          <w:rFonts w:ascii="Times New Roman" w:hAnsi="Times New Roman" w:eastAsia="Times New Roman"/>
          <w:sz w:val="22"/>
        </w:rPr>
        <w:t>663.一个嗜酒如命的酒鬼总结自己喝酒的心得：酒好喝，喝好酒，好喝酒，喝酒好。这样三个字，表达了 四层意思。这说明(    )。</w:t>
      </w:r>
    </w:p>
    <w:p w14:paraId="4FB12170">
      <w:pPr>
        <w:pStyle w:val="19"/>
        <w:spacing w:before="128" w:line="219" w:lineRule="auto"/>
        <w:rPr>
          <w:rFonts w:ascii="Times New Roman" w:hAnsi="Times New Roman" w:eastAsia="Times New Roman"/>
          <w:sz w:val="22"/>
        </w:rPr>
      </w:pPr>
      <w:r>
        <w:rPr>
          <w:rFonts w:ascii="Times New Roman" w:hAnsi="Times New Roman" w:eastAsia="Times New Roman"/>
          <w:sz w:val="22"/>
        </w:rPr>
        <w:t>A.主次矛盾在一定条件下相互转化</w:t>
      </w:r>
    </w:p>
    <w:p w14:paraId="1CFA1930">
      <w:pPr>
        <w:pStyle w:val="19"/>
        <w:spacing w:before="128" w:line="219" w:lineRule="auto"/>
        <w:rPr>
          <w:rFonts w:ascii="Times New Roman" w:hAnsi="Times New Roman" w:eastAsia="Times New Roman"/>
          <w:sz w:val="22"/>
        </w:rPr>
      </w:pPr>
      <w:r>
        <w:rPr>
          <w:rFonts w:ascii="Times New Roman" w:hAnsi="Times New Roman" w:eastAsia="Times New Roman"/>
          <w:sz w:val="22"/>
        </w:rPr>
        <w:t>B.事物在数量上的变化往往是不显著的 C有了质变并不意味着事物发展</w:t>
      </w:r>
    </w:p>
    <w:p w14:paraId="2FF06722">
      <w:pPr>
        <w:pStyle w:val="19"/>
        <w:spacing w:before="128" w:line="219" w:lineRule="auto"/>
        <w:rPr>
          <w:rFonts w:ascii="Times New Roman" w:hAnsi="Times New Roman" w:eastAsia="Times New Roman"/>
          <w:sz w:val="22"/>
        </w:rPr>
      </w:pPr>
      <w:r>
        <w:rPr>
          <w:rFonts w:ascii="Times New Roman" w:hAnsi="Times New Roman" w:eastAsia="Times New Roman"/>
          <w:sz w:val="22"/>
        </w:rPr>
        <w:t>D 事物的成分在结构和排列次序上的变化能够引起质变</w:t>
      </w:r>
    </w:p>
    <w:p w14:paraId="303BDC70">
      <w:pPr>
        <w:pStyle w:val="19"/>
        <w:spacing w:before="128" w:line="219" w:lineRule="auto"/>
        <w:rPr>
          <w:rFonts w:ascii="Times New Roman" w:hAnsi="Times New Roman" w:eastAsia="Times New Roman"/>
          <w:sz w:val="22"/>
        </w:rPr>
      </w:pPr>
      <w:r>
        <w:rPr>
          <w:rFonts w:ascii="Times New Roman" w:hAnsi="Times New Roman" w:eastAsia="Times New Roman"/>
          <w:sz w:val="22"/>
        </w:rPr>
        <w:t>664.下列与“一曝十寒”所体现的哲学道理相一致的是(    )。</w:t>
      </w:r>
    </w:p>
    <w:p w14:paraId="69293FFA">
      <w:pPr>
        <w:pStyle w:val="19"/>
        <w:spacing w:before="128" w:line="219" w:lineRule="auto"/>
        <w:rPr>
          <w:rFonts w:ascii="Times New Roman" w:hAnsi="Times New Roman" w:eastAsia="Times New Roman"/>
          <w:sz w:val="22"/>
        </w:rPr>
      </w:pPr>
      <w:r>
        <w:rPr>
          <w:rFonts w:ascii="Times New Roman" w:hAnsi="Times New Roman" w:eastAsia="Times New Roman"/>
          <w:sz w:val="22"/>
        </w:rPr>
        <w:t>A 三天打鱼，两天晒网</w:t>
      </w:r>
    </w:p>
    <w:p w14:paraId="7C573A60">
      <w:pPr>
        <w:pStyle w:val="19"/>
        <w:spacing w:before="128" w:line="219" w:lineRule="auto"/>
        <w:rPr>
          <w:rFonts w:ascii="Times New Roman" w:hAnsi="Times New Roman" w:eastAsia="Times New Roman"/>
          <w:sz w:val="22"/>
        </w:rPr>
      </w:pPr>
      <w:r>
        <w:rPr>
          <w:rFonts w:ascii="Times New Roman" w:hAnsi="Times New Roman" w:eastAsia="Times New Roman"/>
          <w:sz w:val="22"/>
        </w:rPr>
        <w:t>B. 临渊羡鱼，不如退而结网</w:t>
      </w:r>
    </w:p>
    <w:p w14:paraId="10EB70FF">
      <w:pPr>
        <w:pStyle w:val="19"/>
        <w:spacing w:before="128" w:line="219" w:lineRule="auto"/>
        <w:rPr>
          <w:rFonts w:ascii="Times New Roman" w:hAnsi="Times New Roman" w:eastAsia="Times New Roman"/>
          <w:sz w:val="22"/>
        </w:rPr>
      </w:pPr>
      <w:r>
        <w:rPr>
          <w:rFonts w:ascii="Times New Roman" w:hAnsi="Times New Roman" w:eastAsia="Times New Roman"/>
          <w:sz w:val="22"/>
        </w:rPr>
        <w:t>C.三更灯火五更鸡，正是男几读书时</w:t>
      </w:r>
    </w:p>
    <w:p w14:paraId="0A001F8A">
      <w:pPr>
        <w:pStyle w:val="19"/>
        <w:spacing w:before="128" w:line="219" w:lineRule="auto"/>
        <w:rPr>
          <w:rFonts w:ascii="Times New Roman" w:hAnsi="Times New Roman" w:eastAsia="Times New Roman"/>
          <w:sz w:val="22"/>
        </w:rPr>
      </w:pPr>
      <w:r>
        <w:rPr>
          <w:rFonts w:ascii="Times New Roman" w:hAnsi="Times New Roman" w:eastAsia="Times New Roman"/>
          <w:sz w:val="22"/>
        </w:rPr>
        <w:t>D.男儿立志出乡关，学不成名誓不还</w:t>
      </w:r>
    </w:p>
    <w:p w14:paraId="66F6FAF1">
      <w:pPr>
        <w:pStyle w:val="19"/>
        <w:spacing w:before="128" w:line="219" w:lineRule="auto"/>
        <w:rPr>
          <w:rFonts w:ascii="Times New Roman" w:hAnsi="Times New Roman" w:eastAsia="Times New Roman"/>
          <w:sz w:val="22"/>
        </w:rPr>
      </w:pPr>
      <w:r>
        <w:rPr>
          <w:rFonts w:ascii="Times New Roman" w:hAnsi="Times New Roman" w:eastAsia="Times New Roman"/>
          <w:sz w:val="22"/>
        </w:rPr>
        <w:t>665.尽管电灯在发明后的一段时间里遇到了前所未有的阻力，大多数人都持观望态度而继续使用油灯，但 到了19世纪中后期，电灯最后还是战胜了油灯，成为欧美诸国主要的照明工具。电灯必然取代油灯的哲学 依据是(   )。</w:t>
      </w:r>
    </w:p>
    <w:p w14:paraId="29E8A599">
      <w:pPr>
        <w:pStyle w:val="19"/>
        <w:spacing w:before="128" w:line="219" w:lineRule="auto"/>
        <w:rPr>
          <w:rFonts w:ascii="Times New Roman" w:hAnsi="Times New Roman" w:eastAsia="Times New Roman"/>
          <w:sz w:val="22"/>
        </w:rPr>
      </w:pPr>
      <w:r>
        <w:rPr>
          <w:rFonts w:ascii="Times New Roman" w:hAnsi="Times New Roman" w:eastAsia="Times New Roman"/>
          <w:sz w:val="22"/>
        </w:rPr>
        <w:t>A. 质量互变规律</w:t>
      </w:r>
    </w:p>
    <w:p w14:paraId="546E15BD">
      <w:pPr>
        <w:pStyle w:val="19"/>
        <w:spacing w:before="128" w:line="219" w:lineRule="auto"/>
        <w:rPr>
          <w:rFonts w:ascii="Times New Roman" w:hAnsi="Times New Roman" w:eastAsia="Times New Roman"/>
          <w:sz w:val="22"/>
        </w:rPr>
      </w:pPr>
      <w:r>
        <w:rPr>
          <w:rFonts w:ascii="Times New Roman" w:hAnsi="Times New Roman" w:eastAsia="Times New Roman"/>
          <w:sz w:val="22"/>
        </w:rPr>
        <w:t>B. 对立统一规律</w:t>
      </w:r>
    </w:p>
    <w:p w14:paraId="0CBB8DCF">
      <w:pPr>
        <w:pStyle w:val="19"/>
        <w:spacing w:before="128" w:line="219" w:lineRule="auto"/>
        <w:rPr>
          <w:rFonts w:ascii="Times New Roman" w:hAnsi="Times New Roman" w:eastAsia="Times New Roman"/>
          <w:sz w:val="22"/>
        </w:rPr>
      </w:pPr>
      <w:r>
        <w:rPr>
          <w:rFonts w:ascii="Times New Roman" w:hAnsi="Times New Roman" w:eastAsia="Times New Roman"/>
          <w:sz w:val="22"/>
        </w:rPr>
        <w:t>C.内外因相互作用规律</w:t>
      </w:r>
    </w:p>
    <w:p w14:paraId="3F3A2198">
      <w:pPr>
        <w:pStyle w:val="19"/>
        <w:spacing w:before="128" w:line="219" w:lineRule="auto"/>
        <w:rPr>
          <w:rFonts w:ascii="Times New Roman" w:hAnsi="Times New Roman" w:eastAsia="Times New Roman"/>
          <w:sz w:val="22"/>
        </w:rPr>
      </w:pPr>
      <w:r>
        <w:rPr>
          <w:rFonts w:ascii="Times New Roman" w:hAnsi="Times New Roman" w:eastAsia="Times New Roman"/>
          <w:sz w:val="22"/>
        </w:rPr>
        <w:t>D.否定之否定规律</w:t>
      </w:r>
    </w:p>
    <w:p w14:paraId="556C87BB">
      <w:pPr>
        <w:pStyle w:val="19"/>
        <w:spacing w:before="128" w:line="219" w:lineRule="auto"/>
        <w:rPr>
          <w:rFonts w:ascii="Times New Roman" w:hAnsi="Times New Roman" w:eastAsia="Times New Roman"/>
          <w:sz w:val="22"/>
        </w:rPr>
      </w:pPr>
      <w:r>
        <w:rPr>
          <w:rFonts w:ascii="Times New Roman" w:hAnsi="Times New Roman" w:eastAsia="Times New Roman"/>
          <w:sz w:val="22"/>
        </w:rPr>
        <w:t>666.普鲁士国王斯特烈大帝非常讨厌麻雀。在1744年下令悬赏消灭麻雀，一时间普鲁士麻雀几乎绝迹，但 不久就发生大规模虫灾。斯特烈大帝不得不收回成命，并从外国运来麻雀。这个事例中我们受到的哲学启 示是(   )</w:t>
      </w:r>
    </w:p>
    <w:p w14:paraId="6EE9DD62">
      <w:pPr>
        <w:pStyle w:val="19"/>
        <w:spacing w:before="128" w:line="219" w:lineRule="auto"/>
        <w:rPr>
          <w:rFonts w:ascii="Times New Roman" w:hAnsi="Times New Roman" w:eastAsia="Times New Roman"/>
          <w:sz w:val="22"/>
        </w:rPr>
      </w:pPr>
      <w:r>
        <w:rPr>
          <w:rFonts w:ascii="Times New Roman" w:hAnsi="Times New Roman" w:eastAsia="Times New Roman"/>
          <w:sz w:val="22"/>
        </w:rPr>
        <w:t>A.事物之间其固有的客观联系</w:t>
      </w:r>
    </w:p>
    <w:p w14:paraId="02FFFFB7">
      <w:pPr>
        <w:pStyle w:val="19"/>
        <w:spacing w:before="128" w:line="219" w:lineRule="auto"/>
        <w:rPr>
          <w:rFonts w:ascii="Times New Roman" w:hAnsi="Times New Roman" w:eastAsia="Times New Roman"/>
          <w:sz w:val="22"/>
        </w:rPr>
      </w:pPr>
      <w:r>
        <w:rPr>
          <w:rFonts w:ascii="Times New Roman" w:hAnsi="Times New Roman" w:eastAsia="Times New Roman"/>
          <w:sz w:val="22"/>
        </w:rPr>
        <w:t>B.人们可以发现并利用规律来实现自己的目的</w:t>
      </w:r>
    </w:p>
    <w:p w14:paraId="689C5F1F">
      <w:pPr>
        <w:pStyle w:val="19"/>
        <w:spacing w:before="128" w:line="219" w:lineRule="auto"/>
        <w:rPr>
          <w:rFonts w:ascii="Times New Roman" w:hAnsi="Times New Roman" w:eastAsia="Times New Roman"/>
          <w:sz w:val="22"/>
        </w:rPr>
      </w:pPr>
      <w:r>
        <w:rPr>
          <w:rFonts w:ascii="Times New Roman" w:hAnsi="Times New Roman" w:eastAsia="Times New Roman"/>
          <w:sz w:val="22"/>
        </w:rPr>
        <w:t>C.人与自然的关系是相互利用的关系</w:t>
      </w:r>
    </w:p>
    <w:p w14:paraId="2D74C90D">
      <w:pPr>
        <w:pStyle w:val="19"/>
        <w:spacing w:before="128" w:line="219" w:lineRule="auto"/>
        <w:rPr>
          <w:rFonts w:ascii="Times New Roman" w:hAnsi="Times New Roman" w:eastAsia="Times New Roman"/>
          <w:sz w:val="22"/>
        </w:rPr>
      </w:pPr>
      <w:r>
        <w:rPr>
          <w:rFonts w:ascii="Times New Roman" w:hAnsi="Times New Roman" w:eastAsia="Times New Roman"/>
          <w:sz w:val="22"/>
        </w:rPr>
        <w:t>D.任何事物都是相互联系的</w:t>
      </w:r>
    </w:p>
    <w:p w14:paraId="3156C1C8">
      <w:pPr>
        <w:pStyle w:val="19"/>
        <w:spacing w:before="128" w:line="219" w:lineRule="auto"/>
        <w:rPr>
          <w:rFonts w:ascii="Times New Roman" w:hAnsi="Times New Roman" w:eastAsia="Times New Roman"/>
          <w:sz w:val="22"/>
        </w:rPr>
      </w:pPr>
      <w:r>
        <w:rPr>
          <w:rFonts w:ascii="Times New Roman" w:hAnsi="Times New Roman" w:eastAsia="Times New Roman"/>
          <w:sz w:val="22"/>
        </w:rPr>
        <w:t>667.十九大报告指出，要以“一带一路”建设为重点。坚持引进来和走出去并重，遵循(   )原则，加 强创新能力开放合作。形成陆海内外联动、东西双向互济的开放格局。</w:t>
      </w:r>
    </w:p>
    <w:p w14:paraId="5680721D">
      <w:pPr>
        <w:pStyle w:val="19"/>
        <w:spacing w:before="128" w:line="219" w:lineRule="auto"/>
        <w:rPr>
          <w:rFonts w:ascii="Times New Roman" w:hAnsi="Times New Roman" w:eastAsia="Times New Roman"/>
          <w:sz w:val="22"/>
        </w:rPr>
      </w:pPr>
      <w:r>
        <w:rPr>
          <w:rFonts w:ascii="Times New Roman" w:hAnsi="Times New Roman" w:eastAsia="Times New Roman"/>
          <w:sz w:val="22"/>
        </w:rPr>
        <w:t>A.互利互惠互赢                          B.互联互通互动</w:t>
      </w:r>
    </w:p>
    <w:p w14:paraId="6AF2A067">
      <w:pPr>
        <w:pStyle w:val="19"/>
        <w:spacing w:before="128" w:line="219" w:lineRule="auto"/>
        <w:rPr>
          <w:rFonts w:ascii="Times New Roman" w:hAnsi="Times New Roman" w:eastAsia="Times New Roman"/>
          <w:sz w:val="22"/>
        </w:rPr>
      </w:pPr>
      <w:r>
        <w:rPr>
          <w:rFonts w:ascii="Times New Roman" w:hAnsi="Times New Roman" w:eastAsia="Times New Roman"/>
          <w:sz w:val="22"/>
        </w:rPr>
        <w:t>C.共商共建共享                           D. 共谈共议共赢</w:t>
      </w:r>
    </w:p>
    <w:p w14:paraId="6FD872E3">
      <w:pPr>
        <w:pStyle w:val="19"/>
        <w:spacing w:before="128" w:line="219" w:lineRule="auto"/>
        <w:rPr>
          <w:rFonts w:ascii="Times New Roman" w:hAnsi="Times New Roman" w:eastAsia="Times New Roman"/>
          <w:sz w:val="22"/>
        </w:rPr>
      </w:pPr>
      <w:r>
        <w:rPr>
          <w:rFonts w:ascii="Times New Roman" w:hAnsi="Times New Roman" w:eastAsia="Times New Roman"/>
          <w:sz w:val="22"/>
        </w:rPr>
        <w:t>668. 成语“胸有成竹”所体现的哲学道理是(   )</w:t>
      </w:r>
    </w:p>
    <w:p w14:paraId="3E6F0464">
      <w:pPr>
        <w:pStyle w:val="19"/>
        <w:spacing w:before="128" w:line="219" w:lineRule="auto"/>
        <w:rPr>
          <w:rFonts w:ascii="Times New Roman" w:hAnsi="Times New Roman" w:eastAsia="Times New Roman"/>
          <w:sz w:val="22"/>
        </w:rPr>
      </w:pPr>
      <w:r>
        <w:rPr>
          <w:rFonts w:ascii="Times New Roman" w:hAnsi="Times New Roman" w:eastAsia="Times New Roman"/>
          <w:sz w:val="22"/>
        </w:rPr>
        <w:t>A.物质决定意识                            B. 实践是认识的来源</w:t>
      </w:r>
    </w:p>
    <w:p w14:paraId="0BB3A6BE">
      <w:pPr>
        <w:pStyle w:val="19"/>
        <w:spacing w:before="128" w:line="219" w:lineRule="auto"/>
        <w:rPr>
          <w:rFonts w:ascii="Times New Roman" w:hAnsi="Times New Roman" w:eastAsia="Times New Roman"/>
          <w:sz w:val="22"/>
        </w:rPr>
      </w:pPr>
      <w:r>
        <w:rPr>
          <w:rFonts w:ascii="Times New Roman" w:hAnsi="Times New Roman" w:eastAsia="Times New Roman"/>
          <w:sz w:val="22"/>
        </w:rPr>
        <w:t>C.先有意识，后有物质                    D.意识是对事物客观存在的能动的反映</w:t>
      </w:r>
    </w:p>
    <w:p w14:paraId="26C5C3EE">
      <w:pPr>
        <w:pStyle w:val="19"/>
        <w:spacing w:before="128" w:line="219" w:lineRule="auto"/>
        <w:rPr>
          <w:rFonts w:ascii="Times New Roman" w:hAnsi="Times New Roman" w:eastAsia="Times New Roman"/>
          <w:sz w:val="22"/>
        </w:rPr>
      </w:pPr>
      <w:r>
        <w:rPr>
          <w:rFonts w:ascii="Times New Roman" w:hAnsi="Times New Roman" w:eastAsia="Times New Roman"/>
          <w:sz w:val="22"/>
        </w:rPr>
        <w:t>669. 以下关于中国精神说法正确的是(    )</w:t>
      </w:r>
    </w:p>
    <w:p w14:paraId="4E7171C7">
      <w:pPr>
        <w:pStyle w:val="19"/>
        <w:spacing w:before="128" w:line="219" w:lineRule="auto"/>
        <w:rPr>
          <w:rFonts w:ascii="Times New Roman" w:hAnsi="Times New Roman" w:eastAsia="Times New Roman"/>
          <w:sz w:val="22"/>
        </w:rPr>
      </w:pPr>
      <w:r>
        <w:rPr>
          <w:rFonts w:ascii="Times New Roman" w:hAnsi="Times New Roman" w:eastAsia="Times New Roman"/>
          <w:sz w:val="22"/>
        </w:rPr>
        <w:t>A.坚持爱国主义和社会主义相统一是新时代的爱国主义基本要求</w:t>
      </w:r>
    </w:p>
    <w:p w14:paraId="638DF04C">
      <w:pPr>
        <w:pStyle w:val="19"/>
        <w:spacing w:before="128" w:line="219" w:lineRule="auto"/>
        <w:rPr>
          <w:rFonts w:ascii="Times New Roman" w:hAnsi="Times New Roman" w:eastAsia="Times New Roman"/>
          <w:sz w:val="22"/>
        </w:rPr>
      </w:pPr>
      <w:r>
        <w:rPr>
          <w:rFonts w:ascii="Times New Roman" w:hAnsi="Times New Roman" w:eastAsia="Times New Roman"/>
          <w:sz w:val="22"/>
        </w:rPr>
        <w:t>B.民族精神和时代精神构成了当代中国精神的基本内容</w:t>
      </w:r>
    </w:p>
    <w:p w14:paraId="121BF0B0">
      <w:pPr>
        <w:pStyle w:val="19"/>
        <w:spacing w:before="128" w:line="219" w:lineRule="auto"/>
        <w:rPr>
          <w:rFonts w:ascii="Times New Roman" w:hAnsi="Times New Roman" w:eastAsia="Times New Roman"/>
          <w:sz w:val="22"/>
        </w:rPr>
      </w:pPr>
      <w:r>
        <w:rPr>
          <w:rFonts w:ascii="Times New Roman" w:hAnsi="Times New Roman" w:eastAsia="Times New Roman"/>
          <w:sz w:val="22"/>
        </w:rPr>
        <w:t>C. 其核心是改革创新</w:t>
      </w:r>
    </w:p>
    <w:p w14:paraId="4C6F782F">
      <w:pPr>
        <w:pStyle w:val="19"/>
        <w:spacing w:before="128" w:line="219" w:lineRule="auto"/>
        <w:rPr>
          <w:rFonts w:ascii="Times New Roman" w:hAnsi="Times New Roman" w:eastAsia="Times New Roman"/>
          <w:sz w:val="22"/>
        </w:rPr>
      </w:pPr>
      <w:r>
        <w:rPr>
          <w:rFonts w:ascii="Times New Roman" w:hAnsi="Times New Roman" w:eastAsia="Times New Roman"/>
          <w:sz w:val="22"/>
        </w:rPr>
        <w:t>D.坚持中国精神就要抵制西方文明的影响</w:t>
      </w:r>
    </w:p>
    <w:p w14:paraId="4EC40F3A">
      <w:pPr>
        <w:pStyle w:val="19"/>
        <w:spacing w:before="128" w:line="219" w:lineRule="auto"/>
        <w:rPr>
          <w:rFonts w:ascii="Times New Roman" w:hAnsi="Times New Roman" w:eastAsia="Times New Roman"/>
          <w:sz w:val="22"/>
        </w:rPr>
      </w:pPr>
      <w:r>
        <w:rPr>
          <w:rFonts w:ascii="Times New Roman" w:hAnsi="Times New Roman" w:eastAsia="Times New Roman"/>
          <w:sz w:val="22"/>
        </w:rPr>
        <w:t>670. “四个全面”战略布局是我们党在新形势下治国理政的总方略，其中党和国家各项工作的战略目标是 (    )</w:t>
      </w:r>
    </w:p>
    <w:p w14:paraId="1FEA29F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A.全面深化改革                         </w:t>
      </w:r>
      <w:r>
        <w:rPr>
          <w:rFonts w:ascii="Times New Roman" w:hAnsi="Times New Roman" w:eastAsia="Times New Roman"/>
          <w:sz w:val="22"/>
        </w:rPr>
        <w:t>B.全面从严治党</w:t>
      </w:r>
    </w:p>
    <w:p w14:paraId="1954C43C">
      <w:pPr>
        <w:pStyle w:val="19"/>
        <w:spacing w:before="128" w:line="219" w:lineRule="auto"/>
        <w:rPr>
          <w:rFonts w:ascii="Times New Roman" w:hAnsi="Times New Roman" w:eastAsia="Times New Roman"/>
          <w:sz w:val="22"/>
        </w:rPr>
      </w:pPr>
      <w:r>
        <w:rPr>
          <w:rFonts w:ascii="Times New Roman" w:hAnsi="Times New Roman" w:eastAsia="Times New Roman"/>
          <w:sz w:val="22"/>
        </w:rPr>
        <w:t>C.全面建成小康社会                      D.全面依法治国</w:t>
      </w:r>
    </w:p>
    <w:p w14:paraId="005E7427">
      <w:pPr>
        <w:pStyle w:val="19"/>
        <w:spacing w:before="128" w:line="219" w:lineRule="auto"/>
        <w:rPr>
          <w:rFonts w:ascii="Times New Roman" w:hAnsi="Times New Roman" w:eastAsia="Times New Roman"/>
          <w:sz w:val="22"/>
        </w:rPr>
      </w:pPr>
      <w:r>
        <w:rPr>
          <w:rFonts w:ascii="Times New Roman" w:hAnsi="Times New Roman" w:eastAsia="Times New Roman"/>
          <w:sz w:val="22"/>
        </w:rPr>
        <w:t>671.以下有关我国改革的说法错误的是(   )</w:t>
      </w:r>
    </w:p>
    <w:p w14:paraId="24978977">
      <w:pPr>
        <w:pStyle w:val="19"/>
        <w:spacing w:before="128" w:line="219" w:lineRule="auto"/>
        <w:rPr>
          <w:rFonts w:ascii="Times New Roman" w:hAnsi="Times New Roman" w:eastAsia="Times New Roman"/>
          <w:sz w:val="22"/>
        </w:rPr>
      </w:pPr>
      <w:r>
        <w:rPr>
          <w:rFonts w:ascii="Times New Roman" w:hAnsi="Times New Roman" w:eastAsia="Times New Roman"/>
          <w:sz w:val="22"/>
        </w:rPr>
        <w:t>A.改革是中国的第二次革命，是一场革命性的变革</w:t>
      </w:r>
    </w:p>
    <w:p w14:paraId="0BCC1474">
      <w:pPr>
        <w:pStyle w:val="19"/>
        <w:spacing w:before="128" w:line="219" w:lineRule="auto"/>
        <w:rPr>
          <w:rFonts w:ascii="Times New Roman" w:hAnsi="Times New Roman" w:eastAsia="Times New Roman"/>
          <w:sz w:val="22"/>
        </w:rPr>
      </w:pPr>
      <w:r>
        <w:rPr>
          <w:rFonts w:ascii="Times New Roman" w:hAnsi="Times New Roman" w:eastAsia="Times New Roman"/>
          <w:sz w:val="22"/>
        </w:rPr>
        <w:t>B. 当前我国全面深化改革的总目标是完善和发展中国特色社会主义制度，推进国家治理体系和治理能力现 代化</w:t>
      </w:r>
    </w:p>
    <w:p w14:paraId="694EB3C1">
      <w:pPr>
        <w:pStyle w:val="19"/>
        <w:spacing w:before="128" w:line="219" w:lineRule="auto"/>
        <w:rPr>
          <w:rFonts w:ascii="Times New Roman" w:hAnsi="Times New Roman" w:eastAsia="Times New Roman"/>
          <w:sz w:val="22"/>
        </w:rPr>
      </w:pPr>
      <w:r>
        <w:rPr>
          <w:rFonts w:ascii="Times New Roman" w:hAnsi="Times New Roman" w:eastAsia="Times New Roman"/>
          <w:sz w:val="22"/>
        </w:rPr>
        <w:t>C.改革实际上是要改革社会主义制度</w:t>
      </w:r>
    </w:p>
    <w:p w14:paraId="2D8B2523">
      <w:pPr>
        <w:pStyle w:val="19"/>
        <w:spacing w:before="128" w:line="219" w:lineRule="auto"/>
        <w:rPr>
          <w:rFonts w:ascii="Times New Roman" w:hAnsi="Times New Roman" w:eastAsia="Times New Roman"/>
          <w:sz w:val="22"/>
        </w:rPr>
      </w:pPr>
      <w:r>
        <w:rPr>
          <w:rFonts w:ascii="Times New Roman" w:hAnsi="Times New Roman" w:eastAsia="Times New Roman"/>
          <w:sz w:val="22"/>
        </w:rPr>
        <w:t>D.坚持改革的正确方向就要坚持四项基本原则</w:t>
      </w:r>
    </w:p>
    <w:p w14:paraId="348C5075">
      <w:pPr>
        <w:pStyle w:val="19"/>
        <w:spacing w:before="128" w:line="219" w:lineRule="auto"/>
        <w:rPr>
          <w:rFonts w:ascii="Times New Roman" w:hAnsi="Times New Roman" w:eastAsia="Times New Roman"/>
          <w:sz w:val="22"/>
        </w:rPr>
      </w:pPr>
      <w:r>
        <w:rPr>
          <w:rFonts w:ascii="Times New Roman" w:hAnsi="Times New Roman" w:eastAsia="Times New Roman"/>
          <w:sz w:val="22"/>
        </w:rPr>
        <w:t>672.习近平指出，(   )是中国共产党的根本政治立场，是马克思主义政党区别于其他政党的显著标志。</w:t>
      </w:r>
    </w:p>
    <w:p w14:paraId="6BF15A9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人民立场                             </w:t>
      </w:r>
      <w:r>
        <w:rPr>
          <w:rFonts w:ascii="Times New Roman" w:hAnsi="Times New Roman" w:eastAsia="Times New Roman"/>
          <w:sz w:val="22"/>
        </w:rPr>
        <w:t>B. 国家立场</w:t>
      </w:r>
    </w:p>
    <w:p w14:paraId="0115BF5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C.党的立场                              </w:t>
      </w:r>
      <w:r>
        <w:rPr>
          <w:rFonts w:ascii="Times New Roman" w:hAnsi="Times New Roman" w:eastAsia="Times New Roman"/>
          <w:sz w:val="22"/>
        </w:rPr>
        <w:t>D.阶级立场</w:t>
      </w:r>
    </w:p>
    <w:p w14:paraId="50F31E65">
      <w:pPr>
        <w:pStyle w:val="19"/>
        <w:spacing w:before="128" w:line="219" w:lineRule="auto"/>
        <w:rPr>
          <w:rFonts w:ascii="Times New Roman" w:hAnsi="Times New Roman" w:eastAsia="Times New Roman"/>
          <w:sz w:val="22"/>
        </w:rPr>
      </w:pPr>
      <w:r>
        <w:rPr>
          <w:rFonts w:ascii="Times New Roman" w:hAnsi="Times New Roman" w:eastAsia="Times New Roman"/>
          <w:sz w:val="22"/>
        </w:rPr>
        <w:t>673.1992年初，邓小平在南方谈话中指出，要“解放生产力，发展生产力，消灭剥削，消除两极分化，最 终达到共同富裕”,邓小平的这一提法(    )</w:t>
      </w:r>
    </w:p>
    <w:p w14:paraId="046162F0">
      <w:pPr>
        <w:pStyle w:val="19"/>
        <w:spacing w:before="128" w:line="219" w:lineRule="auto"/>
        <w:rPr>
          <w:rFonts w:ascii="Times New Roman" w:hAnsi="Times New Roman" w:eastAsia="Times New Roman"/>
          <w:sz w:val="22"/>
        </w:rPr>
      </w:pPr>
      <w:r>
        <w:rPr>
          <w:rFonts w:ascii="Times New Roman" w:hAnsi="Times New Roman" w:eastAsia="Times New Roman"/>
          <w:sz w:val="22"/>
        </w:rPr>
        <w:t>A.指出了社会主义的根本任务               B.概括了社会主义的本质</w:t>
      </w:r>
    </w:p>
    <w:p w14:paraId="309EAE9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明确了社会主义的发展方向              </w:t>
      </w:r>
      <w:r>
        <w:rPr>
          <w:rFonts w:ascii="Times New Roman" w:hAnsi="Times New Roman" w:eastAsia="Times New Roman"/>
          <w:sz w:val="22"/>
        </w:rPr>
        <w:t>D.为改革开放奠定了理论基础</w:t>
      </w:r>
    </w:p>
    <w:p w14:paraId="6F493CAA">
      <w:pPr>
        <w:pStyle w:val="19"/>
        <w:spacing w:before="128" w:line="219" w:lineRule="auto"/>
        <w:rPr>
          <w:rFonts w:ascii="Times New Roman" w:hAnsi="Times New Roman" w:eastAsia="Times New Roman"/>
          <w:sz w:val="22"/>
        </w:rPr>
      </w:pPr>
      <w:r>
        <w:rPr>
          <w:rFonts w:ascii="Times New Roman" w:hAnsi="Times New Roman" w:eastAsia="Times New Roman"/>
          <w:sz w:val="22"/>
        </w:rPr>
        <w:t>674. 科学发展观作为中国社会主义理论体系的重要组成部分，以丰富的思想内涵，构述了第一要义是发展、 核心是以人为本、基本要求是全面协调可持续、根本方法是统筹兼顾的科学理论，下列关于科学发展观的 说法不正确的是(   )</w:t>
      </w:r>
    </w:p>
    <w:p w14:paraId="2012E2FE">
      <w:pPr>
        <w:pStyle w:val="19"/>
        <w:spacing w:before="128" w:line="219" w:lineRule="auto"/>
        <w:rPr>
          <w:rFonts w:ascii="Times New Roman" w:hAnsi="Times New Roman" w:eastAsia="Times New Roman"/>
          <w:sz w:val="22"/>
        </w:rPr>
      </w:pPr>
      <w:r>
        <w:rPr>
          <w:rFonts w:ascii="Times New Roman" w:hAnsi="Times New Roman" w:eastAsia="Times New Roman"/>
          <w:sz w:val="22"/>
        </w:rPr>
        <w:t>A.实践性是科学发展观的本质特征</w:t>
      </w:r>
    </w:p>
    <w:p w14:paraId="35410AC2">
      <w:pPr>
        <w:pStyle w:val="19"/>
        <w:spacing w:before="128" w:line="219" w:lineRule="auto"/>
        <w:rPr>
          <w:rFonts w:ascii="Times New Roman" w:hAnsi="Times New Roman" w:eastAsia="Times New Roman"/>
          <w:sz w:val="22"/>
        </w:rPr>
      </w:pPr>
      <w:r>
        <w:rPr>
          <w:rFonts w:ascii="Times New Roman" w:hAnsi="Times New Roman" w:eastAsia="Times New Roman"/>
          <w:sz w:val="22"/>
        </w:rPr>
        <w:t>B. 科学发展观强调的发展是发展的规模和速度</w:t>
      </w:r>
    </w:p>
    <w:p w14:paraId="00E50279">
      <w:pPr>
        <w:pStyle w:val="19"/>
        <w:spacing w:before="128" w:line="219" w:lineRule="auto"/>
        <w:rPr>
          <w:rFonts w:ascii="Times New Roman" w:hAnsi="Times New Roman" w:eastAsia="Times New Roman"/>
          <w:sz w:val="22"/>
        </w:rPr>
      </w:pPr>
      <w:r>
        <w:rPr>
          <w:rFonts w:ascii="Times New Roman" w:hAnsi="Times New Roman" w:eastAsia="Times New Roman"/>
          <w:sz w:val="22"/>
        </w:rPr>
        <w:t>C. 人民群众是科学发展的受益者，也是科学发展的实践者和推动者</w:t>
      </w:r>
    </w:p>
    <w:p w14:paraId="0C1737BE">
      <w:pPr>
        <w:pStyle w:val="19"/>
        <w:spacing w:before="128" w:line="219" w:lineRule="auto"/>
        <w:rPr>
          <w:rFonts w:ascii="Times New Roman" w:hAnsi="Times New Roman" w:eastAsia="Times New Roman"/>
          <w:sz w:val="22"/>
        </w:rPr>
      </w:pPr>
      <w:r>
        <w:rPr>
          <w:rFonts w:ascii="Times New Roman" w:hAnsi="Times New Roman" w:eastAsia="Times New Roman"/>
          <w:sz w:val="22"/>
        </w:rPr>
        <w:t>D.解放思想是推动科学发展的先导，改革创新是实现科学发展的必由之路</w:t>
      </w:r>
    </w:p>
    <w:p w14:paraId="65553DFD">
      <w:pPr>
        <w:pStyle w:val="19"/>
        <w:spacing w:before="128" w:line="219" w:lineRule="auto"/>
        <w:rPr>
          <w:rFonts w:ascii="Times New Roman" w:hAnsi="Times New Roman" w:eastAsia="Times New Roman"/>
          <w:sz w:val="22"/>
        </w:rPr>
      </w:pPr>
      <w:r>
        <w:rPr>
          <w:rFonts w:ascii="Times New Roman" w:hAnsi="Times New Roman" w:eastAsia="Times New Roman"/>
          <w:sz w:val="22"/>
        </w:rPr>
        <w:t>675.党的十八届六中全会提出，党内监督的重点对象是党的(  )</w:t>
      </w:r>
    </w:p>
    <w:p w14:paraId="787E2EB4">
      <w:pPr>
        <w:pStyle w:val="19"/>
        <w:spacing w:before="128" w:line="219" w:lineRule="auto"/>
        <w:rPr>
          <w:rFonts w:ascii="Times New Roman" w:hAnsi="Times New Roman" w:eastAsia="Times New Roman"/>
          <w:sz w:val="22"/>
        </w:rPr>
      </w:pPr>
      <w:r>
        <w:rPr>
          <w:rFonts w:ascii="Times New Roman" w:hAnsi="Times New Roman" w:eastAsia="Times New Roman"/>
          <w:sz w:val="22"/>
        </w:rPr>
        <w:t>A.基层机关和基层干部特别是主要基层干部</w:t>
      </w:r>
    </w:p>
    <w:p w14:paraId="33426700">
      <w:pPr>
        <w:pStyle w:val="19"/>
        <w:spacing w:before="128" w:line="219" w:lineRule="auto"/>
        <w:rPr>
          <w:rFonts w:ascii="Times New Roman" w:hAnsi="Times New Roman" w:eastAsia="Times New Roman"/>
          <w:sz w:val="22"/>
        </w:rPr>
      </w:pPr>
      <w:r>
        <w:rPr>
          <w:rFonts w:ascii="Times New Roman" w:hAnsi="Times New Roman" w:eastAsia="Times New Roman"/>
          <w:sz w:val="22"/>
        </w:rPr>
        <w:t>B. 公权机关和公权干部特别是主要公权干部</w:t>
      </w:r>
    </w:p>
    <w:p w14:paraId="542C835A">
      <w:pPr>
        <w:pStyle w:val="19"/>
        <w:spacing w:before="128" w:line="219" w:lineRule="auto"/>
        <w:rPr>
          <w:rFonts w:ascii="Times New Roman" w:hAnsi="Times New Roman" w:eastAsia="Times New Roman"/>
          <w:sz w:val="22"/>
        </w:rPr>
      </w:pPr>
      <w:r>
        <w:rPr>
          <w:rFonts w:ascii="Times New Roman" w:hAnsi="Times New Roman" w:eastAsia="Times New Roman"/>
          <w:sz w:val="22"/>
        </w:rPr>
        <w:t>C. 决策机关和决策干部特别是主要决策干部</w:t>
      </w:r>
    </w:p>
    <w:p w14:paraId="025F8F4B">
      <w:pPr>
        <w:pStyle w:val="19"/>
        <w:spacing w:before="128" w:line="219" w:lineRule="auto"/>
        <w:rPr>
          <w:rFonts w:ascii="Times New Roman" w:hAnsi="Times New Roman" w:eastAsia="Times New Roman"/>
          <w:sz w:val="22"/>
        </w:rPr>
      </w:pPr>
      <w:r>
        <w:rPr>
          <w:rFonts w:ascii="Times New Roman" w:hAnsi="Times New Roman" w:eastAsia="Times New Roman"/>
          <w:sz w:val="22"/>
        </w:rPr>
        <w:t>D.领导机关和领导干部特别是主要领导干部</w:t>
      </w:r>
    </w:p>
    <w:p w14:paraId="0C10A093">
      <w:pPr>
        <w:pStyle w:val="19"/>
        <w:spacing w:before="128" w:line="219" w:lineRule="auto"/>
        <w:rPr>
          <w:rFonts w:ascii="Times New Roman" w:hAnsi="Times New Roman" w:eastAsia="Times New Roman"/>
          <w:sz w:val="22"/>
        </w:rPr>
      </w:pPr>
      <w:r>
        <w:rPr>
          <w:rFonts w:ascii="Times New Roman" w:hAnsi="Times New Roman" w:eastAsia="Times New Roman"/>
          <w:sz w:val="22"/>
        </w:rPr>
        <w:t>676.党的十九大报告指出，推进制定国家监察法，依法赋予监察委员会职责权限和调查手段，用(    ) 取代“两规”措施。</w:t>
      </w:r>
    </w:p>
    <w:p w14:paraId="26D68BE4">
      <w:pPr>
        <w:pStyle w:val="19"/>
        <w:spacing w:before="128" w:line="219" w:lineRule="auto"/>
        <w:rPr>
          <w:rFonts w:ascii="Times New Roman" w:hAnsi="Times New Roman" w:eastAsia="Times New Roman"/>
          <w:sz w:val="22"/>
        </w:rPr>
      </w:pPr>
      <w:r>
        <w:rPr>
          <w:rFonts w:ascii="Times New Roman" w:hAnsi="Times New Roman" w:eastAsia="Times New Roman"/>
          <w:sz w:val="22"/>
        </w:rPr>
        <w:t>A.拘 役                                    B. 询问</w:t>
      </w:r>
    </w:p>
    <w:p w14:paraId="6A1E42DF">
      <w:pPr>
        <w:pStyle w:val="19"/>
        <w:spacing w:before="128" w:line="219" w:lineRule="auto"/>
        <w:rPr>
          <w:rFonts w:ascii="Times New Roman" w:hAnsi="Times New Roman" w:eastAsia="Times New Roman"/>
          <w:sz w:val="22"/>
        </w:rPr>
      </w:pPr>
      <w:r>
        <w:rPr>
          <w:rFonts w:ascii="Times New Roman" w:hAnsi="Times New Roman" w:eastAsia="Times New Roman"/>
          <w:sz w:val="22"/>
        </w:rPr>
        <w:t>C. 留置                                    D.拘 留</w:t>
      </w:r>
    </w:p>
    <w:p w14:paraId="0E638C5E">
      <w:pPr>
        <w:pStyle w:val="19"/>
        <w:spacing w:before="128" w:line="219" w:lineRule="auto"/>
        <w:rPr>
          <w:rFonts w:ascii="Times New Roman" w:hAnsi="Times New Roman" w:eastAsia="Times New Roman"/>
          <w:sz w:val="22"/>
        </w:rPr>
      </w:pPr>
      <w:r>
        <w:rPr>
          <w:rFonts w:ascii="Times New Roman" w:hAnsi="Times New Roman" w:eastAsia="Times New Roman"/>
          <w:sz w:val="22"/>
        </w:rPr>
        <w:t>677.关于效率与公平的描述，正确的是(   )</w:t>
      </w:r>
    </w:p>
    <w:p w14:paraId="48794179">
      <w:pPr>
        <w:pStyle w:val="19"/>
        <w:spacing w:before="128" w:line="219" w:lineRule="auto"/>
        <w:rPr>
          <w:rFonts w:ascii="Times New Roman" w:hAnsi="Times New Roman" w:eastAsia="Times New Roman"/>
          <w:sz w:val="22"/>
        </w:rPr>
      </w:pPr>
      <w:r>
        <w:rPr>
          <w:rFonts w:ascii="Times New Roman" w:hAnsi="Times New Roman" w:eastAsia="Times New Roman"/>
          <w:sz w:val="22"/>
        </w:rPr>
        <w:t>A.公平优先，兼顾效率                     B.效率与公平在同等位置上</w:t>
      </w:r>
    </w:p>
    <w:p w14:paraId="1BFC0439">
      <w:pPr>
        <w:pStyle w:val="19"/>
        <w:spacing w:before="128" w:line="219" w:lineRule="auto"/>
        <w:rPr>
          <w:rFonts w:ascii="Times New Roman" w:hAnsi="Times New Roman" w:eastAsia="Times New Roman"/>
          <w:sz w:val="22"/>
        </w:rPr>
      </w:pPr>
      <w:r>
        <w:rPr>
          <w:rFonts w:ascii="Times New Roman" w:hAnsi="Times New Roman" w:eastAsia="Times New Roman"/>
          <w:sz w:val="22"/>
        </w:rPr>
        <w:t>C. 效率优先，兼顾公平                     D.公平是效率的物质前提</w:t>
      </w:r>
    </w:p>
    <w:p w14:paraId="290DEBCF">
      <w:pPr>
        <w:pStyle w:val="19"/>
        <w:spacing w:before="128" w:line="219" w:lineRule="auto"/>
        <w:rPr>
          <w:rFonts w:ascii="Times New Roman" w:hAnsi="Times New Roman" w:eastAsia="Times New Roman"/>
          <w:sz w:val="22"/>
        </w:rPr>
      </w:pPr>
      <w:r>
        <w:rPr>
          <w:rFonts w:ascii="Times New Roman" w:hAnsi="Times New Roman" w:eastAsia="Times New Roman"/>
          <w:sz w:val="22"/>
        </w:rPr>
        <w:t>678. “樱桃好吃树难栽，不下功夫花不开。”这主要说明(   )</w:t>
      </w:r>
    </w:p>
    <w:p w14:paraId="338DB047">
      <w:pPr>
        <w:pStyle w:val="19"/>
        <w:spacing w:before="128" w:line="219" w:lineRule="auto"/>
        <w:rPr>
          <w:rFonts w:ascii="Times New Roman" w:hAnsi="Times New Roman" w:eastAsia="Times New Roman"/>
          <w:sz w:val="22"/>
        </w:rPr>
      </w:pPr>
      <w:r>
        <w:rPr>
          <w:rFonts w:ascii="Times New Roman" w:hAnsi="Times New Roman" w:eastAsia="Times New Roman"/>
          <w:sz w:val="22"/>
        </w:rPr>
        <w:t>A.理想很丰满，现实很骨感                 B.理想的实现是一个过程</w:t>
      </w:r>
    </w:p>
    <w:p w14:paraId="69FB2A67">
      <w:pPr>
        <w:pStyle w:val="19"/>
        <w:spacing w:before="128" w:line="219" w:lineRule="auto"/>
        <w:rPr>
          <w:rFonts w:ascii="Times New Roman" w:hAnsi="Times New Roman" w:eastAsia="Times New Roman"/>
          <w:sz w:val="22"/>
        </w:rPr>
      </w:pPr>
      <w:r>
        <w:rPr>
          <w:rFonts w:ascii="Times New Roman" w:hAnsi="Times New Roman" w:eastAsia="Times New Roman"/>
          <w:sz w:val="22"/>
        </w:rPr>
        <w:t>C.把理想变为现实的根本途径是勇于实践     D.理想的实现具有曲折性</w:t>
      </w:r>
    </w:p>
    <w:p w14:paraId="716BA456">
      <w:pPr>
        <w:pStyle w:val="19"/>
        <w:spacing w:before="128" w:line="219" w:lineRule="auto"/>
        <w:rPr>
          <w:rFonts w:ascii="Times New Roman" w:hAnsi="Times New Roman" w:eastAsia="Times New Roman"/>
          <w:sz w:val="22"/>
        </w:rPr>
      </w:pPr>
      <w:r>
        <w:rPr>
          <w:rFonts w:ascii="Times New Roman" w:hAnsi="Times New Roman" w:eastAsia="Times New Roman"/>
          <w:sz w:val="22"/>
        </w:rPr>
        <w:t>679.问题是事物矛盾的表现形式，我们强调增强问题意识、坚持问题导向，就是承认矛盾的(   ),就是 要善于把认识和化解矛盾，作为打开工作局面的突破口。</w:t>
      </w:r>
    </w:p>
    <w:p w14:paraId="735ECCB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普遍性、客观性                       </w:t>
      </w:r>
      <w:r>
        <w:rPr>
          <w:rFonts w:ascii="Times New Roman" w:hAnsi="Times New Roman" w:eastAsia="Times New Roman"/>
          <w:sz w:val="22"/>
        </w:rPr>
        <w:t>B. 特殊性、客观性</w:t>
      </w:r>
    </w:p>
    <w:p w14:paraId="183642E5">
      <w:pPr>
        <w:pStyle w:val="19"/>
        <w:spacing w:before="128" w:line="219" w:lineRule="auto"/>
        <w:rPr>
          <w:rFonts w:ascii="Times New Roman" w:hAnsi="Times New Roman" w:eastAsia="Times New Roman"/>
          <w:sz w:val="22"/>
        </w:rPr>
      </w:pPr>
      <w:r>
        <w:rPr>
          <w:rFonts w:ascii="Times New Roman" w:hAnsi="Times New Roman" w:eastAsia="Times New Roman"/>
          <w:sz w:val="22"/>
        </w:rPr>
        <w:t>C. 普遍性、合理性                          D.特殊性、合理性</w:t>
      </w:r>
    </w:p>
    <w:p w14:paraId="11A7FEC8">
      <w:pPr>
        <w:pStyle w:val="19"/>
        <w:spacing w:before="128" w:line="219" w:lineRule="auto"/>
        <w:rPr>
          <w:rFonts w:ascii="Times New Roman" w:hAnsi="Times New Roman" w:eastAsia="Times New Roman"/>
          <w:sz w:val="22"/>
        </w:rPr>
      </w:pPr>
      <w:r>
        <w:rPr>
          <w:rFonts w:ascii="Times New Roman" w:hAnsi="Times New Roman" w:eastAsia="Times New Roman"/>
          <w:sz w:val="22"/>
        </w:rPr>
        <w:t>680.(         )是毛泽东同志用中国成语对辩证唯物主义和历史唯物主义世界观和方法论所作的高度概括。</w:t>
      </w:r>
    </w:p>
    <w:p w14:paraId="3430A802">
      <w:pPr>
        <w:pStyle w:val="19"/>
        <w:spacing w:before="128" w:line="219" w:lineRule="auto"/>
        <w:rPr>
          <w:rFonts w:ascii="Times New Roman" w:hAnsi="Times New Roman" w:eastAsia="Times New Roman"/>
          <w:sz w:val="22"/>
        </w:rPr>
      </w:pPr>
      <w:r>
        <w:rPr>
          <w:rFonts w:ascii="Times New Roman" w:hAnsi="Times New Roman" w:eastAsia="Times New Roman"/>
          <w:sz w:val="22"/>
        </w:rPr>
        <w:t>A.物极必反                               B.实事求是</w:t>
      </w:r>
    </w:p>
    <w:p w14:paraId="7221FF96">
      <w:pPr>
        <w:pStyle w:val="19"/>
        <w:spacing w:before="128" w:line="219" w:lineRule="auto"/>
        <w:rPr>
          <w:rFonts w:ascii="Times New Roman" w:hAnsi="Times New Roman" w:eastAsia="Times New Roman"/>
          <w:sz w:val="22"/>
        </w:rPr>
      </w:pPr>
      <w:r>
        <w:rPr>
          <w:rFonts w:ascii="Times New Roman" w:hAnsi="Times New Roman" w:eastAsia="Times New Roman"/>
          <w:sz w:val="22"/>
        </w:rPr>
        <w:t>C.一分为二                               D. 聚沙成塔</w:t>
      </w:r>
    </w:p>
    <w:p w14:paraId="16A694CA">
      <w:pPr>
        <w:pStyle w:val="19"/>
        <w:spacing w:before="128" w:line="219" w:lineRule="auto"/>
        <w:rPr>
          <w:rFonts w:ascii="Times New Roman" w:hAnsi="Times New Roman" w:eastAsia="Times New Roman"/>
          <w:sz w:val="22"/>
        </w:rPr>
      </w:pPr>
      <w:r>
        <w:rPr>
          <w:rFonts w:ascii="Times New Roman" w:hAnsi="Times New Roman" w:eastAsia="Times New Roman"/>
          <w:sz w:val="22"/>
        </w:rPr>
        <w:t>681. 根据我国宪法，中国人民政治协商会议是有广泛代表性的(   ),过去发挥了重要的历史作用，今后 在国家政治生活、社会生活和对外友好活动中，在进行社会主义现代化建设维护国家的统一和团结的斗争 中，将进一步发挥它的重要作用。</w:t>
      </w:r>
    </w:p>
    <w:p w14:paraId="411AF0B6">
      <w:pPr>
        <w:pStyle w:val="19"/>
        <w:spacing w:before="128" w:line="219" w:lineRule="auto"/>
        <w:rPr>
          <w:rFonts w:ascii="Times New Roman" w:hAnsi="Times New Roman" w:eastAsia="Times New Roman"/>
          <w:sz w:val="22"/>
        </w:rPr>
      </w:pPr>
      <w:r>
        <w:rPr>
          <w:rFonts w:ascii="Times New Roman" w:hAnsi="Times New Roman" w:eastAsia="Times New Roman"/>
          <w:sz w:val="22"/>
        </w:rPr>
        <w:t>A.统一战线组织                            B. 统一战线制度</w:t>
      </w:r>
    </w:p>
    <w:p w14:paraId="69581AAF">
      <w:pPr>
        <w:pStyle w:val="19"/>
        <w:spacing w:before="128" w:line="219" w:lineRule="auto"/>
        <w:rPr>
          <w:rFonts w:ascii="Times New Roman" w:hAnsi="Times New Roman" w:eastAsia="Times New Roman"/>
          <w:sz w:val="22"/>
        </w:rPr>
      </w:pPr>
      <w:r>
        <w:rPr>
          <w:rFonts w:ascii="Times New Roman" w:hAnsi="Times New Roman" w:eastAsia="Times New Roman"/>
          <w:sz w:val="22"/>
        </w:rPr>
        <w:t>C.政治共治组织                          D.政治共治制度</w:t>
      </w:r>
    </w:p>
    <w:p w14:paraId="22E6F66E">
      <w:pPr>
        <w:pStyle w:val="19"/>
        <w:spacing w:before="128" w:line="219" w:lineRule="auto"/>
        <w:rPr>
          <w:rFonts w:ascii="Times New Roman" w:hAnsi="Times New Roman" w:eastAsia="Times New Roman"/>
          <w:sz w:val="22"/>
        </w:rPr>
      </w:pPr>
      <w:r>
        <w:rPr>
          <w:rFonts w:ascii="Times New Roman" w:hAnsi="Times New Roman" w:eastAsia="Times New Roman"/>
          <w:sz w:val="22"/>
        </w:rPr>
        <w:t>682.勿忘国耻就要树立“天下虽安，忘战必危”的意识，这句名言体现的哲学道理是(   )</w:t>
      </w:r>
    </w:p>
    <w:p w14:paraId="46573372">
      <w:pPr>
        <w:pStyle w:val="19"/>
        <w:spacing w:before="128" w:line="219" w:lineRule="auto"/>
        <w:rPr>
          <w:rFonts w:ascii="Times New Roman" w:hAnsi="Times New Roman" w:eastAsia="Times New Roman"/>
          <w:sz w:val="22"/>
        </w:rPr>
      </w:pPr>
      <w:r>
        <w:rPr>
          <w:rFonts w:ascii="Times New Roman" w:hAnsi="Times New Roman" w:eastAsia="Times New Roman"/>
          <w:sz w:val="22"/>
        </w:rPr>
        <w:t>A.矛盾双方在一定条件下可以相互转化       B.一切要从实际出发</w:t>
      </w:r>
    </w:p>
    <w:p w14:paraId="5186E22B">
      <w:pPr>
        <w:pStyle w:val="19"/>
        <w:spacing w:before="128" w:line="219" w:lineRule="auto"/>
        <w:rPr>
          <w:rFonts w:ascii="Times New Roman" w:hAnsi="Times New Roman" w:eastAsia="Times New Roman"/>
          <w:sz w:val="22"/>
        </w:rPr>
      </w:pPr>
      <w:r>
        <w:rPr>
          <w:rFonts w:ascii="Times New Roman" w:hAnsi="Times New Roman" w:eastAsia="Times New Roman"/>
          <w:sz w:val="22"/>
        </w:rPr>
        <w:t>C.外因是事物变化发展的条件               D.要坚持实事求是的观点</w:t>
      </w:r>
    </w:p>
    <w:p w14:paraId="3B55708E">
      <w:pPr>
        <w:pStyle w:val="19"/>
        <w:spacing w:before="128" w:line="219" w:lineRule="auto"/>
        <w:rPr>
          <w:rFonts w:ascii="Times New Roman" w:hAnsi="Times New Roman" w:eastAsia="Times New Roman"/>
          <w:sz w:val="22"/>
        </w:rPr>
      </w:pPr>
      <w:r>
        <w:rPr>
          <w:rFonts w:ascii="Times New Roman" w:hAnsi="Times New Roman" w:eastAsia="Times New Roman"/>
          <w:sz w:val="22"/>
        </w:rPr>
        <w:t>683. 事物中的真象和假象的区别是(    )。</w:t>
      </w:r>
    </w:p>
    <w:p w14:paraId="263F4054">
      <w:pPr>
        <w:pStyle w:val="19"/>
        <w:spacing w:before="128" w:line="219" w:lineRule="auto"/>
        <w:rPr>
          <w:rFonts w:ascii="Times New Roman" w:hAnsi="Times New Roman" w:eastAsia="Times New Roman"/>
          <w:sz w:val="22"/>
        </w:rPr>
      </w:pPr>
      <w:r>
        <w:rPr>
          <w:rFonts w:ascii="Times New Roman" w:hAnsi="Times New Roman" w:eastAsia="Times New Roman"/>
          <w:sz w:val="22"/>
        </w:rPr>
        <w:t>A.真象表现事物的本质，假象表现事物的外在现象</w:t>
      </w:r>
    </w:p>
    <w:p w14:paraId="09004E26">
      <w:pPr>
        <w:pStyle w:val="19"/>
        <w:spacing w:before="128" w:line="219" w:lineRule="auto"/>
        <w:rPr>
          <w:rFonts w:ascii="Times New Roman" w:hAnsi="Times New Roman" w:eastAsia="Times New Roman"/>
          <w:sz w:val="22"/>
        </w:rPr>
      </w:pPr>
      <w:r>
        <w:rPr>
          <w:rFonts w:ascii="Times New Roman" w:hAnsi="Times New Roman" w:eastAsia="Times New Roman"/>
          <w:sz w:val="22"/>
        </w:rPr>
        <w:t>B. 客观存在的是真象，主观想象的是假象</w:t>
      </w:r>
    </w:p>
    <w:p w14:paraId="2B3EFF5E">
      <w:pPr>
        <w:pStyle w:val="19"/>
        <w:spacing w:before="128" w:line="219" w:lineRule="auto"/>
        <w:rPr>
          <w:rFonts w:ascii="Times New Roman" w:hAnsi="Times New Roman" w:eastAsia="Times New Roman"/>
          <w:sz w:val="22"/>
        </w:rPr>
      </w:pPr>
      <w:r>
        <w:rPr>
          <w:rFonts w:ascii="Times New Roman" w:hAnsi="Times New Roman" w:eastAsia="Times New Roman"/>
          <w:sz w:val="22"/>
        </w:rPr>
        <w:t>C.隐藏在事物内部的是真象，显现于事物外表的是假象</w:t>
      </w:r>
    </w:p>
    <w:p w14:paraId="5F9F91EF">
      <w:pPr>
        <w:pStyle w:val="19"/>
        <w:spacing w:before="128" w:line="219" w:lineRule="auto"/>
        <w:rPr>
          <w:rFonts w:ascii="Times New Roman" w:hAnsi="Times New Roman" w:eastAsia="Times New Roman"/>
          <w:sz w:val="22"/>
        </w:rPr>
      </w:pPr>
      <w:r>
        <w:rPr>
          <w:rFonts w:ascii="Times New Roman" w:hAnsi="Times New Roman" w:eastAsia="Times New Roman"/>
          <w:sz w:val="22"/>
        </w:rPr>
        <w:t>D.从正面表现事物本质的是真象，从反面表现事物本质的是假象</w:t>
      </w:r>
    </w:p>
    <w:p w14:paraId="33DEE6EA">
      <w:pPr>
        <w:pStyle w:val="19"/>
        <w:spacing w:before="128" w:line="219" w:lineRule="auto"/>
        <w:rPr>
          <w:rFonts w:ascii="Times New Roman" w:hAnsi="Times New Roman" w:eastAsia="Times New Roman"/>
          <w:sz w:val="22"/>
        </w:rPr>
      </w:pPr>
      <w:r>
        <w:rPr>
          <w:rFonts w:ascii="Times New Roman" w:hAnsi="Times New Roman" w:eastAsia="Times New Roman"/>
          <w:sz w:val="22"/>
        </w:rPr>
        <w:t>684.习近平总书记反复强调，要发扬钉钉子精神，不折腾，不反复，切实把工作落到实处，做出经得起实 践、人民、历史检验的实绩。钉钉子精神体现的哲学道理是(   )。</w:t>
      </w:r>
    </w:p>
    <w:p w14:paraId="684CDB32">
      <w:pPr>
        <w:pStyle w:val="19"/>
        <w:spacing w:before="128" w:line="219" w:lineRule="auto"/>
        <w:rPr>
          <w:rFonts w:ascii="Times New Roman" w:hAnsi="Times New Roman" w:eastAsia="Times New Roman"/>
          <w:sz w:val="22"/>
        </w:rPr>
      </w:pPr>
      <w:r>
        <w:rPr>
          <w:rFonts w:ascii="Times New Roman" w:hAnsi="Times New Roman" w:eastAsia="Times New Roman"/>
          <w:sz w:val="22"/>
        </w:rPr>
        <w:t>A.事物之间可以根据情况建立新的具体联系</w:t>
      </w:r>
    </w:p>
    <w:p w14:paraId="3E534663">
      <w:pPr>
        <w:pStyle w:val="19"/>
        <w:spacing w:before="128" w:line="219" w:lineRule="auto"/>
        <w:rPr>
          <w:rFonts w:ascii="Times New Roman" w:hAnsi="Times New Roman" w:eastAsia="Times New Roman"/>
          <w:sz w:val="22"/>
        </w:rPr>
      </w:pPr>
      <w:r>
        <w:rPr>
          <w:rFonts w:ascii="Times New Roman" w:hAnsi="Times New Roman" w:eastAsia="Times New Roman"/>
          <w:sz w:val="22"/>
        </w:rPr>
        <w:t>B.事物发生质变后才能为新的量变开辟道路</w:t>
      </w:r>
    </w:p>
    <w:p w14:paraId="3BFFAD62">
      <w:pPr>
        <w:pStyle w:val="19"/>
        <w:spacing w:before="128" w:line="219" w:lineRule="auto"/>
        <w:rPr>
          <w:rFonts w:ascii="Times New Roman" w:hAnsi="Times New Roman" w:eastAsia="Times New Roman"/>
          <w:sz w:val="22"/>
        </w:rPr>
      </w:pPr>
      <w:r>
        <w:rPr>
          <w:rFonts w:ascii="Times New Roman" w:hAnsi="Times New Roman" w:eastAsia="Times New Roman"/>
          <w:sz w:val="22"/>
        </w:rPr>
        <w:t>C.树立全局观念是实现整体的最优目标和条件</w:t>
      </w:r>
    </w:p>
    <w:p w14:paraId="3C58ECCD">
      <w:pPr>
        <w:pStyle w:val="19"/>
        <w:spacing w:before="128" w:line="219" w:lineRule="auto"/>
        <w:rPr>
          <w:rFonts w:ascii="Times New Roman" w:hAnsi="Times New Roman" w:eastAsia="Times New Roman"/>
          <w:sz w:val="22"/>
        </w:rPr>
      </w:pPr>
      <w:r>
        <w:rPr>
          <w:rFonts w:ascii="Times New Roman" w:hAnsi="Times New Roman" w:eastAsia="Times New Roman"/>
          <w:sz w:val="22"/>
        </w:rPr>
        <w:t>D.发挥主观能动性，有利于推动事物的进一步发展</w:t>
      </w:r>
    </w:p>
    <w:p w14:paraId="62B4ACAC">
      <w:pPr>
        <w:pStyle w:val="19"/>
        <w:spacing w:before="128" w:line="219" w:lineRule="auto"/>
        <w:rPr>
          <w:rFonts w:ascii="Times New Roman" w:hAnsi="Times New Roman" w:eastAsia="Times New Roman"/>
          <w:sz w:val="22"/>
        </w:rPr>
      </w:pPr>
      <w:r>
        <w:rPr>
          <w:rFonts w:ascii="Times New Roman" w:hAnsi="Times New Roman" w:eastAsia="Times New Roman"/>
          <w:sz w:val="22"/>
        </w:rPr>
        <w:t>685. 人们常说“前途是光明的，道路是曲折的”,这句话体现的最主要的辩证法原理是(   )。</w:t>
      </w:r>
    </w:p>
    <w:p w14:paraId="1506F1D5">
      <w:pPr>
        <w:pStyle w:val="19"/>
        <w:spacing w:before="128" w:line="219" w:lineRule="auto"/>
        <w:rPr>
          <w:rFonts w:ascii="Times New Roman" w:hAnsi="Times New Roman" w:eastAsia="Times New Roman"/>
          <w:sz w:val="22"/>
        </w:rPr>
      </w:pPr>
      <w:r>
        <w:rPr>
          <w:rFonts w:ascii="Times New Roman" w:hAnsi="Times New Roman" w:eastAsia="Times New Roman"/>
          <w:sz w:val="22"/>
        </w:rPr>
        <w:t>A.世界是永恒发展的原理</w:t>
      </w:r>
    </w:p>
    <w:p w14:paraId="5D82A230">
      <w:pPr>
        <w:pStyle w:val="19"/>
        <w:spacing w:before="128" w:line="219" w:lineRule="auto"/>
        <w:rPr>
          <w:rFonts w:ascii="Times New Roman" w:hAnsi="Times New Roman" w:eastAsia="Times New Roman"/>
          <w:sz w:val="22"/>
        </w:rPr>
      </w:pPr>
      <w:r>
        <w:rPr>
          <w:rFonts w:ascii="Times New Roman" w:hAnsi="Times New Roman" w:eastAsia="Times New Roman"/>
          <w:sz w:val="22"/>
        </w:rPr>
        <w:t>B.事物是普遍联系的原理</w:t>
      </w:r>
    </w:p>
    <w:p w14:paraId="22744111">
      <w:pPr>
        <w:pStyle w:val="19"/>
        <w:spacing w:before="128" w:line="219" w:lineRule="auto"/>
        <w:rPr>
          <w:rFonts w:ascii="Times New Roman" w:hAnsi="Times New Roman" w:eastAsia="Times New Roman"/>
          <w:sz w:val="22"/>
        </w:rPr>
      </w:pPr>
      <w:r>
        <w:rPr>
          <w:rFonts w:ascii="Times New Roman" w:hAnsi="Times New Roman" w:eastAsia="Times New Roman"/>
          <w:sz w:val="22"/>
        </w:rPr>
        <w:t>C.质量互变规律原理</w:t>
      </w:r>
    </w:p>
    <w:p w14:paraId="71EADEF3">
      <w:pPr>
        <w:pStyle w:val="19"/>
        <w:spacing w:before="128" w:line="219" w:lineRule="auto"/>
        <w:rPr>
          <w:rFonts w:ascii="Times New Roman" w:hAnsi="Times New Roman" w:eastAsia="Times New Roman"/>
          <w:sz w:val="22"/>
        </w:rPr>
      </w:pPr>
      <w:r>
        <w:rPr>
          <w:rFonts w:ascii="Times New Roman" w:hAnsi="Times New Roman" w:eastAsia="Times New Roman"/>
          <w:sz w:val="22"/>
        </w:rPr>
        <w:t>D. 否定之否定规律原理</w:t>
      </w:r>
    </w:p>
    <w:p w14:paraId="0B182899">
      <w:pPr>
        <w:pStyle w:val="19"/>
        <w:spacing w:before="128" w:line="219" w:lineRule="auto"/>
        <w:rPr>
          <w:rFonts w:ascii="Times New Roman" w:hAnsi="Times New Roman" w:eastAsia="Times New Roman"/>
          <w:sz w:val="22"/>
        </w:rPr>
      </w:pPr>
      <w:r>
        <w:rPr>
          <w:rFonts w:ascii="Times New Roman" w:hAnsi="Times New Roman" w:eastAsia="Times New Roman"/>
          <w:sz w:val="22"/>
        </w:rPr>
        <w:t>686. “手中无网看鱼跳”“临渊羡鱼，不如退而结网”强调的是(    )。</w:t>
      </w:r>
    </w:p>
    <w:p w14:paraId="62BE2F61">
      <w:pPr>
        <w:pStyle w:val="19"/>
        <w:spacing w:before="128" w:line="219" w:lineRule="auto"/>
        <w:rPr>
          <w:rFonts w:ascii="Times New Roman" w:hAnsi="Times New Roman" w:eastAsia="Times New Roman"/>
          <w:sz w:val="22"/>
        </w:rPr>
      </w:pPr>
      <w:r>
        <w:rPr>
          <w:rFonts w:ascii="Times New Roman" w:hAnsi="Times New Roman" w:eastAsia="Times New Roman"/>
          <w:sz w:val="22"/>
        </w:rPr>
        <w:t>A. 劳动者的重要性</w:t>
      </w:r>
    </w:p>
    <w:p w14:paraId="14D654ED">
      <w:pPr>
        <w:pStyle w:val="19"/>
        <w:spacing w:before="128" w:line="219" w:lineRule="auto"/>
        <w:rPr>
          <w:rFonts w:ascii="Times New Roman" w:hAnsi="Times New Roman" w:eastAsia="Times New Roman"/>
          <w:sz w:val="22"/>
        </w:rPr>
      </w:pPr>
      <w:r>
        <w:rPr>
          <w:rFonts w:ascii="Times New Roman" w:hAnsi="Times New Roman" w:eastAsia="Times New Roman"/>
          <w:sz w:val="22"/>
        </w:rPr>
        <w:t>B. 生产工具的重要性</w:t>
      </w:r>
    </w:p>
    <w:p w14:paraId="2B37F0B3">
      <w:pPr>
        <w:pStyle w:val="19"/>
        <w:spacing w:before="128" w:line="219" w:lineRule="auto"/>
        <w:rPr>
          <w:rFonts w:ascii="Times New Roman" w:hAnsi="Times New Roman" w:eastAsia="Times New Roman"/>
          <w:sz w:val="22"/>
        </w:rPr>
      </w:pPr>
      <w:r>
        <w:rPr>
          <w:rFonts w:ascii="Times New Roman" w:hAnsi="Times New Roman" w:eastAsia="Times New Roman"/>
          <w:sz w:val="22"/>
        </w:rPr>
        <w:t>C.科学技术是第一生产力</w:t>
      </w:r>
    </w:p>
    <w:p w14:paraId="57D108BC">
      <w:pPr>
        <w:pStyle w:val="19"/>
        <w:spacing w:before="128" w:line="219" w:lineRule="auto"/>
        <w:rPr>
          <w:rFonts w:ascii="Times New Roman" w:hAnsi="Times New Roman" w:eastAsia="Times New Roman"/>
          <w:sz w:val="22"/>
        </w:rPr>
      </w:pPr>
      <w:r>
        <w:rPr>
          <w:rFonts w:ascii="Times New Roman" w:hAnsi="Times New Roman" w:eastAsia="Times New Roman"/>
          <w:sz w:val="22"/>
        </w:rPr>
        <w:t>D. 生产关系的重要性</w:t>
      </w:r>
    </w:p>
    <w:p w14:paraId="476104B7">
      <w:pPr>
        <w:pStyle w:val="19"/>
        <w:spacing w:before="128" w:line="219" w:lineRule="auto"/>
        <w:rPr>
          <w:rFonts w:ascii="Times New Roman" w:hAnsi="Times New Roman" w:eastAsia="Times New Roman"/>
          <w:sz w:val="22"/>
        </w:rPr>
      </w:pPr>
      <w:r>
        <w:rPr>
          <w:rFonts w:ascii="Times New Roman" w:hAnsi="Times New Roman" w:eastAsia="Times New Roman"/>
          <w:sz w:val="22"/>
        </w:rPr>
        <w:t>687.先进生产力和先进文化的创造主体是(   )。</w:t>
      </w:r>
    </w:p>
    <w:p w14:paraId="5D324066">
      <w:pPr>
        <w:pStyle w:val="19"/>
        <w:spacing w:before="128" w:line="219" w:lineRule="auto"/>
        <w:rPr>
          <w:rFonts w:ascii="Times New Roman" w:hAnsi="Times New Roman" w:eastAsia="Times New Roman"/>
          <w:sz w:val="22"/>
        </w:rPr>
      </w:pPr>
      <w:r>
        <w:rPr>
          <w:rFonts w:ascii="Times New Roman" w:hAnsi="Times New Roman" w:eastAsia="Times New Roman"/>
          <w:sz w:val="22"/>
        </w:rPr>
        <w:t>A.工人阶级</w:t>
      </w:r>
    </w:p>
    <w:p w14:paraId="7AB1D850">
      <w:pPr>
        <w:pStyle w:val="19"/>
        <w:spacing w:before="128" w:line="219" w:lineRule="auto"/>
        <w:rPr>
          <w:rFonts w:ascii="Times New Roman" w:hAnsi="Times New Roman" w:eastAsia="Times New Roman"/>
          <w:sz w:val="22"/>
        </w:rPr>
      </w:pPr>
      <w:r>
        <w:rPr>
          <w:rFonts w:ascii="Times New Roman" w:hAnsi="Times New Roman" w:eastAsia="Times New Roman"/>
          <w:sz w:val="22"/>
        </w:rPr>
        <w:t>B.科研人才</w:t>
      </w:r>
    </w:p>
    <w:p w14:paraId="6EDEC966">
      <w:pPr>
        <w:pStyle w:val="19"/>
        <w:spacing w:before="128" w:line="219" w:lineRule="auto"/>
        <w:rPr>
          <w:rFonts w:ascii="Times New Roman" w:hAnsi="Times New Roman" w:eastAsia="Times New Roman"/>
          <w:sz w:val="22"/>
        </w:rPr>
      </w:pPr>
      <w:r>
        <w:rPr>
          <w:rFonts w:ascii="Times New Roman" w:hAnsi="Times New Roman" w:eastAsia="Times New Roman"/>
          <w:sz w:val="22"/>
        </w:rPr>
        <w:t>C.知识分子</w:t>
      </w:r>
    </w:p>
    <w:p w14:paraId="263FADE2">
      <w:pPr>
        <w:pStyle w:val="19"/>
        <w:spacing w:before="128" w:line="219" w:lineRule="auto"/>
        <w:rPr>
          <w:rFonts w:ascii="Times New Roman" w:hAnsi="Times New Roman" w:eastAsia="Times New Roman"/>
          <w:sz w:val="22"/>
        </w:rPr>
      </w:pPr>
      <w:r>
        <w:rPr>
          <w:rFonts w:ascii="Times New Roman" w:hAnsi="Times New Roman" w:eastAsia="Times New Roman"/>
          <w:sz w:val="22"/>
        </w:rPr>
        <w:t>D. 人民群众</w:t>
      </w:r>
    </w:p>
    <w:p w14:paraId="5573C867">
      <w:pPr>
        <w:pStyle w:val="19"/>
        <w:spacing w:before="128" w:line="219" w:lineRule="auto"/>
        <w:rPr>
          <w:rFonts w:ascii="Times New Roman" w:hAnsi="Times New Roman" w:eastAsia="Times New Roman"/>
          <w:sz w:val="22"/>
        </w:rPr>
      </w:pPr>
      <w:r>
        <w:rPr>
          <w:rFonts w:ascii="Times New Roman" w:hAnsi="Times New Roman" w:eastAsia="Times New Roman"/>
          <w:sz w:val="22"/>
        </w:rPr>
        <w:t>688.下列表述，围绕哲学基本问题中的第一方面展开的是(   )。</w:t>
      </w:r>
    </w:p>
    <w:p w14:paraId="67D1A8E3">
      <w:pPr>
        <w:pStyle w:val="19"/>
        <w:spacing w:before="128" w:line="219" w:lineRule="auto"/>
        <w:rPr>
          <w:rFonts w:ascii="Times New Roman" w:hAnsi="Times New Roman" w:eastAsia="Times New Roman"/>
          <w:sz w:val="22"/>
        </w:rPr>
      </w:pPr>
      <w:r>
        <w:rPr>
          <w:rFonts w:ascii="Times New Roman" w:hAnsi="Times New Roman" w:eastAsia="Times New Roman"/>
          <w:sz w:val="22"/>
        </w:rPr>
        <w:t>A.射人先射马，擒贼先擒</w:t>
      </w:r>
    </w:p>
    <w:p w14:paraId="287FDC14">
      <w:pPr>
        <w:pStyle w:val="19"/>
        <w:spacing w:before="128" w:line="219" w:lineRule="auto"/>
        <w:rPr>
          <w:rFonts w:ascii="Times New Roman" w:hAnsi="Times New Roman" w:eastAsia="Times New Roman"/>
          <w:sz w:val="22"/>
        </w:rPr>
      </w:pPr>
      <w:r>
        <w:rPr>
          <w:rFonts w:ascii="Times New Roman" w:hAnsi="Times New Roman" w:eastAsia="Times New Roman"/>
          <w:sz w:val="22"/>
        </w:rPr>
        <w:t>B.祸兮福之所倚，福兮祸之所伏</w:t>
      </w:r>
    </w:p>
    <w:p w14:paraId="097E5CC9">
      <w:pPr>
        <w:pStyle w:val="19"/>
        <w:spacing w:before="128" w:line="219" w:lineRule="auto"/>
        <w:rPr>
          <w:rFonts w:ascii="Times New Roman" w:hAnsi="Times New Roman" w:eastAsia="Times New Roman"/>
          <w:sz w:val="22"/>
        </w:rPr>
      </w:pPr>
      <w:r>
        <w:rPr>
          <w:rFonts w:ascii="Times New Roman" w:hAnsi="Times New Roman" w:eastAsia="Times New Roman"/>
          <w:sz w:val="22"/>
        </w:rPr>
        <w:t>C. 未有此气，已有此理，理生万物</w:t>
      </w:r>
    </w:p>
    <w:p w14:paraId="0D7E7B28">
      <w:pPr>
        <w:pStyle w:val="19"/>
        <w:spacing w:before="128" w:line="219" w:lineRule="auto"/>
        <w:rPr>
          <w:rFonts w:ascii="Times New Roman" w:hAnsi="Times New Roman" w:eastAsia="Times New Roman"/>
          <w:sz w:val="22"/>
        </w:rPr>
      </w:pPr>
      <w:r>
        <w:rPr>
          <w:rFonts w:ascii="Times New Roman" w:hAnsi="Times New Roman" w:eastAsia="Times New Roman"/>
          <w:sz w:val="22"/>
        </w:rPr>
        <w:t>D. 没有不可认识的事物，只有尚未认识的事物</w:t>
      </w:r>
    </w:p>
    <w:p w14:paraId="1DCB4615">
      <w:pPr>
        <w:pStyle w:val="19"/>
        <w:spacing w:before="128" w:line="219" w:lineRule="auto"/>
        <w:rPr>
          <w:rFonts w:ascii="Times New Roman" w:hAnsi="Times New Roman" w:eastAsia="Times New Roman"/>
          <w:sz w:val="22"/>
        </w:rPr>
      </w:pPr>
      <w:r>
        <w:rPr>
          <w:rFonts w:ascii="Times New Roman" w:hAnsi="Times New Roman" w:eastAsia="Times New Roman"/>
          <w:sz w:val="22"/>
        </w:rPr>
        <w:t>689.把世界看作是从来如此，始终不变的自然界人不过是从属于自然的一部分。这种观点是(    )。</w:t>
      </w:r>
    </w:p>
    <w:p w14:paraId="3A5F0502">
      <w:pPr>
        <w:pStyle w:val="19"/>
        <w:spacing w:before="128" w:line="219" w:lineRule="auto"/>
        <w:rPr>
          <w:rFonts w:ascii="Times New Roman" w:hAnsi="Times New Roman" w:eastAsia="Times New Roman"/>
          <w:sz w:val="22"/>
        </w:rPr>
      </w:pPr>
      <w:r>
        <w:rPr>
          <w:rFonts w:ascii="Times New Roman" w:hAnsi="Times New Roman" w:eastAsia="Times New Roman"/>
          <w:sz w:val="22"/>
        </w:rPr>
        <w:t>A. 客观唯心主义观点</w:t>
      </w:r>
    </w:p>
    <w:p w14:paraId="759754D9">
      <w:pPr>
        <w:pStyle w:val="19"/>
        <w:spacing w:before="128" w:line="219" w:lineRule="auto"/>
        <w:rPr>
          <w:rFonts w:ascii="Times New Roman" w:hAnsi="Times New Roman" w:eastAsia="Times New Roman"/>
          <w:sz w:val="22"/>
        </w:rPr>
      </w:pPr>
      <w:r>
        <w:rPr>
          <w:rFonts w:ascii="Times New Roman" w:hAnsi="Times New Roman" w:eastAsia="Times New Roman"/>
          <w:sz w:val="22"/>
        </w:rPr>
        <w:t>B. 主观唯心主义观点</w:t>
      </w:r>
    </w:p>
    <w:p w14:paraId="6B7AA268">
      <w:pPr>
        <w:pStyle w:val="19"/>
        <w:spacing w:before="128" w:line="219" w:lineRule="auto"/>
        <w:rPr>
          <w:rFonts w:ascii="Times New Roman" w:hAnsi="Times New Roman" w:eastAsia="Times New Roman"/>
          <w:sz w:val="22"/>
        </w:rPr>
      </w:pPr>
      <w:r>
        <w:rPr>
          <w:rFonts w:ascii="Times New Roman" w:hAnsi="Times New Roman" w:eastAsia="Times New Roman"/>
          <w:sz w:val="22"/>
        </w:rPr>
        <w:t>C.形而上学唯物主义观点</w:t>
      </w:r>
    </w:p>
    <w:p w14:paraId="794BFA4C">
      <w:pPr>
        <w:pStyle w:val="19"/>
        <w:spacing w:before="128" w:line="219" w:lineRule="auto"/>
        <w:rPr>
          <w:rFonts w:ascii="Times New Roman" w:hAnsi="Times New Roman" w:eastAsia="Times New Roman"/>
          <w:sz w:val="22"/>
        </w:rPr>
      </w:pPr>
      <w:r>
        <w:rPr>
          <w:rFonts w:ascii="Times New Roman" w:hAnsi="Times New Roman" w:eastAsia="Times New Roman"/>
          <w:sz w:val="22"/>
        </w:rPr>
        <w:t>D.辩证唯物主义观点</w:t>
      </w:r>
    </w:p>
    <w:p w14:paraId="07DF1174">
      <w:pPr>
        <w:pStyle w:val="19"/>
        <w:spacing w:before="128" w:line="219" w:lineRule="auto"/>
        <w:rPr>
          <w:rFonts w:ascii="Times New Roman" w:hAnsi="Times New Roman" w:eastAsia="Times New Roman"/>
          <w:sz w:val="22"/>
        </w:rPr>
      </w:pPr>
      <w:r>
        <w:rPr>
          <w:rFonts w:ascii="Times New Roman" w:hAnsi="Times New Roman" w:eastAsia="Times New Roman"/>
          <w:sz w:val="22"/>
        </w:rPr>
        <w:t>690.“他说你行，你不行也行；他说你不行，你行也不行”,在哲学上属于(    )。</w:t>
      </w:r>
    </w:p>
    <w:p w14:paraId="68756B9C">
      <w:pPr>
        <w:pStyle w:val="19"/>
        <w:spacing w:before="128" w:line="219" w:lineRule="auto"/>
        <w:rPr>
          <w:rFonts w:ascii="Times New Roman" w:hAnsi="Times New Roman" w:eastAsia="Times New Roman"/>
          <w:sz w:val="22"/>
        </w:rPr>
      </w:pPr>
      <w:r>
        <w:rPr>
          <w:rFonts w:ascii="Times New Roman" w:hAnsi="Times New Roman" w:eastAsia="Times New Roman"/>
          <w:sz w:val="22"/>
        </w:rPr>
        <w:t>A.唯物辩证法</w:t>
      </w:r>
    </w:p>
    <w:p w14:paraId="7898FB14">
      <w:pPr>
        <w:pStyle w:val="19"/>
        <w:spacing w:before="128" w:line="219" w:lineRule="auto"/>
        <w:rPr>
          <w:rFonts w:ascii="Times New Roman" w:hAnsi="Times New Roman" w:eastAsia="Times New Roman"/>
          <w:sz w:val="22"/>
        </w:rPr>
      </w:pPr>
      <w:r>
        <w:rPr>
          <w:rFonts w:ascii="Times New Roman" w:hAnsi="Times New Roman" w:eastAsia="Times New Roman"/>
          <w:sz w:val="22"/>
        </w:rPr>
        <w:t>B. 辩证唯物主义</w:t>
      </w:r>
    </w:p>
    <w:p w14:paraId="6E4B93C1">
      <w:pPr>
        <w:pStyle w:val="19"/>
        <w:spacing w:before="128" w:line="219" w:lineRule="auto"/>
        <w:rPr>
          <w:rFonts w:ascii="Times New Roman" w:hAnsi="Times New Roman" w:eastAsia="Times New Roman"/>
          <w:sz w:val="22"/>
        </w:rPr>
      </w:pPr>
      <w:r>
        <w:rPr>
          <w:rFonts w:ascii="Times New Roman" w:hAnsi="Times New Roman" w:eastAsia="Times New Roman"/>
          <w:sz w:val="22"/>
        </w:rPr>
        <w:t>C. 客观唯心主义</w:t>
      </w:r>
    </w:p>
    <w:p w14:paraId="1CF764B1">
      <w:pPr>
        <w:pStyle w:val="19"/>
        <w:spacing w:before="128" w:line="219" w:lineRule="auto"/>
        <w:rPr>
          <w:rFonts w:ascii="Times New Roman" w:hAnsi="Times New Roman" w:eastAsia="Times New Roman"/>
          <w:sz w:val="22"/>
        </w:rPr>
      </w:pPr>
      <w:r>
        <w:rPr>
          <w:rFonts w:ascii="Times New Roman" w:hAnsi="Times New Roman" w:eastAsia="Times New Roman"/>
          <w:sz w:val="22"/>
        </w:rPr>
        <w:t>D.主观唯心主义</w:t>
      </w:r>
    </w:p>
    <w:p w14:paraId="7431665E">
      <w:pPr>
        <w:pStyle w:val="19"/>
        <w:spacing w:before="128" w:line="219" w:lineRule="auto"/>
        <w:rPr>
          <w:rFonts w:ascii="Times New Roman" w:hAnsi="Times New Roman" w:eastAsia="Times New Roman"/>
          <w:sz w:val="22"/>
        </w:rPr>
      </w:pPr>
      <w:r>
        <w:rPr>
          <w:rFonts w:ascii="Times New Roman" w:hAnsi="Times New Roman" w:eastAsia="Times New Roman"/>
          <w:sz w:val="22"/>
        </w:rPr>
        <w:t>691.在快节奏生活的时代，人们提出了“慢生活”的理念， 一些人逐步接受了该理念，并加入“慢餐饮” “慢旅游”“慢运动”等行列。这反映了(    )。</w:t>
      </w:r>
    </w:p>
    <w:p w14:paraId="70E3C1B1">
      <w:pPr>
        <w:pStyle w:val="19"/>
        <w:spacing w:before="128" w:line="219" w:lineRule="auto"/>
        <w:rPr>
          <w:rFonts w:ascii="Times New Roman" w:hAnsi="Times New Roman" w:eastAsia="Times New Roman"/>
          <w:sz w:val="22"/>
        </w:rPr>
      </w:pPr>
      <w:r>
        <w:rPr>
          <w:rFonts w:ascii="Times New Roman" w:hAnsi="Times New Roman" w:eastAsia="Times New Roman"/>
          <w:sz w:val="22"/>
        </w:rPr>
        <w:t>A.世界观决定方法论</w:t>
      </w:r>
    </w:p>
    <w:p w14:paraId="2BCE895D">
      <w:pPr>
        <w:pStyle w:val="19"/>
        <w:spacing w:before="128" w:line="219" w:lineRule="auto"/>
        <w:rPr>
          <w:rFonts w:ascii="Times New Roman" w:hAnsi="Times New Roman" w:eastAsia="Times New Roman"/>
          <w:sz w:val="22"/>
        </w:rPr>
      </w:pPr>
      <w:r>
        <w:rPr>
          <w:rFonts w:ascii="Times New Roman" w:hAnsi="Times New Roman" w:eastAsia="Times New Roman"/>
          <w:sz w:val="22"/>
        </w:rPr>
        <w:t>B. 哲学来源于人们形成的世界观</w:t>
      </w:r>
    </w:p>
    <w:p w14:paraId="6EB83F85">
      <w:pPr>
        <w:pStyle w:val="19"/>
        <w:spacing w:before="128" w:line="219" w:lineRule="auto"/>
        <w:rPr>
          <w:rFonts w:ascii="Times New Roman" w:hAnsi="Times New Roman" w:eastAsia="Times New Roman"/>
          <w:sz w:val="22"/>
        </w:rPr>
      </w:pPr>
      <w:r>
        <w:rPr>
          <w:rFonts w:ascii="Times New Roman" w:hAnsi="Times New Roman" w:eastAsia="Times New Roman"/>
          <w:sz w:val="22"/>
        </w:rPr>
        <w:t>C.方法论影响世界观</w:t>
      </w:r>
    </w:p>
    <w:p w14:paraId="440AB8BC">
      <w:pPr>
        <w:pStyle w:val="19"/>
        <w:spacing w:before="128" w:line="219" w:lineRule="auto"/>
        <w:rPr>
          <w:rFonts w:ascii="Times New Roman" w:hAnsi="Times New Roman" w:eastAsia="Times New Roman"/>
          <w:sz w:val="22"/>
        </w:rPr>
      </w:pPr>
      <w:r>
        <w:rPr>
          <w:rFonts w:ascii="Times New Roman" w:hAnsi="Times New Roman" w:eastAsia="Times New Roman"/>
          <w:sz w:val="22"/>
        </w:rPr>
        <w:t>D. 哲学是对具体生活的概括和升华</w:t>
      </w:r>
    </w:p>
    <w:p w14:paraId="3EA9F016">
      <w:pPr>
        <w:pStyle w:val="19"/>
        <w:spacing w:before="128" w:line="219" w:lineRule="auto"/>
        <w:rPr>
          <w:rFonts w:ascii="Times New Roman" w:hAnsi="Times New Roman" w:eastAsia="Times New Roman"/>
          <w:sz w:val="22"/>
        </w:rPr>
      </w:pPr>
      <w:r>
        <w:rPr>
          <w:rFonts w:ascii="Times New Roman" w:hAnsi="Times New Roman" w:eastAsia="Times New Roman"/>
          <w:sz w:val="22"/>
        </w:rPr>
        <w:t>692.少年安能长少年，海波尚变为桑田”和“少小离家老大回，乡音未改鬓毛衰”这两句诗包含的共同哲 理 是 (    )。</w:t>
      </w:r>
    </w:p>
    <w:p w14:paraId="792BA915">
      <w:pPr>
        <w:pStyle w:val="19"/>
        <w:spacing w:before="128" w:line="219" w:lineRule="auto"/>
        <w:rPr>
          <w:rFonts w:ascii="Times New Roman" w:hAnsi="Times New Roman" w:eastAsia="Times New Roman"/>
          <w:sz w:val="22"/>
        </w:rPr>
      </w:pPr>
      <w:r>
        <w:rPr>
          <w:rFonts w:ascii="Times New Roman" w:hAnsi="Times New Roman" w:eastAsia="Times New Roman"/>
          <w:sz w:val="22"/>
        </w:rPr>
        <w:t>A.动中有静，静中有动  B运动是物质的唯一特性</w:t>
      </w:r>
    </w:p>
    <w:p w14:paraId="282418E9">
      <w:pPr>
        <w:pStyle w:val="19"/>
        <w:spacing w:before="128" w:line="219" w:lineRule="auto"/>
        <w:rPr>
          <w:rFonts w:ascii="Times New Roman" w:hAnsi="Times New Roman" w:eastAsia="Times New Roman"/>
          <w:sz w:val="22"/>
        </w:rPr>
      </w:pPr>
      <w:r>
        <w:rPr>
          <w:rFonts w:ascii="Times New Roman" w:hAnsi="Times New Roman" w:eastAsia="Times New Roman"/>
          <w:sz w:val="22"/>
        </w:rPr>
        <w:t>C.世界上存在无物质的运动</w:t>
      </w:r>
    </w:p>
    <w:p w14:paraId="60343D9A">
      <w:pPr>
        <w:pStyle w:val="19"/>
        <w:spacing w:before="128" w:line="219" w:lineRule="auto"/>
        <w:rPr>
          <w:rFonts w:ascii="Times New Roman" w:hAnsi="Times New Roman" w:eastAsia="Times New Roman"/>
          <w:sz w:val="22"/>
        </w:rPr>
      </w:pPr>
      <w:r>
        <w:rPr>
          <w:rFonts w:ascii="Times New Roman" w:hAnsi="Times New Roman" w:eastAsia="Times New Roman"/>
          <w:sz w:val="22"/>
        </w:rPr>
        <w:t>D.运动是物质的根本属性和存在方式</w:t>
      </w:r>
    </w:p>
    <w:p w14:paraId="5EA2F764">
      <w:pPr>
        <w:pStyle w:val="19"/>
        <w:spacing w:before="128" w:line="219" w:lineRule="auto"/>
        <w:rPr>
          <w:rFonts w:ascii="Times New Roman" w:hAnsi="Times New Roman" w:eastAsia="Times New Roman"/>
          <w:sz w:val="22"/>
        </w:rPr>
      </w:pPr>
      <w:r>
        <w:rPr>
          <w:rFonts w:ascii="Times New Roman" w:hAnsi="Times New Roman" w:eastAsia="Times New Roman"/>
          <w:sz w:val="22"/>
        </w:rPr>
        <w:t>693.荀子在《劝学》中提到：“故不登高山，不知天之高也；不临深溪，不知地之厚也。”下列说法与此 蕴含的哲理相一致的是(    )。</w:t>
      </w:r>
    </w:p>
    <w:p w14:paraId="71497110">
      <w:pPr>
        <w:pStyle w:val="19"/>
        <w:spacing w:before="128" w:line="219" w:lineRule="auto"/>
        <w:rPr>
          <w:rFonts w:ascii="Times New Roman" w:hAnsi="Times New Roman" w:eastAsia="Times New Roman"/>
          <w:sz w:val="22"/>
        </w:rPr>
      </w:pPr>
      <w:r>
        <w:rPr>
          <w:rFonts w:ascii="Times New Roman" w:hAnsi="Times New Roman" w:eastAsia="Times New Roman"/>
          <w:sz w:val="22"/>
        </w:rPr>
        <w:t>A. 世异则事异，事异则备变</w:t>
      </w:r>
    </w:p>
    <w:p w14:paraId="0010EB7E">
      <w:pPr>
        <w:pStyle w:val="19"/>
        <w:spacing w:before="128" w:line="219" w:lineRule="auto"/>
        <w:rPr>
          <w:rFonts w:ascii="Times New Roman" w:hAnsi="Times New Roman" w:eastAsia="Times New Roman"/>
          <w:sz w:val="22"/>
        </w:rPr>
      </w:pPr>
      <w:r>
        <w:rPr>
          <w:rFonts w:ascii="Times New Roman" w:hAnsi="Times New Roman" w:eastAsia="Times New Roman"/>
          <w:sz w:val="22"/>
        </w:rPr>
        <w:t>B. 入山问樵，入水问渔</w:t>
      </w:r>
    </w:p>
    <w:p w14:paraId="0FA8C57C">
      <w:pPr>
        <w:pStyle w:val="19"/>
        <w:spacing w:before="128" w:line="219" w:lineRule="auto"/>
        <w:rPr>
          <w:rFonts w:ascii="Times New Roman" w:hAnsi="Times New Roman" w:eastAsia="Times New Roman"/>
          <w:sz w:val="22"/>
        </w:rPr>
      </w:pPr>
      <w:r>
        <w:rPr>
          <w:rFonts w:ascii="Times New Roman" w:hAnsi="Times New Roman" w:eastAsia="Times New Roman"/>
          <w:sz w:val="22"/>
        </w:rPr>
        <w:t>C.不怕万事不利，就怕灰心丧气</w:t>
      </w:r>
    </w:p>
    <w:p w14:paraId="310A2716">
      <w:pPr>
        <w:pStyle w:val="19"/>
        <w:spacing w:before="128" w:line="219" w:lineRule="auto"/>
        <w:rPr>
          <w:rFonts w:ascii="Times New Roman" w:hAnsi="Times New Roman" w:eastAsia="Times New Roman"/>
          <w:sz w:val="22"/>
        </w:rPr>
      </w:pPr>
      <w:r>
        <w:rPr>
          <w:rFonts w:ascii="Times New Roman" w:hAnsi="Times New Roman" w:eastAsia="Times New Roman"/>
          <w:sz w:val="22"/>
        </w:rPr>
        <w:t>D.不畏义死，不荣幸生</w:t>
      </w:r>
    </w:p>
    <w:p w14:paraId="3C66DF1E">
      <w:pPr>
        <w:pStyle w:val="19"/>
        <w:spacing w:before="128" w:line="219" w:lineRule="auto"/>
        <w:rPr>
          <w:rFonts w:ascii="Times New Roman" w:hAnsi="Times New Roman" w:eastAsia="Times New Roman"/>
          <w:sz w:val="22"/>
        </w:rPr>
      </w:pPr>
      <w:r>
        <w:rPr>
          <w:rFonts w:ascii="Times New Roman" w:hAnsi="Times New Roman" w:eastAsia="Times New Roman"/>
          <w:sz w:val="22"/>
        </w:rPr>
        <w:t>694.中国古人观察太阳周年运动，根据一年中时令、气候、物候等方面变化规律而将其运动轨迹划分为24 等份，每一等份为一个“节气”,形成二十四节气”并用于农业生产。这表明(    )。</w:t>
      </w:r>
    </w:p>
    <w:p w14:paraId="363D83DD">
      <w:pPr>
        <w:pStyle w:val="19"/>
        <w:spacing w:before="128" w:line="219" w:lineRule="auto"/>
        <w:rPr>
          <w:rFonts w:ascii="Times New Roman" w:hAnsi="Times New Roman" w:eastAsia="Times New Roman"/>
          <w:sz w:val="22"/>
        </w:rPr>
      </w:pPr>
      <w:r>
        <w:rPr>
          <w:rFonts w:ascii="Times New Roman" w:hAnsi="Times New Roman" w:eastAsia="Times New Roman"/>
          <w:sz w:val="22"/>
        </w:rPr>
        <w:t>①认识与实践的统一是具体的历史的</w:t>
      </w:r>
    </w:p>
    <w:p w14:paraId="76B3A4AA">
      <w:pPr>
        <w:pStyle w:val="19"/>
        <w:spacing w:before="128" w:line="219" w:lineRule="auto"/>
        <w:rPr>
          <w:rFonts w:ascii="Times New Roman" w:hAnsi="Times New Roman" w:eastAsia="Times New Roman"/>
          <w:sz w:val="22"/>
        </w:rPr>
      </w:pPr>
      <w:r>
        <w:rPr>
          <w:rFonts w:ascii="Times New Roman" w:hAnsi="Times New Roman" w:eastAsia="Times New Roman"/>
          <w:sz w:val="22"/>
        </w:rPr>
        <w:t>②“二十四节气”是客观存在的主观反映 ③认识是在实践基础上不断发展的过程</w:t>
      </w:r>
    </w:p>
    <w:p w14:paraId="09B14007">
      <w:pPr>
        <w:pStyle w:val="19"/>
        <w:spacing w:before="128" w:line="219" w:lineRule="auto"/>
        <w:rPr>
          <w:rFonts w:ascii="Times New Roman" w:hAnsi="Times New Roman" w:eastAsia="Times New Roman"/>
          <w:sz w:val="22"/>
        </w:rPr>
      </w:pPr>
      <w:r>
        <w:rPr>
          <w:rFonts w:ascii="Times New Roman" w:hAnsi="Times New Roman" w:eastAsia="Times New Roman"/>
          <w:sz w:val="22"/>
        </w:rPr>
        <w:t>④认识总是来源于实践并能够指导实践</w:t>
      </w:r>
    </w:p>
    <w:p w14:paraId="46327870">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 C.②④ D.③④</w:t>
      </w:r>
    </w:p>
    <w:p w14:paraId="496A5C4C">
      <w:pPr>
        <w:pStyle w:val="19"/>
        <w:spacing w:before="128" w:line="219" w:lineRule="auto"/>
        <w:rPr>
          <w:rFonts w:ascii="Times New Roman" w:hAnsi="Times New Roman" w:eastAsia="Times New Roman"/>
          <w:sz w:val="22"/>
        </w:rPr>
      </w:pPr>
      <w:r>
        <w:rPr>
          <w:rFonts w:ascii="Times New Roman" w:hAnsi="Times New Roman" w:eastAsia="Times New Roman"/>
          <w:sz w:val="22"/>
        </w:rPr>
        <w:t>695.一种教育理念认为，与其对小孩子不断强调不许玩火，会有危险，不如让他亲自烫一次的记忆来得深 刻。这种教育理念强调了(    )。</w:t>
      </w:r>
    </w:p>
    <w:p w14:paraId="7BCCAE69">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A.实践是认识的归宿</w:t>
      </w:r>
    </w:p>
    <w:p w14:paraId="7EEFE7D3">
      <w:pPr>
        <w:pStyle w:val="19"/>
        <w:spacing w:before="128" w:line="219" w:lineRule="auto"/>
        <w:rPr>
          <w:rFonts w:ascii="Times New Roman" w:hAnsi="Times New Roman" w:eastAsia="Times New Roman"/>
          <w:sz w:val="22"/>
        </w:rPr>
      </w:pPr>
      <w:r>
        <w:rPr>
          <w:rFonts w:ascii="Times New Roman" w:hAnsi="Times New Roman" w:eastAsia="Times New Roman"/>
          <w:sz w:val="22"/>
        </w:rPr>
        <w:t>B. 实践是认识的动力</w:t>
      </w:r>
    </w:p>
    <w:p w14:paraId="247B2471">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实践是认识的目的</w:t>
      </w:r>
    </w:p>
    <w:p w14:paraId="65AFF7F3">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D.实践是认识的来源</w:t>
      </w:r>
    </w:p>
    <w:p w14:paraId="0363FC6B">
      <w:pPr>
        <w:pStyle w:val="19"/>
        <w:spacing w:before="128" w:line="219" w:lineRule="auto"/>
        <w:rPr>
          <w:rFonts w:ascii="Times New Roman" w:hAnsi="Times New Roman" w:eastAsia="Times New Roman"/>
          <w:sz w:val="22"/>
        </w:rPr>
      </w:pPr>
      <w:r>
        <w:rPr>
          <w:rFonts w:ascii="Times New Roman" w:hAnsi="Times New Roman" w:eastAsia="Times New Roman"/>
          <w:sz w:val="22"/>
        </w:rPr>
        <w:t>696.(        )是保证人民当家作主的根本政治制度。</w:t>
      </w:r>
    </w:p>
    <w:p w14:paraId="729CE2D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民主集中制   </w:t>
      </w:r>
      <w:r>
        <w:rPr>
          <w:rFonts w:ascii="Times New Roman" w:hAnsi="Times New Roman" w:eastAsia="Times New Roman"/>
          <w:sz w:val="22"/>
        </w:rPr>
        <w:t>B. 人民代表大会制度</w:t>
      </w:r>
    </w:p>
    <w:p w14:paraId="1D22620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政治协商制度    </w:t>
      </w:r>
      <w:r>
        <w:rPr>
          <w:rFonts w:ascii="Times New Roman" w:hAnsi="Times New Roman" w:eastAsia="Times New Roman"/>
          <w:sz w:val="22"/>
        </w:rPr>
        <w:t>D.  民族区域自治制度</w:t>
      </w:r>
    </w:p>
    <w:p w14:paraId="77B57B50">
      <w:pPr>
        <w:pStyle w:val="19"/>
        <w:spacing w:before="128" w:line="219" w:lineRule="auto"/>
        <w:rPr>
          <w:rFonts w:ascii="Times New Roman" w:hAnsi="Times New Roman" w:eastAsia="Times New Roman"/>
          <w:sz w:val="22"/>
        </w:rPr>
      </w:pPr>
      <w:r>
        <w:rPr>
          <w:rFonts w:ascii="Times New Roman" w:hAnsi="Times New Roman" w:eastAsia="Times New Roman"/>
          <w:sz w:val="22"/>
        </w:rPr>
        <w:t>697. 我国推行计划生育政策，使人口的增长同(    )相适应。</w:t>
      </w:r>
    </w:p>
    <w:p w14:paraId="1B3D1EE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经济和人民生活水平   </w:t>
      </w:r>
      <w:r>
        <w:rPr>
          <w:rFonts w:ascii="Times New Roman" w:hAnsi="Times New Roman" w:eastAsia="Times New Roman"/>
          <w:sz w:val="22"/>
        </w:rPr>
        <w:t>B.  经济和科技发展水平</w:t>
      </w:r>
    </w:p>
    <w:p w14:paraId="1D162D6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经济和社会发展计划    </w:t>
      </w:r>
      <w:r>
        <w:rPr>
          <w:rFonts w:ascii="Times New Roman" w:hAnsi="Times New Roman" w:eastAsia="Times New Roman"/>
          <w:sz w:val="22"/>
        </w:rPr>
        <w:t>D. 经济和文化、教育发展水平</w:t>
      </w:r>
    </w:p>
    <w:p w14:paraId="1BDF0C91">
      <w:pPr>
        <w:pStyle w:val="19"/>
        <w:spacing w:before="128" w:line="219" w:lineRule="auto"/>
        <w:rPr>
          <w:rFonts w:ascii="Times New Roman" w:hAnsi="Times New Roman" w:eastAsia="Times New Roman"/>
          <w:sz w:val="22"/>
        </w:rPr>
      </w:pPr>
      <w:r>
        <w:rPr>
          <w:rFonts w:ascii="Times New Roman" w:hAnsi="Times New Roman" w:eastAsia="Times New Roman"/>
          <w:sz w:val="22"/>
        </w:rPr>
        <w:t>698. 我国享有社会保障权利的对象是指(   )。</w:t>
      </w:r>
    </w:p>
    <w:p w14:paraId="3CA3D3A4">
      <w:pPr>
        <w:pStyle w:val="19"/>
        <w:spacing w:before="128" w:line="219" w:lineRule="auto"/>
        <w:rPr>
          <w:rFonts w:ascii="Times New Roman" w:hAnsi="Times New Roman" w:eastAsia="Times New Roman"/>
          <w:sz w:val="22"/>
        </w:rPr>
      </w:pPr>
      <w:r>
        <w:rPr>
          <w:rFonts w:ascii="Times New Roman" w:hAnsi="Times New Roman" w:eastAsia="Times New Roman"/>
          <w:sz w:val="22"/>
        </w:rPr>
        <w:t>A.  农村五保对象    B.  城镇和农村弱势群体</w:t>
      </w:r>
    </w:p>
    <w:p w14:paraId="6CD2C9CF">
      <w:pPr>
        <w:pStyle w:val="19"/>
        <w:spacing w:before="128" w:line="219" w:lineRule="auto"/>
        <w:rPr>
          <w:rFonts w:ascii="Times New Roman" w:hAnsi="Times New Roman" w:eastAsia="Times New Roman"/>
          <w:sz w:val="22"/>
        </w:rPr>
      </w:pPr>
      <w:r>
        <w:rPr>
          <w:rFonts w:ascii="Times New Roman" w:hAnsi="Times New Roman" w:eastAsia="Times New Roman"/>
          <w:sz w:val="22"/>
        </w:rPr>
        <w:t>C.  全体社会成员   D.  城镇企事业单位职工</w:t>
      </w:r>
    </w:p>
    <w:p w14:paraId="6E3048D6">
      <w:pPr>
        <w:pStyle w:val="19"/>
        <w:spacing w:before="128" w:line="219" w:lineRule="auto"/>
        <w:rPr>
          <w:rFonts w:ascii="Times New Roman" w:hAnsi="Times New Roman" w:eastAsia="Times New Roman"/>
          <w:sz w:val="22"/>
        </w:rPr>
      </w:pPr>
      <w:r>
        <w:rPr>
          <w:rFonts w:ascii="Times New Roman" w:hAnsi="Times New Roman" w:eastAsia="Times New Roman"/>
          <w:sz w:val="22"/>
        </w:rPr>
        <w:t>699. 依法执政是中国共产党执政的基本方式，下列能直接体现这一方式的是(    )。</w:t>
      </w:r>
    </w:p>
    <w:p w14:paraId="1F4929DE">
      <w:pPr>
        <w:pStyle w:val="19"/>
        <w:spacing w:before="128" w:line="219" w:lineRule="auto"/>
        <w:rPr>
          <w:rFonts w:ascii="Times New Roman" w:hAnsi="Times New Roman" w:eastAsia="Times New Roman"/>
          <w:sz w:val="22"/>
        </w:rPr>
      </w:pPr>
      <w:r>
        <w:rPr>
          <w:rFonts w:ascii="Times New Roman" w:hAnsi="Times New Roman" w:eastAsia="Times New Roman"/>
          <w:sz w:val="22"/>
        </w:rPr>
        <w:t>①全党开展深入学习实践科学发展观    ②党的主张经过法定程序上升为国家意志</w:t>
      </w:r>
    </w:p>
    <w:p w14:paraId="1468050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③党支持人民代表大会依法履行职能   ④党领导政协发挥政治协商和民主监督作用 </w:t>
      </w:r>
      <w:r>
        <w:rPr>
          <w:rFonts w:ascii="Times New Roman" w:hAnsi="Times New Roman" w:eastAsia="Times New Roman"/>
          <w:sz w:val="22"/>
        </w:rPr>
        <w:t>A.①②    B.①④   C.②③     D.③④</w:t>
      </w:r>
    </w:p>
    <w:p w14:paraId="5CDCFD4F">
      <w:pPr>
        <w:pStyle w:val="19"/>
        <w:spacing w:before="128" w:line="219" w:lineRule="auto"/>
        <w:rPr>
          <w:rFonts w:ascii="Times New Roman" w:hAnsi="Times New Roman" w:eastAsia="Times New Roman"/>
          <w:sz w:val="22"/>
        </w:rPr>
      </w:pPr>
      <w:r>
        <w:rPr>
          <w:rFonts w:ascii="Times New Roman" w:hAnsi="Times New Roman" w:eastAsia="Times New Roman"/>
          <w:sz w:val="22"/>
        </w:rPr>
        <w:t>700.人民政协区别于其他政治组织的重要标志是(   )。</w:t>
      </w:r>
    </w:p>
    <w:p w14:paraId="580E3EC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A.专题调研、民主监督、参政议政   </w:t>
      </w:r>
      <w:r>
        <w:rPr>
          <w:rFonts w:ascii="Times New Roman" w:hAnsi="Times New Roman" w:eastAsia="Times New Roman"/>
          <w:sz w:val="22"/>
        </w:rPr>
        <w:t>B. 政治协商、开展对外交往、民主监督</w:t>
      </w:r>
    </w:p>
    <w:p w14:paraId="4663C51D">
      <w:pPr>
        <w:pStyle w:val="19"/>
        <w:spacing w:before="128" w:line="219" w:lineRule="auto"/>
        <w:rPr>
          <w:rFonts w:ascii="Times New Roman" w:hAnsi="Times New Roman" w:eastAsia="Times New Roman"/>
          <w:sz w:val="22"/>
        </w:rPr>
      </w:pPr>
      <w:r>
        <w:rPr>
          <w:rFonts w:ascii="Times New Roman" w:hAnsi="Times New Roman" w:eastAsia="Times New Roman"/>
          <w:sz w:val="22"/>
        </w:rPr>
        <w:t>C.  政治协商、民主监督、参政议政   D.  提案、视察、反映社情民意</w:t>
      </w:r>
    </w:p>
    <w:p w14:paraId="518B25B0">
      <w:pPr>
        <w:pStyle w:val="19"/>
        <w:spacing w:before="128" w:line="219" w:lineRule="auto"/>
        <w:rPr>
          <w:rFonts w:ascii="Times New Roman" w:hAnsi="Times New Roman" w:eastAsia="Times New Roman"/>
          <w:sz w:val="22"/>
        </w:rPr>
      </w:pPr>
      <w:r>
        <w:rPr>
          <w:rFonts w:ascii="Times New Roman" w:hAnsi="Times New Roman" w:eastAsia="Times New Roman"/>
          <w:sz w:val="22"/>
        </w:rPr>
        <w:t>701. 城市发展需要依靠(    )三轮驱动，增强城市持续发展能力。</w:t>
      </w:r>
    </w:p>
    <w:p w14:paraId="7B6EAD7E">
      <w:pPr>
        <w:pStyle w:val="19"/>
        <w:spacing w:before="128" w:line="219" w:lineRule="auto"/>
        <w:rPr>
          <w:rFonts w:ascii="Times New Roman" w:hAnsi="Times New Roman" w:eastAsia="Times New Roman"/>
          <w:sz w:val="22"/>
        </w:rPr>
      </w:pPr>
      <w:r>
        <w:rPr>
          <w:rFonts w:ascii="Times New Roman" w:hAnsi="Times New Roman" w:eastAsia="Times New Roman"/>
          <w:sz w:val="22"/>
        </w:rPr>
        <w:t>A.  创新、教育、科技    B.  经济、改革、创新</w:t>
      </w:r>
    </w:p>
    <w:p w14:paraId="649A8CFC">
      <w:pPr>
        <w:pStyle w:val="19"/>
        <w:spacing w:before="128" w:line="219" w:lineRule="auto"/>
        <w:rPr>
          <w:rFonts w:ascii="Times New Roman" w:hAnsi="Times New Roman" w:eastAsia="Times New Roman"/>
          <w:sz w:val="22"/>
        </w:rPr>
      </w:pPr>
      <w:r>
        <w:rPr>
          <w:rFonts w:ascii="Times New Roman" w:hAnsi="Times New Roman" w:eastAsia="Times New Roman"/>
          <w:sz w:val="22"/>
        </w:rPr>
        <w:t>C.  改革、科技、文化    D.  教育、科技、文化</w:t>
      </w:r>
    </w:p>
    <w:p w14:paraId="1DB4D268">
      <w:pPr>
        <w:pStyle w:val="19"/>
        <w:spacing w:before="128" w:line="219" w:lineRule="auto"/>
        <w:rPr>
          <w:rFonts w:ascii="Times New Roman" w:hAnsi="Times New Roman" w:eastAsia="Times New Roman"/>
          <w:sz w:val="22"/>
        </w:rPr>
      </w:pPr>
      <w:r>
        <w:rPr>
          <w:rFonts w:ascii="Times New Roman" w:hAnsi="Times New Roman" w:eastAsia="Times New Roman"/>
          <w:sz w:val="22"/>
        </w:rPr>
        <w:t>702.社会主义政治制度的基本特征是(   )。</w:t>
      </w:r>
    </w:p>
    <w:p w14:paraId="3A31CB9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无产阶级政党的领导      </w:t>
      </w:r>
      <w:r>
        <w:rPr>
          <w:rFonts w:ascii="Times New Roman" w:hAnsi="Times New Roman" w:eastAsia="Times New Roman"/>
          <w:sz w:val="22"/>
        </w:rPr>
        <w:t>B.  坚持社会主义方向</w:t>
      </w:r>
    </w:p>
    <w:p w14:paraId="2880968B">
      <w:pPr>
        <w:pStyle w:val="19"/>
        <w:spacing w:before="128" w:line="219" w:lineRule="auto"/>
        <w:rPr>
          <w:rFonts w:ascii="Times New Roman" w:hAnsi="Times New Roman" w:eastAsia="Times New Roman"/>
          <w:sz w:val="22"/>
        </w:rPr>
      </w:pPr>
      <w:r>
        <w:rPr>
          <w:rFonts w:ascii="Times New Roman" w:hAnsi="Times New Roman" w:eastAsia="Times New Roman"/>
          <w:sz w:val="22"/>
        </w:rPr>
        <w:t>C.  无产阶级专政的政权      D.  马克思主义的指导</w:t>
      </w:r>
    </w:p>
    <w:p w14:paraId="4C1892C2">
      <w:pPr>
        <w:pStyle w:val="19"/>
        <w:spacing w:before="128" w:line="219" w:lineRule="auto"/>
        <w:rPr>
          <w:rFonts w:ascii="Times New Roman" w:hAnsi="Times New Roman" w:eastAsia="Times New Roman"/>
          <w:sz w:val="22"/>
        </w:rPr>
      </w:pPr>
      <w:r>
        <w:rPr>
          <w:rFonts w:ascii="Times New Roman" w:hAnsi="Times New Roman" w:eastAsia="Times New Roman"/>
          <w:sz w:val="22"/>
        </w:rPr>
        <w:t>703.中国最大的实际是(   )。</w:t>
      </w:r>
    </w:p>
    <w:p w14:paraId="1CA16B68">
      <w:pPr>
        <w:pStyle w:val="19"/>
        <w:spacing w:before="128" w:line="219" w:lineRule="auto"/>
        <w:rPr>
          <w:rFonts w:ascii="Times New Roman" w:hAnsi="Times New Roman" w:eastAsia="Times New Roman"/>
          <w:sz w:val="22"/>
        </w:rPr>
      </w:pPr>
      <w:r>
        <w:rPr>
          <w:rFonts w:ascii="Times New Roman" w:hAnsi="Times New Roman" w:eastAsia="Times New Roman"/>
          <w:sz w:val="22"/>
        </w:rPr>
        <w:t>A.  中国已经是社会主义社会                    B.  中国是最大的发展中国家</w:t>
      </w:r>
    </w:p>
    <w:p w14:paraId="4E2B127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中国现在处于并长期处于社会主义初级阶段   </w:t>
      </w:r>
      <w:r>
        <w:rPr>
          <w:rFonts w:ascii="Times New Roman" w:hAnsi="Times New Roman" w:eastAsia="Times New Roman"/>
          <w:sz w:val="22"/>
        </w:rPr>
        <w:t>D. 中国正致力于实现社会主义现代化 704.我国占主体地位的经济形式是(   )。</w:t>
      </w:r>
    </w:p>
    <w:p w14:paraId="5C8784CE">
      <w:pPr>
        <w:pStyle w:val="19"/>
        <w:spacing w:before="128" w:line="219" w:lineRule="auto"/>
        <w:rPr>
          <w:rFonts w:ascii="Times New Roman" w:hAnsi="Times New Roman" w:eastAsia="Times New Roman"/>
          <w:sz w:val="22"/>
        </w:rPr>
      </w:pPr>
      <w:r>
        <w:rPr>
          <w:rFonts w:ascii="Times New Roman" w:hAnsi="Times New Roman" w:eastAsia="Times New Roman"/>
          <w:sz w:val="22"/>
        </w:rPr>
        <w:t>A.  社会主义全民所有制经济形式    B.  社会主义公有制经济形式</w:t>
      </w:r>
    </w:p>
    <w:p w14:paraId="1D021406">
      <w:pPr>
        <w:pStyle w:val="19"/>
        <w:spacing w:before="128" w:line="219" w:lineRule="auto"/>
        <w:rPr>
          <w:rFonts w:ascii="Times New Roman" w:hAnsi="Times New Roman" w:eastAsia="Times New Roman"/>
          <w:sz w:val="22"/>
        </w:rPr>
      </w:pPr>
      <w:r>
        <w:rPr>
          <w:rFonts w:ascii="Times New Roman" w:hAnsi="Times New Roman" w:eastAsia="Times New Roman"/>
          <w:sz w:val="22"/>
        </w:rPr>
        <w:t>C.  社会主义集体所有制经济形式    D.  非公有制经济形式</w:t>
      </w:r>
    </w:p>
    <w:p w14:paraId="66D68842">
      <w:pPr>
        <w:pStyle w:val="19"/>
        <w:spacing w:before="128" w:line="219" w:lineRule="auto"/>
        <w:rPr>
          <w:rFonts w:ascii="Times New Roman" w:hAnsi="Times New Roman" w:eastAsia="Times New Roman"/>
          <w:sz w:val="22"/>
        </w:rPr>
      </w:pPr>
      <w:r>
        <w:rPr>
          <w:rFonts w:ascii="Times New Roman" w:hAnsi="Times New Roman" w:eastAsia="Times New Roman"/>
          <w:sz w:val="22"/>
        </w:rPr>
        <w:t>705. 制约城乡发展一体化的主要障碍是(    )。</w:t>
      </w:r>
    </w:p>
    <w:p w14:paraId="4DBA622C">
      <w:pPr>
        <w:pStyle w:val="19"/>
        <w:spacing w:before="128" w:line="219" w:lineRule="auto"/>
        <w:rPr>
          <w:rFonts w:ascii="Times New Roman" w:hAnsi="Times New Roman" w:eastAsia="Times New Roman"/>
          <w:sz w:val="22"/>
        </w:rPr>
      </w:pPr>
      <w:r>
        <w:rPr>
          <w:rFonts w:ascii="Times New Roman" w:hAnsi="Times New Roman" w:eastAsia="Times New Roman"/>
          <w:sz w:val="22"/>
        </w:rPr>
        <w:t>A. 城乡不同步     B.  城乡分割结构</w:t>
      </w:r>
    </w:p>
    <w:p w14:paraId="0AB8225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城乡二元结构    </w:t>
      </w:r>
      <w:r>
        <w:rPr>
          <w:rFonts w:ascii="Times New Roman" w:hAnsi="Times New Roman" w:eastAsia="Times New Roman"/>
          <w:sz w:val="22"/>
        </w:rPr>
        <w:t>D. 城乡经济不协调</w:t>
      </w:r>
    </w:p>
    <w:p w14:paraId="3116B1D4">
      <w:pPr>
        <w:pStyle w:val="19"/>
        <w:spacing w:before="128" w:line="219" w:lineRule="auto"/>
        <w:rPr>
          <w:rFonts w:ascii="Times New Roman" w:hAnsi="Times New Roman" w:eastAsia="Times New Roman"/>
          <w:sz w:val="22"/>
        </w:rPr>
      </w:pPr>
      <w:r>
        <w:rPr>
          <w:rFonts w:ascii="Times New Roman" w:hAnsi="Times New Roman" w:eastAsia="Times New Roman"/>
          <w:sz w:val="22"/>
        </w:rPr>
        <w:t>706. 中国第一个设立自由贸易区试验区的城市是(    )。</w:t>
      </w:r>
    </w:p>
    <w:p w14:paraId="08C648B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上海   </w:t>
      </w:r>
      <w:r>
        <w:rPr>
          <w:rFonts w:ascii="Times New Roman" w:hAnsi="Times New Roman" w:eastAsia="Times New Roman"/>
          <w:sz w:val="22"/>
        </w:rPr>
        <w:t xml:space="preserve">B.  北京   </w:t>
      </w:r>
      <w:r>
        <w:rPr>
          <w:rFonts w:ascii="Times New Roman" w:hAnsi="Times New Roman" w:eastAsia="Times New Roman"/>
          <w:sz w:val="22"/>
        </w:rPr>
        <w:t>C. 天 津   D.  深圳</w:t>
      </w:r>
    </w:p>
    <w:p w14:paraId="46C6DB42">
      <w:pPr>
        <w:pStyle w:val="19"/>
        <w:spacing w:before="128" w:line="219" w:lineRule="auto"/>
        <w:rPr>
          <w:rFonts w:ascii="Times New Roman" w:hAnsi="Times New Roman" w:eastAsia="Times New Roman"/>
          <w:sz w:val="22"/>
        </w:rPr>
      </w:pPr>
      <w:r>
        <w:rPr>
          <w:rFonts w:ascii="Times New Roman" w:hAnsi="Times New Roman" w:eastAsia="Times New Roman"/>
          <w:sz w:val="22"/>
        </w:rPr>
        <w:t>707.我国正处于并将长期处于(   )。</w:t>
      </w:r>
    </w:p>
    <w:p w14:paraId="50C0EE04">
      <w:pPr>
        <w:pStyle w:val="19"/>
        <w:spacing w:before="128" w:line="219" w:lineRule="auto"/>
        <w:rPr>
          <w:rFonts w:ascii="Times New Roman" w:hAnsi="Times New Roman" w:eastAsia="Times New Roman"/>
          <w:sz w:val="22"/>
        </w:rPr>
      </w:pPr>
      <w:r>
        <w:rPr>
          <w:rFonts w:ascii="Times New Roman" w:hAnsi="Times New Roman" w:eastAsia="Times New Roman"/>
          <w:sz w:val="22"/>
        </w:rPr>
        <w:t>A.  社会主义中级阶段   B.  社会主义高级阶段</w:t>
      </w:r>
    </w:p>
    <w:p w14:paraId="11FF703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社会主义初级阶段   </w:t>
      </w:r>
      <w:r>
        <w:rPr>
          <w:rFonts w:ascii="Times New Roman" w:hAnsi="Times New Roman" w:eastAsia="Times New Roman"/>
          <w:sz w:val="22"/>
        </w:rPr>
        <w:t>D. 社会主义阶段</w:t>
      </w:r>
    </w:p>
    <w:p w14:paraId="35649B64">
      <w:pPr>
        <w:pStyle w:val="19"/>
        <w:spacing w:before="128" w:line="219" w:lineRule="auto"/>
        <w:rPr>
          <w:rFonts w:ascii="Times New Roman" w:hAnsi="Times New Roman" w:eastAsia="Times New Roman"/>
          <w:sz w:val="22"/>
        </w:rPr>
      </w:pPr>
      <w:r>
        <w:rPr>
          <w:rFonts w:ascii="Times New Roman" w:hAnsi="Times New Roman" w:eastAsia="Times New Roman"/>
          <w:sz w:val="22"/>
        </w:rPr>
        <w:t>708.坚持走中国特色新型工业化、(   )、城镇化、农业现代化道路，即为“新四化”。</w:t>
      </w:r>
    </w:p>
    <w:p w14:paraId="551A0DC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国际化   </w:t>
      </w:r>
      <w:r>
        <w:rPr>
          <w:rFonts w:ascii="Times New Roman" w:hAnsi="Times New Roman" w:eastAsia="Times New Roman"/>
          <w:sz w:val="22"/>
        </w:rPr>
        <w:t xml:space="preserve">B.  市场   </w:t>
      </w:r>
      <w:r>
        <w:rPr>
          <w:rFonts w:ascii="Times New Roman" w:hAnsi="Times New Roman" w:eastAsia="Times New Roman"/>
          <w:sz w:val="22"/>
        </w:rPr>
        <w:t>C. 现代   D.  信息化</w:t>
      </w:r>
    </w:p>
    <w:p w14:paraId="0E9A82E6">
      <w:pPr>
        <w:pStyle w:val="19"/>
        <w:spacing w:before="128" w:line="219" w:lineRule="auto"/>
        <w:rPr>
          <w:rFonts w:ascii="Times New Roman" w:hAnsi="Times New Roman" w:eastAsia="Times New Roman"/>
          <w:sz w:val="22"/>
        </w:rPr>
      </w:pPr>
      <w:r>
        <w:rPr>
          <w:rFonts w:ascii="Times New Roman" w:hAnsi="Times New Roman" w:eastAsia="Times New Roman"/>
          <w:sz w:val="22"/>
        </w:rPr>
        <w:t>709.进入新世纪，我国对外开放发展到一个新阶段，其显著特点是(   )。</w:t>
      </w:r>
    </w:p>
    <w:p w14:paraId="714D05E1">
      <w:pPr>
        <w:pStyle w:val="19"/>
        <w:spacing w:before="128" w:line="219" w:lineRule="auto"/>
        <w:rPr>
          <w:rFonts w:ascii="Times New Roman" w:hAnsi="Times New Roman" w:eastAsia="Times New Roman"/>
          <w:sz w:val="22"/>
        </w:rPr>
      </w:pPr>
      <w:r>
        <w:rPr>
          <w:rFonts w:ascii="Times New Roman" w:hAnsi="Times New Roman" w:eastAsia="Times New Roman"/>
          <w:sz w:val="22"/>
        </w:rPr>
        <w:t>A. 从注重硬件发展到注重软件</w:t>
      </w:r>
    </w:p>
    <w:p w14:paraId="54321826">
      <w:pPr>
        <w:pStyle w:val="19"/>
        <w:spacing w:before="128" w:line="219" w:lineRule="auto"/>
        <w:rPr>
          <w:rFonts w:ascii="Times New Roman" w:hAnsi="Times New Roman" w:eastAsia="Times New Roman"/>
          <w:sz w:val="22"/>
        </w:rPr>
      </w:pPr>
      <w:r>
        <w:rPr>
          <w:rFonts w:ascii="Times New Roman" w:hAnsi="Times New Roman" w:eastAsia="Times New Roman"/>
          <w:sz w:val="22"/>
        </w:rPr>
        <w:t>B.  兴办经济特区发展到开放沿海港口城市</w:t>
      </w:r>
    </w:p>
    <w:p w14:paraId="0C87B943">
      <w:pPr>
        <w:pStyle w:val="19"/>
        <w:spacing w:before="128" w:line="219" w:lineRule="auto"/>
        <w:rPr>
          <w:rFonts w:ascii="Times New Roman" w:hAnsi="Times New Roman" w:eastAsia="Times New Roman"/>
          <w:sz w:val="22"/>
        </w:rPr>
      </w:pPr>
      <w:r>
        <w:rPr>
          <w:rFonts w:ascii="Times New Roman" w:hAnsi="Times New Roman" w:eastAsia="Times New Roman"/>
          <w:sz w:val="22"/>
        </w:rPr>
        <w:t>C. 吸收利用外资发展国际劳务合作和跨国经营</w:t>
      </w:r>
    </w:p>
    <w:p w14:paraId="352F5016">
      <w:pPr>
        <w:pStyle w:val="19"/>
        <w:spacing w:before="128" w:line="219" w:lineRule="auto"/>
        <w:rPr>
          <w:rFonts w:ascii="Times New Roman" w:hAnsi="Times New Roman" w:eastAsia="Times New Roman"/>
          <w:sz w:val="22"/>
        </w:rPr>
      </w:pPr>
      <w:r>
        <w:rPr>
          <w:rFonts w:ascii="Times New Roman" w:hAnsi="Times New Roman" w:eastAsia="Times New Roman"/>
          <w:sz w:val="22"/>
        </w:rPr>
        <w:t>D. 多层次、多渠道、全方位开放的格局已经形成</w:t>
      </w:r>
    </w:p>
    <w:p w14:paraId="35DD7D7A">
      <w:pPr>
        <w:pStyle w:val="19"/>
        <w:spacing w:before="128" w:line="219" w:lineRule="auto"/>
        <w:rPr>
          <w:rFonts w:ascii="Times New Roman" w:hAnsi="Times New Roman" w:eastAsia="Times New Roman"/>
          <w:sz w:val="22"/>
        </w:rPr>
      </w:pPr>
      <w:r>
        <w:rPr>
          <w:rFonts w:ascii="Times New Roman" w:hAnsi="Times New Roman" w:eastAsia="Times New Roman"/>
          <w:sz w:val="22"/>
        </w:rPr>
        <w:t>710. 人民代表大会制度是我国人民民主专政的(   )。</w:t>
      </w:r>
    </w:p>
    <w:p w14:paraId="3F8098A4">
      <w:pPr>
        <w:pStyle w:val="19"/>
        <w:spacing w:before="128" w:line="219" w:lineRule="auto"/>
        <w:rPr>
          <w:rFonts w:ascii="Times New Roman" w:hAnsi="Times New Roman" w:eastAsia="Times New Roman"/>
          <w:sz w:val="22"/>
        </w:rPr>
      </w:pPr>
      <w:r>
        <w:rPr>
          <w:rFonts w:ascii="Times New Roman" w:hAnsi="Times New Roman" w:eastAsia="Times New Roman"/>
          <w:sz w:val="22"/>
        </w:rPr>
        <w:t>A.  执法组织形式    B.  政权组织形式</w:t>
      </w:r>
    </w:p>
    <w:p w14:paraId="3E4FA339">
      <w:pPr>
        <w:pStyle w:val="19"/>
        <w:spacing w:before="128" w:line="219" w:lineRule="auto"/>
        <w:rPr>
          <w:rFonts w:ascii="Times New Roman" w:hAnsi="Times New Roman" w:eastAsia="Times New Roman"/>
          <w:sz w:val="22"/>
        </w:rPr>
      </w:pPr>
      <w:r>
        <w:rPr>
          <w:rFonts w:ascii="Times New Roman" w:hAnsi="Times New Roman" w:eastAsia="Times New Roman"/>
          <w:sz w:val="22"/>
        </w:rPr>
        <w:t>C.  行政组织形式    D.  司法组织形式</w:t>
      </w:r>
    </w:p>
    <w:p w14:paraId="5D1009E5">
      <w:pPr>
        <w:pStyle w:val="19"/>
        <w:spacing w:before="128" w:line="219" w:lineRule="auto"/>
        <w:rPr>
          <w:rFonts w:ascii="Times New Roman" w:hAnsi="Times New Roman" w:eastAsia="Times New Roman"/>
          <w:sz w:val="22"/>
        </w:rPr>
      </w:pPr>
      <w:r>
        <w:rPr>
          <w:rFonts w:ascii="Times New Roman" w:hAnsi="Times New Roman" w:eastAsia="Times New Roman"/>
          <w:sz w:val="22"/>
        </w:rPr>
        <w:t>711.改革开放以来新出现的社会阶层属于(   )。</w:t>
      </w:r>
    </w:p>
    <w:p w14:paraId="470E62E6">
      <w:pPr>
        <w:pStyle w:val="19"/>
        <w:spacing w:before="128" w:line="219" w:lineRule="auto"/>
        <w:rPr>
          <w:rFonts w:ascii="Times New Roman" w:hAnsi="Times New Roman" w:eastAsia="Times New Roman"/>
          <w:sz w:val="22"/>
        </w:rPr>
      </w:pPr>
      <w:r>
        <w:rPr>
          <w:rFonts w:ascii="Times New Roman" w:hAnsi="Times New Roman" w:eastAsia="Times New Roman"/>
          <w:sz w:val="22"/>
        </w:rPr>
        <w:t>A.  社会主义事业的领导阶层    B.  中国特色社会主义的建设者</w:t>
      </w:r>
    </w:p>
    <w:p w14:paraId="3294AE2E">
      <w:pPr>
        <w:pStyle w:val="19"/>
        <w:spacing w:before="128" w:line="219" w:lineRule="auto"/>
        <w:rPr>
          <w:rFonts w:ascii="Times New Roman" w:hAnsi="Times New Roman" w:eastAsia="Times New Roman"/>
          <w:sz w:val="22"/>
        </w:rPr>
      </w:pPr>
      <w:r>
        <w:rPr>
          <w:rFonts w:ascii="Times New Roman" w:hAnsi="Times New Roman" w:eastAsia="Times New Roman"/>
          <w:sz w:val="22"/>
        </w:rPr>
        <w:t>C.  新的中产阶级    D.  中国先进生产力的代表者</w:t>
      </w:r>
    </w:p>
    <w:p w14:paraId="05B0CA70">
      <w:pPr>
        <w:pStyle w:val="19"/>
        <w:spacing w:before="128" w:line="219" w:lineRule="auto"/>
        <w:rPr>
          <w:rFonts w:ascii="Times New Roman" w:hAnsi="Times New Roman" w:eastAsia="Times New Roman"/>
          <w:sz w:val="22"/>
        </w:rPr>
      </w:pPr>
      <w:r>
        <w:rPr>
          <w:rFonts w:ascii="Times New Roman" w:hAnsi="Times New Roman" w:eastAsia="Times New Roman"/>
          <w:sz w:val="22"/>
        </w:rPr>
        <w:t>712.加强政府管理能力建设的一个重要内容，就是要创新行政管理的方式。关于行政管理方式创新的方向， 下列表述错误的是(   )。</w:t>
      </w:r>
    </w:p>
    <w:p w14:paraId="4B3D2F54">
      <w:pPr>
        <w:pStyle w:val="19"/>
        <w:spacing w:before="128" w:line="219" w:lineRule="auto"/>
        <w:rPr>
          <w:rFonts w:ascii="Times New Roman" w:hAnsi="Times New Roman" w:eastAsia="Times New Roman"/>
          <w:sz w:val="22"/>
        </w:rPr>
      </w:pPr>
      <w:r>
        <w:rPr>
          <w:rFonts w:ascii="Times New Roman" w:hAnsi="Times New Roman" w:eastAsia="Times New Roman"/>
          <w:sz w:val="22"/>
        </w:rPr>
        <w:t>A.  从僵化走向灵活    B.  从法治走向人治</w:t>
      </w:r>
    </w:p>
    <w:p w14:paraId="5B91F1F0">
      <w:pPr>
        <w:pStyle w:val="19"/>
        <w:spacing w:before="128" w:line="219" w:lineRule="auto"/>
        <w:rPr>
          <w:rFonts w:ascii="Times New Roman" w:hAnsi="Times New Roman" w:eastAsia="Times New Roman"/>
          <w:sz w:val="22"/>
        </w:rPr>
      </w:pPr>
      <w:r>
        <w:rPr>
          <w:rFonts w:ascii="Times New Roman" w:hAnsi="Times New Roman" w:eastAsia="Times New Roman"/>
          <w:sz w:val="22"/>
        </w:rPr>
        <w:t>C.  从封闭走向开放    D.  从权力导向走向规则导向</w:t>
      </w:r>
    </w:p>
    <w:p w14:paraId="649DDE6B">
      <w:pPr>
        <w:pStyle w:val="19"/>
        <w:spacing w:before="128" w:line="219" w:lineRule="auto"/>
        <w:rPr>
          <w:rFonts w:ascii="Times New Roman" w:hAnsi="Times New Roman" w:eastAsia="Times New Roman"/>
          <w:sz w:val="22"/>
        </w:rPr>
      </w:pPr>
      <w:r>
        <w:rPr>
          <w:rFonts w:ascii="Times New Roman" w:hAnsi="Times New Roman" w:eastAsia="Times New Roman"/>
          <w:sz w:val="22"/>
        </w:rPr>
        <w:t>713. 我国提出要转变现有的“三高一低”的经济增长方式，下列不属于“三高”的是(    )。</w:t>
      </w:r>
    </w:p>
    <w:p w14:paraId="139EB336">
      <w:pPr>
        <w:pStyle w:val="19"/>
        <w:spacing w:before="128" w:line="219" w:lineRule="auto"/>
        <w:rPr>
          <w:rFonts w:ascii="Times New Roman" w:hAnsi="Times New Roman" w:eastAsia="Times New Roman"/>
          <w:sz w:val="22"/>
        </w:rPr>
      </w:pPr>
      <w:r>
        <w:rPr>
          <w:rFonts w:ascii="Times New Roman" w:hAnsi="Times New Roman" w:eastAsia="Times New Roman"/>
          <w:sz w:val="22"/>
        </w:rPr>
        <w:t>A.  高投入   B.  高消耗    C.  高控制   D.  高效益</w:t>
      </w:r>
    </w:p>
    <w:p w14:paraId="0E68CD2F">
      <w:pPr>
        <w:pStyle w:val="19"/>
        <w:spacing w:before="128" w:line="219" w:lineRule="auto"/>
        <w:rPr>
          <w:rFonts w:ascii="Times New Roman" w:hAnsi="Times New Roman" w:eastAsia="Times New Roman"/>
          <w:sz w:val="22"/>
        </w:rPr>
      </w:pPr>
      <w:r>
        <w:rPr>
          <w:rFonts w:ascii="Times New Roman" w:hAnsi="Times New Roman" w:eastAsia="Times New Roman"/>
          <w:sz w:val="22"/>
        </w:rPr>
        <w:t>714.发展问题主要是指“南北问题”,也就是发展中国家与发达国家之间的关系问题。当今世界发展问题 更加严重，其根本原因是(   )。</w:t>
      </w:r>
    </w:p>
    <w:p w14:paraId="1FC691D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发展中国家自身落后    </w:t>
      </w:r>
      <w:r>
        <w:rPr>
          <w:rFonts w:ascii="Times New Roman" w:hAnsi="Times New Roman" w:eastAsia="Times New Roman"/>
          <w:sz w:val="22"/>
        </w:rPr>
        <w:t>B.  发展中国家经济互补性强</w:t>
      </w:r>
    </w:p>
    <w:p w14:paraId="0B964938">
      <w:pPr>
        <w:pStyle w:val="19"/>
        <w:spacing w:before="128" w:line="219" w:lineRule="auto"/>
        <w:rPr>
          <w:rFonts w:ascii="Times New Roman" w:hAnsi="Times New Roman" w:eastAsia="Times New Roman"/>
          <w:sz w:val="22"/>
        </w:rPr>
      </w:pPr>
      <w:r>
        <w:rPr>
          <w:rFonts w:ascii="Times New Roman" w:hAnsi="Times New Roman" w:eastAsia="Times New Roman"/>
          <w:sz w:val="22"/>
        </w:rPr>
        <w:t>C.  国际政治经济旧秩序    D.  发达国家对发展中国家的长期掠夺和剥削</w:t>
      </w:r>
    </w:p>
    <w:p w14:paraId="77B990C0">
      <w:pPr>
        <w:pStyle w:val="19"/>
        <w:spacing w:before="128" w:line="219" w:lineRule="auto"/>
        <w:rPr>
          <w:rFonts w:ascii="Times New Roman" w:hAnsi="Times New Roman" w:eastAsia="Times New Roman"/>
          <w:sz w:val="22"/>
        </w:rPr>
      </w:pPr>
      <w:r>
        <w:rPr>
          <w:rFonts w:ascii="Times New Roman" w:hAnsi="Times New Roman" w:eastAsia="Times New Roman"/>
          <w:sz w:val="22"/>
        </w:rPr>
        <w:t>715.大飞机是国之重器。20世纪80年代，我国终止大飞机研制，转为与国外合作组装生产，但在长期合作 过程中并没有得到核心技术。90年代后期，我国转向自行研制，经过十多年攻坚，大飞机终于在2015年成 功下线。材料启示我们，发展战略性产业应(   )。</w:t>
      </w:r>
    </w:p>
    <w:p w14:paraId="2B9BB436">
      <w:pPr>
        <w:pStyle w:val="19"/>
        <w:spacing w:before="128" w:line="219" w:lineRule="auto"/>
        <w:rPr>
          <w:rFonts w:ascii="Times New Roman" w:hAnsi="Times New Roman" w:eastAsia="Times New Roman"/>
          <w:sz w:val="22"/>
        </w:rPr>
      </w:pPr>
      <w:r>
        <w:rPr>
          <w:rFonts w:ascii="Times New Roman" w:hAnsi="Times New Roman" w:eastAsia="Times New Roman"/>
          <w:sz w:val="22"/>
        </w:rPr>
        <w:t>A.  坚持独立自主、自力更生的原则       B.  不断提高我国经济的国际化水平</w:t>
      </w:r>
    </w:p>
    <w:p w14:paraId="74ACEF63">
      <w:pPr>
        <w:pStyle w:val="19"/>
        <w:spacing w:before="128" w:line="219" w:lineRule="auto"/>
        <w:rPr>
          <w:rFonts w:ascii="Times New Roman" w:hAnsi="Times New Roman" w:eastAsia="Times New Roman"/>
          <w:sz w:val="22"/>
        </w:rPr>
      </w:pPr>
      <w:r>
        <w:rPr>
          <w:rFonts w:ascii="Times New Roman" w:hAnsi="Times New Roman" w:eastAsia="Times New Roman"/>
          <w:sz w:val="22"/>
        </w:rPr>
        <w:t>C.  把“引进来”和“走出去”有机结合   D.  把跨国公司作为实施“走出去”战略载体</w:t>
      </w:r>
    </w:p>
    <w:p w14:paraId="5D595C65">
      <w:pPr>
        <w:pStyle w:val="19"/>
        <w:spacing w:before="128" w:line="219" w:lineRule="auto"/>
        <w:rPr>
          <w:rFonts w:ascii="Times New Roman" w:hAnsi="Times New Roman" w:eastAsia="Times New Roman"/>
          <w:sz w:val="22"/>
        </w:rPr>
      </w:pPr>
      <w:r>
        <w:rPr>
          <w:rFonts w:ascii="Times New Roman" w:hAnsi="Times New Roman" w:eastAsia="Times New Roman"/>
          <w:sz w:val="22"/>
        </w:rPr>
        <w:t>716. 社会主义民族关系的特征是(    )。</w:t>
      </w:r>
    </w:p>
    <w:p w14:paraId="48814038">
      <w:pPr>
        <w:pStyle w:val="19"/>
        <w:spacing w:before="128" w:line="219" w:lineRule="auto"/>
        <w:rPr>
          <w:rFonts w:ascii="Times New Roman" w:hAnsi="Times New Roman" w:eastAsia="Times New Roman"/>
          <w:sz w:val="22"/>
        </w:rPr>
      </w:pPr>
      <w:r>
        <w:rPr>
          <w:rFonts w:ascii="Times New Roman" w:hAnsi="Times New Roman" w:eastAsia="Times New Roman"/>
          <w:sz w:val="22"/>
        </w:rPr>
        <w:t>A. 各民族共同繁荣    B.  各民族之间消除差别</w:t>
      </w:r>
    </w:p>
    <w:p w14:paraId="13F33F17">
      <w:pPr>
        <w:pStyle w:val="19"/>
        <w:spacing w:before="128" w:line="219" w:lineRule="auto"/>
        <w:rPr>
          <w:rFonts w:ascii="Times New Roman" w:hAnsi="Times New Roman" w:eastAsia="Times New Roman"/>
          <w:sz w:val="22"/>
        </w:rPr>
      </w:pPr>
      <w:r>
        <w:rPr>
          <w:rFonts w:ascii="Times New Roman" w:hAnsi="Times New Roman" w:eastAsia="Times New Roman"/>
          <w:sz w:val="22"/>
        </w:rPr>
        <w:t>C. 民族地区稳定    D.  各民族平等、团结、互助、和谐</w:t>
      </w:r>
    </w:p>
    <w:p w14:paraId="389A3933">
      <w:pPr>
        <w:pStyle w:val="19"/>
        <w:spacing w:before="128" w:line="219" w:lineRule="auto"/>
        <w:rPr>
          <w:rFonts w:ascii="Times New Roman" w:hAnsi="Times New Roman" w:eastAsia="Times New Roman"/>
          <w:sz w:val="22"/>
        </w:rPr>
      </w:pPr>
      <w:r>
        <w:rPr>
          <w:rFonts w:ascii="Times New Roman" w:hAnsi="Times New Roman" w:eastAsia="Times New Roman"/>
          <w:sz w:val="22"/>
        </w:rPr>
        <w:t>717. 政府网站应成为政府信息公开的重要载体，但有的政府网站很少能成为老百姓浏览并解决实际问题的 有效途径。解决上述问题的关键是我们的政府要(   )。</w:t>
      </w:r>
    </w:p>
    <w:p w14:paraId="68C7EDBB">
      <w:pPr>
        <w:pStyle w:val="19"/>
        <w:spacing w:before="128" w:line="219" w:lineRule="auto"/>
        <w:rPr>
          <w:rFonts w:ascii="Times New Roman" w:hAnsi="Times New Roman" w:eastAsia="Times New Roman"/>
          <w:sz w:val="22"/>
        </w:rPr>
      </w:pPr>
      <w:r>
        <w:rPr>
          <w:rFonts w:ascii="Times New Roman" w:hAnsi="Times New Roman" w:eastAsia="Times New Roman"/>
          <w:sz w:val="22"/>
        </w:rPr>
        <w:t>A.  公正司法，严格执法            B.  树立求真务实的工作作风</w:t>
      </w:r>
    </w:p>
    <w:p w14:paraId="7B44587D">
      <w:pPr>
        <w:pStyle w:val="19"/>
        <w:spacing w:before="128" w:line="219" w:lineRule="auto"/>
        <w:rPr>
          <w:rFonts w:ascii="Times New Roman" w:hAnsi="Times New Roman" w:eastAsia="Times New Roman"/>
          <w:sz w:val="22"/>
        </w:rPr>
      </w:pPr>
      <w:r>
        <w:rPr>
          <w:rFonts w:ascii="Times New Roman" w:hAnsi="Times New Roman" w:eastAsia="Times New Roman"/>
          <w:sz w:val="22"/>
        </w:rPr>
        <w:t>C. 加强立法工作，提高立法质量    D.  自觉接受人民群众的监督</w:t>
      </w:r>
    </w:p>
    <w:p w14:paraId="0E4EE51C">
      <w:pPr>
        <w:pStyle w:val="19"/>
        <w:spacing w:before="128" w:line="219" w:lineRule="auto"/>
        <w:rPr>
          <w:rFonts w:ascii="Times New Roman" w:hAnsi="Times New Roman" w:eastAsia="Times New Roman"/>
          <w:sz w:val="22"/>
        </w:rPr>
      </w:pPr>
      <w:r>
        <w:rPr>
          <w:rFonts w:ascii="Times New Roman" w:hAnsi="Times New Roman" w:eastAsia="Times New Roman"/>
          <w:sz w:val="22"/>
        </w:rPr>
        <w:t>718.根据“三步走”发展战略，到21世纪中叶，我国人均国民生产总值将(   )。</w:t>
      </w:r>
    </w:p>
    <w:p w14:paraId="1D45C3A5">
      <w:pPr>
        <w:pStyle w:val="19"/>
        <w:spacing w:before="128" w:line="219" w:lineRule="auto"/>
        <w:rPr>
          <w:rFonts w:ascii="Times New Roman" w:hAnsi="Times New Roman" w:eastAsia="Times New Roman"/>
          <w:sz w:val="22"/>
        </w:rPr>
      </w:pPr>
      <w:r>
        <w:rPr>
          <w:rFonts w:ascii="Times New Roman" w:hAnsi="Times New Roman" w:eastAsia="Times New Roman"/>
          <w:sz w:val="22"/>
        </w:rPr>
        <w:t>A. 接近发达国家水平        B. 达到中等发展中国家水平</w:t>
      </w:r>
    </w:p>
    <w:p w14:paraId="4D7ACE11">
      <w:pPr>
        <w:pStyle w:val="19"/>
        <w:spacing w:before="128" w:line="219" w:lineRule="auto"/>
        <w:rPr>
          <w:rFonts w:ascii="Times New Roman" w:hAnsi="Times New Roman" w:eastAsia="Times New Roman"/>
          <w:sz w:val="22"/>
        </w:rPr>
      </w:pPr>
      <w:r>
        <w:rPr>
          <w:rFonts w:ascii="Times New Roman" w:hAnsi="Times New Roman" w:eastAsia="Times New Roman"/>
          <w:sz w:val="22"/>
        </w:rPr>
        <w:t>C.  达到中等发达国家水平    D.   超过发达国家水平</w:t>
      </w:r>
    </w:p>
    <w:p w14:paraId="757DAFF2">
      <w:pPr>
        <w:pStyle w:val="19"/>
        <w:spacing w:before="128" w:line="219" w:lineRule="auto"/>
        <w:rPr>
          <w:rFonts w:ascii="Times New Roman" w:hAnsi="Times New Roman" w:eastAsia="Times New Roman"/>
          <w:sz w:val="22"/>
        </w:rPr>
      </w:pPr>
      <w:r>
        <w:rPr>
          <w:rFonts w:ascii="Times New Roman" w:hAnsi="Times New Roman" w:eastAsia="Times New Roman"/>
          <w:sz w:val="22"/>
        </w:rPr>
        <w:t>719.新中国成立以来，“三农”问题始终是关系党和人民事业发展的全局性和根本性的问题。“三农”问 题的基本含义是(   )。</w:t>
      </w:r>
    </w:p>
    <w:p w14:paraId="36CF4E9A">
      <w:pPr>
        <w:pStyle w:val="19"/>
        <w:spacing w:before="128" w:line="219" w:lineRule="auto"/>
        <w:rPr>
          <w:rFonts w:ascii="Times New Roman" w:hAnsi="Times New Roman" w:eastAsia="Times New Roman"/>
          <w:sz w:val="22"/>
        </w:rPr>
      </w:pPr>
      <w:r>
        <w:rPr>
          <w:rFonts w:ascii="Times New Roman" w:hAnsi="Times New Roman" w:eastAsia="Times New Roman"/>
          <w:sz w:val="22"/>
        </w:rPr>
        <w:t>A. 农村联产承包责任制问题、农业投入问题、农产品加工问题</w:t>
      </w:r>
    </w:p>
    <w:p w14:paraId="6AD6CB7B">
      <w:pPr>
        <w:pStyle w:val="19"/>
        <w:spacing w:before="128" w:line="219" w:lineRule="auto"/>
        <w:rPr>
          <w:rFonts w:ascii="Times New Roman" w:hAnsi="Times New Roman" w:eastAsia="Times New Roman"/>
          <w:sz w:val="22"/>
        </w:rPr>
      </w:pPr>
      <w:r>
        <w:rPr>
          <w:rFonts w:ascii="Times New Roman" w:hAnsi="Times New Roman" w:eastAsia="Times New Roman"/>
          <w:sz w:val="22"/>
        </w:rPr>
        <w:t>B.  农产品问题、农民工问题、农村基层组织问题</w:t>
      </w:r>
    </w:p>
    <w:p w14:paraId="6209B39E">
      <w:pPr>
        <w:pStyle w:val="19"/>
        <w:spacing w:before="128" w:line="219" w:lineRule="auto"/>
        <w:rPr>
          <w:rFonts w:ascii="Times New Roman" w:hAnsi="Times New Roman" w:eastAsia="Times New Roman"/>
          <w:sz w:val="22"/>
        </w:rPr>
      </w:pPr>
      <w:r>
        <w:rPr>
          <w:rFonts w:ascii="Times New Roman" w:hAnsi="Times New Roman" w:eastAsia="Times New Roman"/>
          <w:sz w:val="22"/>
        </w:rPr>
        <w:t>C.  农村问题、农民问题、农业问题</w:t>
      </w:r>
    </w:p>
    <w:p w14:paraId="2C85A8F4">
      <w:pPr>
        <w:pStyle w:val="19"/>
        <w:spacing w:before="128" w:line="219" w:lineRule="auto"/>
        <w:rPr>
          <w:rFonts w:ascii="Times New Roman" w:hAnsi="Times New Roman" w:eastAsia="Times New Roman"/>
          <w:sz w:val="22"/>
        </w:rPr>
      </w:pPr>
      <w:r>
        <w:rPr>
          <w:rFonts w:ascii="Times New Roman" w:hAnsi="Times New Roman" w:eastAsia="Times New Roman"/>
          <w:sz w:val="22"/>
        </w:rPr>
        <w:t>D.  农村医疗、农村住房、农村教育</w:t>
      </w:r>
    </w:p>
    <w:p w14:paraId="2D014228">
      <w:pPr>
        <w:pStyle w:val="19"/>
        <w:spacing w:before="128" w:line="219" w:lineRule="auto"/>
        <w:rPr>
          <w:rFonts w:ascii="Times New Roman" w:hAnsi="Times New Roman" w:eastAsia="Times New Roman"/>
          <w:sz w:val="22"/>
        </w:rPr>
      </w:pPr>
      <w:r>
        <w:rPr>
          <w:rFonts w:ascii="Times New Roman" w:hAnsi="Times New Roman" w:eastAsia="Times New Roman"/>
          <w:sz w:val="22"/>
        </w:rPr>
        <w:t>720.在我国现阶段，国家的领导阶级是(   )。</w:t>
      </w:r>
    </w:p>
    <w:p w14:paraId="2BB8201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农民阶级    B.  知识分子    </w:t>
      </w:r>
      <w:r>
        <w:rPr>
          <w:rFonts w:ascii="Times New Roman" w:hAnsi="Times New Roman" w:eastAsia="Times New Roman"/>
          <w:sz w:val="22"/>
        </w:rPr>
        <w:t>C.  工人阶级   D.  新的社会阶层</w:t>
      </w:r>
    </w:p>
    <w:p w14:paraId="77137A4D">
      <w:pPr>
        <w:pStyle w:val="19"/>
        <w:spacing w:before="128" w:line="219" w:lineRule="auto"/>
        <w:rPr>
          <w:rFonts w:ascii="Times New Roman" w:hAnsi="Times New Roman" w:eastAsia="Times New Roman"/>
          <w:sz w:val="22"/>
        </w:rPr>
      </w:pPr>
      <w:r>
        <w:rPr>
          <w:rFonts w:ascii="Times New Roman" w:hAnsi="Times New Roman" w:eastAsia="Times New Roman"/>
          <w:sz w:val="22"/>
        </w:rPr>
        <w:t>721. 党和政府执政为民的原因是(    )。</w:t>
      </w:r>
    </w:p>
    <w:p w14:paraId="4B69280C">
      <w:pPr>
        <w:pStyle w:val="19"/>
        <w:spacing w:before="128" w:line="219" w:lineRule="auto"/>
        <w:rPr>
          <w:rFonts w:ascii="Times New Roman" w:hAnsi="Times New Roman" w:eastAsia="Times New Roman"/>
          <w:sz w:val="22"/>
        </w:rPr>
      </w:pPr>
      <w:r>
        <w:rPr>
          <w:rFonts w:ascii="Times New Roman" w:hAnsi="Times New Roman" w:eastAsia="Times New Roman"/>
          <w:sz w:val="22"/>
        </w:rPr>
        <w:t>A.  人民群众是党的力量之源    B.  人民群众代表先进的生产力</w:t>
      </w:r>
    </w:p>
    <w:p w14:paraId="7E91E01B">
      <w:pPr>
        <w:pStyle w:val="19"/>
        <w:spacing w:before="128" w:line="219" w:lineRule="auto"/>
        <w:rPr>
          <w:rFonts w:ascii="Times New Roman" w:hAnsi="Times New Roman" w:eastAsia="Times New Roman"/>
          <w:sz w:val="22"/>
        </w:rPr>
      </w:pPr>
      <w:r>
        <w:rPr>
          <w:rFonts w:ascii="Times New Roman" w:hAnsi="Times New Roman" w:eastAsia="Times New Roman"/>
          <w:sz w:val="22"/>
        </w:rPr>
        <w:t>C.  人民群众是历史的创造者    D.  人民群众是执政的对象</w:t>
      </w:r>
    </w:p>
    <w:p w14:paraId="042C5E98">
      <w:pPr>
        <w:pStyle w:val="19"/>
        <w:spacing w:before="128" w:line="219" w:lineRule="auto"/>
        <w:rPr>
          <w:rFonts w:ascii="Times New Roman" w:hAnsi="Times New Roman" w:eastAsia="Times New Roman"/>
          <w:sz w:val="22"/>
        </w:rPr>
      </w:pPr>
      <w:r>
        <w:rPr>
          <w:rFonts w:ascii="Times New Roman" w:hAnsi="Times New Roman" w:eastAsia="Times New Roman"/>
          <w:sz w:val="22"/>
        </w:rPr>
        <w:t>722.为研究和完善国家法定节假日制度，国家有关部门按照国务院的部署，通过有关网站进行问卷调查， 并在部分城市进行了电话调查。在广泛进行民意调查的基础上，经过一年多的研究论证，确定了新的节假 日调整方案，这体现的执政理念是(   )。</w:t>
      </w:r>
    </w:p>
    <w:p w14:paraId="17EAAAD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依法执政   </w:t>
      </w:r>
      <w:r>
        <w:rPr>
          <w:rFonts w:ascii="Times New Roman" w:hAnsi="Times New Roman" w:eastAsia="Times New Roman"/>
          <w:sz w:val="22"/>
        </w:rPr>
        <w:t xml:space="preserve">B. 科学执政   </w:t>
      </w:r>
      <w:r>
        <w:rPr>
          <w:rFonts w:ascii="Times New Roman" w:hAnsi="Times New Roman" w:eastAsia="Times New Roman"/>
          <w:sz w:val="22"/>
        </w:rPr>
        <w:t>C.  民主执政   D.  理性执政</w:t>
      </w:r>
    </w:p>
    <w:p w14:paraId="13A1A701">
      <w:pPr>
        <w:pStyle w:val="19"/>
        <w:spacing w:before="128" w:line="219" w:lineRule="auto"/>
        <w:rPr>
          <w:rFonts w:ascii="Times New Roman" w:hAnsi="Times New Roman" w:eastAsia="Times New Roman"/>
          <w:sz w:val="22"/>
        </w:rPr>
      </w:pPr>
      <w:r>
        <w:rPr>
          <w:rFonts w:ascii="Times New Roman" w:hAnsi="Times New Roman" w:eastAsia="Times New Roman"/>
          <w:sz w:val="22"/>
        </w:rPr>
        <w:t>723. 协商民主指凡涉及群众切身利益及经济社会发展重大问题时，需在全社会开展广泛协商，坚持协商于 决策之前和决策实施之中。从参政协商到立法协商，从市民论坛到电视问政，从价格听证到专家咨询，协 商民主的形式日益丰富。发展协商民主(    )。</w:t>
      </w:r>
    </w:p>
    <w:p w14:paraId="1F66CA23">
      <w:pPr>
        <w:pStyle w:val="19"/>
        <w:spacing w:before="128" w:line="219" w:lineRule="auto"/>
        <w:rPr>
          <w:rFonts w:ascii="Times New Roman" w:hAnsi="Times New Roman" w:eastAsia="Times New Roman"/>
          <w:sz w:val="22"/>
        </w:rPr>
      </w:pPr>
      <w:r>
        <w:rPr>
          <w:rFonts w:ascii="Times New Roman" w:hAnsi="Times New Roman" w:eastAsia="Times New Roman"/>
          <w:sz w:val="22"/>
        </w:rPr>
        <w:t>A.  属于政府的“阳光工程”        B.  是建设服务型政府的要求</w:t>
      </w:r>
    </w:p>
    <w:p w14:paraId="306F232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提高了政治决策的公众参与度    </w:t>
      </w:r>
      <w:r>
        <w:rPr>
          <w:rFonts w:ascii="Times New Roman" w:hAnsi="Times New Roman" w:eastAsia="Times New Roman"/>
          <w:sz w:val="22"/>
        </w:rPr>
        <w:t>D.  旨在强化公众对政治决策的监督</w:t>
      </w:r>
    </w:p>
    <w:p w14:paraId="43A97A9E">
      <w:pPr>
        <w:pStyle w:val="19"/>
        <w:spacing w:before="128" w:line="219" w:lineRule="auto"/>
        <w:rPr>
          <w:rFonts w:ascii="Times New Roman" w:hAnsi="Times New Roman" w:eastAsia="Times New Roman"/>
          <w:sz w:val="22"/>
        </w:rPr>
      </w:pPr>
      <w:r>
        <w:rPr>
          <w:rFonts w:ascii="Times New Roman" w:hAnsi="Times New Roman" w:eastAsia="Times New Roman"/>
          <w:sz w:val="22"/>
        </w:rPr>
        <w:t>724. 全面推进依法治国，总目标是建设中国特色社会主义法治体系，()。</w:t>
      </w:r>
    </w:p>
    <w:p w14:paraId="7E1AA51A">
      <w:pPr>
        <w:pStyle w:val="19"/>
        <w:spacing w:before="128" w:line="219" w:lineRule="auto"/>
        <w:rPr>
          <w:rFonts w:ascii="Times New Roman" w:hAnsi="Times New Roman" w:eastAsia="Times New Roman"/>
          <w:sz w:val="22"/>
        </w:rPr>
      </w:pPr>
      <w:r>
        <w:rPr>
          <w:rFonts w:ascii="Times New Roman" w:hAnsi="Times New Roman" w:eastAsia="Times New Roman"/>
          <w:sz w:val="22"/>
        </w:rPr>
        <w:t>A. 坚持依法治国、依法执政、依法行政共同推进</w:t>
      </w:r>
    </w:p>
    <w:p w14:paraId="07F41890">
      <w:pPr>
        <w:pStyle w:val="19"/>
        <w:spacing w:before="128" w:line="219" w:lineRule="auto"/>
        <w:rPr>
          <w:rFonts w:ascii="Times New Roman" w:hAnsi="Times New Roman" w:eastAsia="Times New Roman"/>
          <w:sz w:val="22"/>
        </w:rPr>
      </w:pPr>
      <w:r>
        <w:rPr>
          <w:rFonts w:ascii="Times New Roman" w:hAnsi="Times New Roman" w:eastAsia="Times New Roman"/>
          <w:sz w:val="22"/>
        </w:rPr>
        <w:t>B.  坚持法治国家、法治政府、法治社会一体建设</w:t>
      </w:r>
    </w:p>
    <w:p w14:paraId="69338065">
      <w:pPr>
        <w:pStyle w:val="19"/>
        <w:spacing w:before="128" w:line="219" w:lineRule="auto"/>
        <w:rPr>
          <w:rFonts w:ascii="Times New Roman" w:hAnsi="Times New Roman" w:eastAsia="Times New Roman"/>
          <w:sz w:val="22"/>
        </w:rPr>
      </w:pPr>
      <w:r>
        <w:rPr>
          <w:rFonts w:ascii="Times New Roman" w:hAnsi="Times New Roman" w:eastAsia="Times New Roman"/>
          <w:sz w:val="22"/>
        </w:rPr>
        <w:t>C.  建设社会主义法治国家</w:t>
      </w:r>
    </w:p>
    <w:p w14:paraId="7B3241CA">
      <w:pPr>
        <w:pStyle w:val="19"/>
        <w:spacing w:before="128" w:line="219" w:lineRule="auto"/>
        <w:rPr>
          <w:rFonts w:ascii="Times New Roman" w:hAnsi="Times New Roman" w:eastAsia="Times New Roman"/>
          <w:sz w:val="22"/>
        </w:rPr>
      </w:pPr>
      <w:r>
        <w:rPr>
          <w:rFonts w:ascii="Times New Roman" w:hAnsi="Times New Roman" w:eastAsia="Times New Roman"/>
          <w:sz w:val="22"/>
        </w:rPr>
        <w:t>D. 促进国家治理体系和治理能力现代化</w:t>
      </w:r>
    </w:p>
    <w:p w14:paraId="1D712304">
      <w:pPr>
        <w:pStyle w:val="19"/>
        <w:spacing w:before="128" w:line="219" w:lineRule="auto"/>
        <w:rPr>
          <w:rFonts w:ascii="Times New Roman" w:hAnsi="Times New Roman" w:eastAsia="Times New Roman"/>
          <w:sz w:val="22"/>
        </w:rPr>
      </w:pPr>
      <w:r>
        <w:rPr>
          <w:rFonts w:ascii="Times New Roman" w:hAnsi="Times New Roman" w:eastAsia="Times New Roman"/>
          <w:sz w:val="22"/>
        </w:rPr>
        <w:t>725.某乡在换届选举时，应选三名副乡长，但只有两名当选，对不足的一名选举所采用的方式为(   )。</w:t>
      </w:r>
    </w:p>
    <w:p w14:paraId="080490FB">
      <w:pPr>
        <w:pStyle w:val="19"/>
        <w:spacing w:before="128" w:line="219" w:lineRule="auto"/>
        <w:rPr>
          <w:rFonts w:ascii="Times New Roman" w:hAnsi="Times New Roman" w:eastAsia="Times New Roman"/>
          <w:sz w:val="22"/>
        </w:rPr>
      </w:pPr>
      <w:r>
        <w:rPr>
          <w:rFonts w:ascii="Times New Roman" w:hAnsi="Times New Roman" w:eastAsia="Times New Roman"/>
          <w:sz w:val="22"/>
        </w:rPr>
        <w:t>A.  补选        B.  增选</w:t>
      </w:r>
    </w:p>
    <w:p w14:paraId="5222F732">
      <w:pPr>
        <w:pStyle w:val="19"/>
        <w:spacing w:before="128" w:line="219" w:lineRule="auto"/>
        <w:rPr>
          <w:rFonts w:ascii="Times New Roman" w:hAnsi="Times New Roman" w:eastAsia="Times New Roman"/>
          <w:sz w:val="22"/>
        </w:rPr>
      </w:pPr>
      <w:r>
        <w:rPr>
          <w:rFonts w:ascii="Times New Roman" w:hAnsi="Times New Roman" w:eastAsia="Times New Roman"/>
          <w:sz w:val="22"/>
        </w:rPr>
        <w:t>C.  另行选举    D.  以上答案都不对</w:t>
      </w:r>
    </w:p>
    <w:p w14:paraId="69AB5571">
      <w:pPr>
        <w:pStyle w:val="19"/>
        <w:spacing w:before="128" w:line="219" w:lineRule="auto"/>
        <w:rPr>
          <w:rFonts w:ascii="Times New Roman" w:hAnsi="Times New Roman" w:eastAsia="Times New Roman"/>
          <w:sz w:val="22"/>
        </w:rPr>
      </w:pPr>
      <w:r>
        <w:rPr>
          <w:rFonts w:ascii="Times New Roman" w:hAnsi="Times New Roman" w:eastAsia="Times New Roman"/>
          <w:sz w:val="22"/>
        </w:rPr>
        <w:t>726. 共和制政体的总体特征是(    )。</w:t>
      </w:r>
    </w:p>
    <w:p w14:paraId="17CD9A3F">
      <w:pPr>
        <w:pStyle w:val="19"/>
        <w:spacing w:before="128" w:line="219" w:lineRule="auto"/>
        <w:rPr>
          <w:rFonts w:ascii="Times New Roman" w:hAnsi="Times New Roman" w:eastAsia="Times New Roman"/>
          <w:sz w:val="22"/>
        </w:rPr>
      </w:pPr>
      <w:r>
        <w:rPr>
          <w:rFonts w:ascii="Times New Roman" w:hAnsi="Times New Roman" w:eastAsia="Times New Roman"/>
          <w:sz w:val="22"/>
        </w:rPr>
        <w:t>A. 国家的一切权力由议会代表人民行使</w:t>
      </w:r>
    </w:p>
    <w:p w14:paraId="2F2F1010">
      <w:pPr>
        <w:pStyle w:val="19"/>
        <w:spacing w:before="128" w:line="219" w:lineRule="auto"/>
        <w:rPr>
          <w:rFonts w:ascii="Times New Roman" w:hAnsi="Times New Roman" w:eastAsia="Times New Roman"/>
          <w:sz w:val="22"/>
        </w:rPr>
      </w:pPr>
      <w:r>
        <w:rPr>
          <w:rFonts w:ascii="Times New Roman" w:hAnsi="Times New Roman" w:eastAsia="Times New Roman"/>
          <w:sz w:val="22"/>
        </w:rPr>
        <w:t>B.  由政党来掌握、行使国家权力</w:t>
      </w:r>
    </w:p>
    <w:p w14:paraId="667BC7B1">
      <w:pPr>
        <w:pStyle w:val="19"/>
        <w:spacing w:before="128" w:line="219" w:lineRule="auto"/>
        <w:rPr>
          <w:rFonts w:ascii="Times New Roman" w:hAnsi="Times New Roman" w:eastAsia="Times New Roman"/>
          <w:sz w:val="22"/>
        </w:rPr>
      </w:pPr>
      <w:r>
        <w:rPr>
          <w:rFonts w:ascii="Times New Roman" w:hAnsi="Times New Roman" w:eastAsia="Times New Roman"/>
          <w:sz w:val="22"/>
        </w:rPr>
        <w:t>C. 政治选举是人民参与政治最普遍最主要的形式</w:t>
      </w:r>
    </w:p>
    <w:p w14:paraId="1C8E7186">
      <w:pPr>
        <w:pStyle w:val="19"/>
        <w:spacing w:before="128" w:line="219" w:lineRule="auto"/>
        <w:rPr>
          <w:rFonts w:ascii="Times New Roman" w:hAnsi="Times New Roman" w:eastAsia="Times New Roman"/>
          <w:sz w:val="22"/>
        </w:rPr>
      </w:pPr>
      <w:r>
        <w:rPr>
          <w:rFonts w:ascii="Times New Roman" w:hAnsi="Times New Roman" w:eastAsia="Times New Roman"/>
          <w:sz w:val="22"/>
        </w:rPr>
        <w:t>D. 最高国家权力机关和国家元首由选举产生并有一定任期</w:t>
      </w:r>
    </w:p>
    <w:p w14:paraId="06693559">
      <w:pPr>
        <w:pStyle w:val="19"/>
        <w:spacing w:before="128" w:line="219" w:lineRule="auto"/>
        <w:rPr>
          <w:rFonts w:ascii="Times New Roman" w:hAnsi="Times New Roman" w:eastAsia="Times New Roman"/>
          <w:sz w:val="22"/>
        </w:rPr>
      </w:pPr>
      <w:r>
        <w:rPr>
          <w:rFonts w:ascii="Times New Roman" w:hAnsi="Times New Roman" w:eastAsia="Times New Roman"/>
          <w:sz w:val="22"/>
        </w:rPr>
        <w:t>727.现阶段我国实行的按劳分配的特点是(   )。</w:t>
      </w:r>
    </w:p>
    <w:p w14:paraId="2B3ADDE2">
      <w:pPr>
        <w:pStyle w:val="19"/>
        <w:spacing w:before="128" w:line="219" w:lineRule="auto"/>
        <w:rPr>
          <w:rFonts w:ascii="Times New Roman" w:hAnsi="Times New Roman" w:eastAsia="Times New Roman"/>
          <w:sz w:val="22"/>
        </w:rPr>
      </w:pPr>
      <w:r>
        <w:rPr>
          <w:rFonts w:ascii="Times New Roman" w:hAnsi="Times New Roman" w:eastAsia="Times New Roman"/>
          <w:sz w:val="22"/>
        </w:rPr>
        <w:t>A.  必须借助商品货币关系来实现        B.  直接以每个劳动者的劳动时间实现</w:t>
      </w:r>
    </w:p>
    <w:p w14:paraId="5DD45349">
      <w:pPr>
        <w:pStyle w:val="19"/>
        <w:spacing w:before="128" w:line="219" w:lineRule="auto"/>
        <w:rPr>
          <w:rFonts w:ascii="Times New Roman" w:hAnsi="Times New Roman" w:eastAsia="Times New Roman"/>
          <w:sz w:val="22"/>
        </w:rPr>
      </w:pPr>
      <w:r>
        <w:rPr>
          <w:rFonts w:ascii="Times New Roman" w:hAnsi="Times New Roman" w:eastAsia="Times New Roman"/>
          <w:sz w:val="22"/>
        </w:rPr>
        <w:t>C.  在全社会范围内按统一标准实现     D.  在公有制经济范围内按统一标准实现</w:t>
      </w:r>
    </w:p>
    <w:p w14:paraId="227DB6B1">
      <w:pPr>
        <w:pStyle w:val="19"/>
        <w:spacing w:before="128" w:line="219" w:lineRule="auto"/>
        <w:rPr>
          <w:rFonts w:ascii="Times New Roman" w:hAnsi="Times New Roman" w:eastAsia="Times New Roman"/>
          <w:sz w:val="22"/>
        </w:rPr>
      </w:pPr>
      <w:r>
        <w:rPr>
          <w:rFonts w:ascii="Times New Roman" w:hAnsi="Times New Roman" w:eastAsia="Times New Roman"/>
          <w:sz w:val="22"/>
        </w:rPr>
        <w:t>728. 政府角色定位的集中体现是(    )。</w:t>
      </w:r>
    </w:p>
    <w:p w14:paraId="683CC21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政府结构   B.  政府职能     </w:t>
      </w:r>
      <w:r>
        <w:rPr>
          <w:rFonts w:ascii="Times New Roman" w:hAnsi="Times New Roman" w:eastAsia="Times New Roman"/>
          <w:sz w:val="22"/>
        </w:rPr>
        <w:t>C.  政府性质   D.  政府权力</w:t>
      </w:r>
    </w:p>
    <w:p w14:paraId="62B68C58">
      <w:pPr>
        <w:pStyle w:val="19"/>
        <w:spacing w:before="128" w:line="219" w:lineRule="auto"/>
        <w:rPr>
          <w:rFonts w:ascii="Times New Roman" w:hAnsi="Times New Roman" w:eastAsia="Times New Roman"/>
          <w:sz w:val="22"/>
        </w:rPr>
      </w:pPr>
      <w:r>
        <w:rPr>
          <w:rFonts w:ascii="Times New Roman" w:hAnsi="Times New Roman" w:eastAsia="Times New Roman"/>
          <w:sz w:val="22"/>
        </w:rPr>
        <w:t>729. 我国社会保障制度的核心是(    )。</w:t>
      </w:r>
    </w:p>
    <w:p w14:paraId="20C6125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社会救助   </w:t>
      </w:r>
      <w:r>
        <w:rPr>
          <w:rFonts w:ascii="Times New Roman" w:hAnsi="Times New Roman" w:eastAsia="Times New Roman"/>
          <w:sz w:val="22"/>
        </w:rPr>
        <w:t xml:space="preserve">B.  社会福利   </w:t>
      </w:r>
      <w:r>
        <w:rPr>
          <w:rFonts w:ascii="Times New Roman" w:hAnsi="Times New Roman" w:eastAsia="Times New Roman"/>
          <w:sz w:val="22"/>
        </w:rPr>
        <w:t xml:space="preserve">C.  社会保险    </w:t>
      </w:r>
      <w:r>
        <w:rPr>
          <w:rFonts w:ascii="Times New Roman" w:hAnsi="Times New Roman" w:eastAsia="Times New Roman"/>
          <w:sz w:val="22"/>
        </w:rPr>
        <w:t>D. 社会公平</w:t>
      </w:r>
    </w:p>
    <w:p w14:paraId="019214D4">
      <w:pPr>
        <w:pStyle w:val="19"/>
        <w:spacing w:before="128" w:line="219" w:lineRule="auto"/>
        <w:rPr>
          <w:rFonts w:ascii="Times New Roman" w:hAnsi="Times New Roman" w:eastAsia="Times New Roman"/>
          <w:sz w:val="22"/>
        </w:rPr>
      </w:pPr>
      <w:r>
        <w:rPr>
          <w:rFonts w:ascii="Times New Roman" w:hAnsi="Times New Roman" w:eastAsia="Times New Roman"/>
          <w:sz w:val="22"/>
        </w:rPr>
        <w:t>730.中国工程院院士袁隆平说：“书本知识非常重要，电脑技术也很重要，但是书本、电脑里种不出水稻 来，只有在田里才能种出水稻来。”这句话包含的哲学道理是(   )。</w:t>
      </w:r>
    </w:p>
    <w:p w14:paraId="40F1AEFF">
      <w:pPr>
        <w:pStyle w:val="19"/>
        <w:spacing w:before="128" w:line="219" w:lineRule="auto"/>
        <w:rPr>
          <w:rFonts w:ascii="Times New Roman" w:hAnsi="Times New Roman" w:eastAsia="Times New Roman"/>
          <w:sz w:val="22"/>
        </w:rPr>
      </w:pPr>
      <w:r>
        <w:rPr>
          <w:rFonts w:ascii="Times New Roman" w:hAnsi="Times New Roman" w:eastAsia="Times New Roman"/>
          <w:sz w:val="22"/>
        </w:rPr>
        <w:t>A.理论水平的提高有赖于实践水平的提高</w:t>
      </w:r>
    </w:p>
    <w:p w14:paraId="5748EE82">
      <w:pPr>
        <w:pStyle w:val="19"/>
        <w:spacing w:before="128" w:line="219" w:lineRule="auto"/>
        <w:rPr>
          <w:rFonts w:ascii="Times New Roman" w:hAnsi="Times New Roman" w:eastAsia="Times New Roman"/>
          <w:sz w:val="22"/>
        </w:rPr>
      </w:pPr>
      <w:r>
        <w:rPr>
          <w:rFonts w:ascii="Times New Roman" w:hAnsi="Times New Roman" w:eastAsia="Times New Roman"/>
          <w:sz w:val="22"/>
        </w:rPr>
        <w:t>B.书本知识学习不如种水稻重要</w:t>
      </w:r>
    </w:p>
    <w:p w14:paraId="3AA95B0E">
      <w:pPr>
        <w:pStyle w:val="19"/>
        <w:spacing w:before="128" w:line="219" w:lineRule="auto"/>
        <w:rPr>
          <w:rFonts w:ascii="Times New Roman" w:hAnsi="Times New Roman" w:eastAsia="Times New Roman"/>
          <w:sz w:val="22"/>
        </w:rPr>
      </w:pPr>
      <w:r>
        <w:rPr>
          <w:rFonts w:ascii="Times New Roman" w:hAnsi="Times New Roman" w:eastAsia="Times New Roman"/>
          <w:sz w:val="22"/>
        </w:rPr>
        <w:t>C.理论对实践具有推动作用</w:t>
      </w:r>
    </w:p>
    <w:p w14:paraId="5A6E3720">
      <w:pPr>
        <w:pStyle w:val="19"/>
        <w:spacing w:before="128" w:line="219" w:lineRule="auto"/>
        <w:rPr>
          <w:rFonts w:ascii="Times New Roman" w:hAnsi="Times New Roman" w:eastAsia="Times New Roman"/>
          <w:sz w:val="22"/>
        </w:rPr>
      </w:pPr>
      <w:r>
        <w:rPr>
          <w:rFonts w:ascii="Times New Roman" w:hAnsi="Times New Roman" w:eastAsia="Times New Roman"/>
          <w:sz w:val="22"/>
        </w:rPr>
        <w:t>D. 实践是改造社会和自然的直接现实性活动</w:t>
      </w:r>
    </w:p>
    <w:p w14:paraId="438424BA">
      <w:pPr>
        <w:pStyle w:val="19"/>
        <w:spacing w:before="128" w:line="219" w:lineRule="auto"/>
        <w:rPr>
          <w:rFonts w:ascii="Times New Roman" w:hAnsi="Times New Roman" w:eastAsia="Times New Roman"/>
          <w:sz w:val="22"/>
        </w:rPr>
      </w:pPr>
      <w:r>
        <w:rPr>
          <w:rFonts w:ascii="Times New Roman" w:hAnsi="Times New Roman" w:eastAsia="Times New Roman"/>
          <w:sz w:val="22"/>
        </w:rPr>
        <w:t>731. 实践是检验真理的唯一标准，这是由真理的本性和实践的本质特点决定。这里强调的实践的本质特点 是 指 (    )。</w:t>
      </w:r>
    </w:p>
    <w:p w14:paraId="3B01FEEB">
      <w:pPr>
        <w:pStyle w:val="19"/>
        <w:spacing w:before="128" w:line="219" w:lineRule="auto"/>
        <w:rPr>
          <w:rFonts w:ascii="Times New Roman" w:hAnsi="Times New Roman" w:eastAsia="Times New Roman"/>
          <w:sz w:val="22"/>
        </w:rPr>
      </w:pPr>
      <w:r>
        <w:rPr>
          <w:rFonts w:ascii="Times New Roman" w:hAnsi="Times New Roman" w:eastAsia="Times New Roman"/>
          <w:sz w:val="22"/>
        </w:rPr>
        <w:t>A.实践的确定性</w:t>
      </w:r>
    </w:p>
    <w:p w14:paraId="26299286">
      <w:pPr>
        <w:pStyle w:val="19"/>
        <w:spacing w:before="128" w:line="219" w:lineRule="auto"/>
        <w:rPr>
          <w:rFonts w:ascii="Times New Roman" w:hAnsi="Times New Roman" w:eastAsia="Times New Roman"/>
          <w:sz w:val="22"/>
        </w:rPr>
      </w:pPr>
      <w:r>
        <w:rPr>
          <w:rFonts w:ascii="Times New Roman" w:hAnsi="Times New Roman" w:eastAsia="Times New Roman"/>
          <w:sz w:val="22"/>
        </w:rPr>
        <w:t>B. 客观实在性</w:t>
      </w:r>
    </w:p>
    <w:p w14:paraId="4E67F707">
      <w:pPr>
        <w:pStyle w:val="19"/>
        <w:spacing w:before="128" w:line="219" w:lineRule="auto"/>
        <w:rPr>
          <w:rFonts w:ascii="Times New Roman" w:hAnsi="Times New Roman" w:eastAsia="Times New Roman"/>
          <w:sz w:val="22"/>
        </w:rPr>
      </w:pPr>
      <w:r>
        <w:rPr>
          <w:rFonts w:ascii="Times New Roman" w:hAnsi="Times New Roman" w:eastAsia="Times New Roman"/>
          <w:sz w:val="22"/>
        </w:rPr>
        <w:t>C.社会历史性</w:t>
      </w:r>
    </w:p>
    <w:p w14:paraId="781C5860">
      <w:pPr>
        <w:pStyle w:val="19"/>
        <w:spacing w:before="128" w:line="219" w:lineRule="auto"/>
        <w:rPr>
          <w:rFonts w:ascii="Times New Roman" w:hAnsi="Times New Roman" w:eastAsia="Times New Roman"/>
          <w:sz w:val="22"/>
        </w:rPr>
      </w:pPr>
      <w:r>
        <w:rPr>
          <w:rFonts w:ascii="Times New Roman" w:hAnsi="Times New Roman" w:eastAsia="Times New Roman"/>
          <w:sz w:val="22"/>
        </w:rPr>
        <w:t>D. 直接现实性</w:t>
      </w:r>
    </w:p>
    <w:p w14:paraId="1DD300BF">
      <w:pPr>
        <w:pStyle w:val="19"/>
        <w:spacing w:before="128" w:line="219" w:lineRule="auto"/>
        <w:rPr>
          <w:rFonts w:ascii="Times New Roman" w:hAnsi="Times New Roman" w:eastAsia="Times New Roman"/>
          <w:sz w:val="22"/>
        </w:rPr>
      </w:pPr>
      <w:r>
        <w:rPr>
          <w:rFonts w:ascii="Times New Roman" w:hAnsi="Times New Roman" w:eastAsia="Times New Roman"/>
          <w:sz w:val="22"/>
        </w:rPr>
        <w:t>732. 在中国，为了治疗疾病，古代就产生了中医学。这说明(    )。</w:t>
      </w:r>
    </w:p>
    <w:p w14:paraId="53BB40AB">
      <w:pPr>
        <w:pStyle w:val="19"/>
        <w:spacing w:before="128" w:line="219" w:lineRule="auto"/>
        <w:rPr>
          <w:rFonts w:ascii="Times New Roman" w:hAnsi="Times New Roman" w:eastAsia="Times New Roman"/>
          <w:sz w:val="22"/>
        </w:rPr>
      </w:pPr>
      <w:r>
        <w:rPr>
          <w:rFonts w:ascii="Times New Roman" w:hAnsi="Times New Roman" w:eastAsia="Times New Roman"/>
          <w:sz w:val="22"/>
        </w:rPr>
        <w:t>A.认识产生于实践的需要</w:t>
      </w:r>
    </w:p>
    <w:p w14:paraId="1AC83FAC">
      <w:pPr>
        <w:pStyle w:val="19"/>
        <w:spacing w:before="128" w:line="219" w:lineRule="auto"/>
        <w:rPr>
          <w:rFonts w:ascii="Times New Roman" w:hAnsi="Times New Roman" w:eastAsia="Times New Roman"/>
          <w:sz w:val="22"/>
        </w:rPr>
      </w:pPr>
      <w:r>
        <w:rPr>
          <w:rFonts w:ascii="Times New Roman" w:hAnsi="Times New Roman" w:eastAsia="Times New Roman"/>
          <w:sz w:val="22"/>
        </w:rPr>
        <w:t>B.认识是实践的目的</w:t>
      </w:r>
    </w:p>
    <w:p w14:paraId="62B73081">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实践是检验认识的标准</w:t>
      </w:r>
    </w:p>
    <w:p w14:paraId="4579098C">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D.实践是认识的本质</w:t>
      </w:r>
    </w:p>
    <w:p w14:paraId="6E54DC30">
      <w:pPr>
        <w:pStyle w:val="19"/>
        <w:spacing w:before="128" w:line="219" w:lineRule="auto"/>
        <w:rPr>
          <w:rFonts w:ascii="Times New Roman" w:hAnsi="Times New Roman" w:eastAsia="Times New Roman"/>
          <w:sz w:val="22"/>
        </w:rPr>
      </w:pPr>
      <w:r>
        <w:rPr>
          <w:rFonts w:ascii="Times New Roman" w:hAnsi="Times New Roman" w:eastAsia="Times New Roman"/>
          <w:sz w:val="22"/>
        </w:rPr>
        <w:t>733.马克思主义是关于(   )和人类解放的科学。</w:t>
      </w:r>
    </w:p>
    <w:p w14:paraId="06FA92B4">
      <w:pPr>
        <w:pStyle w:val="19"/>
        <w:spacing w:before="128" w:line="219" w:lineRule="auto"/>
        <w:rPr>
          <w:rFonts w:ascii="Times New Roman" w:hAnsi="Times New Roman" w:eastAsia="Times New Roman"/>
          <w:sz w:val="22"/>
        </w:rPr>
      </w:pPr>
      <w:r>
        <w:rPr>
          <w:rFonts w:ascii="Times New Roman" w:hAnsi="Times New Roman" w:eastAsia="Times New Roman"/>
          <w:sz w:val="22"/>
        </w:rPr>
        <w:t>A.资本主义                               B.无产阶级</w:t>
      </w:r>
    </w:p>
    <w:p w14:paraId="5CE0D2C6">
      <w:pPr>
        <w:pStyle w:val="19"/>
        <w:spacing w:before="128" w:line="219" w:lineRule="auto"/>
        <w:rPr>
          <w:rFonts w:ascii="Times New Roman" w:hAnsi="Times New Roman" w:eastAsia="Times New Roman"/>
          <w:sz w:val="22"/>
        </w:rPr>
      </w:pPr>
      <w:r>
        <w:rPr>
          <w:rFonts w:ascii="Times New Roman" w:hAnsi="Times New Roman" w:eastAsia="Times New Roman"/>
          <w:sz w:val="22"/>
        </w:rPr>
        <w:t>C. 社会主义                                D. 资产阶级</w:t>
      </w:r>
    </w:p>
    <w:p w14:paraId="3836F268">
      <w:pPr>
        <w:pStyle w:val="19"/>
        <w:spacing w:before="128" w:line="219" w:lineRule="auto"/>
        <w:rPr>
          <w:rFonts w:ascii="Times New Roman" w:hAnsi="Times New Roman" w:eastAsia="Times New Roman"/>
          <w:sz w:val="22"/>
        </w:rPr>
      </w:pPr>
      <w:r>
        <w:rPr>
          <w:rFonts w:ascii="Times New Roman" w:hAnsi="Times New Roman" w:eastAsia="Times New Roman"/>
          <w:sz w:val="22"/>
        </w:rPr>
        <w:t>734.“社会一旦有技术上的需要，这种需要就会比十所大学更能把科学推向前进。”这句话最主要表明(    )</w:t>
      </w:r>
    </w:p>
    <w:p w14:paraId="497D9BD6">
      <w:pPr>
        <w:pStyle w:val="19"/>
        <w:spacing w:before="128" w:line="219" w:lineRule="auto"/>
        <w:rPr>
          <w:rFonts w:ascii="Times New Roman" w:hAnsi="Times New Roman" w:eastAsia="Times New Roman"/>
          <w:sz w:val="22"/>
        </w:rPr>
      </w:pPr>
      <w:r>
        <w:rPr>
          <w:rFonts w:ascii="Times New Roman" w:hAnsi="Times New Roman" w:eastAsia="Times New Roman"/>
          <w:sz w:val="22"/>
        </w:rPr>
        <w:t>A.人们只有通过实践活动，才能形成正确的认识</w:t>
      </w:r>
    </w:p>
    <w:p w14:paraId="33B104A6">
      <w:pPr>
        <w:pStyle w:val="19"/>
        <w:spacing w:before="128" w:line="219" w:lineRule="auto"/>
        <w:rPr>
          <w:rFonts w:ascii="Times New Roman" w:hAnsi="Times New Roman" w:eastAsia="Times New Roman"/>
          <w:sz w:val="22"/>
        </w:rPr>
      </w:pPr>
      <w:r>
        <w:rPr>
          <w:rFonts w:ascii="Times New Roman" w:hAnsi="Times New Roman" w:eastAsia="Times New Roman"/>
          <w:sz w:val="22"/>
        </w:rPr>
        <w:t>B.认识活动的目的在于更有效地指导实践</w:t>
      </w:r>
    </w:p>
    <w:p w14:paraId="7994D655">
      <w:pPr>
        <w:pStyle w:val="19"/>
        <w:spacing w:before="128" w:line="219" w:lineRule="auto"/>
        <w:rPr>
          <w:rFonts w:ascii="Times New Roman" w:hAnsi="Times New Roman" w:eastAsia="Times New Roman"/>
          <w:sz w:val="22"/>
        </w:rPr>
      </w:pPr>
      <w:r>
        <w:rPr>
          <w:rFonts w:ascii="Times New Roman" w:hAnsi="Times New Roman" w:eastAsia="Times New Roman"/>
          <w:sz w:val="22"/>
        </w:rPr>
        <w:t>C.实践推动着认识向前发展</w:t>
      </w:r>
    </w:p>
    <w:p w14:paraId="1C36D6FA">
      <w:pPr>
        <w:pStyle w:val="19"/>
        <w:spacing w:before="128" w:line="219" w:lineRule="auto"/>
        <w:rPr>
          <w:rFonts w:ascii="Times New Roman" w:hAnsi="Times New Roman" w:eastAsia="Times New Roman"/>
          <w:sz w:val="22"/>
        </w:rPr>
      </w:pPr>
      <w:r>
        <w:rPr>
          <w:rFonts w:ascii="Times New Roman" w:hAnsi="Times New Roman" w:eastAsia="Times New Roman"/>
          <w:sz w:val="22"/>
        </w:rPr>
        <w:t>D.认识决定实践的发展方向</w:t>
      </w:r>
    </w:p>
    <w:p w14:paraId="6FFA3658">
      <w:pPr>
        <w:pStyle w:val="19"/>
        <w:spacing w:before="128" w:line="219" w:lineRule="auto"/>
        <w:rPr>
          <w:rFonts w:ascii="Times New Roman" w:hAnsi="Times New Roman" w:eastAsia="Times New Roman"/>
          <w:sz w:val="22"/>
        </w:rPr>
      </w:pPr>
      <w:r>
        <w:rPr>
          <w:rFonts w:ascii="Times New Roman" w:hAnsi="Times New Roman" w:eastAsia="Times New Roman"/>
          <w:sz w:val="22"/>
        </w:rPr>
        <w:t>735. 恩格斯指出：“世界不是既成事物的集合体，而是过程的集合体，”这句话最主要表明(    )</w:t>
      </w:r>
    </w:p>
    <w:p w14:paraId="1EF37125">
      <w:pPr>
        <w:pStyle w:val="19"/>
        <w:spacing w:before="128" w:line="219" w:lineRule="auto"/>
        <w:rPr>
          <w:rFonts w:ascii="Times New Roman" w:hAnsi="Times New Roman" w:eastAsia="Times New Roman"/>
          <w:sz w:val="22"/>
        </w:rPr>
      </w:pPr>
      <w:r>
        <w:rPr>
          <w:rFonts w:ascii="Times New Roman" w:hAnsi="Times New Roman" w:eastAsia="Times New Roman"/>
          <w:sz w:val="22"/>
        </w:rPr>
        <w:t>A.要透过现象看本质                       B.世界的真正统一性在于它的物质性</w:t>
      </w:r>
    </w:p>
    <w:p w14:paraId="0A6F9AE0">
      <w:pPr>
        <w:pStyle w:val="19"/>
        <w:spacing w:before="128" w:line="219" w:lineRule="auto"/>
        <w:rPr>
          <w:rFonts w:ascii="Times New Roman" w:hAnsi="Times New Roman" w:eastAsia="Times New Roman"/>
          <w:sz w:val="22"/>
        </w:rPr>
      </w:pPr>
      <w:r>
        <w:rPr>
          <w:rFonts w:ascii="Times New Roman" w:hAnsi="Times New Roman" w:eastAsia="Times New Roman"/>
          <w:sz w:val="22"/>
        </w:rPr>
        <w:t>C.物质世界的运动是绝对的                D.事物的发展是一个过程</w:t>
      </w:r>
    </w:p>
    <w:p w14:paraId="29ADD2B8">
      <w:pPr>
        <w:pStyle w:val="19"/>
        <w:spacing w:before="128" w:line="219" w:lineRule="auto"/>
        <w:rPr>
          <w:rFonts w:ascii="Times New Roman" w:hAnsi="Times New Roman" w:eastAsia="Times New Roman"/>
          <w:sz w:val="22"/>
        </w:rPr>
      </w:pPr>
      <w:r>
        <w:rPr>
          <w:rFonts w:ascii="Times New Roman" w:hAnsi="Times New Roman" w:eastAsia="Times New Roman"/>
          <w:sz w:val="22"/>
        </w:rPr>
        <w:t>736. 近代中国社会的性质和矛盾，决定了中国革命的对象是帝国主义、封建主义和官僚资本主义，它们是 压在中国人民头上的三座大山。但是在不同历史阶段，随着社会主要矛盾的变化，集中反对的主要敌人有 所不同。其中在土地革命战争时期革命的主要对象是(    )</w:t>
      </w:r>
    </w:p>
    <w:p w14:paraId="2CA36BB4">
      <w:pPr>
        <w:pStyle w:val="19"/>
        <w:spacing w:before="128" w:line="219" w:lineRule="auto"/>
        <w:rPr>
          <w:rFonts w:ascii="Times New Roman" w:hAnsi="Times New Roman" w:eastAsia="Times New Roman"/>
          <w:sz w:val="22"/>
        </w:rPr>
      </w:pPr>
      <w:r>
        <w:rPr>
          <w:rFonts w:ascii="Times New Roman" w:hAnsi="Times New Roman" w:eastAsia="Times New Roman"/>
          <w:sz w:val="22"/>
        </w:rPr>
        <w:t>A.国民党新军阀                           B. 国民党反动派</w:t>
      </w:r>
    </w:p>
    <w:p w14:paraId="1B3DDD4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C.北洋军阅                             </w:t>
      </w:r>
      <w:r>
        <w:rPr>
          <w:rFonts w:ascii="Times New Roman" w:hAnsi="Times New Roman" w:eastAsia="Times New Roman"/>
          <w:sz w:val="22"/>
        </w:rPr>
        <w:t>D.日本帝国主义</w:t>
      </w:r>
    </w:p>
    <w:p w14:paraId="3182CE0C">
      <w:pPr>
        <w:pStyle w:val="19"/>
        <w:spacing w:before="128" w:line="219" w:lineRule="auto"/>
        <w:rPr>
          <w:rFonts w:ascii="Times New Roman" w:hAnsi="Times New Roman" w:eastAsia="Times New Roman"/>
          <w:sz w:val="22"/>
        </w:rPr>
      </w:pPr>
      <w:r>
        <w:rPr>
          <w:rFonts w:ascii="Times New Roman" w:hAnsi="Times New Roman" w:eastAsia="Times New Roman"/>
          <w:sz w:val="22"/>
        </w:rPr>
        <w:t>737. 党的十三大报告提出了党在社会主义初级阶段的基本路线，基本路线最主要的内容是(   )</w:t>
      </w:r>
    </w:p>
    <w:p w14:paraId="5C8246A9">
      <w:pPr>
        <w:pStyle w:val="19"/>
        <w:spacing w:before="128" w:line="219" w:lineRule="auto"/>
        <w:rPr>
          <w:rFonts w:ascii="Times New Roman" w:hAnsi="Times New Roman" w:eastAsia="Times New Roman"/>
          <w:sz w:val="22"/>
        </w:rPr>
      </w:pPr>
      <w:r>
        <w:rPr>
          <w:rFonts w:ascii="Times New Roman" w:hAnsi="Times New Roman" w:eastAsia="Times New Roman"/>
          <w:sz w:val="22"/>
        </w:rPr>
        <w:t>A.自力更生，艰苦创业                    B.领导和团结全国各族人民</w:t>
      </w:r>
    </w:p>
    <w:p w14:paraId="535C7AA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C.一个中心、两个基本点                  </w:t>
      </w:r>
      <w:r>
        <w:rPr>
          <w:rFonts w:ascii="Times New Roman" w:hAnsi="Times New Roman" w:eastAsia="Times New Roman"/>
          <w:sz w:val="22"/>
        </w:rPr>
        <w:t>D.建设“富强民主文明的社会主义现代化国家”</w:t>
      </w:r>
    </w:p>
    <w:p w14:paraId="1568F8C8">
      <w:pPr>
        <w:pStyle w:val="19"/>
        <w:spacing w:before="128" w:line="219" w:lineRule="auto"/>
        <w:rPr>
          <w:rFonts w:ascii="Times New Roman" w:hAnsi="Times New Roman" w:eastAsia="Times New Roman"/>
          <w:sz w:val="22"/>
        </w:rPr>
      </w:pPr>
      <w:r>
        <w:rPr>
          <w:rFonts w:ascii="Times New Roman" w:hAnsi="Times New Roman" w:eastAsia="Times New Roman"/>
          <w:sz w:val="22"/>
        </w:rPr>
        <w:t>738.“手推磨产生的是封建主为首的社会，蒸汽磨产生的是工业资本家为首的社会。”这句话是说(    )。</w:t>
      </w:r>
    </w:p>
    <w:p w14:paraId="3C28B963">
      <w:pPr>
        <w:pStyle w:val="19"/>
        <w:spacing w:before="128" w:line="219" w:lineRule="auto"/>
        <w:rPr>
          <w:rFonts w:ascii="Times New Roman" w:hAnsi="Times New Roman" w:eastAsia="Times New Roman"/>
          <w:sz w:val="22"/>
        </w:rPr>
      </w:pPr>
      <w:r>
        <w:rPr>
          <w:rFonts w:ascii="Times New Roman" w:hAnsi="Times New Roman" w:eastAsia="Times New Roman"/>
          <w:sz w:val="22"/>
        </w:rPr>
        <w:t>A.生产力对生产关系具有反作用</w:t>
      </w:r>
    </w:p>
    <w:p w14:paraId="1422DC2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B.生产力直接决定生产关系 </w:t>
      </w:r>
      <w:r>
        <w:rPr>
          <w:rFonts w:ascii="Times New Roman" w:hAnsi="Times New Roman" w:eastAsia="Times New Roman"/>
          <w:sz w:val="22"/>
        </w:rPr>
        <w:t>C生产力决定生产关系</w:t>
      </w:r>
    </w:p>
    <w:p w14:paraId="65C0CE21">
      <w:pPr>
        <w:pStyle w:val="19"/>
        <w:spacing w:before="128" w:line="219" w:lineRule="auto"/>
        <w:rPr>
          <w:rFonts w:ascii="Times New Roman" w:hAnsi="Times New Roman" w:eastAsia="Times New Roman"/>
          <w:sz w:val="22"/>
        </w:rPr>
      </w:pPr>
      <w:r>
        <w:rPr>
          <w:rFonts w:ascii="Times New Roman" w:hAnsi="Times New Roman" w:eastAsia="Times New Roman"/>
          <w:sz w:val="22"/>
        </w:rPr>
        <w:t>D. 生产力同生产方式相适应</w:t>
      </w:r>
    </w:p>
    <w:p w14:paraId="482656F0">
      <w:pPr>
        <w:pStyle w:val="19"/>
        <w:spacing w:before="128" w:line="219" w:lineRule="auto"/>
        <w:rPr>
          <w:rFonts w:ascii="Times New Roman" w:hAnsi="Times New Roman" w:eastAsia="Times New Roman"/>
          <w:sz w:val="22"/>
        </w:rPr>
      </w:pPr>
      <w:r>
        <w:rPr>
          <w:rFonts w:ascii="Times New Roman" w:hAnsi="Times New Roman" w:eastAsia="Times New Roman"/>
          <w:sz w:val="22"/>
        </w:rPr>
        <w:t>739.幸福感是人们对生活满意程度的一种心理体验，它以一定的物质财富为基础，但现实生活中，幸福感 的提升与物质财富的增加并不一定同步，这说明(    )。</w:t>
      </w:r>
    </w:p>
    <w:p w14:paraId="641B5302">
      <w:pPr>
        <w:pStyle w:val="19"/>
        <w:spacing w:before="128" w:line="219" w:lineRule="auto"/>
        <w:rPr>
          <w:rFonts w:ascii="Times New Roman" w:hAnsi="Times New Roman" w:eastAsia="Times New Roman"/>
          <w:sz w:val="22"/>
        </w:rPr>
      </w:pPr>
      <w:r>
        <w:rPr>
          <w:rFonts w:ascii="Times New Roman" w:hAnsi="Times New Roman" w:eastAsia="Times New Roman"/>
          <w:sz w:val="22"/>
        </w:rPr>
        <w:t>①社会存在决定社会意识</w:t>
      </w:r>
    </w:p>
    <w:p w14:paraId="4FA0B704">
      <w:pPr>
        <w:pStyle w:val="19"/>
        <w:spacing w:before="128" w:line="219" w:lineRule="auto"/>
        <w:rPr>
          <w:rFonts w:ascii="Times New Roman" w:hAnsi="Times New Roman" w:eastAsia="Times New Roman"/>
          <w:sz w:val="22"/>
        </w:rPr>
      </w:pPr>
      <w:r>
        <w:rPr>
          <w:rFonts w:ascii="Times New Roman" w:hAnsi="Times New Roman" w:eastAsia="Times New Roman"/>
          <w:sz w:val="22"/>
        </w:rPr>
        <w:t>②社会意识具有相对独立性</w:t>
      </w:r>
    </w:p>
    <w:p w14:paraId="4C8715C2">
      <w:pPr>
        <w:pStyle w:val="19"/>
        <w:spacing w:before="128" w:line="219" w:lineRule="auto"/>
        <w:rPr>
          <w:rFonts w:ascii="Times New Roman" w:hAnsi="Times New Roman" w:eastAsia="Times New Roman"/>
          <w:sz w:val="22"/>
        </w:rPr>
      </w:pPr>
      <w:r>
        <w:rPr>
          <w:rFonts w:ascii="Times New Roman" w:hAnsi="Times New Roman" w:eastAsia="Times New Roman"/>
          <w:sz w:val="22"/>
        </w:rPr>
        <w:t>③社会意识对社会存在具有促进作用</w:t>
      </w:r>
    </w:p>
    <w:p w14:paraId="57B48C5A">
      <w:pPr>
        <w:pStyle w:val="19"/>
        <w:spacing w:before="128" w:line="219" w:lineRule="auto"/>
        <w:rPr>
          <w:rFonts w:ascii="Times New Roman" w:hAnsi="Times New Roman" w:eastAsia="Times New Roman"/>
          <w:sz w:val="22"/>
        </w:rPr>
      </w:pPr>
      <w:r>
        <w:rPr>
          <w:rFonts w:ascii="Times New Roman" w:hAnsi="Times New Roman" w:eastAsia="Times New Roman"/>
          <w:sz w:val="22"/>
        </w:rPr>
        <w:t>④社会意识的变化独立于社会存在的变化 A.①②</w:t>
      </w:r>
    </w:p>
    <w:p w14:paraId="7CF42E89">
      <w:pPr>
        <w:pStyle w:val="19"/>
        <w:spacing w:before="128" w:line="219" w:lineRule="auto"/>
        <w:rPr>
          <w:rFonts w:ascii="Times New Roman" w:hAnsi="Times New Roman" w:eastAsia="Times New Roman"/>
          <w:sz w:val="22"/>
        </w:rPr>
      </w:pPr>
      <w:r>
        <w:rPr>
          <w:rFonts w:ascii="Times New Roman" w:hAnsi="Times New Roman" w:eastAsia="Times New Roman"/>
          <w:sz w:val="22"/>
        </w:rPr>
        <w:t>B.②③ C.①④ D.③④</w:t>
      </w:r>
    </w:p>
    <w:p w14:paraId="780699E0">
      <w:pPr>
        <w:pStyle w:val="19"/>
        <w:spacing w:before="128" w:line="219" w:lineRule="auto"/>
        <w:rPr>
          <w:rFonts w:ascii="Times New Roman" w:hAnsi="Times New Roman" w:eastAsia="Times New Roman"/>
          <w:sz w:val="22"/>
        </w:rPr>
      </w:pPr>
      <w:r>
        <w:rPr>
          <w:rFonts w:ascii="Times New Roman" w:hAnsi="Times New Roman" w:eastAsia="Times New Roman"/>
          <w:sz w:val="22"/>
        </w:rPr>
        <w:t>740.上层建筑是指建立在一定社会经济基础之上的意识形态及相应的制度和设施，意识形态又称为观念上 层建筑，下列不属于意识形态的是(   )。</w:t>
      </w:r>
    </w:p>
    <w:p w14:paraId="22FCE392">
      <w:pPr>
        <w:pStyle w:val="19"/>
        <w:spacing w:before="128" w:line="219" w:lineRule="auto"/>
        <w:rPr>
          <w:rFonts w:ascii="Times New Roman" w:hAnsi="Times New Roman" w:eastAsia="Times New Roman"/>
          <w:sz w:val="22"/>
        </w:rPr>
      </w:pPr>
      <w:r>
        <w:rPr>
          <w:rFonts w:ascii="Times New Roman" w:hAnsi="Times New Roman" w:eastAsia="Times New Roman"/>
          <w:sz w:val="22"/>
        </w:rPr>
        <w:t>A. 思想</w:t>
      </w:r>
    </w:p>
    <w:p w14:paraId="34E9EFAF">
      <w:pPr>
        <w:pStyle w:val="19"/>
        <w:spacing w:before="128" w:line="219" w:lineRule="auto"/>
        <w:rPr>
          <w:rFonts w:ascii="Times New Roman" w:hAnsi="Times New Roman" w:eastAsia="Times New Roman"/>
          <w:sz w:val="22"/>
        </w:rPr>
      </w:pPr>
      <w:r>
        <w:rPr>
          <w:rFonts w:ascii="Times New Roman" w:hAnsi="Times New Roman" w:eastAsia="Times New Roman"/>
          <w:sz w:val="22"/>
        </w:rPr>
        <w:t>B.宗教</w:t>
      </w:r>
    </w:p>
    <w:p w14:paraId="14751675">
      <w:pPr>
        <w:pStyle w:val="19"/>
        <w:spacing w:before="128" w:line="219" w:lineRule="auto"/>
        <w:rPr>
          <w:rFonts w:ascii="Times New Roman" w:hAnsi="Times New Roman" w:eastAsia="Times New Roman"/>
          <w:sz w:val="22"/>
        </w:rPr>
      </w:pPr>
      <w:r>
        <w:rPr>
          <w:rFonts w:ascii="Times New Roman" w:hAnsi="Times New Roman" w:eastAsia="Times New Roman"/>
          <w:sz w:val="22"/>
        </w:rPr>
        <w:t>C. 哲学</w:t>
      </w:r>
    </w:p>
    <w:p w14:paraId="158BC80C">
      <w:pPr>
        <w:pStyle w:val="19"/>
        <w:spacing w:before="128" w:line="219" w:lineRule="auto"/>
        <w:rPr>
          <w:rFonts w:ascii="Times New Roman" w:hAnsi="Times New Roman" w:eastAsia="Times New Roman"/>
          <w:sz w:val="22"/>
        </w:rPr>
      </w:pPr>
      <w:r>
        <w:rPr>
          <w:rFonts w:ascii="Times New Roman" w:hAnsi="Times New Roman" w:eastAsia="Times New Roman"/>
          <w:sz w:val="22"/>
        </w:rPr>
        <w:t>D.政党</w:t>
      </w:r>
    </w:p>
    <w:p w14:paraId="0FE3DE4B">
      <w:pPr>
        <w:pStyle w:val="19"/>
        <w:spacing w:before="128" w:line="219" w:lineRule="auto"/>
        <w:rPr>
          <w:rFonts w:ascii="Times New Roman" w:hAnsi="Times New Roman" w:eastAsia="Times New Roman"/>
          <w:sz w:val="22"/>
        </w:rPr>
      </w:pPr>
      <w:r>
        <w:rPr>
          <w:rFonts w:ascii="Times New Roman" w:hAnsi="Times New Roman" w:eastAsia="Times New Roman"/>
          <w:sz w:val="22"/>
        </w:rPr>
        <w:t>741.荀子说：天行有常，不为尧存，不为桀亡。这揭示的哲学原理是(    )。</w:t>
      </w:r>
    </w:p>
    <w:p w14:paraId="6703E932">
      <w:pPr>
        <w:pStyle w:val="19"/>
        <w:spacing w:before="128" w:line="219" w:lineRule="auto"/>
        <w:rPr>
          <w:rFonts w:ascii="Times New Roman" w:hAnsi="Times New Roman" w:eastAsia="Times New Roman"/>
          <w:sz w:val="22"/>
        </w:rPr>
      </w:pPr>
      <w:r>
        <w:rPr>
          <w:rFonts w:ascii="Times New Roman" w:hAnsi="Times New Roman" w:eastAsia="Times New Roman"/>
          <w:sz w:val="22"/>
        </w:rPr>
        <w:t>①历史的发展进程不以人的意志为转移②运动是有规律的③规律的客观存在性④人类认识的有限性</w:t>
      </w:r>
    </w:p>
    <w:p w14:paraId="14546D77">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B.①②④</w:t>
      </w:r>
    </w:p>
    <w:p w14:paraId="3EBA49E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D.②④</w:t>
      </w:r>
    </w:p>
    <w:p w14:paraId="3C344875">
      <w:pPr>
        <w:pStyle w:val="19"/>
        <w:spacing w:before="128" w:line="219" w:lineRule="auto"/>
        <w:rPr>
          <w:rFonts w:ascii="Times New Roman" w:hAnsi="Times New Roman" w:eastAsia="Times New Roman"/>
          <w:sz w:val="22"/>
        </w:rPr>
      </w:pPr>
      <w:r>
        <w:rPr>
          <w:rFonts w:ascii="Times New Roman" w:hAnsi="Times New Roman" w:eastAsia="Times New Roman"/>
          <w:sz w:val="22"/>
        </w:rPr>
        <w:t>742.毛泽东同志在1939年12月发表的(   )一文中指出，认清中国的国情是认清一切革命问题的基本 依据。</w:t>
      </w:r>
    </w:p>
    <w:p w14:paraId="3C884C52">
      <w:pPr>
        <w:pStyle w:val="19"/>
        <w:spacing w:before="128" w:line="219" w:lineRule="auto"/>
        <w:rPr>
          <w:rFonts w:ascii="Times New Roman" w:hAnsi="Times New Roman" w:eastAsia="Times New Roman"/>
          <w:sz w:val="22"/>
        </w:rPr>
      </w:pPr>
      <w:r>
        <w:rPr>
          <w:rFonts w:ascii="Times New Roman" w:hAnsi="Times New Roman" w:eastAsia="Times New Roman"/>
          <w:sz w:val="22"/>
        </w:rPr>
        <w:t>A.《 论持久战》                            B.《中国革命战争的战略问题》</w:t>
      </w:r>
    </w:p>
    <w:p w14:paraId="4D0301B0">
      <w:pPr>
        <w:pStyle w:val="19"/>
        <w:spacing w:before="128" w:line="219" w:lineRule="auto"/>
        <w:rPr>
          <w:rFonts w:ascii="Times New Roman" w:hAnsi="Times New Roman" w:eastAsia="Times New Roman"/>
          <w:sz w:val="22"/>
        </w:rPr>
      </w:pPr>
      <w:r>
        <w:rPr>
          <w:rFonts w:ascii="Times New Roman" w:hAnsi="Times New Roman" w:eastAsia="Times New Roman"/>
          <w:sz w:val="22"/>
        </w:rPr>
        <w:t>C.《中国革命和中国共产党》               D.《晋绥干部会议上的讲话》</w:t>
      </w:r>
    </w:p>
    <w:p w14:paraId="5959C9A4">
      <w:pPr>
        <w:pStyle w:val="19"/>
        <w:spacing w:before="128" w:line="219" w:lineRule="auto"/>
        <w:rPr>
          <w:rFonts w:ascii="Times New Roman" w:hAnsi="Times New Roman" w:eastAsia="Times New Roman"/>
          <w:sz w:val="22"/>
        </w:rPr>
      </w:pPr>
      <w:r>
        <w:rPr>
          <w:rFonts w:ascii="Times New Roman" w:hAnsi="Times New Roman" w:eastAsia="Times New Roman"/>
          <w:sz w:val="22"/>
        </w:rPr>
        <w:t>743.习近平新时代中国特色社会主义思想的核心内容是(   )。</w:t>
      </w:r>
    </w:p>
    <w:p w14:paraId="5D1B8719">
      <w:pPr>
        <w:pStyle w:val="19"/>
        <w:spacing w:before="128" w:line="219" w:lineRule="auto"/>
        <w:rPr>
          <w:rFonts w:ascii="Times New Roman" w:hAnsi="Times New Roman" w:eastAsia="Times New Roman"/>
          <w:sz w:val="22"/>
        </w:rPr>
      </w:pPr>
      <w:r>
        <w:rPr>
          <w:rFonts w:ascii="Times New Roman" w:hAnsi="Times New Roman" w:eastAsia="Times New Roman"/>
          <w:sz w:val="22"/>
        </w:rPr>
        <w:t>A. “ 八个明确”和“十四个坚持”           B. “ 四个自信”和“八个明确”</w:t>
      </w:r>
    </w:p>
    <w:p w14:paraId="1210F4D0">
      <w:pPr>
        <w:pStyle w:val="19"/>
        <w:spacing w:before="128" w:line="219" w:lineRule="auto"/>
        <w:rPr>
          <w:rFonts w:ascii="Times New Roman" w:hAnsi="Times New Roman" w:eastAsia="Times New Roman"/>
          <w:sz w:val="22"/>
        </w:rPr>
      </w:pPr>
      <w:r>
        <w:rPr>
          <w:rFonts w:ascii="Times New Roman" w:hAnsi="Times New Roman" w:eastAsia="Times New Roman"/>
          <w:sz w:val="22"/>
        </w:rPr>
        <w:t>C. “ 四个自信”和“十四个坚持”           D. “ 四个自信”和“四个全面”</w:t>
      </w:r>
    </w:p>
    <w:p w14:paraId="11B7D5DE">
      <w:pPr>
        <w:pStyle w:val="19"/>
        <w:spacing w:before="128" w:line="219" w:lineRule="auto"/>
        <w:rPr>
          <w:rFonts w:ascii="Times New Roman" w:hAnsi="Times New Roman" w:eastAsia="Times New Roman"/>
          <w:sz w:val="22"/>
        </w:rPr>
      </w:pPr>
      <w:r>
        <w:rPr>
          <w:rFonts w:ascii="Times New Roman" w:hAnsi="Times New Roman" w:eastAsia="Times New Roman"/>
          <w:sz w:val="22"/>
        </w:rPr>
        <w:t>744.习近平指出，香港持续发生的激进暴力犯罪行为，严重践踏法治和社会秩序，严重破坏香港繁荣稳定， 严重挑战“一国两制”原则底线。(    )是香港当前最紧迫的任务。</w:t>
      </w:r>
    </w:p>
    <w:p w14:paraId="5099CFB7">
      <w:pPr>
        <w:pStyle w:val="19"/>
        <w:spacing w:before="128" w:line="219" w:lineRule="auto"/>
        <w:rPr>
          <w:rFonts w:ascii="Times New Roman" w:hAnsi="Times New Roman" w:eastAsia="Times New Roman"/>
          <w:sz w:val="22"/>
        </w:rPr>
      </w:pPr>
      <w:r>
        <w:rPr>
          <w:rFonts w:ascii="Times New Roman" w:hAnsi="Times New Roman" w:eastAsia="Times New Roman"/>
          <w:sz w:val="22"/>
        </w:rPr>
        <w:t>A.依法治港                               B.止暴制乱、恢复秩序</w:t>
      </w:r>
    </w:p>
    <w:p w14:paraId="73C774D8">
      <w:pPr>
        <w:pStyle w:val="19"/>
        <w:spacing w:before="128" w:line="219" w:lineRule="auto"/>
        <w:rPr>
          <w:rFonts w:ascii="Times New Roman" w:hAnsi="Times New Roman" w:eastAsia="Times New Roman"/>
          <w:sz w:val="22"/>
        </w:rPr>
      </w:pPr>
      <w:r>
        <w:rPr>
          <w:rFonts w:ascii="Times New Roman" w:hAnsi="Times New Roman" w:eastAsia="Times New Roman"/>
          <w:sz w:val="22"/>
        </w:rPr>
        <w:t>C.港人治港                              D.保护环境与发展经济</w:t>
      </w:r>
    </w:p>
    <w:p w14:paraId="4D1B25AF">
      <w:pPr>
        <w:pStyle w:val="19"/>
        <w:spacing w:before="128" w:line="219" w:lineRule="auto"/>
        <w:rPr>
          <w:rFonts w:ascii="Times New Roman" w:hAnsi="Times New Roman" w:eastAsia="Times New Roman"/>
          <w:sz w:val="22"/>
        </w:rPr>
      </w:pPr>
      <w:r>
        <w:rPr>
          <w:rFonts w:ascii="Times New Roman" w:hAnsi="Times New Roman" w:eastAsia="Times New Roman"/>
          <w:sz w:val="22"/>
        </w:rPr>
        <w:t>745. 在中央军委基层建设会议上，习近平指出，(   )是部队全部工作和战斗力的基础。</w:t>
      </w:r>
    </w:p>
    <w:p w14:paraId="44C329E6">
      <w:pPr>
        <w:pStyle w:val="19"/>
        <w:spacing w:before="128" w:line="219" w:lineRule="auto"/>
        <w:rPr>
          <w:rFonts w:ascii="Times New Roman" w:hAnsi="Times New Roman" w:eastAsia="Times New Roman"/>
          <w:sz w:val="22"/>
        </w:rPr>
      </w:pPr>
      <w:r>
        <w:rPr>
          <w:rFonts w:ascii="Times New Roman" w:hAnsi="Times New Roman" w:eastAsia="Times New Roman"/>
          <w:sz w:val="22"/>
        </w:rPr>
        <w:t>A.官兵                                  B. 思想统一</w:t>
      </w:r>
    </w:p>
    <w:p w14:paraId="342C113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C.听党指挥                              </w:t>
      </w:r>
      <w:r>
        <w:rPr>
          <w:rFonts w:ascii="Times New Roman" w:hAnsi="Times New Roman" w:eastAsia="Times New Roman"/>
          <w:sz w:val="22"/>
        </w:rPr>
        <w:t>D.基层</w:t>
      </w:r>
    </w:p>
    <w:p w14:paraId="7EDA2AE2">
      <w:pPr>
        <w:pStyle w:val="19"/>
        <w:spacing w:before="128" w:line="219" w:lineRule="auto"/>
        <w:rPr>
          <w:rFonts w:ascii="Times New Roman" w:hAnsi="Times New Roman" w:eastAsia="Times New Roman"/>
          <w:sz w:val="22"/>
        </w:rPr>
      </w:pPr>
      <w:r>
        <w:rPr>
          <w:rFonts w:ascii="Times New Roman" w:hAnsi="Times New Roman" w:eastAsia="Times New Roman"/>
          <w:sz w:val="22"/>
        </w:rPr>
        <w:t>746. 广西壮族自治区实行民族区域自治制度50多年来，在党的民族政策光辉照耀下，世居广西的12个民 族心相连、手相牵，共同缔造了一个文明和谐的大家庭。可见在我国(    )。</w:t>
      </w:r>
    </w:p>
    <w:p w14:paraId="54F9D71E">
      <w:pPr>
        <w:pStyle w:val="19"/>
        <w:spacing w:before="128" w:line="219" w:lineRule="auto"/>
        <w:rPr>
          <w:rFonts w:ascii="Times New Roman" w:hAnsi="Times New Roman" w:eastAsia="Times New Roman"/>
          <w:sz w:val="22"/>
        </w:rPr>
      </w:pPr>
      <w:r>
        <w:rPr>
          <w:rFonts w:ascii="Times New Roman" w:hAnsi="Times New Roman" w:eastAsia="Times New Roman"/>
          <w:sz w:val="22"/>
        </w:rPr>
        <w:t>A.逐步形成了平等团结互助和谐的民族关系</w:t>
      </w:r>
    </w:p>
    <w:p w14:paraId="5D82570D">
      <w:pPr>
        <w:pStyle w:val="19"/>
        <w:spacing w:before="128" w:line="219" w:lineRule="auto"/>
        <w:rPr>
          <w:rFonts w:ascii="Times New Roman" w:hAnsi="Times New Roman" w:eastAsia="Times New Roman"/>
          <w:sz w:val="22"/>
        </w:rPr>
      </w:pPr>
      <w:r>
        <w:rPr>
          <w:rFonts w:ascii="Times New Roman" w:hAnsi="Times New Roman" w:eastAsia="Times New Roman"/>
          <w:sz w:val="22"/>
        </w:rPr>
        <w:t>B. 民族差异已经消除</w:t>
      </w:r>
    </w:p>
    <w:p w14:paraId="63D45066">
      <w:pPr>
        <w:pStyle w:val="19"/>
        <w:spacing w:before="128" w:line="219" w:lineRule="auto"/>
        <w:rPr>
          <w:rFonts w:ascii="Times New Roman" w:hAnsi="Times New Roman" w:eastAsia="Times New Roman"/>
          <w:sz w:val="22"/>
        </w:rPr>
      </w:pPr>
      <w:r>
        <w:rPr>
          <w:rFonts w:ascii="Times New Roman" w:hAnsi="Times New Roman" w:eastAsia="Times New Roman"/>
          <w:sz w:val="22"/>
        </w:rPr>
        <w:t>C.伴随各民族的共同繁荣，民族问题已经消除</w:t>
      </w:r>
    </w:p>
    <w:p w14:paraId="50418CE0">
      <w:pPr>
        <w:pStyle w:val="19"/>
        <w:spacing w:before="128" w:line="219" w:lineRule="auto"/>
        <w:rPr>
          <w:rFonts w:ascii="Times New Roman" w:hAnsi="Times New Roman" w:eastAsia="Times New Roman"/>
          <w:sz w:val="22"/>
        </w:rPr>
      </w:pPr>
      <w:r>
        <w:rPr>
          <w:rFonts w:ascii="Times New Roman" w:hAnsi="Times New Roman" w:eastAsia="Times New Roman"/>
          <w:sz w:val="22"/>
        </w:rPr>
        <w:t>D.各民族逐渐走向大同</w:t>
      </w:r>
    </w:p>
    <w:p w14:paraId="25F2D417">
      <w:pPr>
        <w:pStyle w:val="19"/>
        <w:spacing w:before="128" w:line="219" w:lineRule="auto"/>
        <w:rPr>
          <w:rFonts w:ascii="Times New Roman" w:hAnsi="Times New Roman" w:eastAsia="Times New Roman"/>
          <w:sz w:val="22"/>
        </w:rPr>
      </w:pPr>
      <w:r>
        <w:rPr>
          <w:rFonts w:ascii="Times New Roman" w:hAnsi="Times New Roman" w:eastAsia="Times New Roman"/>
          <w:sz w:val="22"/>
        </w:rPr>
        <w:t>747.我国处理民族关系的原则是(   )。</w:t>
      </w:r>
    </w:p>
    <w:p w14:paraId="2B6462BB">
      <w:pPr>
        <w:pStyle w:val="19"/>
        <w:spacing w:before="128" w:line="219" w:lineRule="auto"/>
        <w:rPr>
          <w:rFonts w:ascii="Times New Roman" w:hAnsi="Times New Roman" w:eastAsia="Times New Roman"/>
          <w:sz w:val="22"/>
        </w:rPr>
      </w:pPr>
      <w:r>
        <w:rPr>
          <w:rFonts w:ascii="Times New Roman" w:hAnsi="Times New Roman" w:eastAsia="Times New Roman"/>
          <w:sz w:val="22"/>
        </w:rPr>
        <w:t>A.各民族平等、团结、互助</w:t>
      </w:r>
    </w:p>
    <w:p w14:paraId="640A2C9B">
      <w:pPr>
        <w:pStyle w:val="19"/>
        <w:spacing w:before="128" w:line="219" w:lineRule="auto"/>
        <w:rPr>
          <w:rFonts w:ascii="Times New Roman" w:hAnsi="Times New Roman" w:eastAsia="Times New Roman"/>
          <w:sz w:val="22"/>
        </w:rPr>
      </w:pPr>
      <w:r>
        <w:rPr>
          <w:rFonts w:ascii="Times New Roman" w:hAnsi="Times New Roman" w:eastAsia="Times New Roman"/>
          <w:sz w:val="22"/>
        </w:rPr>
        <w:t>B. 各民族共同管理国家事务</w:t>
      </w:r>
    </w:p>
    <w:p w14:paraId="0A96FBE7">
      <w:pPr>
        <w:pStyle w:val="19"/>
        <w:spacing w:before="128" w:line="219" w:lineRule="auto"/>
        <w:rPr>
          <w:rFonts w:ascii="Times New Roman" w:hAnsi="Times New Roman" w:eastAsia="Times New Roman"/>
          <w:sz w:val="22"/>
        </w:rPr>
      </w:pPr>
      <w:r>
        <w:rPr>
          <w:rFonts w:ascii="Times New Roman" w:hAnsi="Times New Roman" w:eastAsia="Times New Roman"/>
          <w:sz w:val="22"/>
        </w:rPr>
        <w:t>C. 民族平等、团结和共同繁荣</w:t>
      </w:r>
    </w:p>
    <w:p w14:paraId="387AE720">
      <w:pPr>
        <w:pStyle w:val="19"/>
        <w:spacing w:before="128" w:line="219" w:lineRule="auto"/>
        <w:rPr>
          <w:rFonts w:ascii="Times New Roman" w:hAnsi="Times New Roman" w:eastAsia="Times New Roman"/>
          <w:sz w:val="22"/>
        </w:rPr>
      </w:pPr>
      <w:r>
        <w:rPr>
          <w:rFonts w:ascii="Times New Roman" w:hAnsi="Times New Roman" w:eastAsia="Times New Roman"/>
          <w:sz w:val="22"/>
        </w:rPr>
        <w:t>D.实行民族区域自治制度</w:t>
      </w:r>
    </w:p>
    <w:p w14:paraId="7EC448C4">
      <w:pPr>
        <w:pStyle w:val="19"/>
        <w:spacing w:before="128" w:line="219" w:lineRule="auto"/>
        <w:rPr>
          <w:rFonts w:ascii="Times New Roman" w:hAnsi="Times New Roman" w:eastAsia="Times New Roman"/>
          <w:sz w:val="22"/>
        </w:rPr>
      </w:pPr>
      <w:r>
        <w:rPr>
          <w:rFonts w:ascii="Times New Roman" w:hAnsi="Times New Roman" w:eastAsia="Times New Roman"/>
          <w:sz w:val="22"/>
        </w:rPr>
        <w:t>748.下面的观点正确的是(   )。</w:t>
      </w:r>
    </w:p>
    <w:p w14:paraId="1E897AD9">
      <w:pPr>
        <w:pStyle w:val="19"/>
        <w:spacing w:before="128" w:line="219" w:lineRule="auto"/>
        <w:rPr>
          <w:rFonts w:ascii="Times New Roman" w:hAnsi="Times New Roman" w:eastAsia="Times New Roman"/>
          <w:sz w:val="22"/>
        </w:rPr>
      </w:pPr>
      <w:r>
        <w:rPr>
          <w:rFonts w:ascii="Times New Roman" w:hAnsi="Times New Roman" w:eastAsia="Times New Roman"/>
          <w:sz w:val="22"/>
        </w:rPr>
        <w:t>A. 发展教育是我国一切工作的中心</w:t>
      </w:r>
    </w:p>
    <w:p w14:paraId="0F397AB1">
      <w:pPr>
        <w:pStyle w:val="19"/>
        <w:spacing w:before="128" w:line="219" w:lineRule="auto"/>
        <w:rPr>
          <w:rFonts w:ascii="Times New Roman" w:hAnsi="Times New Roman" w:eastAsia="Times New Roman"/>
          <w:sz w:val="22"/>
        </w:rPr>
      </w:pPr>
      <w:r>
        <w:rPr>
          <w:rFonts w:ascii="Times New Roman" w:hAnsi="Times New Roman" w:eastAsia="Times New Roman"/>
          <w:sz w:val="22"/>
        </w:rPr>
        <w:t>B.社会主义制度是我国的根本政治制度</w:t>
      </w:r>
    </w:p>
    <w:p w14:paraId="13BFE1EC">
      <w:pPr>
        <w:pStyle w:val="19"/>
        <w:spacing w:before="128" w:line="219" w:lineRule="auto"/>
        <w:rPr>
          <w:rFonts w:ascii="Times New Roman" w:hAnsi="Times New Roman" w:eastAsia="Times New Roman"/>
          <w:sz w:val="22"/>
        </w:rPr>
      </w:pPr>
      <w:r>
        <w:rPr>
          <w:rFonts w:ascii="Times New Roman" w:hAnsi="Times New Roman" w:eastAsia="Times New Roman"/>
          <w:sz w:val="22"/>
        </w:rPr>
        <w:t>C. 对社会负责是具有责任感的起码的表现</w:t>
      </w:r>
    </w:p>
    <w:p w14:paraId="508B13A9">
      <w:pPr>
        <w:pStyle w:val="19"/>
        <w:spacing w:before="128" w:line="219" w:lineRule="auto"/>
        <w:rPr>
          <w:rFonts w:ascii="Times New Roman" w:hAnsi="Times New Roman" w:eastAsia="Times New Roman"/>
          <w:sz w:val="22"/>
        </w:rPr>
      </w:pPr>
      <w:r>
        <w:rPr>
          <w:rFonts w:ascii="Times New Roman" w:hAnsi="Times New Roman" w:eastAsia="Times New Roman"/>
          <w:sz w:val="22"/>
        </w:rPr>
        <w:t>D.我国的国家性质是人民民主专政的社会主义国家</w:t>
      </w:r>
    </w:p>
    <w:p w14:paraId="2D76DE5A">
      <w:pPr>
        <w:pStyle w:val="19"/>
        <w:spacing w:before="128" w:line="219" w:lineRule="auto"/>
        <w:rPr>
          <w:rFonts w:ascii="Times New Roman" w:hAnsi="Times New Roman" w:eastAsia="Times New Roman"/>
          <w:sz w:val="22"/>
        </w:rPr>
      </w:pPr>
      <w:r>
        <w:rPr>
          <w:rFonts w:ascii="Times New Roman" w:hAnsi="Times New Roman" w:eastAsia="Times New Roman"/>
          <w:sz w:val="22"/>
        </w:rPr>
        <w:t>749.东南亚朋友讲“水涨荷花高”,非洲朋友讲“独行快，众行远”,欧洲朋友讲“一棵树挡不住寒风”,</w:t>
      </w:r>
    </w:p>
    <w:p w14:paraId="69FF90B9">
      <w:pPr>
        <w:pStyle w:val="19"/>
        <w:spacing w:before="128" w:line="219" w:lineRule="auto"/>
        <w:rPr>
          <w:rFonts w:ascii="Times New Roman" w:hAnsi="Times New Roman" w:eastAsia="Times New Roman"/>
          <w:sz w:val="22"/>
        </w:rPr>
      </w:pPr>
      <w:r>
        <w:rPr>
          <w:rFonts w:ascii="Times New Roman" w:hAnsi="Times New Roman" w:eastAsia="Times New Roman"/>
          <w:sz w:val="22"/>
        </w:rPr>
        <w:t>中国人讲“大河有水小河满，小河有水大河满”。这些说的一个道理是(   )。</w:t>
      </w:r>
    </w:p>
    <w:p w14:paraId="6266F6E4">
      <w:pPr>
        <w:pStyle w:val="19"/>
        <w:spacing w:before="128" w:line="219" w:lineRule="auto"/>
        <w:rPr>
          <w:rFonts w:ascii="Times New Roman" w:hAnsi="Times New Roman" w:eastAsia="Times New Roman"/>
          <w:sz w:val="22"/>
        </w:rPr>
      </w:pPr>
      <w:r>
        <w:rPr>
          <w:rFonts w:ascii="Times New Roman" w:hAnsi="Times New Roman" w:eastAsia="Times New Roman"/>
          <w:sz w:val="22"/>
        </w:rPr>
        <w:t>A.我国深化对外开放基本国策加速了当前国际竞争态势</w:t>
      </w:r>
    </w:p>
    <w:p w14:paraId="4910176B">
      <w:pPr>
        <w:pStyle w:val="19"/>
        <w:spacing w:before="128" w:line="219" w:lineRule="auto"/>
        <w:rPr>
          <w:rFonts w:ascii="Times New Roman" w:hAnsi="Times New Roman" w:eastAsia="Times New Roman"/>
          <w:sz w:val="22"/>
        </w:rPr>
      </w:pPr>
      <w:r>
        <w:rPr>
          <w:rFonts w:ascii="Times New Roman" w:hAnsi="Times New Roman" w:eastAsia="Times New Roman"/>
          <w:sz w:val="22"/>
        </w:rPr>
        <w:t>B.迈向命运共同体，必须坚持合作共赢共同发展</w:t>
      </w:r>
    </w:p>
    <w:p w14:paraId="6019FCDF">
      <w:pPr>
        <w:pStyle w:val="19"/>
        <w:spacing w:before="128" w:line="219" w:lineRule="auto"/>
        <w:rPr>
          <w:rFonts w:ascii="Times New Roman" w:hAnsi="Times New Roman" w:eastAsia="Times New Roman"/>
          <w:sz w:val="22"/>
        </w:rPr>
      </w:pPr>
      <w:r>
        <w:rPr>
          <w:rFonts w:ascii="Times New Roman" w:hAnsi="Times New Roman" w:eastAsia="Times New Roman"/>
          <w:sz w:val="22"/>
        </w:rPr>
        <w:t>C.我国综合国力的增强带来世界新的繁荣与发展</w:t>
      </w:r>
    </w:p>
    <w:p w14:paraId="1F595C60">
      <w:pPr>
        <w:pStyle w:val="19"/>
        <w:spacing w:before="128" w:line="219" w:lineRule="auto"/>
        <w:rPr>
          <w:rFonts w:ascii="Times New Roman" w:hAnsi="Times New Roman" w:eastAsia="Times New Roman"/>
          <w:sz w:val="22"/>
        </w:rPr>
      </w:pPr>
      <w:r>
        <w:rPr>
          <w:rFonts w:ascii="Times New Roman" w:hAnsi="Times New Roman" w:eastAsia="Times New Roman"/>
          <w:sz w:val="22"/>
        </w:rPr>
        <w:t>D.团结合作已成为当今世界的主题</w:t>
      </w:r>
    </w:p>
    <w:p w14:paraId="7426942E">
      <w:pPr>
        <w:pStyle w:val="19"/>
        <w:spacing w:before="128" w:line="219" w:lineRule="auto"/>
        <w:rPr>
          <w:rFonts w:ascii="Times New Roman" w:hAnsi="Times New Roman" w:eastAsia="Times New Roman"/>
          <w:sz w:val="22"/>
        </w:rPr>
      </w:pPr>
      <w:r>
        <w:rPr>
          <w:rFonts w:ascii="Times New Roman" w:hAnsi="Times New Roman" w:eastAsia="Times New Roman"/>
          <w:sz w:val="22"/>
        </w:rPr>
        <w:t>750.下列对社会主义初级阶段有关内容的逻辑顺序描绘正确的是(   )。</w:t>
      </w:r>
    </w:p>
    <w:p w14:paraId="40DACDEC">
      <w:pPr>
        <w:pStyle w:val="19"/>
        <w:spacing w:before="128" w:line="219" w:lineRule="auto"/>
        <w:rPr>
          <w:rFonts w:ascii="Times New Roman" w:hAnsi="Times New Roman" w:eastAsia="Times New Roman"/>
          <w:sz w:val="22"/>
        </w:rPr>
      </w:pPr>
      <w:r>
        <w:rPr>
          <w:rFonts w:ascii="Times New Roman" w:hAnsi="Times New Roman" w:eastAsia="Times New Roman"/>
          <w:sz w:val="22"/>
        </w:rPr>
        <w:t>A.主要矛盾一总任务—基本国情—基本路线</w:t>
      </w:r>
    </w:p>
    <w:p w14:paraId="71168F20">
      <w:pPr>
        <w:pStyle w:val="19"/>
        <w:spacing w:before="128" w:line="219" w:lineRule="auto"/>
        <w:rPr>
          <w:rFonts w:ascii="Times New Roman" w:hAnsi="Times New Roman" w:eastAsia="Times New Roman"/>
          <w:sz w:val="22"/>
        </w:rPr>
      </w:pPr>
      <w:r>
        <w:rPr>
          <w:rFonts w:ascii="Times New Roman" w:hAnsi="Times New Roman" w:eastAsia="Times New Roman"/>
          <w:sz w:val="22"/>
        </w:rPr>
        <w:t>B.基本国情一主要矛盾一总任务—基本路线</w:t>
      </w:r>
    </w:p>
    <w:p w14:paraId="0431A43A">
      <w:pPr>
        <w:pStyle w:val="19"/>
        <w:spacing w:before="128" w:line="219" w:lineRule="auto"/>
        <w:rPr>
          <w:rFonts w:ascii="Times New Roman" w:hAnsi="Times New Roman" w:eastAsia="Times New Roman"/>
          <w:sz w:val="22"/>
        </w:rPr>
      </w:pPr>
      <w:r>
        <w:rPr>
          <w:rFonts w:ascii="Times New Roman" w:hAnsi="Times New Roman" w:eastAsia="Times New Roman"/>
          <w:sz w:val="22"/>
        </w:rPr>
        <w:t>C.总任务一基本国情—基本路线一主要矛盾</w:t>
      </w:r>
    </w:p>
    <w:p w14:paraId="26D4BD33">
      <w:pPr>
        <w:pStyle w:val="19"/>
        <w:spacing w:before="128" w:line="219" w:lineRule="auto"/>
        <w:rPr>
          <w:rFonts w:ascii="Times New Roman" w:hAnsi="Times New Roman" w:eastAsia="Times New Roman"/>
          <w:sz w:val="22"/>
        </w:rPr>
      </w:pPr>
      <w:r>
        <w:rPr>
          <w:rFonts w:ascii="Times New Roman" w:hAnsi="Times New Roman" w:eastAsia="Times New Roman"/>
          <w:sz w:val="22"/>
        </w:rPr>
        <w:t>D. 基本路线—基本国情—主要矛盾—总任务</w:t>
      </w:r>
    </w:p>
    <w:p w14:paraId="0A22E85F">
      <w:pPr>
        <w:pStyle w:val="19"/>
        <w:spacing w:before="128" w:line="219" w:lineRule="auto"/>
        <w:rPr>
          <w:rFonts w:ascii="Times New Roman" w:hAnsi="Times New Roman" w:eastAsia="Times New Roman"/>
          <w:sz w:val="22"/>
        </w:rPr>
      </w:pPr>
      <w:r>
        <w:rPr>
          <w:rFonts w:ascii="Times New Roman" w:hAnsi="Times New Roman" w:eastAsia="Times New Roman"/>
          <w:sz w:val="22"/>
        </w:rPr>
        <w:t>751.2019年美国全面抛弃商业原则，不讲法律直接动用行政权力对华为开展野蛮打压，历史上从未有过一 家公司被美国政府如此大规模地动用国力全面打压，华为的屹立不倒已经成为中国屹立不倒的象征。这给 我们的启示是(   )。</w:t>
      </w:r>
    </w:p>
    <w:p w14:paraId="1CEEDCA2">
      <w:pPr>
        <w:pStyle w:val="19"/>
        <w:spacing w:before="128" w:line="219" w:lineRule="auto"/>
        <w:rPr>
          <w:rFonts w:ascii="Times New Roman" w:hAnsi="Times New Roman" w:eastAsia="Times New Roman"/>
          <w:sz w:val="22"/>
        </w:rPr>
      </w:pPr>
      <w:r>
        <w:rPr>
          <w:rFonts w:ascii="Times New Roman" w:hAnsi="Times New Roman" w:eastAsia="Times New Roman"/>
          <w:sz w:val="22"/>
        </w:rPr>
        <w:t>A.美国掌握核心技术，中国受制于人</w:t>
      </w:r>
    </w:p>
    <w:p w14:paraId="256835F0">
      <w:pPr>
        <w:pStyle w:val="19"/>
        <w:spacing w:before="128" w:line="219" w:lineRule="auto"/>
        <w:rPr>
          <w:rFonts w:ascii="Times New Roman" w:hAnsi="Times New Roman" w:eastAsia="Times New Roman"/>
          <w:sz w:val="22"/>
        </w:rPr>
      </w:pPr>
      <w:r>
        <w:rPr>
          <w:rFonts w:ascii="Times New Roman" w:hAnsi="Times New Roman" w:eastAsia="Times New Roman"/>
          <w:sz w:val="22"/>
        </w:rPr>
        <w:t>B.企业应坚持自主创新，做到核心技术独立自主</w:t>
      </w:r>
    </w:p>
    <w:p w14:paraId="76AD399C">
      <w:pPr>
        <w:pStyle w:val="19"/>
        <w:spacing w:before="128" w:line="219" w:lineRule="auto"/>
        <w:rPr>
          <w:rFonts w:ascii="Times New Roman" w:hAnsi="Times New Roman" w:eastAsia="Times New Roman"/>
          <w:sz w:val="22"/>
        </w:rPr>
      </w:pPr>
      <w:r>
        <w:rPr>
          <w:rFonts w:ascii="Times New Roman" w:hAnsi="Times New Roman" w:eastAsia="Times New Roman"/>
          <w:sz w:val="22"/>
        </w:rPr>
        <w:t>C.兼并国有企业，激发非公有制经济活力和创造力</w:t>
      </w:r>
    </w:p>
    <w:p w14:paraId="46094E00">
      <w:pPr>
        <w:pStyle w:val="19"/>
        <w:spacing w:before="128" w:line="219" w:lineRule="auto"/>
        <w:rPr>
          <w:rFonts w:ascii="Times New Roman" w:hAnsi="Times New Roman" w:eastAsia="Times New Roman"/>
          <w:sz w:val="22"/>
        </w:rPr>
      </w:pPr>
      <w:r>
        <w:rPr>
          <w:rFonts w:ascii="Times New Roman" w:hAnsi="Times New Roman" w:eastAsia="Times New Roman"/>
          <w:sz w:val="22"/>
        </w:rPr>
        <w:t>D.对于贸易战，我们不想打，也不怕打，坚决反击</w:t>
      </w:r>
    </w:p>
    <w:p w14:paraId="38CEBF16">
      <w:pPr>
        <w:pStyle w:val="19"/>
        <w:spacing w:before="128" w:line="219" w:lineRule="auto"/>
        <w:rPr>
          <w:rFonts w:ascii="Times New Roman" w:hAnsi="Times New Roman" w:eastAsia="Times New Roman"/>
          <w:sz w:val="22"/>
        </w:rPr>
      </w:pPr>
      <w:r>
        <w:rPr>
          <w:rFonts w:ascii="Times New Roman" w:hAnsi="Times New Roman" w:eastAsia="Times New Roman"/>
          <w:sz w:val="22"/>
        </w:rPr>
        <w:t>752.2019年9月29日，中华人民共和国国家勋章和国家荣誉称号颁授仪式在北京人民大会堂隆重举行。习 近平主席向国家荣誉称号获得者分别授予“共和国勋章”“友谊勋章”“国家荣誉称号奖章”,并发表重 要讲话。下列有关说法不正确的是(   )。</w:t>
      </w:r>
    </w:p>
    <w:p w14:paraId="7C34523C">
      <w:pPr>
        <w:pStyle w:val="19"/>
        <w:spacing w:before="128" w:line="219" w:lineRule="auto"/>
        <w:rPr>
          <w:rFonts w:ascii="Times New Roman" w:hAnsi="Times New Roman" w:eastAsia="Times New Roman"/>
          <w:sz w:val="22"/>
        </w:rPr>
      </w:pPr>
      <w:r>
        <w:rPr>
          <w:rFonts w:ascii="Times New Roman" w:hAnsi="Times New Roman" w:eastAsia="Times New Roman"/>
          <w:sz w:val="22"/>
        </w:rPr>
        <w:t>A. “ 共和国勋章”以红色、金色为主色调</w:t>
      </w:r>
    </w:p>
    <w:p w14:paraId="02C92231">
      <w:pPr>
        <w:pStyle w:val="19"/>
        <w:spacing w:before="128" w:line="219" w:lineRule="auto"/>
        <w:rPr>
          <w:rFonts w:ascii="Times New Roman" w:hAnsi="Times New Roman" w:eastAsia="Times New Roman"/>
          <w:sz w:val="22"/>
        </w:rPr>
      </w:pPr>
      <w:r>
        <w:rPr>
          <w:rFonts w:ascii="Times New Roman" w:hAnsi="Times New Roman" w:eastAsia="Times New Roman"/>
          <w:sz w:val="22"/>
        </w:rPr>
        <w:t>B. “ 友谊勋章”以金色、蓝色为主色调</w:t>
      </w:r>
    </w:p>
    <w:p w14:paraId="37B4AA9E">
      <w:pPr>
        <w:pStyle w:val="19"/>
        <w:spacing w:before="128" w:line="219" w:lineRule="auto"/>
        <w:rPr>
          <w:rFonts w:ascii="Times New Roman" w:hAnsi="Times New Roman" w:eastAsia="Times New Roman"/>
          <w:sz w:val="22"/>
        </w:rPr>
      </w:pPr>
      <w:r>
        <w:rPr>
          <w:rFonts w:ascii="Times New Roman" w:hAnsi="Times New Roman" w:eastAsia="Times New Roman"/>
          <w:sz w:val="22"/>
        </w:rPr>
        <w:t>C. “国家荣誉称号奖章”以红色、金色为主色调</w:t>
      </w:r>
    </w:p>
    <w:p w14:paraId="533CAE00">
      <w:pPr>
        <w:pStyle w:val="19"/>
        <w:spacing w:before="128" w:line="219" w:lineRule="auto"/>
        <w:rPr>
          <w:rFonts w:ascii="Times New Roman" w:hAnsi="Times New Roman" w:eastAsia="Times New Roman"/>
          <w:sz w:val="22"/>
        </w:rPr>
      </w:pPr>
      <w:r>
        <w:rPr>
          <w:rFonts w:ascii="Times New Roman" w:hAnsi="Times New Roman" w:eastAsia="Times New Roman"/>
          <w:sz w:val="22"/>
        </w:rPr>
        <w:t>D. “共和国勋章”章体采用五角星、天安门、牡丹、旗帜、光芒等元素</w:t>
      </w:r>
    </w:p>
    <w:p w14:paraId="175AC87D">
      <w:pPr>
        <w:pStyle w:val="19"/>
        <w:spacing w:before="128" w:line="219" w:lineRule="auto"/>
        <w:rPr>
          <w:rFonts w:ascii="Times New Roman" w:hAnsi="Times New Roman" w:eastAsia="Times New Roman"/>
          <w:sz w:val="22"/>
        </w:rPr>
      </w:pPr>
      <w:r>
        <w:rPr>
          <w:rFonts w:ascii="Times New Roman" w:hAnsi="Times New Roman" w:eastAsia="Times New Roman"/>
          <w:sz w:val="22"/>
        </w:rPr>
        <w:t>753.(            )是指社会各阶级在国家中的地位。</w:t>
      </w:r>
    </w:p>
    <w:p w14:paraId="788B8E3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A.政体                          </w:t>
      </w:r>
      <w:r>
        <w:rPr>
          <w:rFonts w:ascii="Times New Roman" w:hAnsi="Times New Roman" w:eastAsia="Times New Roman"/>
          <w:sz w:val="22"/>
        </w:rPr>
        <w:t>B. 国体</w:t>
      </w:r>
    </w:p>
    <w:p w14:paraId="1B4A948F">
      <w:pPr>
        <w:pStyle w:val="19"/>
        <w:spacing w:before="128" w:line="219" w:lineRule="auto"/>
        <w:rPr>
          <w:rFonts w:ascii="Times New Roman" w:hAnsi="Times New Roman" w:eastAsia="Times New Roman"/>
          <w:sz w:val="22"/>
        </w:rPr>
      </w:pPr>
      <w:r>
        <w:rPr>
          <w:rFonts w:ascii="Times New Roman" w:hAnsi="Times New Roman" w:eastAsia="Times New Roman"/>
          <w:sz w:val="22"/>
        </w:rPr>
        <w:t>C. 国家结构                         D. 政党制度</w:t>
      </w:r>
    </w:p>
    <w:p w14:paraId="247615E3">
      <w:pPr>
        <w:pStyle w:val="19"/>
        <w:spacing w:before="128" w:line="219" w:lineRule="auto"/>
        <w:rPr>
          <w:rFonts w:ascii="Times New Roman" w:hAnsi="Times New Roman" w:eastAsia="Times New Roman"/>
          <w:sz w:val="22"/>
        </w:rPr>
      </w:pPr>
      <w:r>
        <w:rPr>
          <w:rFonts w:ascii="Times New Roman" w:hAnsi="Times New Roman" w:eastAsia="Times New Roman"/>
          <w:sz w:val="22"/>
        </w:rPr>
        <w:t>754.把思维活动归结为只是人脑生理活动的过程这种观点属于(   )。</w:t>
      </w:r>
    </w:p>
    <w:p w14:paraId="04D284F7">
      <w:pPr>
        <w:pStyle w:val="19"/>
        <w:spacing w:before="128" w:line="219" w:lineRule="auto"/>
        <w:rPr>
          <w:rFonts w:ascii="Times New Roman" w:hAnsi="Times New Roman" w:eastAsia="Times New Roman"/>
          <w:sz w:val="22"/>
        </w:rPr>
      </w:pPr>
      <w:r>
        <w:rPr>
          <w:rFonts w:ascii="Times New Roman" w:hAnsi="Times New Roman" w:eastAsia="Times New Roman"/>
          <w:sz w:val="22"/>
        </w:rPr>
        <w:t>A.机械唯物主义的观点                     B. 主观唯心主义的观点</w:t>
      </w:r>
    </w:p>
    <w:p w14:paraId="3265B374">
      <w:pPr>
        <w:pStyle w:val="19"/>
        <w:spacing w:before="128" w:line="219" w:lineRule="auto"/>
        <w:rPr>
          <w:rFonts w:ascii="Times New Roman" w:hAnsi="Times New Roman" w:eastAsia="Times New Roman"/>
          <w:sz w:val="22"/>
        </w:rPr>
      </w:pPr>
      <w:r>
        <w:rPr>
          <w:rFonts w:ascii="Times New Roman" w:hAnsi="Times New Roman" w:eastAsia="Times New Roman"/>
          <w:sz w:val="22"/>
        </w:rPr>
        <w:t>C. 客观唯心主义的观点                     D.庸俗唯物主义的观点</w:t>
      </w:r>
    </w:p>
    <w:p w14:paraId="7EED4EF6">
      <w:pPr>
        <w:pStyle w:val="19"/>
        <w:spacing w:before="128" w:line="219" w:lineRule="auto"/>
        <w:rPr>
          <w:rFonts w:ascii="Times New Roman" w:hAnsi="Times New Roman" w:eastAsia="Times New Roman"/>
          <w:sz w:val="22"/>
        </w:rPr>
      </w:pPr>
      <w:r>
        <w:rPr>
          <w:rFonts w:ascii="Times New Roman" w:hAnsi="Times New Roman" w:eastAsia="Times New Roman"/>
          <w:sz w:val="22"/>
        </w:rPr>
        <w:t>755. 恩格斯指出，全部哲学特别是近代哲学的重大基本问题是(    )的关系问题，这也是区分唯物主义 和唯心主义的派别的问题。</w:t>
      </w:r>
    </w:p>
    <w:p w14:paraId="17B89F5C">
      <w:pPr>
        <w:pStyle w:val="19"/>
        <w:spacing w:before="128" w:line="219" w:lineRule="auto"/>
        <w:rPr>
          <w:rFonts w:ascii="Times New Roman" w:hAnsi="Times New Roman" w:eastAsia="Times New Roman"/>
          <w:sz w:val="22"/>
        </w:rPr>
      </w:pPr>
      <w:r>
        <w:rPr>
          <w:rFonts w:ascii="Times New Roman" w:hAnsi="Times New Roman" w:eastAsia="Times New Roman"/>
          <w:sz w:val="22"/>
        </w:rPr>
        <w:t>A.思维和存在                             B. 共性和个性</w:t>
      </w:r>
    </w:p>
    <w:p w14:paraId="19F14ABC">
      <w:pPr>
        <w:pStyle w:val="19"/>
        <w:spacing w:before="128" w:line="219" w:lineRule="auto"/>
        <w:rPr>
          <w:rFonts w:ascii="Times New Roman" w:hAnsi="Times New Roman" w:eastAsia="Times New Roman"/>
          <w:sz w:val="22"/>
        </w:rPr>
      </w:pPr>
      <w:r>
        <w:rPr>
          <w:rFonts w:ascii="Times New Roman" w:hAnsi="Times New Roman" w:eastAsia="Times New Roman"/>
          <w:sz w:val="22"/>
        </w:rPr>
        <w:t>C. 实践和认识                              D. 可知与不可知</w:t>
      </w:r>
    </w:p>
    <w:p w14:paraId="37F81BB5">
      <w:pPr>
        <w:pStyle w:val="19"/>
        <w:spacing w:before="128" w:line="219" w:lineRule="auto"/>
        <w:rPr>
          <w:rFonts w:ascii="Times New Roman" w:hAnsi="Times New Roman" w:eastAsia="Times New Roman"/>
          <w:sz w:val="22"/>
        </w:rPr>
      </w:pPr>
      <w:r>
        <w:rPr>
          <w:rFonts w:ascii="Times New Roman" w:hAnsi="Times New Roman" w:eastAsia="Times New Roman"/>
          <w:sz w:val="22"/>
        </w:rPr>
        <w:t>756.只要坚持梦想总是可以实现的，但幸福不会从天降，我们要树立必胜信念，继续埋头苦干。这句话主</w:t>
      </w:r>
    </w:p>
    <w:p w14:paraId="69E4C255">
      <w:pPr>
        <w:pStyle w:val="19"/>
        <w:spacing w:before="128" w:line="219" w:lineRule="auto"/>
        <w:rPr>
          <w:rFonts w:ascii="Times New Roman" w:hAnsi="Times New Roman" w:eastAsia="Times New Roman"/>
          <w:sz w:val="22"/>
        </w:rPr>
      </w:pPr>
      <w:r>
        <w:rPr>
          <w:rFonts w:ascii="Times New Roman" w:hAnsi="Times New Roman" w:eastAsia="Times New Roman"/>
          <w:sz w:val="22"/>
        </w:rPr>
        <w:t>要符合下列哪个哲学观点?(   )。</w:t>
      </w:r>
    </w:p>
    <w:p w14:paraId="00ED8272">
      <w:pPr>
        <w:pStyle w:val="19"/>
        <w:spacing w:before="128" w:line="219" w:lineRule="auto"/>
        <w:rPr>
          <w:rFonts w:ascii="Times New Roman" w:hAnsi="Times New Roman" w:eastAsia="Times New Roman"/>
          <w:sz w:val="22"/>
        </w:rPr>
      </w:pPr>
      <w:r>
        <w:rPr>
          <w:rFonts w:ascii="Times New Roman" w:hAnsi="Times New Roman" w:eastAsia="Times New Roman"/>
          <w:sz w:val="22"/>
        </w:rPr>
        <w:t>A.任何事物都包含着既对立又统一的两个方面</w:t>
      </w:r>
    </w:p>
    <w:p w14:paraId="2682176E">
      <w:pPr>
        <w:pStyle w:val="19"/>
        <w:spacing w:before="128" w:line="219" w:lineRule="auto"/>
        <w:rPr>
          <w:rFonts w:ascii="Times New Roman" w:hAnsi="Times New Roman" w:eastAsia="Times New Roman"/>
          <w:sz w:val="22"/>
        </w:rPr>
      </w:pPr>
      <w:r>
        <w:rPr>
          <w:rFonts w:ascii="Times New Roman" w:hAnsi="Times New Roman" w:eastAsia="Times New Roman"/>
          <w:sz w:val="22"/>
        </w:rPr>
        <w:t>B. 矛盾的对立性是推动事物发展的主因</w:t>
      </w:r>
    </w:p>
    <w:p w14:paraId="7BD6D0B4">
      <w:pPr>
        <w:pStyle w:val="19"/>
        <w:spacing w:before="128" w:line="219" w:lineRule="auto"/>
        <w:rPr>
          <w:rFonts w:ascii="Times New Roman" w:hAnsi="Times New Roman" w:eastAsia="Times New Roman"/>
          <w:sz w:val="22"/>
        </w:rPr>
      </w:pPr>
      <w:r>
        <w:rPr>
          <w:rFonts w:ascii="Times New Roman" w:hAnsi="Times New Roman" w:eastAsia="Times New Roman"/>
          <w:sz w:val="22"/>
        </w:rPr>
        <w:t>C.矛盾时时存在</w:t>
      </w:r>
    </w:p>
    <w:p w14:paraId="19F3A2BF">
      <w:pPr>
        <w:pStyle w:val="19"/>
        <w:spacing w:before="128" w:line="219" w:lineRule="auto"/>
        <w:rPr>
          <w:rFonts w:ascii="Times New Roman" w:hAnsi="Times New Roman" w:eastAsia="Times New Roman"/>
          <w:sz w:val="22"/>
        </w:rPr>
      </w:pPr>
      <w:r>
        <w:rPr>
          <w:rFonts w:ascii="Times New Roman" w:hAnsi="Times New Roman" w:eastAsia="Times New Roman"/>
          <w:sz w:val="22"/>
        </w:rPr>
        <w:t>D. 矛盾具有特殊性</w:t>
      </w:r>
    </w:p>
    <w:p w14:paraId="7DBEB69B">
      <w:pPr>
        <w:pStyle w:val="19"/>
        <w:spacing w:before="128" w:line="219" w:lineRule="auto"/>
        <w:rPr>
          <w:rFonts w:ascii="Times New Roman" w:hAnsi="Times New Roman" w:eastAsia="Times New Roman"/>
          <w:sz w:val="22"/>
        </w:rPr>
      </w:pPr>
      <w:r>
        <w:rPr>
          <w:rFonts w:ascii="Times New Roman" w:hAnsi="Times New Roman" w:eastAsia="Times New Roman"/>
          <w:sz w:val="22"/>
        </w:rPr>
        <w:t>757.有人为解决家中鼠患，买了一只猫，猫抓老鼠的同时却也偷吃鸡，其子很生气，父亲说，“宁无鸡， 也不能无猫，因无鸡不会挨冻受饿，而无猫则会挨冻受饿”,其子气消。材料给我们的主要启示是(   )。</w:t>
      </w:r>
    </w:p>
    <w:p w14:paraId="7C93BDF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A.看问题要坚持两分法、两点论             </w:t>
      </w:r>
      <w:r>
        <w:rPr>
          <w:rFonts w:ascii="Times New Roman" w:hAnsi="Times New Roman" w:eastAsia="Times New Roman"/>
          <w:sz w:val="22"/>
        </w:rPr>
        <w:t>B.做事情不要眉毛胡子一把抓</w:t>
      </w:r>
    </w:p>
    <w:p w14:paraId="02BD5A2B">
      <w:pPr>
        <w:pStyle w:val="19"/>
        <w:spacing w:before="128" w:line="219" w:lineRule="auto"/>
        <w:rPr>
          <w:rFonts w:ascii="Times New Roman" w:hAnsi="Times New Roman" w:eastAsia="Times New Roman"/>
          <w:sz w:val="22"/>
        </w:rPr>
      </w:pPr>
      <w:r>
        <w:rPr>
          <w:rFonts w:ascii="Times New Roman" w:hAnsi="Times New Roman" w:eastAsia="Times New Roman"/>
          <w:sz w:val="22"/>
        </w:rPr>
        <w:t>C. 既要坚持两点论又要坚持重点论           D. 矛盾是具体的、客观的</w:t>
      </w:r>
    </w:p>
    <w:p w14:paraId="6DCDF763">
      <w:pPr>
        <w:pStyle w:val="19"/>
        <w:spacing w:before="128" w:line="219" w:lineRule="auto"/>
        <w:rPr>
          <w:rFonts w:ascii="Times New Roman" w:hAnsi="Times New Roman" w:eastAsia="Times New Roman"/>
          <w:sz w:val="22"/>
        </w:rPr>
      </w:pPr>
      <w:r>
        <w:rPr>
          <w:rFonts w:ascii="Times New Roman" w:hAnsi="Times New Roman" w:eastAsia="Times New Roman"/>
          <w:sz w:val="22"/>
        </w:rPr>
        <w:t>758. 道德传家十代以上，富贵传家不过三代，这句话从哲学角度理解最恰当的是(   )。</w:t>
      </w:r>
    </w:p>
    <w:p w14:paraId="5E03E982">
      <w:pPr>
        <w:pStyle w:val="19"/>
        <w:spacing w:before="128" w:line="219" w:lineRule="auto"/>
        <w:rPr>
          <w:rFonts w:ascii="Times New Roman" w:hAnsi="Times New Roman" w:eastAsia="Times New Roman"/>
          <w:sz w:val="22"/>
        </w:rPr>
      </w:pPr>
      <w:r>
        <w:rPr>
          <w:rFonts w:ascii="Times New Roman" w:hAnsi="Times New Roman" w:eastAsia="Times New Roman"/>
          <w:sz w:val="22"/>
        </w:rPr>
        <w:t>A.物质贡献大于精神贡献                   B.对人生价值的评价</w:t>
      </w:r>
    </w:p>
    <w:p w14:paraId="403C7326">
      <w:pPr>
        <w:pStyle w:val="19"/>
        <w:spacing w:before="128" w:line="219" w:lineRule="auto"/>
        <w:rPr>
          <w:rFonts w:ascii="Times New Roman" w:hAnsi="Times New Roman" w:eastAsia="Times New Roman"/>
          <w:sz w:val="22"/>
        </w:rPr>
      </w:pPr>
      <w:r>
        <w:rPr>
          <w:rFonts w:ascii="Times New Roman" w:hAnsi="Times New Roman" w:eastAsia="Times New Roman"/>
          <w:sz w:val="22"/>
        </w:rPr>
        <w:t>C. 主张只要精神贡献                       D.物质贡献和精神贡献同等重要</w:t>
      </w:r>
    </w:p>
    <w:p w14:paraId="42611A89">
      <w:pPr>
        <w:pStyle w:val="19"/>
        <w:spacing w:before="128" w:line="219" w:lineRule="auto"/>
        <w:rPr>
          <w:rFonts w:ascii="Times New Roman" w:hAnsi="Times New Roman" w:eastAsia="Times New Roman"/>
          <w:sz w:val="22"/>
        </w:rPr>
      </w:pPr>
      <w:r>
        <w:rPr>
          <w:rFonts w:ascii="Times New Roman" w:hAnsi="Times New Roman" w:eastAsia="Times New Roman"/>
          <w:sz w:val="22"/>
        </w:rPr>
        <w:t>759.党的十八届三中全会提出必须切实转变政府职能，深化行政体制改革，创新行政管理方式，增强政府 公信力和执行力，建设(   )。</w:t>
      </w:r>
    </w:p>
    <w:p w14:paraId="5A8E174B">
      <w:pPr>
        <w:pStyle w:val="19"/>
        <w:spacing w:before="128" w:line="219" w:lineRule="auto"/>
        <w:rPr>
          <w:rFonts w:ascii="Times New Roman" w:hAnsi="Times New Roman" w:eastAsia="Times New Roman"/>
          <w:sz w:val="22"/>
        </w:rPr>
      </w:pPr>
      <w:r>
        <w:rPr>
          <w:rFonts w:ascii="Times New Roman" w:hAnsi="Times New Roman" w:eastAsia="Times New Roman"/>
          <w:sz w:val="22"/>
        </w:rPr>
        <w:t>A.高效政府和治理型政府                   B.法治政府和服务型政府</w:t>
      </w:r>
    </w:p>
    <w:p w14:paraId="6339DCE6">
      <w:pPr>
        <w:pStyle w:val="19"/>
        <w:spacing w:before="128" w:line="219" w:lineRule="auto"/>
        <w:rPr>
          <w:rFonts w:ascii="Times New Roman" w:hAnsi="Times New Roman" w:eastAsia="Times New Roman"/>
          <w:sz w:val="22"/>
        </w:rPr>
      </w:pPr>
      <w:r>
        <w:rPr>
          <w:rFonts w:ascii="Times New Roman" w:hAnsi="Times New Roman" w:eastAsia="Times New Roman"/>
          <w:sz w:val="22"/>
        </w:rPr>
        <w:t>C.柔性政府和透明型政府                   D.法治政府和便民型政府</w:t>
      </w:r>
    </w:p>
    <w:p w14:paraId="31AA8D3E">
      <w:pPr>
        <w:pStyle w:val="19"/>
        <w:spacing w:before="128" w:line="219" w:lineRule="auto"/>
        <w:rPr>
          <w:rFonts w:ascii="Times New Roman" w:hAnsi="Times New Roman" w:eastAsia="Times New Roman"/>
          <w:sz w:val="22"/>
        </w:rPr>
      </w:pPr>
      <w:r>
        <w:rPr>
          <w:rFonts w:ascii="Times New Roman" w:hAnsi="Times New Roman" w:eastAsia="Times New Roman"/>
          <w:sz w:val="22"/>
        </w:rPr>
        <w:t>760.党的十八届五中全会提出创新和完善宏观调控方式，在区间调控基础上加大定向调控力度，减少政府 对价格形成的干预。全面放开(    )。</w:t>
      </w:r>
    </w:p>
    <w:p w14:paraId="062C8224">
      <w:pPr>
        <w:pStyle w:val="19"/>
        <w:spacing w:before="128" w:line="219" w:lineRule="auto"/>
        <w:rPr>
          <w:rFonts w:ascii="Times New Roman" w:hAnsi="Times New Roman" w:eastAsia="Times New Roman"/>
          <w:sz w:val="22"/>
        </w:rPr>
      </w:pPr>
      <w:r>
        <w:rPr>
          <w:rFonts w:ascii="Times New Roman" w:hAnsi="Times New Roman" w:eastAsia="Times New Roman"/>
          <w:sz w:val="22"/>
        </w:rPr>
        <w:t>A.基础性领域商品和服务价格               B.消费领域商品和服务价格</w:t>
      </w:r>
    </w:p>
    <w:p w14:paraId="7A9A988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C.竞争性领域商品和服务价格               </w:t>
      </w:r>
      <w:r>
        <w:rPr>
          <w:rFonts w:ascii="Times New Roman" w:hAnsi="Times New Roman" w:eastAsia="Times New Roman"/>
          <w:sz w:val="22"/>
        </w:rPr>
        <w:t>D. 民生领域商品和服务价格</w:t>
      </w:r>
    </w:p>
    <w:p w14:paraId="5CE6A421">
      <w:pPr>
        <w:pStyle w:val="19"/>
        <w:spacing w:before="128" w:line="219" w:lineRule="auto"/>
        <w:rPr>
          <w:rFonts w:ascii="Times New Roman" w:hAnsi="Times New Roman" w:eastAsia="Times New Roman"/>
          <w:sz w:val="22"/>
        </w:rPr>
      </w:pPr>
      <w:r>
        <w:rPr>
          <w:rFonts w:ascii="Times New Roman" w:hAnsi="Times New Roman" w:eastAsia="Times New Roman"/>
          <w:sz w:val="22"/>
        </w:rPr>
        <w:t>761.党的十八届六中全会指出，必须把(   )作为加强和规范党内政治生活的根本要求。</w:t>
      </w:r>
    </w:p>
    <w:p w14:paraId="53ADC7C2">
      <w:pPr>
        <w:pStyle w:val="19"/>
        <w:spacing w:before="128" w:line="219" w:lineRule="auto"/>
        <w:rPr>
          <w:rFonts w:ascii="Times New Roman" w:hAnsi="Times New Roman" w:eastAsia="Times New Roman"/>
          <w:sz w:val="22"/>
        </w:rPr>
      </w:pPr>
      <w:r>
        <w:rPr>
          <w:rFonts w:ascii="Times New Roman" w:hAnsi="Times New Roman" w:eastAsia="Times New Roman"/>
          <w:sz w:val="22"/>
        </w:rPr>
        <w:t>A.坚持党的政治路线、思想路线、组织路线</w:t>
      </w:r>
    </w:p>
    <w:p w14:paraId="095F6F6F">
      <w:pPr>
        <w:pStyle w:val="19"/>
        <w:spacing w:before="128" w:line="219" w:lineRule="auto"/>
        <w:rPr>
          <w:rFonts w:ascii="Times New Roman" w:hAnsi="Times New Roman" w:eastAsia="Times New Roman"/>
          <w:sz w:val="22"/>
        </w:rPr>
      </w:pPr>
      <w:r>
        <w:rPr>
          <w:rFonts w:ascii="Times New Roman" w:hAnsi="Times New Roman" w:eastAsia="Times New Roman"/>
          <w:sz w:val="22"/>
        </w:rPr>
        <w:t>B. 坚定对马克思主义的信仰</w:t>
      </w:r>
    </w:p>
    <w:p w14:paraId="60EDDC0F">
      <w:pPr>
        <w:pStyle w:val="19"/>
        <w:spacing w:before="128" w:line="219" w:lineRule="auto"/>
        <w:rPr>
          <w:rFonts w:ascii="Times New Roman" w:hAnsi="Times New Roman" w:eastAsia="Times New Roman"/>
          <w:sz w:val="22"/>
        </w:rPr>
      </w:pPr>
      <w:r>
        <w:rPr>
          <w:rFonts w:ascii="Times New Roman" w:hAnsi="Times New Roman" w:eastAsia="Times New Roman"/>
          <w:sz w:val="22"/>
        </w:rPr>
        <w:t>C.着力增强党内政治生活的政治性、民生性、原则性</w:t>
      </w:r>
    </w:p>
    <w:p w14:paraId="71E10940">
      <w:pPr>
        <w:pStyle w:val="19"/>
        <w:spacing w:before="128" w:line="219" w:lineRule="auto"/>
        <w:rPr>
          <w:rFonts w:ascii="Times New Roman" w:hAnsi="Times New Roman" w:eastAsia="Times New Roman"/>
          <w:sz w:val="22"/>
        </w:rPr>
      </w:pPr>
      <w:r>
        <w:rPr>
          <w:rFonts w:ascii="Times New Roman" w:hAnsi="Times New Roman" w:eastAsia="Times New Roman"/>
          <w:sz w:val="22"/>
        </w:rPr>
        <w:t>D. 坚持全心全意为人民服务的根本宗旨、保持党同人民群众的血肉关系</w:t>
      </w:r>
    </w:p>
    <w:p w14:paraId="6C5791C0">
      <w:pPr>
        <w:pStyle w:val="19"/>
        <w:spacing w:before="128" w:line="219" w:lineRule="auto"/>
        <w:rPr>
          <w:rFonts w:ascii="Times New Roman" w:hAnsi="Times New Roman" w:eastAsia="Times New Roman"/>
          <w:sz w:val="22"/>
        </w:rPr>
      </w:pPr>
      <w:r>
        <w:rPr>
          <w:rFonts w:ascii="Times New Roman" w:hAnsi="Times New Roman" w:eastAsia="Times New Roman"/>
          <w:sz w:val="22"/>
        </w:rPr>
        <w:t>762.根据党的十九大报告，在新时代坚持和发展中国特色社会主义的十四条基本方略中，排在第一条的是 (     )。</w:t>
      </w:r>
    </w:p>
    <w:p w14:paraId="3B691AAE">
      <w:pPr>
        <w:pStyle w:val="19"/>
        <w:spacing w:before="128" w:line="219" w:lineRule="auto"/>
        <w:rPr>
          <w:rFonts w:ascii="Times New Roman" w:hAnsi="Times New Roman" w:eastAsia="Times New Roman"/>
          <w:sz w:val="22"/>
        </w:rPr>
      </w:pPr>
      <w:r>
        <w:rPr>
          <w:rFonts w:ascii="Times New Roman" w:hAnsi="Times New Roman" w:eastAsia="Times New Roman"/>
          <w:sz w:val="22"/>
        </w:rPr>
        <w:t>A.坚持党对一切工作的领导                 B.坚持百花齐放、百家争鸣</w:t>
      </w:r>
    </w:p>
    <w:p w14:paraId="779670DD">
      <w:pPr>
        <w:pStyle w:val="19"/>
        <w:spacing w:before="128" w:line="219" w:lineRule="auto"/>
        <w:rPr>
          <w:rFonts w:ascii="Times New Roman" w:hAnsi="Times New Roman" w:eastAsia="Times New Roman"/>
          <w:sz w:val="22"/>
        </w:rPr>
      </w:pPr>
      <w:r>
        <w:rPr>
          <w:rFonts w:ascii="Times New Roman" w:hAnsi="Times New Roman" w:eastAsia="Times New Roman"/>
          <w:sz w:val="22"/>
        </w:rPr>
        <w:t>C. 坚持以人民为中心                       D.坚持精准扶贫、精准脱贫</w:t>
      </w:r>
    </w:p>
    <w:p w14:paraId="4651E2DD">
      <w:pPr>
        <w:pStyle w:val="19"/>
        <w:spacing w:before="128" w:line="219" w:lineRule="auto"/>
        <w:rPr>
          <w:rFonts w:ascii="Times New Roman" w:hAnsi="Times New Roman" w:eastAsia="Times New Roman"/>
          <w:sz w:val="22"/>
        </w:rPr>
      </w:pPr>
      <w:r>
        <w:rPr>
          <w:rFonts w:ascii="Times New Roman" w:hAnsi="Times New Roman" w:eastAsia="Times New Roman"/>
          <w:sz w:val="22"/>
        </w:rPr>
        <w:t>763. 领会中国梦的精神实质要把握好国家富强、族复兴人民幸福的基本内涵，把握好坚持中国道路、弘扬 中国精神、凝聚中国力量的重要道路，把握好中国梦是(   )这一本质属性。</w:t>
      </w:r>
    </w:p>
    <w:p w14:paraId="7B15CBB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人民的梦                                </w:t>
      </w:r>
      <w:r>
        <w:rPr>
          <w:rFonts w:ascii="Times New Roman" w:hAnsi="Times New Roman" w:eastAsia="Times New Roman"/>
          <w:sz w:val="22"/>
        </w:rPr>
        <w:t>B. 国家的梦</w:t>
      </w:r>
    </w:p>
    <w:p w14:paraId="04F6842F">
      <w:pPr>
        <w:pStyle w:val="19"/>
        <w:spacing w:before="128" w:line="219" w:lineRule="auto"/>
        <w:rPr>
          <w:rFonts w:ascii="Times New Roman" w:hAnsi="Times New Roman" w:eastAsia="Times New Roman"/>
          <w:sz w:val="22"/>
        </w:rPr>
      </w:pPr>
      <w:r>
        <w:rPr>
          <w:rFonts w:ascii="Times New Roman" w:hAnsi="Times New Roman" w:eastAsia="Times New Roman"/>
          <w:sz w:val="22"/>
        </w:rPr>
        <w:t>C.共产党的梦                             D.炎黄子孙的梦</w:t>
      </w:r>
    </w:p>
    <w:p w14:paraId="719CAE5E">
      <w:pPr>
        <w:pStyle w:val="19"/>
        <w:spacing w:before="128" w:line="219" w:lineRule="auto"/>
        <w:rPr>
          <w:rFonts w:ascii="Times New Roman" w:hAnsi="Times New Roman" w:eastAsia="Times New Roman"/>
          <w:sz w:val="22"/>
        </w:rPr>
      </w:pPr>
      <w:r>
        <w:rPr>
          <w:rFonts w:ascii="Times New Roman" w:hAnsi="Times New Roman" w:eastAsia="Times New Roman"/>
          <w:sz w:val="22"/>
        </w:rPr>
        <w:t>764.下列关于邓小平理论说法正确的包括(   )。</w:t>
      </w:r>
    </w:p>
    <w:p w14:paraId="20D1489E">
      <w:pPr>
        <w:pStyle w:val="19"/>
        <w:spacing w:before="128" w:line="219" w:lineRule="auto"/>
        <w:rPr>
          <w:rFonts w:ascii="Times New Roman" w:hAnsi="Times New Roman" w:eastAsia="Times New Roman"/>
          <w:sz w:val="22"/>
        </w:rPr>
      </w:pPr>
      <w:r>
        <w:rPr>
          <w:rFonts w:ascii="Times New Roman" w:hAnsi="Times New Roman" w:eastAsia="Times New Roman"/>
          <w:sz w:val="22"/>
        </w:rPr>
        <w:t>①邓小平理论与中国在1978年12月后开始施行的改革开放政策密不可分</w:t>
      </w:r>
    </w:p>
    <w:p w14:paraId="0BC0CACF">
      <w:pPr>
        <w:pStyle w:val="19"/>
        <w:spacing w:before="128" w:line="219" w:lineRule="auto"/>
        <w:rPr>
          <w:rFonts w:ascii="Times New Roman" w:hAnsi="Times New Roman" w:eastAsia="Times New Roman"/>
          <w:sz w:val="22"/>
        </w:rPr>
      </w:pPr>
      <w:r>
        <w:rPr>
          <w:rFonts w:ascii="Times New Roman" w:hAnsi="Times New Roman" w:eastAsia="Times New Roman"/>
          <w:sz w:val="22"/>
        </w:rPr>
        <w:t>②邓小平理论继承了马克思主义和毛泽东思想</w:t>
      </w:r>
    </w:p>
    <w:p w14:paraId="00C327E6">
      <w:pPr>
        <w:pStyle w:val="19"/>
        <w:spacing w:before="128" w:line="219" w:lineRule="auto"/>
        <w:rPr>
          <w:rFonts w:ascii="Times New Roman" w:hAnsi="Times New Roman" w:eastAsia="Times New Roman"/>
          <w:sz w:val="22"/>
        </w:rPr>
      </w:pPr>
      <w:r>
        <w:rPr>
          <w:rFonts w:ascii="Times New Roman" w:hAnsi="Times New Roman" w:eastAsia="Times New Roman"/>
          <w:sz w:val="22"/>
        </w:rPr>
        <w:t>③党的十二大到十三大是邓小平理论的准备和初步提出的阶段</w:t>
      </w:r>
    </w:p>
    <w:p w14:paraId="35142B6B">
      <w:pPr>
        <w:pStyle w:val="19"/>
        <w:spacing w:before="128" w:line="219" w:lineRule="auto"/>
        <w:rPr>
          <w:rFonts w:ascii="Times New Roman" w:hAnsi="Times New Roman" w:eastAsia="Times New Roman"/>
          <w:sz w:val="22"/>
        </w:rPr>
      </w:pPr>
      <w:r>
        <w:rPr>
          <w:rFonts w:ascii="Times New Roman" w:hAnsi="Times New Roman" w:eastAsia="Times New Roman"/>
          <w:sz w:val="22"/>
        </w:rPr>
        <w:t>④党的十五大是邓小平理论正式确立命名的阶段</w:t>
      </w:r>
    </w:p>
    <w:p w14:paraId="533C240D">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B.①②④</w:t>
      </w:r>
    </w:p>
    <w:p w14:paraId="5850EB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                                </w:t>
      </w:r>
      <w:r>
        <w:rPr>
          <w:rFonts w:ascii="Times New Roman" w:hAnsi="Times New Roman" w:eastAsia="Times New Roman"/>
          <w:sz w:val="22"/>
        </w:rPr>
        <w:t>D.①②③④</w:t>
      </w:r>
    </w:p>
    <w:p w14:paraId="33A86BF2">
      <w:pPr>
        <w:pStyle w:val="19"/>
        <w:spacing w:before="128" w:line="219" w:lineRule="auto"/>
        <w:rPr>
          <w:rFonts w:ascii="Times New Roman" w:hAnsi="Times New Roman" w:eastAsia="Times New Roman"/>
          <w:sz w:val="22"/>
        </w:rPr>
      </w:pPr>
      <w:r>
        <w:rPr>
          <w:rFonts w:ascii="Times New Roman" w:hAnsi="Times New Roman" w:eastAsia="Times New Roman"/>
          <w:sz w:val="22"/>
        </w:rPr>
        <w:t>765. “创客”是发挥自身的创新精神，通过创意设计生产销售等环节提高我们的生活品质，从创客身上我 们可以学到(   )。</w:t>
      </w:r>
    </w:p>
    <w:p w14:paraId="419300CE">
      <w:pPr>
        <w:pStyle w:val="19"/>
        <w:spacing w:before="128" w:line="219" w:lineRule="auto"/>
        <w:rPr>
          <w:rFonts w:ascii="Times New Roman" w:hAnsi="Times New Roman" w:eastAsia="Times New Roman"/>
          <w:sz w:val="22"/>
        </w:rPr>
      </w:pPr>
      <w:r>
        <w:rPr>
          <w:rFonts w:ascii="Times New Roman" w:hAnsi="Times New Roman" w:eastAsia="Times New Roman"/>
          <w:sz w:val="22"/>
        </w:rPr>
        <w:t>①勇于承认矛盾，不断发现并解决新问题   ②勇于拼搏和超越，摆脱客观规律的制约</w:t>
      </w:r>
    </w:p>
    <w:p w14:paraId="57F768C3">
      <w:pPr>
        <w:pStyle w:val="19"/>
        <w:spacing w:before="128" w:line="219" w:lineRule="auto"/>
        <w:rPr>
          <w:rFonts w:ascii="Times New Roman" w:hAnsi="Times New Roman" w:eastAsia="Times New Roman"/>
          <w:sz w:val="22"/>
        </w:rPr>
      </w:pPr>
      <w:r>
        <w:rPr>
          <w:rFonts w:ascii="Times New Roman" w:hAnsi="Times New Roman" w:eastAsia="Times New Roman"/>
          <w:sz w:val="22"/>
        </w:rPr>
        <w:t>③善于追问和思考，能突破真理适用的范围  ④勤于动手，把观念中的东西付诸实践</w:t>
      </w:r>
    </w:p>
    <w:p w14:paraId="28FB6A15">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1C5EC4E0">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5D8D3163">
      <w:pPr>
        <w:pStyle w:val="19"/>
        <w:spacing w:before="128" w:line="219" w:lineRule="auto"/>
        <w:rPr>
          <w:rFonts w:ascii="Times New Roman" w:hAnsi="Times New Roman" w:eastAsia="Times New Roman"/>
          <w:sz w:val="22"/>
        </w:rPr>
      </w:pPr>
      <w:r>
        <w:rPr>
          <w:rFonts w:ascii="Times New Roman" w:hAnsi="Times New Roman" w:eastAsia="Times New Roman"/>
          <w:sz w:val="22"/>
        </w:rPr>
        <w:t>766. 鞋子合不合脚自己穿着才知道， 一个国家的发展道路合不合适只有这个国家的人民才最有发言权。这 段话主要表明(   )。</w:t>
      </w:r>
    </w:p>
    <w:p w14:paraId="0458FE0B">
      <w:pPr>
        <w:pStyle w:val="19"/>
        <w:spacing w:before="128" w:line="219" w:lineRule="auto"/>
        <w:rPr>
          <w:rFonts w:ascii="Times New Roman" w:hAnsi="Times New Roman" w:eastAsia="Times New Roman"/>
          <w:sz w:val="22"/>
        </w:rPr>
      </w:pPr>
      <w:r>
        <w:rPr>
          <w:rFonts w:ascii="Times New Roman" w:hAnsi="Times New Roman" w:eastAsia="Times New Roman"/>
          <w:sz w:val="22"/>
        </w:rPr>
        <w:t>A.坚持维护本国国家利益                   B.维护各族人民平等互助</w:t>
      </w:r>
    </w:p>
    <w:p w14:paraId="154964ED">
      <w:pPr>
        <w:pStyle w:val="19"/>
        <w:spacing w:before="128" w:line="219" w:lineRule="auto"/>
        <w:rPr>
          <w:rFonts w:ascii="Times New Roman" w:hAnsi="Times New Roman" w:eastAsia="Times New Roman"/>
          <w:sz w:val="22"/>
        </w:rPr>
      </w:pPr>
      <w:r>
        <w:rPr>
          <w:rFonts w:ascii="Times New Roman" w:hAnsi="Times New Roman" w:eastAsia="Times New Roman"/>
          <w:sz w:val="22"/>
        </w:rPr>
        <w:t>C. 坚持独立自主走自己的发展道路           D.保持在国际竞争中占有优势</w:t>
      </w:r>
    </w:p>
    <w:p w14:paraId="2713C36D">
      <w:pPr>
        <w:pStyle w:val="19"/>
        <w:spacing w:before="128" w:line="219" w:lineRule="auto"/>
        <w:rPr>
          <w:rFonts w:ascii="Times New Roman" w:hAnsi="Times New Roman" w:eastAsia="Times New Roman"/>
          <w:sz w:val="22"/>
        </w:rPr>
      </w:pPr>
      <w:r>
        <w:rPr>
          <w:rFonts w:ascii="Times New Roman" w:hAnsi="Times New Roman" w:eastAsia="Times New Roman"/>
          <w:sz w:val="22"/>
        </w:rPr>
        <w:t>767.和平的愿望扎根于中国人民心中，融化在中华民族的血液里，周边是中国安身立命之所，发展繁荣之 基，中国推动全球治理体系朝着更加公平合理方向发展，推动国际关系民主化，推动建立以合作共赢为核 心的新型国际关系。这体现了(   )。</w:t>
      </w:r>
    </w:p>
    <w:p w14:paraId="5BFFB9BE">
      <w:pPr>
        <w:pStyle w:val="19"/>
        <w:spacing w:before="128" w:line="219" w:lineRule="auto"/>
        <w:rPr>
          <w:rFonts w:ascii="Times New Roman" w:hAnsi="Times New Roman" w:eastAsia="Times New Roman"/>
          <w:sz w:val="22"/>
        </w:rPr>
      </w:pPr>
      <w:r>
        <w:rPr>
          <w:rFonts w:ascii="Times New Roman" w:hAnsi="Times New Roman" w:eastAsia="Times New Roman"/>
          <w:sz w:val="22"/>
        </w:rPr>
        <w:t>①中国转变了外交的军事战略②国家间的共同利益是国家合作的基础</w:t>
      </w:r>
    </w:p>
    <w:p w14:paraId="2C37BB40">
      <w:pPr>
        <w:pStyle w:val="19"/>
        <w:spacing w:before="128" w:line="219" w:lineRule="auto"/>
        <w:rPr>
          <w:rFonts w:ascii="Times New Roman" w:hAnsi="Times New Roman" w:eastAsia="Times New Roman"/>
          <w:sz w:val="22"/>
        </w:rPr>
      </w:pPr>
      <w:r>
        <w:rPr>
          <w:rFonts w:ascii="Times New Roman" w:hAnsi="Times New Roman" w:eastAsia="Times New Roman"/>
          <w:sz w:val="22"/>
        </w:rPr>
        <w:t>③我国外交政策的基本目标④中国对周边地区的发展起着重要作用</w:t>
      </w:r>
    </w:p>
    <w:p w14:paraId="46ED167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A.②④                                 </w:t>
      </w:r>
      <w:r>
        <w:rPr>
          <w:rFonts w:ascii="Times New Roman" w:hAnsi="Times New Roman" w:eastAsia="Times New Roman"/>
          <w:sz w:val="22"/>
        </w:rPr>
        <w:t>B.②③④</w:t>
      </w:r>
    </w:p>
    <w:p w14:paraId="4AE0BFE7">
      <w:pPr>
        <w:pStyle w:val="19"/>
        <w:spacing w:before="128" w:line="219" w:lineRule="auto"/>
        <w:rPr>
          <w:rFonts w:ascii="Times New Roman" w:hAnsi="Times New Roman" w:eastAsia="Times New Roman"/>
          <w:sz w:val="22"/>
        </w:rPr>
      </w:pPr>
      <w:r>
        <w:rPr>
          <w:rFonts w:ascii="Times New Roman" w:hAnsi="Times New Roman" w:eastAsia="Times New Roman"/>
          <w:sz w:val="22"/>
        </w:rPr>
        <w:t>C.①②③④                              D.①③④</w:t>
      </w:r>
    </w:p>
    <w:p w14:paraId="7840DF82">
      <w:pPr>
        <w:pStyle w:val="19"/>
        <w:spacing w:before="128" w:line="219" w:lineRule="auto"/>
        <w:rPr>
          <w:rFonts w:ascii="Times New Roman" w:hAnsi="Times New Roman" w:eastAsia="Times New Roman"/>
          <w:sz w:val="22"/>
        </w:rPr>
      </w:pPr>
      <w:r>
        <w:rPr>
          <w:rFonts w:ascii="Times New Roman" w:hAnsi="Times New Roman" w:eastAsia="Times New Roman"/>
          <w:sz w:val="22"/>
        </w:rPr>
        <w:t>768. 下列说法中错误的是(    )。</w:t>
      </w:r>
    </w:p>
    <w:p w14:paraId="52ACEE15">
      <w:pPr>
        <w:pStyle w:val="19"/>
        <w:spacing w:before="128" w:line="219" w:lineRule="auto"/>
        <w:rPr>
          <w:rFonts w:ascii="Times New Roman" w:hAnsi="Times New Roman" w:eastAsia="Times New Roman"/>
          <w:sz w:val="22"/>
        </w:rPr>
      </w:pPr>
      <w:r>
        <w:rPr>
          <w:rFonts w:ascii="Times New Roman" w:hAnsi="Times New Roman" w:eastAsia="Times New Roman"/>
          <w:sz w:val="22"/>
        </w:rPr>
        <w:t>A.邓小平同志对社会主义本质作出的概括是在历史上第一次把解放生产力和发展生产力提高到了社会主义 本质要求的高度</w:t>
      </w:r>
    </w:p>
    <w:p w14:paraId="2D945E9D">
      <w:pPr>
        <w:pStyle w:val="19"/>
        <w:spacing w:before="128" w:line="219" w:lineRule="auto"/>
        <w:rPr>
          <w:rFonts w:ascii="Times New Roman" w:hAnsi="Times New Roman" w:eastAsia="Times New Roman"/>
          <w:sz w:val="22"/>
        </w:rPr>
      </w:pPr>
      <w:r>
        <w:rPr>
          <w:rFonts w:ascii="Times New Roman" w:hAnsi="Times New Roman" w:eastAsia="Times New Roman"/>
          <w:sz w:val="22"/>
        </w:rPr>
        <w:t>B.解放生产力、发展生产力，前者是目的，后者是前提</w:t>
      </w:r>
    </w:p>
    <w:p w14:paraId="28AAEF4F">
      <w:pPr>
        <w:pStyle w:val="19"/>
        <w:spacing w:before="128" w:line="219" w:lineRule="auto"/>
        <w:rPr>
          <w:rFonts w:ascii="Times New Roman" w:hAnsi="Times New Roman" w:eastAsia="Times New Roman"/>
          <w:sz w:val="22"/>
        </w:rPr>
      </w:pPr>
      <w:r>
        <w:rPr>
          <w:rFonts w:ascii="Times New Roman" w:hAnsi="Times New Roman" w:eastAsia="Times New Roman"/>
          <w:sz w:val="22"/>
        </w:rPr>
        <w:t>C.解放生产力、发展生产力是社会主义本质的要求</w:t>
      </w:r>
    </w:p>
    <w:p w14:paraId="24215EB7">
      <w:pPr>
        <w:pStyle w:val="19"/>
        <w:spacing w:before="128" w:line="219" w:lineRule="auto"/>
        <w:rPr>
          <w:rFonts w:ascii="Times New Roman" w:hAnsi="Times New Roman" w:eastAsia="Times New Roman"/>
          <w:sz w:val="22"/>
        </w:rPr>
      </w:pPr>
      <w:r>
        <w:rPr>
          <w:rFonts w:ascii="Times New Roman" w:hAnsi="Times New Roman" w:eastAsia="Times New Roman"/>
          <w:sz w:val="22"/>
        </w:rPr>
        <w:t>D.解放生产力、发展生产力是解决社会主义初级阶段主要矛盾的根本手段</w:t>
      </w:r>
    </w:p>
    <w:p w14:paraId="64F17452">
      <w:pPr>
        <w:pStyle w:val="19"/>
        <w:spacing w:before="128" w:line="219" w:lineRule="auto"/>
        <w:rPr>
          <w:rFonts w:ascii="Times New Roman" w:hAnsi="Times New Roman" w:eastAsia="Times New Roman"/>
          <w:sz w:val="22"/>
        </w:rPr>
      </w:pPr>
      <w:r>
        <w:rPr>
          <w:rFonts w:ascii="Times New Roman" w:hAnsi="Times New Roman" w:eastAsia="Times New Roman"/>
          <w:sz w:val="22"/>
        </w:rPr>
        <w:t>769. 国家的本质是通过国家的(    )表现出来的。</w:t>
      </w:r>
    </w:p>
    <w:p w14:paraId="14F903E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国体                                   </w:t>
      </w:r>
      <w:r>
        <w:rPr>
          <w:rFonts w:ascii="Times New Roman" w:hAnsi="Times New Roman" w:eastAsia="Times New Roman"/>
          <w:sz w:val="22"/>
        </w:rPr>
        <w:t>B.形式</w:t>
      </w:r>
    </w:p>
    <w:p w14:paraId="6F9B687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C.职能                                  </w:t>
      </w:r>
      <w:r>
        <w:rPr>
          <w:rFonts w:ascii="Times New Roman" w:hAnsi="Times New Roman" w:eastAsia="Times New Roman"/>
          <w:sz w:val="22"/>
        </w:rPr>
        <w:t>D.政体</w:t>
      </w:r>
    </w:p>
    <w:p w14:paraId="6C087F09">
      <w:pPr>
        <w:pStyle w:val="19"/>
        <w:spacing w:before="128" w:line="219" w:lineRule="auto"/>
        <w:rPr>
          <w:rFonts w:ascii="Times New Roman" w:hAnsi="Times New Roman" w:eastAsia="Times New Roman"/>
          <w:sz w:val="22"/>
        </w:rPr>
      </w:pPr>
      <w:r>
        <w:rPr>
          <w:rFonts w:ascii="Times New Roman" w:hAnsi="Times New Roman" w:eastAsia="Times New Roman"/>
          <w:sz w:val="22"/>
        </w:rPr>
        <w:t>770.(         )是国家的生命线、人民的幸福线。</w:t>
      </w:r>
    </w:p>
    <w:p w14:paraId="710C266F">
      <w:pPr>
        <w:pStyle w:val="19"/>
        <w:spacing w:before="128" w:line="219" w:lineRule="auto"/>
        <w:rPr>
          <w:rFonts w:ascii="Times New Roman" w:hAnsi="Times New Roman" w:eastAsia="Times New Roman"/>
          <w:sz w:val="22"/>
        </w:rPr>
      </w:pPr>
      <w:r>
        <w:rPr>
          <w:rFonts w:ascii="Times New Roman" w:hAnsi="Times New Roman" w:eastAsia="Times New Roman"/>
          <w:sz w:val="22"/>
        </w:rPr>
        <w:t>A.党的领导路线                            B. 党的方针路线</w:t>
      </w:r>
    </w:p>
    <w:p w14:paraId="2E53F03A">
      <w:pPr>
        <w:pStyle w:val="19"/>
        <w:spacing w:before="128" w:line="219" w:lineRule="auto"/>
        <w:rPr>
          <w:rFonts w:ascii="Times New Roman" w:hAnsi="Times New Roman" w:eastAsia="Times New Roman"/>
          <w:sz w:val="22"/>
        </w:rPr>
      </w:pPr>
      <w:r>
        <w:rPr>
          <w:rFonts w:ascii="Times New Roman" w:hAnsi="Times New Roman" w:eastAsia="Times New Roman"/>
          <w:sz w:val="22"/>
        </w:rPr>
        <w:t>C.党的群众路线                           D.党的基本路线</w:t>
      </w:r>
    </w:p>
    <w:p w14:paraId="0BF8BB3B">
      <w:pPr>
        <w:pStyle w:val="19"/>
        <w:spacing w:before="128" w:line="219" w:lineRule="auto"/>
        <w:rPr>
          <w:rFonts w:ascii="Times New Roman" w:hAnsi="Times New Roman" w:eastAsia="Times New Roman"/>
          <w:sz w:val="22"/>
        </w:rPr>
      </w:pPr>
      <w:r>
        <w:rPr>
          <w:rFonts w:ascii="Times New Roman" w:hAnsi="Times New Roman" w:eastAsia="Times New Roman"/>
          <w:sz w:val="22"/>
        </w:rPr>
        <w:t>771.习近平主席指出，中国梦归根到底是人民的梦，必须紧紧依靠人民来实现，必须不断为人民造福。“中</w:t>
      </w:r>
    </w:p>
    <w:p w14:paraId="74EFEE32">
      <w:pPr>
        <w:pStyle w:val="19"/>
        <w:spacing w:before="128" w:line="219" w:lineRule="auto"/>
        <w:rPr>
          <w:rFonts w:ascii="Times New Roman" w:hAnsi="Times New Roman" w:eastAsia="Times New Roman"/>
          <w:sz w:val="22"/>
        </w:rPr>
      </w:pPr>
      <w:r>
        <w:rPr>
          <w:rFonts w:ascii="Times New Roman" w:hAnsi="Times New Roman" w:eastAsia="Times New Roman"/>
          <w:sz w:val="22"/>
        </w:rPr>
        <w:t>国梦归根到底是人民的梦”的根本原因在于(    )</w:t>
      </w:r>
    </w:p>
    <w:p w14:paraId="19F19C76">
      <w:pPr>
        <w:pStyle w:val="19"/>
        <w:spacing w:before="128" w:line="219" w:lineRule="auto"/>
        <w:rPr>
          <w:rFonts w:ascii="Times New Roman" w:hAnsi="Times New Roman" w:eastAsia="Times New Roman"/>
          <w:sz w:val="22"/>
        </w:rPr>
      </w:pPr>
      <w:r>
        <w:rPr>
          <w:rFonts w:ascii="Times New Roman" w:hAnsi="Times New Roman" w:eastAsia="Times New Roman"/>
          <w:sz w:val="22"/>
        </w:rPr>
        <w:t>A.我国是人民民主专政的社会主义国家</w:t>
      </w:r>
    </w:p>
    <w:p w14:paraId="76257F6A">
      <w:pPr>
        <w:pStyle w:val="19"/>
        <w:spacing w:before="128" w:line="219" w:lineRule="auto"/>
        <w:rPr>
          <w:rFonts w:ascii="Times New Roman" w:hAnsi="Times New Roman" w:eastAsia="Times New Roman"/>
          <w:sz w:val="22"/>
        </w:rPr>
      </w:pPr>
      <w:r>
        <w:rPr>
          <w:rFonts w:ascii="Times New Roman" w:hAnsi="Times New Roman" w:eastAsia="Times New Roman"/>
          <w:sz w:val="22"/>
        </w:rPr>
        <w:t>B. 我国公民是国家的主人</w:t>
      </w:r>
    </w:p>
    <w:p w14:paraId="110063AF">
      <w:pPr>
        <w:pStyle w:val="19"/>
        <w:spacing w:before="128" w:line="219" w:lineRule="auto"/>
        <w:rPr>
          <w:rFonts w:ascii="Times New Roman" w:hAnsi="Times New Roman" w:eastAsia="Times New Roman"/>
          <w:sz w:val="22"/>
        </w:rPr>
      </w:pPr>
      <w:r>
        <w:rPr>
          <w:rFonts w:ascii="Times New Roman" w:hAnsi="Times New Roman" w:eastAsia="Times New Roman"/>
          <w:sz w:val="22"/>
        </w:rPr>
        <w:t>C.我国是社会主义国家，必须为全民谋福利</w:t>
      </w:r>
    </w:p>
    <w:p w14:paraId="7F441074">
      <w:pPr>
        <w:pStyle w:val="19"/>
        <w:spacing w:before="128" w:line="219" w:lineRule="auto"/>
        <w:rPr>
          <w:rFonts w:ascii="Times New Roman" w:hAnsi="Times New Roman" w:eastAsia="Times New Roman"/>
          <w:sz w:val="22"/>
        </w:rPr>
      </w:pPr>
      <w:r>
        <w:rPr>
          <w:rFonts w:ascii="Times New Roman" w:hAnsi="Times New Roman" w:eastAsia="Times New Roman"/>
          <w:sz w:val="22"/>
        </w:rPr>
        <w:t>D.人民民主具有广泛性，是全民的民主</w:t>
      </w:r>
    </w:p>
    <w:p w14:paraId="2AED2903">
      <w:pPr>
        <w:pStyle w:val="19"/>
        <w:spacing w:before="128" w:line="219" w:lineRule="auto"/>
        <w:rPr>
          <w:rFonts w:ascii="Times New Roman" w:hAnsi="Times New Roman" w:eastAsia="Times New Roman"/>
          <w:sz w:val="22"/>
        </w:rPr>
      </w:pPr>
      <w:r>
        <w:rPr>
          <w:rFonts w:ascii="Times New Roman" w:hAnsi="Times New Roman" w:eastAsia="Times New Roman"/>
          <w:sz w:val="22"/>
        </w:rPr>
        <w:t>772.中共中央总书记习近平在主持学习时强调我们党是用(  )武装起来的政党，(    )是我们共产 党人理想信念的灵魂。</w:t>
      </w:r>
    </w:p>
    <w:p w14:paraId="44652AB9">
      <w:pPr>
        <w:pStyle w:val="19"/>
        <w:spacing w:before="128" w:line="219" w:lineRule="auto"/>
        <w:rPr>
          <w:rFonts w:ascii="Times New Roman" w:hAnsi="Times New Roman" w:eastAsia="Times New Roman"/>
          <w:sz w:val="22"/>
        </w:rPr>
      </w:pPr>
      <w:r>
        <w:rPr>
          <w:rFonts w:ascii="Times New Roman" w:hAnsi="Times New Roman" w:eastAsia="Times New Roman"/>
          <w:sz w:val="22"/>
        </w:rPr>
        <w:t>A.毛泽东思想                             B. 邓小平理论</w:t>
      </w:r>
    </w:p>
    <w:p w14:paraId="3B221DBC">
      <w:pPr>
        <w:pStyle w:val="19"/>
        <w:spacing w:before="128" w:line="219" w:lineRule="auto"/>
        <w:rPr>
          <w:rFonts w:ascii="Times New Roman" w:hAnsi="Times New Roman" w:eastAsia="Times New Roman"/>
          <w:sz w:val="22"/>
        </w:rPr>
      </w:pPr>
      <w:r>
        <w:rPr>
          <w:rFonts w:ascii="Times New Roman" w:hAnsi="Times New Roman" w:eastAsia="Times New Roman"/>
          <w:sz w:val="22"/>
        </w:rPr>
        <w:t>C. 马克思主义                             D.科学发展观</w:t>
      </w:r>
    </w:p>
    <w:p w14:paraId="07B1C407">
      <w:pPr>
        <w:pStyle w:val="19"/>
        <w:spacing w:before="128" w:line="219" w:lineRule="auto"/>
        <w:rPr>
          <w:rFonts w:ascii="Times New Roman" w:hAnsi="Times New Roman" w:eastAsia="Times New Roman"/>
          <w:sz w:val="22"/>
        </w:rPr>
      </w:pPr>
      <w:r>
        <w:rPr>
          <w:rFonts w:ascii="Times New Roman" w:hAnsi="Times New Roman" w:eastAsia="Times New Roman"/>
          <w:sz w:val="22"/>
        </w:rPr>
        <w:t>773.公民对国家的最首要的道德义务是(   )。</w:t>
      </w:r>
    </w:p>
    <w:p w14:paraId="197DB8ED">
      <w:pPr>
        <w:pStyle w:val="19"/>
        <w:spacing w:before="128" w:line="219" w:lineRule="auto"/>
        <w:rPr>
          <w:rFonts w:ascii="Times New Roman" w:hAnsi="Times New Roman" w:eastAsia="Times New Roman"/>
          <w:sz w:val="22"/>
        </w:rPr>
      </w:pPr>
      <w:r>
        <w:rPr>
          <w:rFonts w:ascii="Times New Roman" w:hAnsi="Times New Roman" w:eastAsia="Times New Roman"/>
          <w:sz w:val="22"/>
        </w:rPr>
        <w:t>A.爱国守法                              B. 明礼诚信</w:t>
      </w:r>
    </w:p>
    <w:p w14:paraId="6555C535">
      <w:pPr>
        <w:pStyle w:val="19"/>
        <w:spacing w:before="128" w:line="219" w:lineRule="auto"/>
        <w:rPr>
          <w:rFonts w:ascii="Times New Roman" w:hAnsi="Times New Roman" w:eastAsia="Times New Roman"/>
          <w:sz w:val="22"/>
        </w:rPr>
      </w:pPr>
      <w:r>
        <w:rPr>
          <w:rFonts w:ascii="Times New Roman" w:hAnsi="Times New Roman" w:eastAsia="Times New Roman"/>
          <w:sz w:val="22"/>
        </w:rPr>
        <w:t>C.敬业奉献                              D.团结友善</w:t>
      </w:r>
    </w:p>
    <w:p w14:paraId="4A448CE4">
      <w:pPr>
        <w:pStyle w:val="19"/>
        <w:spacing w:before="128" w:line="219" w:lineRule="auto"/>
        <w:rPr>
          <w:rFonts w:ascii="Times New Roman" w:hAnsi="Times New Roman" w:eastAsia="Times New Roman"/>
          <w:sz w:val="22"/>
        </w:rPr>
      </w:pPr>
      <w:r>
        <w:rPr>
          <w:rFonts w:ascii="Times New Roman" w:hAnsi="Times New Roman" w:eastAsia="Times New Roman"/>
          <w:sz w:val="22"/>
        </w:rPr>
        <w:t>774.职业道德是所有从业人员在(    ) 中应该遵循的行为准则，涵盖了从业人员与服务对象、职业与职 工、职业与职业之间的关系。</w:t>
      </w:r>
    </w:p>
    <w:p w14:paraId="0AC5C31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家庭生活                             </w:t>
      </w:r>
      <w:r>
        <w:rPr>
          <w:rFonts w:ascii="Times New Roman" w:hAnsi="Times New Roman" w:eastAsia="Times New Roman"/>
          <w:sz w:val="22"/>
        </w:rPr>
        <w:t>B.职业活动</w:t>
      </w:r>
    </w:p>
    <w:p w14:paraId="37A9263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C.公共生活                             </w:t>
      </w:r>
      <w:r>
        <w:rPr>
          <w:rFonts w:ascii="Times New Roman" w:hAnsi="Times New Roman" w:eastAsia="Times New Roman"/>
          <w:sz w:val="22"/>
        </w:rPr>
        <w:t>D.社会活动</w:t>
      </w:r>
    </w:p>
    <w:p w14:paraId="1E4F1DC6">
      <w:pPr>
        <w:pStyle w:val="19"/>
        <w:spacing w:before="128" w:line="219" w:lineRule="auto"/>
        <w:rPr>
          <w:rFonts w:ascii="Times New Roman" w:hAnsi="Times New Roman" w:eastAsia="Times New Roman"/>
          <w:sz w:val="22"/>
        </w:rPr>
      </w:pPr>
      <w:r>
        <w:rPr>
          <w:rFonts w:ascii="Times New Roman" w:hAnsi="Times New Roman" w:eastAsia="Times New Roman"/>
          <w:sz w:val="22"/>
        </w:rPr>
        <w:t>775.社会主义道德建设要坚持以(   )为原则。</w:t>
      </w:r>
    </w:p>
    <w:p w14:paraId="49A56A2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爱国主义                              </w:t>
      </w:r>
      <w:r>
        <w:rPr>
          <w:rFonts w:ascii="Times New Roman" w:hAnsi="Times New Roman" w:eastAsia="Times New Roman"/>
          <w:sz w:val="22"/>
        </w:rPr>
        <w:t>B.人道主义</w:t>
      </w:r>
    </w:p>
    <w:p w14:paraId="3FE3C53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民族主义                             </w:t>
      </w:r>
      <w:r>
        <w:rPr>
          <w:rFonts w:ascii="Times New Roman" w:hAnsi="Times New Roman" w:eastAsia="Times New Roman"/>
          <w:sz w:val="22"/>
        </w:rPr>
        <w:t>D.集体主义</w:t>
      </w:r>
    </w:p>
    <w:p w14:paraId="0B0F9D60">
      <w:pPr>
        <w:pStyle w:val="19"/>
        <w:spacing w:before="128" w:line="219" w:lineRule="auto"/>
        <w:rPr>
          <w:rFonts w:ascii="Times New Roman" w:hAnsi="Times New Roman" w:eastAsia="Times New Roman"/>
          <w:sz w:val="22"/>
        </w:rPr>
      </w:pPr>
      <w:r>
        <w:rPr>
          <w:rFonts w:ascii="Times New Roman" w:hAnsi="Times New Roman" w:eastAsia="Times New Roman"/>
          <w:sz w:val="22"/>
        </w:rPr>
        <w:t>776.(           )反应了中国特色社会主义的基本属性，是我们党矢志不渝、长期实践的核心价值理念。</w:t>
      </w:r>
    </w:p>
    <w:p w14:paraId="74CCC7AB">
      <w:pPr>
        <w:pStyle w:val="19"/>
        <w:spacing w:before="128" w:line="219" w:lineRule="auto"/>
        <w:rPr>
          <w:rFonts w:ascii="Times New Roman" w:hAnsi="Times New Roman" w:eastAsia="Times New Roman"/>
          <w:sz w:val="22"/>
        </w:rPr>
      </w:pPr>
      <w:r>
        <w:rPr>
          <w:rFonts w:ascii="Times New Roman" w:hAnsi="Times New Roman" w:eastAsia="Times New Roman"/>
          <w:sz w:val="22"/>
        </w:rPr>
        <w:t>A.自由、平等、公正、法治                 B. 富强、民主、文明、和谐</w:t>
      </w:r>
    </w:p>
    <w:p w14:paraId="065C3BB9">
      <w:pPr>
        <w:pStyle w:val="19"/>
        <w:spacing w:before="128" w:line="219" w:lineRule="auto"/>
        <w:rPr>
          <w:rFonts w:ascii="Times New Roman" w:hAnsi="Times New Roman" w:eastAsia="Times New Roman"/>
          <w:sz w:val="22"/>
        </w:rPr>
      </w:pPr>
      <w:r>
        <w:rPr>
          <w:rFonts w:ascii="Times New Roman" w:hAnsi="Times New Roman" w:eastAsia="Times New Roman"/>
          <w:sz w:val="22"/>
        </w:rPr>
        <w:t>C.富强、和平、公正、文明                D.爱国、敬业、诚信、友善</w:t>
      </w:r>
    </w:p>
    <w:p w14:paraId="78DEBE1D">
      <w:pPr>
        <w:pStyle w:val="19"/>
        <w:spacing w:before="128" w:line="219" w:lineRule="auto"/>
        <w:rPr>
          <w:rFonts w:ascii="Times New Roman" w:hAnsi="Times New Roman" w:eastAsia="Times New Roman"/>
          <w:sz w:val="22"/>
        </w:rPr>
      </w:pPr>
      <w:r>
        <w:rPr>
          <w:rFonts w:ascii="Times New Roman" w:hAnsi="Times New Roman" w:eastAsia="Times New Roman"/>
          <w:sz w:val="22"/>
        </w:rPr>
        <w:t>777.社会主义核心价值体系的主题是(   )。</w:t>
      </w:r>
    </w:p>
    <w:p w14:paraId="5EA8D82A">
      <w:pPr>
        <w:pStyle w:val="19"/>
        <w:spacing w:before="128" w:line="219" w:lineRule="auto"/>
        <w:rPr>
          <w:rFonts w:ascii="Times New Roman" w:hAnsi="Times New Roman" w:eastAsia="Times New Roman"/>
          <w:sz w:val="22"/>
        </w:rPr>
      </w:pPr>
      <w:r>
        <w:rPr>
          <w:rFonts w:ascii="Times New Roman" w:hAnsi="Times New Roman" w:eastAsia="Times New Roman"/>
          <w:sz w:val="22"/>
        </w:rPr>
        <w:t>A.社会主义荣辱观                         B. 民族精神和时代精神</w:t>
      </w:r>
    </w:p>
    <w:p w14:paraId="579B84F6">
      <w:pPr>
        <w:pStyle w:val="19"/>
        <w:spacing w:before="128" w:line="219" w:lineRule="auto"/>
        <w:rPr>
          <w:rFonts w:ascii="Times New Roman" w:hAnsi="Times New Roman" w:eastAsia="Times New Roman"/>
          <w:sz w:val="22"/>
        </w:rPr>
      </w:pPr>
      <w:r>
        <w:rPr>
          <w:rFonts w:ascii="Times New Roman" w:hAnsi="Times New Roman" w:eastAsia="Times New Roman"/>
          <w:sz w:val="22"/>
        </w:rPr>
        <w:t>C. 马克思主义指导思想                     D中. 国特色社会主义共同理想</w:t>
      </w:r>
    </w:p>
    <w:p w14:paraId="41D41208">
      <w:pPr>
        <w:pStyle w:val="19"/>
        <w:spacing w:before="128" w:line="219" w:lineRule="auto"/>
        <w:rPr>
          <w:rFonts w:ascii="Times New Roman" w:hAnsi="Times New Roman" w:eastAsia="Times New Roman"/>
          <w:sz w:val="22"/>
        </w:rPr>
      </w:pPr>
      <w:r>
        <w:rPr>
          <w:rFonts w:ascii="Times New Roman" w:hAnsi="Times New Roman" w:eastAsia="Times New Roman"/>
          <w:sz w:val="22"/>
        </w:rPr>
        <w:t>778.社区的老人们表示，“医养康”服务好、离家近、智能便利，某些方面的人性化便利程度一点儿不输 欧美发达国家的养老服务，而且基础服务政府买单，让老年人直接享受，真是惠及百姓的好政策。可见， 该政策(    )。</w:t>
      </w:r>
    </w:p>
    <w:p w14:paraId="786610F3">
      <w:pPr>
        <w:pStyle w:val="19"/>
        <w:spacing w:before="128" w:line="219" w:lineRule="auto"/>
        <w:rPr>
          <w:rFonts w:ascii="Times New Roman" w:hAnsi="Times New Roman" w:eastAsia="Times New Roman"/>
          <w:sz w:val="22"/>
        </w:rPr>
      </w:pPr>
      <w:r>
        <w:rPr>
          <w:rFonts w:ascii="Times New Roman" w:hAnsi="Times New Roman" w:eastAsia="Times New Roman"/>
          <w:sz w:val="22"/>
        </w:rPr>
        <w:t>A.体现了我国人民民主具有广泛性</w:t>
      </w:r>
    </w:p>
    <w:p w14:paraId="4CDA71DC">
      <w:pPr>
        <w:pStyle w:val="19"/>
        <w:spacing w:before="128" w:line="219" w:lineRule="auto"/>
        <w:rPr>
          <w:rFonts w:ascii="Times New Roman" w:hAnsi="Times New Roman" w:eastAsia="Times New Roman"/>
          <w:sz w:val="22"/>
        </w:rPr>
      </w:pPr>
      <w:r>
        <w:rPr>
          <w:rFonts w:ascii="Times New Roman" w:hAnsi="Times New Roman" w:eastAsia="Times New Roman"/>
          <w:sz w:val="22"/>
        </w:rPr>
        <w:t>B. 体现了公民的政治权利得到保障</w:t>
      </w:r>
    </w:p>
    <w:p w14:paraId="63A600A0">
      <w:pPr>
        <w:pStyle w:val="19"/>
        <w:spacing w:before="128" w:line="219" w:lineRule="auto"/>
        <w:rPr>
          <w:rFonts w:ascii="Times New Roman" w:hAnsi="Times New Roman" w:eastAsia="Times New Roman"/>
          <w:sz w:val="22"/>
        </w:rPr>
      </w:pPr>
      <w:r>
        <w:rPr>
          <w:rFonts w:ascii="Times New Roman" w:hAnsi="Times New Roman" w:eastAsia="Times New Roman"/>
          <w:sz w:val="22"/>
        </w:rPr>
        <w:t>C. 体现了我国对人权的尊重和保障</w:t>
      </w:r>
    </w:p>
    <w:p w14:paraId="372A8102">
      <w:pPr>
        <w:pStyle w:val="19"/>
        <w:spacing w:before="128" w:line="219" w:lineRule="auto"/>
        <w:rPr>
          <w:rFonts w:ascii="Times New Roman" w:hAnsi="Times New Roman" w:eastAsia="Times New Roman"/>
          <w:sz w:val="22"/>
        </w:rPr>
      </w:pPr>
      <w:r>
        <w:rPr>
          <w:rFonts w:ascii="Times New Roman" w:hAnsi="Times New Roman" w:eastAsia="Times New Roman"/>
          <w:sz w:val="22"/>
        </w:rPr>
        <w:t>D. 表明了公民享有广泛的政治自由</w:t>
      </w:r>
    </w:p>
    <w:p w14:paraId="2E2D5830">
      <w:pPr>
        <w:pStyle w:val="19"/>
        <w:spacing w:before="128" w:line="219" w:lineRule="auto"/>
        <w:rPr>
          <w:rFonts w:ascii="Times New Roman" w:hAnsi="Times New Roman" w:eastAsia="Times New Roman"/>
          <w:sz w:val="22"/>
        </w:rPr>
      </w:pPr>
      <w:r>
        <w:rPr>
          <w:rFonts w:ascii="Times New Roman" w:hAnsi="Times New Roman" w:eastAsia="Times New Roman"/>
          <w:sz w:val="22"/>
        </w:rPr>
        <w:t>779.村民自治和城市居民自治是社会主义民主最广泛而深刻的实践，是发展社会主义民主政治的重要内容。 村民自治的实质是(    )</w:t>
      </w:r>
    </w:p>
    <w:p w14:paraId="3028C1C4">
      <w:pPr>
        <w:pStyle w:val="19"/>
        <w:spacing w:before="128" w:line="219" w:lineRule="auto"/>
        <w:rPr>
          <w:rFonts w:ascii="Times New Roman" w:hAnsi="Times New Roman" w:eastAsia="Times New Roman"/>
          <w:sz w:val="22"/>
        </w:rPr>
      </w:pPr>
      <w:r>
        <w:rPr>
          <w:rFonts w:ascii="Times New Roman" w:hAnsi="Times New Roman" w:eastAsia="Times New Roman"/>
          <w:sz w:val="22"/>
        </w:rPr>
        <w:t>A.通过村民会议参与决策</w:t>
      </w:r>
    </w:p>
    <w:p w14:paraId="25A5381E">
      <w:pPr>
        <w:pStyle w:val="19"/>
        <w:spacing w:before="128" w:line="219" w:lineRule="auto"/>
        <w:rPr>
          <w:rFonts w:ascii="Times New Roman" w:hAnsi="Times New Roman" w:eastAsia="Times New Roman"/>
          <w:sz w:val="22"/>
        </w:rPr>
      </w:pPr>
      <w:r>
        <w:rPr>
          <w:rFonts w:ascii="Times New Roman" w:hAnsi="Times New Roman" w:eastAsia="Times New Roman"/>
          <w:sz w:val="22"/>
        </w:rPr>
        <w:t>B.自己选举当家人</w:t>
      </w:r>
    </w:p>
    <w:p w14:paraId="44139DF0">
      <w:pPr>
        <w:pStyle w:val="19"/>
        <w:spacing w:before="128" w:line="219" w:lineRule="auto"/>
        <w:rPr>
          <w:rFonts w:ascii="Times New Roman" w:hAnsi="Times New Roman" w:eastAsia="Times New Roman"/>
          <w:sz w:val="22"/>
        </w:rPr>
      </w:pPr>
      <w:r>
        <w:rPr>
          <w:rFonts w:ascii="Times New Roman" w:hAnsi="Times New Roman" w:eastAsia="Times New Roman"/>
          <w:sz w:val="22"/>
        </w:rPr>
        <w:t>C. 制定自治章程或村规民约</w:t>
      </w:r>
    </w:p>
    <w:p w14:paraId="4ECEBD53">
      <w:pPr>
        <w:pStyle w:val="19"/>
        <w:spacing w:before="128" w:line="219" w:lineRule="auto"/>
        <w:rPr>
          <w:rFonts w:ascii="Times New Roman" w:hAnsi="Times New Roman" w:eastAsia="Times New Roman"/>
          <w:sz w:val="22"/>
        </w:rPr>
      </w:pPr>
      <w:r>
        <w:rPr>
          <w:rFonts w:ascii="Times New Roman" w:hAnsi="Times New Roman" w:eastAsia="Times New Roman"/>
          <w:sz w:val="22"/>
        </w:rPr>
        <w:t>D.广大农民群众直接行使民主权利</w:t>
      </w:r>
    </w:p>
    <w:p w14:paraId="06B6EECB">
      <w:pPr>
        <w:pStyle w:val="19"/>
        <w:spacing w:before="128" w:line="219" w:lineRule="auto"/>
        <w:rPr>
          <w:rFonts w:ascii="Times New Roman" w:hAnsi="Times New Roman" w:eastAsia="Times New Roman"/>
          <w:sz w:val="22"/>
        </w:rPr>
      </w:pPr>
      <w:r>
        <w:rPr>
          <w:rFonts w:ascii="Times New Roman" w:hAnsi="Times New Roman" w:eastAsia="Times New Roman"/>
          <w:sz w:val="22"/>
        </w:rPr>
        <w:t>780.全国开展声势浩大的“扫黑除恶”专项斗争，这主要体现了(  )。</w:t>
      </w:r>
    </w:p>
    <w:p w14:paraId="4054FFFE">
      <w:pPr>
        <w:pStyle w:val="19"/>
        <w:spacing w:before="128" w:line="219" w:lineRule="auto"/>
        <w:rPr>
          <w:rFonts w:ascii="Times New Roman" w:hAnsi="Times New Roman" w:eastAsia="Times New Roman"/>
          <w:sz w:val="22"/>
        </w:rPr>
      </w:pPr>
      <w:r>
        <w:rPr>
          <w:rFonts w:ascii="Times New Roman" w:hAnsi="Times New Roman" w:eastAsia="Times New Roman"/>
          <w:sz w:val="22"/>
        </w:rPr>
        <w:t>A.国家的社会管理职能              B. 国家的根本属性是政治性</w:t>
      </w:r>
    </w:p>
    <w:p w14:paraId="708B54D3">
      <w:pPr>
        <w:pStyle w:val="19"/>
        <w:spacing w:before="128" w:line="219" w:lineRule="auto"/>
        <w:rPr>
          <w:rFonts w:ascii="Times New Roman" w:hAnsi="Times New Roman" w:eastAsia="Times New Roman"/>
          <w:sz w:val="22"/>
        </w:rPr>
      </w:pPr>
      <w:r>
        <w:rPr>
          <w:rFonts w:ascii="Times New Roman" w:hAnsi="Times New Roman" w:eastAsia="Times New Roman"/>
          <w:sz w:val="22"/>
        </w:rPr>
        <w:t>C.国家在履行专政职能              D.国家在加强宏观调控</w:t>
      </w:r>
    </w:p>
    <w:p w14:paraId="23EB7BFA">
      <w:pPr>
        <w:pStyle w:val="19"/>
        <w:spacing w:before="128" w:line="219" w:lineRule="auto"/>
        <w:rPr>
          <w:rFonts w:ascii="Times New Roman" w:hAnsi="Times New Roman" w:eastAsia="Times New Roman"/>
          <w:sz w:val="22"/>
        </w:rPr>
      </w:pPr>
      <w:r>
        <w:rPr>
          <w:rFonts w:ascii="Times New Roman" w:hAnsi="Times New Roman" w:eastAsia="Times New Roman"/>
          <w:sz w:val="22"/>
        </w:rPr>
        <w:t>781.党的十九大提出的实施乡村振兴战略，是以习近平同志为核心的党中央着眼于党和国家事业全局，深 刻把握现代化建设规律和城乡关系变化特征，顺应亿万农民对美好生活的向往，对“三农”工作做出的重 大决策部署，是新时代做好“三农”工作的总抓手。实施乡村振兴战略的根本目的是(    )。</w:t>
      </w:r>
    </w:p>
    <w:p w14:paraId="63EF9492">
      <w:pPr>
        <w:pStyle w:val="19"/>
        <w:spacing w:before="128" w:line="219" w:lineRule="auto"/>
        <w:rPr>
          <w:rFonts w:ascii="Times New Roman" w:hAnsi="Times New Roman" w:eastAsia="Times New Roman"/>
          <w:sz w:val="22"/>
        </w:rPr>
      </w:pPr>
      <w:r>
        <w:rPr>
          <w:rFonts w:ascii="Times New Roman" w:hAnsi="Times New Roman" w:eastAsia="Times New Roman"/>
          <w:sz w:val="22"/>
        </w:rPr>
        <w:t>A.确保国家粮食安全                B.推进农业农村现代化</w:t>
      </w:r>
    </w:p>
    <w:p w14:paraId="60CAEB9E">
      <w:pPr>
        <w:pStyle w:val="19"/>
        <w:spacing w:before="128" w:line="219" w:lineRule="auto"/>
        <w:rPr>
          <w:rFonts w:ascii="Times New Roman" w:hAnsi="Times New Roman" w:eastAsia="Times New Roman"/>
          <w:sz w:val="22"/>
        </w:rPr>
      </w:pPr>
      <w:r>
        <w:rPr>
          <w:rFonts w:ascii="Times New Roman" w:hAnsi="Times New Roman" w:eastAsia="Times New Roman"/>
          <w:sz w:val="22"/>
        </w:rPr>
        <w:t>C.转移农村剩余劳动力              D.建立新型土地承包关系</w:t>
      </w:r>
    </w:p>
    <w:p w14:paraId="5AC9CD05">
      <w:pPr>
        <w:pStyle w:val="19"/>
        <w:spacing w:before="128" w:line="219" w:lineRule="auto"/>
        <w:rPr>
          <w:rFonts w:ascii="Times New Roman" w:hAnsi="Times New Roman" w:eastAsia="Times New Roman"/>
          <w:sz w:val="22"/>
        </w:rPr>
      </w:pPr>
      <w:r>
        <w:rPr>
          <w:rFonts w:ascii="Times New Roman" w:hAnsi="Times New Roman" w:eastAsia="Times New Roman"/>
          <w:sz w:val="22"/>
        </w:rPr>
        <w:t>782. 下列政府财政支出中属于转移性支出的是(    )。</w:t>
      </w:r>
    </w:p>
    <w:p w14:paraId="669FA77B">
      <w:pPr>
        <w:pStyle w:val="19"/>
        <w:spacing w:before="128" w:line="219" w:lineRule="auto"/>
        <w:rPr>
          <w:rFonts w:ascii="Times New Roman" w:hAnsi="Times New Roman" w:eastAsia="Times New Roman"/>
          <w:sz w:val="22"/>
        </w:rPr>
      </w:pPr>
      <w:r>
        <w:rPr>
          <w:rFonts w:ascii="Times New Roman" w:hAnsi="Times New Roman" w:eastAsia="Times New Roman"/>
          <w:sz w:val="22"/>
        </w:rPr>
        <w:t>A.政府给公务员加薪                B.政府购买武器装备</w:t>
      </w:r>
    </w:p>
    <w:p w14:paraId="2788370F">
      <w:pPr>
        <w:pStyle w:val="19"/>
        <w:spacing w:before="128" w:line="219" w:lineRule="auto"/>
        <w:rPr>
          <w:rFonts w:ascii="Times New Roman" w:hAnsi="Times New Roman" w:eastAsia="Times New Roman"/>
          <w:sz w:val="22"/>
        </w:rPr>
      </w:pPr>
      <w:r>
        <w:rPr>
          <w:rFonts w:ascii="Times New Roman" w:hAnsi="Times New Roman" w:eastAsia="Times New Roman"/>
          <w:sz w:val="22"/>
        </w:rPr>
        <w:t>C.政府对灾区进行救济              D.政府投资修铁路</w:t>
      </w:r>
    </w:p>
    <w:p w14:paraId="3582C872">
      <w:pPr>
        <w:pStyle w:val="19"/>
        <w:spacing w:before="128" w:line="219" w:lineRule="auto"/>
        <w:rPr>
          <w:rFonts w:ascii="Times New Roman" w:hAnsi="Times New Roman" w:eastAsia="Times New Roman"/>
          <w:sz w:val="22"/>
        </w:rPr>
      </w:pPr>
      <w:r>
        <w:rPr>
          <w:rFonts w:ascii="Times New Roman" w:hAnsi="Times New Roman" w:eastAsia="Times New Roman"/>
          <w:sz w:val="22"/>
        </w:rPr>
        <w:t>783. 全面准确地理解和把握“一国”与“两制”的关系，应在坚持“一国”的基础上，实现“两制”之间 的和谐相处、相互促进。下列做法不正确的是(    )。</w:t>
      </w:r>
    </w:p>
    <w:p w14:paraId="237C1D51">
      <w:pPr>
        <w:pStyle w:val="19"/>
        <w:spacing w:before="128" w:line="219" w:lineRule="auto"/>
        <w:rPr>
          <w:rFonts w:ascii="Times New Roman" w:hAnsi="Times New Roman" w:eastAsia="Times New Roman"/>
          <w:sz w:val="22"/>
        </w:rPr>
      </w:pPr>
      <w:r>
        <w:rPr>
          <w:rFonts w:ascii="Times New Roman" w:hAnsi="Times New Roman" w:eastAsia="Times New Roman"/>
          <w:sz w:val="22"/>
        </w:rPr>
        <w:t>A.把坚持“一国”原则和尊重“两制”差异有机结合起来</w:t>
      </w:r>
    </w:p>
    <w:p w14:paraId="14B33C29">
      <w:pPr>
        <w:pStyle w:val="19"/>
        <w:spacing w:before="128" w:line="219" w:lineRule="auto"/>
        <w:rPr>
          <w:rFonts w:ascii="Times New Roman" w:hAnsi="Times New Roman" w:eastAsia="Times New Roman"/>
          <w:sz w:val="22"/>
        </w:rPr>
      </w:pPr>
      <w:r>
        <w:rPr>
          <w:rFonts w:ascii="Times New Roman" w:hAnsi="Times New Roman" w:eastAsia="Times New Roman"/>
          <w:sz w:val="22"/>
        </w:rPr>
        <w:t>B.把利用国际有利条件和发挥港澳优势有机结合起来</w:t>
      </w:r>
    </w:p>
    <w:p w14:paraId="76B9C754">
      <w:pPr>
        <w:pStyle w:val="19"/>
        <w:spacing w:before="128" w:line="219" w:lineRule="auto"/>
        <w:rPr>
          <w:rFonts w:ascii="Times New Roman" w:hAnsi="Times New Roman" w:eastAsia="Times New Roman"/>
          <w:sz w:val="22"/>
        </w:rPr>
      </w:pPr>
      <w:r>
        <w:rPr>
          <w:rFonts w:ascii="Times New Roman" w:hAnsi="Times New Roman" w:eastAsia="Times New Roman"/>
          <w:sz w:val="22"/>
        </w:rPr>
        <w:t>C.把维护中央权力和保障特别行政区高度自治权有机结合起来</w:t>
      </w:r>
    </w:p>
    <w:p w14:paraId="7D5A177C">
      <w:pPr>
        <w:pStyle w:val="19"/>
        <w:spacing w:before="128" w:line="219" w:lineRule="auto"/>
        <w:rPr>
          <w:rFonts w:ascii="Times New Roman" w:hAnsi="Times New Roman" w:eastAsia="Times New Roman"/>
          <w:sz w:val="22"/>
        </w:rPr>
      </w:pPr>
      <w:r>
        <w:rPr>
          <w:rFonts w:ascii="Times New Roman" w:hAnsi="Times New Roman" w:eastAsia="Times New Roman"/>
          <w:sz w:val="22"/>
        </w:rPr>
        <w:t>D.把发挥祖国内地坚强后盾作用和提高港澳自身竞争力有机结合起来</w:t>
      </w:r>
    </w:p>
    <w:p w14:paraId="05CA9527">
      <w:pPr>
        <w:pStyle w:val="19"/>
        <w:spacing w:before="128" w:line="219" w:lineRule="auto"/>
        <w:rPr>
          <w:rFonts w:ascii="Times New Roman" w:hAnsi="Times New Roman" w:eastAsia="Times New Roman"/>
          <w:sz w:val="22"/>
        </w:rPr>
      </w:pPr>
      <w:r>
        <w:rPr>
          <w:rFonts w:ascii="Times New Roman" w:hAnsi="Times New Roman" w:eastAsia="Times New Roman"/>
          <w:sz w:val="22"/>
        </w:rPr>
        <w:t>784.实践活动不但形成了社会存在，而且还创造了地球上“美丽的花朵”意识。世界二重化为(    )。</w:t>
      </w:r>
    </w:p>
    <w:p w14:paraId="032E4B8A">
      <w:pPr>
        <w:pStyle w:val="19"/>
        <w:spacing w:before="128" w:line="219" w:lineRule="auto"/>
        <w:rPr>
          <w:rFonts w:ascii="Times New Roman" w:hAnsi="Times New Roman" w:eastAsia="Times New Roman"/>
          <w:sz w:val="22"/>
        </w:rPr>
      </w:pPr>
      <w:r>
        <w:rPr>
          <w:rFonts w:ascii="Times New Roman" w:hAnsi="Times New Roman" w:eastAsia="Times New Roman"/>
          <w:sz w:val="22"/>
        </w:rPr>
        <w:t>A. 自然世界和人类世界                     B. 主观世界和客观世界</w:t>
      </w:r>
    </w:p>
    <w:p w14:paraId="3A27D483">
      <w:pPr>
        <w:pStyle w:val="19"/>
        <w:spacing w:before="128" w:line="219" w:lineRule="auto"/>
        <w:rPr>
          <w:rFonts w:ascii="Times New Roman" w:hAnsi="Times New Roman" w:eastAsia="Times New Roman"/>
          <w:sz w:val="22"/>
        </w:rPr>
      </w:pPr>
      <w:r>
        <w:rPr>
          <w:rFonts w:ascii="Times New Roman" w:hAnsi="Times New Roman" w:eastAsia="Times New Roman"/>
          <w:sz w:val="22"/>
        </w:rPr>
        <w:t>C.自我世界和社会世界                     D.文明社会和野蛮社会</w:t>
      </w:r>
    </w:p>
    <w:p w14:paraId="67CA0DB9">
      <w:pPr>
        <w:pStyle w:val="19"/>
        <w:spacing w:before="128" w:line="219" w:lineRule="auto"/>
        <w:rPr>
          <w:rFonts w:ascii="Times New Roman" w:hAnsi="Times New Roman" w:eastAsia="Times New Roman"/>
          <w:sz w:val="22"/>
        </w:rPr>
      </w:pPr>
      <w:r>
        <w:rPr>
          <w:rFonts w:ascii="Times New Roman" w:hAnsi="Times New Roman" w:eastAsia="Times New Roman"/>
          <w:sz w:val="22"/>
        </w:rPr>
        <w:t>785. 下列体现相同哲学原理的是(    )。</w:t>
      </w:r>
    </w:p>
    <w:p w14:paraId="189A3C67">
      <w:pPr>
        <w:pStyle w:val="19"/>
        <w:spacing w:before="128" w:line="219" w:lineRule="auto"/>
        <w:rPr>
          <w:rFonts w:ascii="Times New Roman" w:hAnsi="Times New Roman" w:eastAsia="Times New Roman"/>
          <w:sz w:val="22"/>
        </w:rPr>
      </w:pPr>
      <w:r>
        <w:rPr>
          <w:rFonts w:ascii="Times New Roman" w:hAnsi="Times New Roman" w:eastAsia="Times New Roman"/>
          <w:sz w:val="22"/>
        </w:rPr>
        <w:t>①刻舟求剑  ②揠苗助长  ③守株待兔④对牛弹琴</w:t>
      </w:r>
    </w:p>
    <w:p w14:paraId="62F303B7">
      <w:pPr>
        <w:pStyle w:val="19"/>
        <w:spacing w:before="128" w:line="219" w:lineRule="auto"/>
        <w:rPr>
          <w:rFonts w:ascii="Times New Roman" w:hAnsi="Times New Roman" w:eastAsia="Times New Roman"/>
          <w:sz w:val="22"/>
        </w:rPr>
      </w:pPr>
      <w:r>
        <w:rPr>
          <w:rFonts w:ascii="Times New Roman" w:hAnsi="Times New Roman" w:eastAsia="Times New Roman"/>
          <w:sz w:val="22"/>
        </w:rPr>
        <w:t>A.①②④                                B.①③</w:t>
      </w:r>
    </w:p>
    <w:p w14:paraId="5B20E01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C.①③④                                </w:t>
      </w:r>
      <w:r>
        <w:rPr>
          <w:rFonts w:ascii="Times New Roman" w:hAnsi="Times New Roman" w:eastAsia="Times New Roman"/>
          <w:sz w:val="22"/>
        </w:rPr>
        <w:t>D.②④</w:t>
      </w:r>
    </w:p>
    <w:p w14:paraId="2EFA5FD6">
      <w:pPr>
        <w:pStyle w:val="19"/>
        <w:spacing w:before="128" w:line="219" w:lineRule="auto"/>
        <w:rPr>
          <w:rFonts w:ascii="Times New Roman" w:hAnsi="Times New Roman" w:eastAsia="Times New Roman"/>
          <w:sz w:val="22"/>
        </w:rPr>
      </w:pPr>
      <w:r>
        <w:rPr>
          <w:rFonts w:ascii="Times New Roman" w:hAnsi="Times New Roman" w:eastAsia="Times New Roman"/>
          <w:sz w:val="22"/>
        </w:rPr>
        <w:t>786.矛盾是反映事物之间的对立和统一及其关系。下列中国古代哲人的论述涉及矛盾观点的是(    )。</w:t>
      </w:r>
    </w:p>
    <w:p w14:paraId="59365B5A">
      <w:pPr>
        <w:pStyle w:val="19"/>
        <w:spacing w:before="128" w:line="219" w:lineRule="auto"/>
        <w:rPr>
          <w:rFonts w:ascii="Times New Roman" w:hAnsi="Times New Roman" w:eastAsia="Times New Roman"/>
          <w:sz w:val="22"/>
        </w:rPr>
      </w:pPr>
      <w:r>
        <w:rPr>
          <w:rFonts w:ascii="Times New Roman" w:hAnsi="Times New Roman" w:eastAsia="Times New Roman"/>
          <w:sz w:val="22"/>
        </w:rPr>
        <w:t>①投之亡地而后存，陷之死地而后生②君子和而不同，小人同而不和</w:t>
      </w:r>
    </w:p>
    <w:p w14:paraId="1DE7679E">
      <w:pPr>
        <w:pStyle w:val="19"/>
        <w:spacing w:before="128" w:line="219" w:lineRule="auto"/>
        <w:rPr>
          <w:rFonts w:ascii="Times New Roman" w:hAnsi="Times New Roman" w:eastAsia="Times New Roman"/>
          <w:sz w:val="22"/>
        </w:rPr>
      </w:pPr>
      <w:r>
        <w:rPr>
          <w:rFonts w:ascii="Times New Roman" w:hAnsi="Times New Roman" w:eastAsia="Times New Roman"/>
          <w:sz w:val="22"/>
        </w:rPr>
        <w:t>③祸兮，福之所倚，福兮，祸之所伏④天行有常，不为尧存，不为桀亡</w:t>
      </w:r>
    </w:p>
    <w:p w14:paraId="4A81B37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A.②③                                 </w:t>
      </w:r>
      <w:r>
        <w:rPr>
          <w:rFonts w:ascii="Times New Roman" w:hAnsi="Times New Roman" w:eastAsia="Times New Roman"/>
          <w:sz w:val="22"/>
        </w:rPr>
        <w:t>B.①②③</w:t>
      </w:r>
    </w:p>
    <w:p w14:paraId="677E6AC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                                </w:t>
      </w:r>
      <w:r>
        <w:rPr>
          <w:rFonts w:ascii="Times New Roman" w:hAnsi="Times New Roman" w:eastAsia="Times New Roman"/>
          <w:sz w:val="22"/>
        </w:rPr>
        <w:t>D.①②③④</w:t>
      </w:r>
    </w:p>
    <w:p w14:paraId="02509FDF">
      <w:pPr>
        <w:pStyle w:val="19"/>
        <w:spacing w:before="128" w:line="219" w:lineRule="auto"/>
        <w:rPr>
          <w:rFonts w:ascii="Times New Roman" w:hAnsi="Times New Roman" w:eastAsia="Times New Roman"/>
          <w:sz w:val="22"/>
        </w:rPr>
      </w:pPr>
      <w:r>
        <w:rPr>
          <w:rFonts w:ascii="Times New Roman" w:hAnsi="Times New Roman" w:eastAsia="Times New Roman"/>
          <w:sz w:val="22"/>
        </w:rPr>
        <w:t>787.习近平近日对垃圾分类工作作出重要指示，要开展广泛的教育引导工作，让广大人民群众认识到实行 垃圾分类的重要性和必要性，通过有效的督促引导，让更多人行动起来，培养垃圾分类的好习惯。这是因 为，实行垃圾分类(    )。</w:t>
      </w:r>
    </w:p>
    <w:p w14:paraId="6AC180E9">
      <w:pPr>
        <w:pStyle w:val="19"/>
        <w:spacing w:before="128" w:line="219" w:lineRule="auto"/>
        <w:rPr>
          <w:rFonts w:ascii="Times New Roman" w:hAnsi="Times New Roman" w:eastAsia="Times New Roman"/>
          <w:sz w:val="22"/>
        </w:rPr>
      </w:pPr>
      <w:r>
        <w:rPr>
          <w:rFonts w:ascii="Times New Roman" w:hAnsi="Times New Roman" w:eastAsia="Times New Roman"/>
          <w:sz w:val="22"/>
        </w:rPr>
        <w:t>①关系广大人民群众生活环境  ②关系节约使用资源</w:t>
      </w:r>
    </w:p>
    <w:p w14:paraId="347DA7FA">
      <w:pPr>
        <w:pStyle w:val="19"/>
        <w:spacing w:before="128" w:line="219" w:lineRule="auto"/>
        <w:rPr>
          <w:rFonts w:ascii="Times New Roman" w:hAnsi="Times New Roman" w:eastAsia="Times New Roman"/>
          <w:sz w:val="22"/>
        </w:rPr>
      </w:pPr>
      <w:r>
        <w:rPr>
          <w:rFonts w:ascii="Times New Roman" w:hAnsi="Times New Roman" w:eastAsia="Times New Roman"/>
          <w:sz w:val="22"/>
        </w:rPr>
        <w:t>③是社会文明水平的一个重要体现  ④是提升社会环境的一个重要指标</w:t>
      </w:r>
    </w:p>
    <w:p w14:paraId="1D2D2BF4">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B.①②④</w:t>
      </w:r>
    </w:p>
    <w:p w14:paraId="62C295E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                                </w:t>
      </w:r>
      <w:r>
        <w:rPr>
          <w:rFonts w:ascii="Times New Roman" w:hAnsi="Times New Roman" w:eastAsia="Times New Roman"/>
          <w:sz w:val="22"/>
        </w:rPr>
        <w:t>D.①②③④</w:t>
      </w:r>
    </w:p>
    <w:p w14:paraId="0997547C">
      <w:pPr>
        <w:pStyle w:val="19"/>
        <w:spacing w:before="128" w:line="219" w:lineRule="auto"/>
        <w:rPr>
          <w:rFonts w:ascii="Times New Roman" w:hAnsi="Times New Roman" w:eastAsia="Times New Roman"/>
          <w:sz w:val="22"/>
        </w:rPr>
      </w:pPr>
      <w:r>
        <w:rPr>
          <w:rFonts w:ascii="Times New Roman" w:hAnsi="Times New Roman" w:eastAsia="Times New Roman"/>
          <w:sz w:val="22"/>
        </w:rPr>
        <w:t>788.许衡尝署中过河阳，渴甚，道有梨，众争取啖之，衡独危坐树下自若。或问之，曰：“非其有而取之， 不可也。”人曰：“世乱，此无主。”曰“梨无主，吾心独无主乎?”这主要体现(   )。</w:t>
      </w:r>
    </w:p>
    <w:p w14:paraId="21A0CB89">
      <w:pPr>
        <w:pStyle w:val="19"/>
        <w:spacing w:before="128" w:line="219" w:lineRule="auto"/>
        <w:rPr>
          <w:rFonts w:ascii="Times New Roman" w:hAnsi="Times New Roman" w:eastAsia="Times New Roman"/>
          <w:sz w:val="22"/>
        </w:rPr>
      </w:pPr>
      <w:r>
        <w:rPr>
          <w:rFonts w:ascii="Times New Roman" w:hAnsi="Times New Roman" w:eastAsia="Times New Roman"/>
          <w:sz w:val="22"/>
        </w:rPr>
        <w:t>A.价值标准因人而异                       B.一切从实际出发</w:t>
      </w:r>
    </w:p>
    <w:p w14:paraId="5638BB9C">
      <w:pPr>
        <w:pStyle w:val="19"/>
        <w:spacing w:before="128" w:line="219" w:lineRule="auto"/>
        <w:rPr>
          <w:rFonts w:ascii="Times New Roman" w:hAnsi="Times New Roman" w:eastAsia="Times New Roman"/>
          <w:sz w:val="22"/>
        </w:rPr>
      </w:pPr>
      <w:r>
        <w:rPr>
          <w:rFonts w:ascii="Times New Roman" w:hAnsi="Times New Roman" w:eastAsia="Times New Roman"/>
          <w:sz w:val="22"/>
        </w:rPr>
        <w:t>C. 价值判断是价值选择的基础               D.人生价值在于社会认可</w:t>
      </w:r>
    </w:p>
    <w:p w14:paraId="1C61E4AF">
      <w:pPr>
        <w:pStyle w:val="19"/>
        <w:spacing w:before="128" w:line="219" w:lineRule="auto"/>
        <w:rPr>
          <w:rFonts w:ascii="Times New Roman" w:hAnsi="Times New Roman" w:eastAsia="Times New Roman"/>
          <w:sz w:val="22"/>
        </w:rPr>
      </w:pPr>
      <w:r>
        <w:rPr>
          <w:rFonts w:ascii="Times New Roman" w:hAnsi="Times New Roman" w:eastAsia="Times New Roman"/>
          <w:sz w:val="22"/>
        </w:rPr>
        <w:t>789.每年3月，我国都要召开全国人民代表大会和全国政治协商会议，全国人大代表和全国政协委员汇聚 北京共商国是。下列表述正确的是(    )。</w:t>
      </w:r>
    </w:p>
    <w:p w14:paraId="54192011">
      <w:pPr>
        <w:pStyle w:val="19"/>
        <w:spacing w:before="128" w:line="219" w:lineRule="auto"/>
        <w:rPr>
          <w:rFonts w:ascii="Times New Roman" w:hAnsi="Times New Roman" w:eastAsia="Times New Roman"/>
          <w:sz w:val="22"/>
        </w:rPr>
      </w:pPr>
      <w:r>
        <w:rPr>
          <w:rFonts w:ascii="Times New Roman" w:hAnsi="Times New Roman" w:eastAsia="Times New Roman"/>
          <w:sz w:val="22"/>
        </w:rPr>
        <w:t>A.代表的任务是参政议政，委员的任务是政治协商</w:t>
      </w:r>
    </w:p>
    <w:p w14:paraId="347AEFEA">
      <w:pPr>
        <w:pStyle w:val="19"/>
        <w:spacing w:before="128" w:line="219" w:lineRule="auto"/>
        <w:rPr>
          <w:rFonts w:ascii="Times New Roman" w:hAnsi="Times New Roman" w:eastAsia="Times New Roman"/>
          <w:sz w:val="22"/>
        </w:rPr>
      </w:pPr>
      <w:r>
        <w:rPr>
          <w:rFonts w:ascii="Times New Roman" w:hAnsi="Times New Roman" w:eastAsia="Times New Roman"/>
          <w:sz w:val="22"/>
        </w:rPr>
        <w:t>B.代表参加和制定国家法律，委员协商国家重大事务</w:t>
      </w:r>
    </w:p>
    <w:p w14:paraId="1296F8CB">
      <w:pPr>
        <w:pStyle w:val="19"/>
        <w:spacing w:before="128" w:line="219" w:lineRule="auto"/>
        <w:rPr>
          <w:rFonts w:ascii="Times New Roman" w:hAnsi="Times New Roman" w:eastAsia="Times New Roman"/>
          <w:sz w:val="22"/>
        </w:rPr>
      </w:pPr>
      <w:r>
        <w:rPr>
          <w:rFonts w:ascii="Times New Roman" w:hAnsi="Times New Roman" w:eastAsia="Times New Roman"/>
          <w:sz w:val="22"/>
        </w:rPr>
        <w:t>C.全国人大是最高国家权力机关，政协是最高国家监督机关</w:t>
      </w:r>
    </w:p>
    <w:p w14:paraId="09798ED7">
      <w:pPr>
        <w:pStyle w:val="19"/>
        <w:spacing w:before="128" w:line="219" w:lineRule="auto"/>
        <w:rPr>
          <w:rFonts w:ascii="Times New Roman" w:hAnsi="Times New Roman" w:eastAsia="Times New Roman"/>
          <w:sz w:val="22"/>
        </w:rPr>
      </w:pPr>
      <w:r>
        <w:rPr>
          <w:rFonts w:ascii="Times New Roman" w:hAnsi="Times New Roman" w:eastAsia="Times New Roman"/>
          <w:sz w:val="22"/>
        </w:rPr>
        <w:t>D. 人大直接创建国家管理制度，政协间接创建国家管理制度</w:t>
      </w:r>
    </w:p>
    <w:p w14:paraId="3BBAC843">
      <w:pPr>
        <w:pStyle w:val="19"/>
        <w:spacing w:before="128" w:line="219" w:lineRule="auto"/>
        <w:rPr>
          <w:rFonts w:ascii="Times New Roman" w:hAnsi="Times New Roman" w:eastAsia="Times New Roman"/>
          <w:sz w:val="22"/>
        </w:rPr>
      </w:pPr>
      <w:r>
        <w:rPr>
          <w:rFonts w:ascii="Times New Roman" w:hAnsi="Times New Roman" w:eastAsia="Times New Roman"/>
          <w:sz w:val="22"/>
        </w:rPr>
        <w:t>790. 丹阳延陵九里村通过塑造巷道空间和院落空间体现吴文化特色，巷道空间错落有序，塑造了丰富的空 间氛围，既是步行系统，也是村民情感沟通的纽带，极大提升了村民文化素质。说明(    )。</w:t>
      </w:r>
    </w:p>
    <w:p w14:paraId="48AFB2FB">
      <w:pPr>
        <w:pStyle w:val="19"/>
        <w:spacing w:before="128" w:line="219" w:lineRule="auto"/>
        <w:rPr>
          <w:rFonts w:ascii="Times New Roman" w:hAnsi="Times New Roman" w:eastAsia="Times New Roman"/>
          <w:sz w:val="22"/>
        </w:rPr>
      </w:pPr>
      <w:r>
        <w:rPr>
          <w:rFonts w:ascii="Times New Roman" w:hAnsi="Times New Roman" w:eastAsia="Times New Roman"/>
          <w:sz w:val="22"/>
        </w:rPr>
        <w:t>①优秀文化对提升人的素质有决定影响  ②文化活动依附于一定的物质载体</w:t>
      </w:r>
    </w:p>
    <w:p w14:paraId="3E877751">
      <w:pPr>
        <w:pStyle w:val="19"/>
        <w:spacing w:before="128" w:line="219" w:lineRule="auto"/>
        <w:rPr>
          <w:rFonts w:ascii="Times New Roman" w:hAnsi="Times New Roman" w:eastAsia="Times New Roman"/>
          <w:sz w:val="22"/>
        </w:rPr>
      </w:pPr>
      <w:r>
        <w:rPr>
          <w:rFonts w:ascii="Times New Roman" w:hAnsi="Times New Roman" w:eastAsia="Times New Roman"/>
          <w:sz w:val="22"/>
        </w:rPr>
        <w:t>③文化对人的影响来自特定的文化环境  ④文化影响人们的交往行为和交往方式</w:t>
      </w:r>
    </w:p>
    <w:p w14:paraId="34E0559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A.②④                                 </w:t>
      </w:r>
      <w:r>
        <w:rPr>
          <w:rFonts w:ascii="Times New Roman" w:hAnsi="Times New Roman" w:eastAsia="Times New Roman"/>
          <w:sz w:val="22"/>
        </w:rPr>
        <w:t>B.①③</w:t>
      </w:r>
    </w:p>
    <w:p w14:paraId="02F897EA">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D.①④</w:t>
      </w:r>
    </w:p>
    <w:p w14:paraId="7B6D470F">
      <w:pPr>
        <w:pStyle w:val="19"/>
        <w:spacing w:before="128" w:line="219" w:lineRule="auto"/>
        <w:rPr>
          <w:rFonts w:ascii="Times New Roman" w:hAnsi="Times New Roman" w:eastAsia="Times New Roman"/>
          <w:sz w:val="22"/>
        </w:rPr>
      </w:pPr>
      <w:r>
        <w:rPr>
          <w:rFonts w:ascii="Times New Roman" w:hAnsi="Times New Roman" w:eastAsia="Times New Roman"/>
          <w:sz w:val="22"/>
        </w:rPr>
        <w:t>791.十九大报告指出，把党的政治建设摆在首位弘扬(    )等价值观，坚决防止和反对个人主义、分散 主义、自由主义、本位主义、好人主义，坚决防止和反对宗派主义、圈子文化、码头文化，坚决反对搞两 面派、做两面人。</w:t>
      </w:r>
    </w:p>
    <w:p w14:paraId="75731591">
      <w:pPr>
        <w:pStyle w:val="19"/>
        <w:spacing w:before="128" w:line="219" w:lineRule="auto"/>
        <w:rPr>
          <w:rFonts w:ascii="Times New Roman" w:hAnsi="Times New Roman" w:eastAsia="Times New Roman"/>
          <w:sz w:val="22"/>
        </w:rPr>
      </w:pPr>
      <w:r>
        <w:rPr>
          <w:rFonts w:ascii="Times New Roman" w:hAnsi="Times New Roman" w:eastAsia="Times New Roman"/>
          <w:sz w:val="22"/>
        </w:rPr>
        <w:t>A.信仰坚定、为民服务、勇于担当、严守纪律</w:t>
      </w:r>
    </w:p>
    <w:p w14:paraId="6A25A205">
      <w:pPr>
        <w:pStyle w:val="19"/>
        <w:spacing w:before="128" w:line="219" w:lineRule="auto"/>
        <w:rPr>
          <w:rFonts w:ascii="Times New Roman" w:hAnsi="Times New Roman" w:eastAsia="Times New Roman"/>
          <w:sz w:val="22"/>
        </w:rPr>
      </w:pPr>
      <w:r>
        <w:rPr>
          <w:rFonts w:ascii="Times New Roman" w:hAnsi="Times New Roman" w:eastAsia="Times New Roman"/>
          <w:sz w:val="22"/>
        </w:rPr>
        <w:t>B.忠诚老实、公道正派、实事求是、清正廉洁</w:t>
      </w:r>
    </w:p>
    <w:p w14:paraId="20A741B3">
      <w:pPr>
        <w:pStyle w:val="19"/>
        <w:spacing w:before="128" w:line="219" w:lineRule="auto"/>
        <w:rPr>
          <w:rFonts w:ascii="Times New Roman" w:hAnsi="Times New Roman" w:eastAsia="Times New Roman"/>
          <w:sz w:val="22"/>
        </w:rPr>
      </w:pPr>
      <w:r>
        <w:rPr>
          <w:rFonts w:ascii="Times New Roman" w:hAnsi="Times New Roman" w:eastAsia="Times New Roman"/>
          <w:sz w:val="22"/>
        </w:rPr>
        <w:t>C.信仰坚定、为民服务、实事求是、清正康洁</w:t>
      </w:r>
    </w:p>
    <w:p w14:paraId="6EEEAC70">
      <w:pPr>
        <w:pStyle w:val="19"/>
        <w:spacing w:before="128" w:line="219" w:lineRule="auto"/>
        <w:rPr>
          <w:rFonts w:ascii="Times New Roman" w:hAnsi="Times New Roman" w:eastAsia="Times New Roman"/>
          <w:sz w:val="22"/>
        </w:rPr>
      </w:pPr>
      <w:r>
        <w:rPr>
          <w:rFonts w:ascii="Times New Roman" w:hAnsi="Times New Roman" w:eastAsia="Times New Roman"/>
          <w:sz w:val="22"/>
        </w:rPr>
        <w:t>D. 忠诚老实、公道正派、勇于担当、严守纪律</w:t>
      </w:r>
    </w:p>
    <w:p w14:paraId="369912DA">
      <w:pPr>
        <w:pStyle w:val="19"/>
        <w:spacing w:before="128" w:line="219" w:lineRule="auto"/>
        <w:rPr>
          <w:rFonts w:ascii="Times New Roman" w:hAnsi="Times New Roman" w:eastAsia="Times New Roman"/>
          <w:sz w:val="22"/>
        </w:rPr>
      </w:pPr>
      <w:r>
        <w:rPr>
          <w:rFonts w:ascii="Times New Roman" w:hAnsi="Times New Roman" w:eastAsia="Times New Roman"/>
          <w:sz w:val="22"/>
        </w:rPr>
        <w:t>792.在我国公民参与政治生活的过程中，下列关于“基础”一词使用正确的是(    )</w:t>
      </w:r>
    </w:p>
    <w:p w14:paraId="4982764F">
      <w:pPr>
        <w:pStyle w:val="19"/>
        <w:spacing w:before="128" w:line="219" w:lineRule="auto"/>
        <w:rPr>
          <w:rFonts w:ascii="Times New Roman" w:hAnsi="Times New Roman" w:eastAsia="Times New Roman"/>
          <w:sz w:val="22"/>
        </w:rPr>
      </w:pPr>
      <w:r>
        <w:rPr>
          <w:rFonts w:ascii="Times New Roman" w:hAnsi="Times New Roman" w:eastAsia="Times New Roman"/>
          <w:sz w:val="22"/>
        </w:rPr>
        <w:t>A.严肃党内政治生活是全面从严治党的基础</w:t>
      </w:r>
    </w:p>
    <w:p w14:paraId="2D676304">
      <w:pPr>
        <w:pStyle w:val="19"/>
        <w:spacing w:before="128" w:line="219" w:lineRule="auto"/>
        <w:rPr>
          <w:rFonts w:ascii="Times New Roman" w:hAnsi="Times New Roman" w:eastAsia="Times New Roman"/>
          <w:sz w:val="22"/>
        </w:rPr>
      </w:pPr>
      <w:r>
        <w:rPr>
          <w:rFonts w:ascii="Times New Roman" w:hAnsi="Times New Roman" w:eastAsia="Times New Roman"/>
          <w:sz w:val="22"/>
        </w:rPr>
        <w:t>B. 保障公民选举权是公民参与民主决策的前提和基础</w:t>
      </w:r>
    </w:p>
    <w:p w14:paraId="758C7E7B">
      <w:pPr>
        <w:pStyle w:val="19"/>
        <w:spacing w:before="128" w:line="219" w:lineRule="auto"/>
        <w:rPr>
          <w:rFonts w:ascii="Times New Roman" w:hAnsi="Times New Roman" w:eastAsia="Times New Roman"/>
          <w:sz w:val="22"/>
        </w:rPr>
      </w:pPr>
      <w:r>
        <w:rPr>
          <w:rFonts w:ascii="Times New Roman" w:hAnsi="Times New Roman" w:eastAsia="Times New Roman"/>
          <w:sz w:val="22"/>
        </w:rPr>
        <w:t>C.行使监督权是公民参与管理国家和管理社会的基础和标志</w:t>
      </w:r>
    </w:p>
    <w:p w14:paraId="4979DBE1">
      <w:pPr>
        <w:pStyle w:val="19"/>
        <w:spacing w:before="128" w:line="219" w:lineRule="auto"/>
        <w:rPr>
          <w:rFonts w:ascii="Times New Roman" w:hAnsi="Times New Roman" w:eastAsia="Times New Roman"/>
          <w:sz w:val="22"/>
        </w:rPr>
      </w:pPr>
      <w:r>
        <w:rPr>
          <w:rFonts w:ascii="Times New Roman" w:hAnsi="Times New Roman" w:eastAsia="Times New Roman"/>
          <w:sz w:val="22"/>
        </w:rPr>
        <w:t>D. 公民全部政治生活的基础和准则是坚持个人利益和国家利益相结合</w:t>
      </w:r>
    </w:p>
    <w:p w14:paraId="2ADB4E6A">
      <w:pPr>
        <w:pStyle w:val="19"/>
        <w:spacing w:before="128" w:line="219" w:lineRule="auto"/>
        <w:rPr>
          <w:rFonts w:ascii="Times New Roman" w:hAnsi="Times New Roman" w:eastAsia="Times New Roman"/>
          <w:sz w:val="22"/>
        </w:rPr>
      </w:pPr>
      <w:r>
        <w:rPr>
          <w:rFonts w:ascii="Times New Roman" w:hAnsi="Times New Roman" w:eastAsia="Times New Roman"/>
          <w:sz w:val="22"/>
        </w:rPr>
        <w:t>793.2019年是中华人民共和国成立70周年。“两弹一星”精神、载人航天精神、改革开放精神等，与井冈 山精神、延安精神、西柏坡精神等，是一脉相承而又与时俱进的，是党在不同历史时期对中华民族精神赋 予新内涵的体现。井冈山精神到改革开放精神的发展历程表明(    )</w:t>
      </w:r>
    </w:p>
    <w:p w14:paraId="37A7DB05">
      <w:pPr>
        <w:pStyle w:val="19"/>
        <w:spacing w:before="128" w:line="219" w:lineRule="auto"/>
        <w:rPr>
          <w:rFonts w:ascii="Times New Roman" w:hAnsi="Times New Roman" w:eastAsia="Times New Roman"/>
          <w:sz w:val="22"/>
        </w:rPr>
      </w:pPr>
      <w:r>
        <w:rPr>
          <w:rFonts w:ascii="Times New Roman" w:hAnsi="Times New Roman" w:eastAsia="Times New Roman"/>
          <w:sz w:val="22"/>
        </w:rPr>
        <w:t>A. 民族精神的发展是一个批判继承的过程</w:t>
      </w:r>
    </w:p>
    <w:p w14:paraId="098A52B9">
      <w:pPr>
        <w:pStyle w:val="19"/>
        <w:spacing w:before="128" w:line="219" w:lineRule="auto"/>
        <w:rPr>
          <w:rFonts w:ascii="Times New Roman" w:hAnsi="Times New Roman" w:eastAsia="Times New Roman"/>
          <w:sz w:val="22"/>
        </w:rPr>
      </w:pPr>
      <w:r>
        <w:rPr>
          <w:rFonts w:ascii="Times New Roman" w:hAnsi="Times New Roman" w:eastAsia="Times New Roman"/>
          <w:sz w:val="22"/>
        </w:rPr>
        <w:t>B. 民族精神随着时代发展不断更换基本内涵</w:t>
      </w:r>
    </w:p>
    <w:p w14:paraId="5EC5ED06">
      <w:pPr>
        <w:pStyle w:val="19"/>
        <w:spacing w:before="128" w:line="219" w:lineRule="auto"/>
        <w:rPr>
          <w:rFonts w:ascii="Times New Roman" w:hAnsi="Times New Roman" w:eastAsia="Times New Roman"/>
          <w:sz w:val="22"/>
        </w:rPr>
      </w:pPr>
      <w:r>
        <w:rPr>
          <w:rFonts w:ascii="Times New Roman" w:hAnsi="Times New Roman" w:eastAsia="Times New Roman"/>
          <w:sz w:val="22"/>
        </w:rPr>
        <w:t>C. 民族精神具有民族性、先进性和时代性</w:t>
      </w:r>
    </w:p>
    <w:p w14:paraId="46409193">
      <w:pPr>
        <w:pStyle w:val="19"/>
        <w:spacing w:before="128" w:line="219" w:lineRule="auto"/>
        <w:rPr>
          <w:rFonts w:ascii="Times New Roman" w:hAnsi="Times New Roman" w:eastAsia="Times New Roman"/>
          <w:sz w:val="22"/>
        </w:rPr>
      </w:pPr>
      <w:r>
        <w:rPr>
          <w:rFonts w:ascii="Times New Roman" w:hAnsi="Times New Roman" w:eastAsia="Times New Roman"/>
          <w:sz w:val="22"/>
        </w:rPr>
        <w:t>D. 民族精神的核心随着时代的发展而不同</w:t>
      </w:r>
    </w:p>
    <w:p w14:paraId="08DE6442">
      <w:pPr>
        <w:pStyle w:val="19"/>
        <w:spacing w:before="128" w:line="219" w:lineRule="auto"/>
        <w:rPr>
          <w:rFonts w:ascii="Times New Roman" w:hAnsi="Times New Roman" w:eastAsia="Times New Roman"/>
          <w:sz w:val="22"/>
        </w:rPr>
      </w:pPr>
      <w:r>
        <w:rPr>
          <w:rFonts w:ascii="Times New Roman" w:hAnsi="Times New Roman" w:eastAsia="Times New Roman"/>
          <w:sz w:val="22"/>
        </w:rPr>
        <w:t>794.近期，最高人民检察院发布第十二批指导性案例，涉及的四个案例均为正当防卫或者防卫过当的案件， 专门阐释正当防卫的界限和把握标准，进一步明确对正当防卫权的保护，积极解决正当防卫适用中存在的  冲突问题。此举(    )。</w:t>
      </w:r>
    </w:p>
    <w:p w14:paraId="7263DBC8">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A.有利于人民法院行使检察权，公正司法、维护正义</w:t>
      </w:r>
    </w:p>
    <w:p w14:paraId="18863461">
      <w:pPr>
        <w:pStyle w:val="19"/>
        <w:spacing w:before="128" w:line="219" w:lineRule="auto"/>
        <w:rPr>
          <w:rFonts w:ascii="Times New Roman" w:hAnsi="Times New Roman" w:eastAsia="Times New Roman"/>
          <w:sz w:val="22"/>
        </w:rPr>
      </w:pPr>
      <w:r>
        <w:rPr>
          <w:rFonts w:ascii="Times New Roman" w:hAnsi="Times New Roman" w:eastAsia="Times New Roman"/>
          <w:sz w:val="22"/>
        </w:rPr>
        <w:t>B. 有利于行政机关依法行政、审慎用权</w:t>
      </w:r>
    </w:p>
    <w:p w14:paraId="59CB127C">
      <w:pPr>
        <w:pStyle w:val="19"/>
        <w:spacing w:before="128" w:line="219" w:lineRule="auto"/>
        <w:rPr>
          <w:rFonts w:ascii="Times New Roman" w:hAnsi="Times New Roman" w:eastAsia="Times New Roman"/>
          <w:sz w:val="22"/>
        </w:rPr>
      </w:pPr>
      <w:r>
        <w:rPr>
          <w:rFonts w:ascii="Times New Roman" w:hAnsi="Times New Roman" w:eastAsia="Times New Roman"/>
          <w:sz w:val="22"/>
        </w:rPr>
        <w:t>C. 有利于惩恶扬善保护见义勇为</w:t>
      </w:r>
    </w:p>
    <w:p w14:paraId="41EDC11D">
      <w:pPr>
        <w:pStyle w:val="19"/>
        <w:spacing w:before="128" w:line="219" w:lineRule="auto"/>
        <w:rPr>
          <w:rFonts w:ascii="Times New Roman" w:hAnsi="Times New Roman" w:eastAsia="Times New Roman"/>
          <w:sz w:val="22"/>
        </w:rPr>
      </w:pPr>
      <w:r>
        <w:rPr>
          <w:rFonts w:ascii="Times New Roman" w:hAnsi="Times New Roman" w:eastAsia="Times New Roman"/>
          <w:sz w:val="22"/>
        </w:rPr>
        <w:t>D. 体现最高人民检察院对全国人大立法工作的监督</w:t>
      </w:r>
    </w:p>
    <w:p w14:paraId="3C0B81B1">
      <w:pPr>
        <w:pStyle w:val="19"/>
        <w:spacing w:before="128" w:line="219" w:lineRule="auto"/>
        <w:rPr>
          <w:rFonts w:ascii="Times New Roman" w:hAnsi="Times New Roman" w:eastAsia="Times New Roman"/>
          <w:sz w:val="22"/>
        </w:rPr>
      </w:pPr>
      <w:r>
        <w:rPr>
          <w:rFonts w:ascii="Times New Roman" w:hAnsi="Times New Roman" w:eastAsia="Times New Roman"/>
          <w:sz w:val="22"/>
        </w:rPr>
        <w:t>795.(        )是中国特色社会主义最本质的特征</w:t>
      </w:r>
    </w:p>
    <w:p w14:paraId="4815270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民主政治                             </w:t>
      </w:r>
      <w:r>
        <w:rPr>
          <w:rFonts w:ascii="Times New Roman" w:hAnsi="Times New Roman" w:eastAsia="Times New Roman"/>
          <w:sz w:val="22"/>
        </w:rPr>
        <w:t>B. 中国共产党领导</w:t>
      </w:r>
    </w:p>
    <w:p w14:paraId="0484900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C.人民行使国家权力                     </w:t>
      </w:r>
      <w:r>
        <w:rPr>
          <w:rFonts w:ascii="Times New Roman" w:hAnsi="Times New Roman" w:eastAsia="Times New Roman"/>
          <w:sz w:val="22"/>
        </w:rPr>
        <w:t>D.社会主义制度</w:t>
      </w:r>
    </w:p>
    <w:p w14:paraId="586E9946">
      <w:pPr>
        <w:pStyle w:val="19"/>
        <w:spacing w:before="128" w:line="219" w:lineRule="auto"/>
        <w:rPr>
          <w:rFonts w:ascii="Times New Roman" w:hAnsi="Times New Roman" w:eastAsia="Times New Roman"/>
          <w:sz w:val="22"/>
        </w:rPr>
      </w:pPr>
      <w:r>
        <w:rPr>
          <w:rFonts w:ascii="Times New Roman" w:hAnsi="Times New Roman" w:eastAsia="Times New Roman"/>
          <w:sz w:val="22"/>
        </w:rPr>
        <w:t>796. 以下有关哲学的表述不正确的是(    )。</w:t>
      </w:r>
    </w:p>
    <w:p w14:paraId="654FA6EF">
      <w:pPr>
        <w:pStyle w:val="19"/>
        <w:spacing w:before="128" w:line="219" w:lineRule="auto"/>
        <w:rPr>
          <w:rFonts w:ascii="Times New Roman" w:hAnsi="Times New Roman" w:eastAsia="Times New Roman"/>
          <w:sz w:val="22"/>
        </w:rPr>
      </w:pPr>
      <w:r>
        <w:rPr>
          <w:rFonts w:ascii="Times New Roman" w:hAnsi="Times New Roman" w:eastAsia="Times New Roman"/>
          <w:sz w:val="22"/>
        </w:rPr>
        <w:t>A. 思维与存在何者第一性是哲学基本问题之一</w:t>
      </w:r>
    </w:p>
    <w:p w14:paraId="0909BC54">
      <w:pPr>
        <w:pStyle w:val="19"/>
        <w:spacing w:before="128" w:line="219" w:lineRule="auto"/>
        <w:rPr>
          <w:rFonts w:ascii="Times New Roman" w:hAnsi="Times New Roman" w:eastAsia="Times New Roman"/>
          <w:sz w:val="22"/>
        </w:rPr>
      </w:pPr>
      <w:r>
        <w:rPr>
          <w:rFonts w:ascii="Times New Roman" w:hAnsi="Times New Roman" w:eastAsia="Times New Roman"/>
          <w:sz w:val="22"/>
        </w:rPr>
        <w:t>B. 哲学是科学的世界观和方法论</w:t>
      </w:r>
    </w:p>
    <w:p w14:paraId="15813417">
      <w:pPr>
        <w:pStyle w:val="19"/>
        <w:spacing w:before="128" w:line="219" w:lineRule="auto"/>
        <w:rPr>
          <w:rFonts w:ascii="Times New Roman" w:hAnsi="Times New Roman" w:eastAsia="Times New Roman"/>
          <w:sz w:val="22"/>
        </w:rPr>
      </w:pPr>
      <w:r>
        <w:rPr>
          <w:rFonts w:ascii="Times New Roman" w:hAnsi="Times New Roman" w:eastAsia="Times New Roman"/>
          <w:sz w:val="22"/>
        </w:rPr>
        <w:t>C.关于自然、社会和思维发展的一般规律是马克思主义哲学研究的对象</w:t>
      </w:r>
    </w:p>
    <w:p w14:paraId="2CD33D3C">
      <w:pPr>
        <w:pStyle w:val="19"/>
        <w:spacing w:before="128" w:line="219" w:lineRule="auto"/>
        <w:rPr>
          <w:rFonts w:ascii="Times New Roman" w:hAnsi="Times New Roman" w:eastAsia="Times New Roman"/>
          <w:sz w:val="22"/>
        </w:rPr>
      </w:pPr>
      <w:r>
        <w:rPr>
          <w:rFonts w:ascii="Times New Roman" w:hAnsi="Times New Roman" w:eastAsia="Times New Roman"/>
          <w:sz w:val="22"/>
        </w:rPr>
        <w:t>D. 哲学与具体科学是指导与被指导的关系</w:t>
      </w:r>
    </w:p>
    <w:p w14:paraId="6058527B">
      <w:pPr>
        <w:pStyle w:val="19"/>
        <w:spacing w:before="128" w:line="219" w:lineRule="auto"/>
        <w:rPr>
          <w:rFonts w:ascii="Times New Roman" w:hAnsi="Times New Roman" w:eastAsia="Times New Roman"/>
          <w:sz w:val="22"/>
        </w:rPr>
      </w:pPr>
      <w:r>
        <w:rPr>
          <w:rFonts w:ascii="Times New Roman" w:hAnsi="Times New Roman" w:eastAsia="Times New Roman"/>
          <w:sz w:val="22"/>
        </w:rPr>
        <w:t>797.党的十九大报告指出，巩固和完善农村基本经营制度，深化农村土地制度改革完善承包地“三权分置” 制度。保持土地承包关系稳定长久不变。第二轮土地承包到期后再延长三十年。农村土地“三权分置”有   利于(    )。</w:t>
      </w:r>
    </w:p>
    <w:p w14:paraId="0D493E51">
      <w:pPr>
        <w:pStyle w:val="19"/>
        <w:spacing w:before="128" w:line="219" w:lineRule="auto"/>
        <w:rPr>
          <w:rFonts w:ascii="Times New Roman" w:hAnsi="Times New Roman" w:eastAsia="Times New Roman"/>
          <w:sz w:val="22"/>
        </w:rPr>
      </w:pPr>
      <w:r>
        <w:rPr>
          <w:rFonts w:ascii="Times New Roman" w:hAnsi="Times New Roman" w:eastAsia="Times New Roman"/>
          <w:sz w:val="22"/>
        </w:rPr>
        <w:t>①引导土地经营权有序流转，优化土地资源的合理配置②增加农民的土地财产性收入</w:t>
      </w:r>
    </w:p>
    <w:p w14:paraId="6CA36303">
      <w:pPr>
        <w:pStyle w:val="19"/>
        <w:spacing w:before="128" w:line="219" w:lineRule="auto"/>
        <w:rPr>
          <w:rFonts w:ascii="Times New Roman" w:hAnsi="Times New Roman" w:eastAsia="Times New Roman"/>
          <w:sz w:val="22"/>
        </w:rPr>
      </w:pPr>
      <w:r>
        <w:rPr>
          <w:rFonts w:ascii="Times New Roman" w:hAnsi="Times New Roman" w:eastAsia="Times New Roman"/>
          <w:sz w:val="22"/>
        </w:rPr>
        <w:t>③从根本上改变了我国农村集体经济的性质，促进了多种所有制经济发展</w:t>
      </w:r>
    </w:p>
    <w:p w14:paraId="74DD77E0">
      <w:pPr>
        <w:pStyle w:val="19"/>
        <w:spacing w:before="128" w:line="219" w:lineRule="auto"/>
        <w:rPr>
          <w:rFonts w:ascii="Times New Roman" w:hAnsi="Times New Roman" w:eastAsia="Times New Roman"/>
          <w:sz w:val="22"/>
        </w:rPr>
      </w:pPr>
      <w:r>
        <w:rPr>
          <w:rFonts w:ascii="Times New Roman" w:hAnsi="Times New Roman" w:eastAsia="Times New Roman"/>
          <w:sz w:val="22"/>
        </w:rPr>
        <w:t>④巩固和完善农村村民自治制度</w:t>
      </w:r>
    </w:p>
    <w:p w14:paraId="704B1BF3">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29E6A8EB">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0901FFF8">
      <w:pPr>
        <w:pStyle w:val="19"/>
        <w:spacing w:before="128" w:line="219" w:lineRule="auto"/>
        <w:rPr>
          <w:rFonts w:ascii="Times New Roman" w:hAnsi="Times New Roman" w:eastAsia="Times New Roman"/>
          <w:sz w:val="22"/>
        </w:rPr>
      </w:pPr>
      <w:r>
        <w:rPr>
          <w:rFonts w:ascii="Times New Roman" w:hAnsi="Times New Roman" w:eastAsia="Times New Roman"/>
          <w:sz w:val="22"/>
        </w:rPr>
        <w:t>798.针对当时党和军队中的一些人只懂得奉行理论，而不懂得深入实践，结合实际，具体问题具体分析的 教条主义，毛泽东开展了一生中所做的规模最大的一次调查，调查结束后写了《调查工作》一文，“没有 调查就没有发言权”提出自此文这一文作出现的时期应是(   )。</w:t>
      </w:r>
    </w:p>
    <w:p w14:paraId="356099CA">
      <w:pPr>
        <w:pStyle w:val="19"/>
        <w:spacing w:before="128" w:line="219" w:lineRule="auto"/>
        <w:rPr>
          <w:rFonts w:ascii="Times New Roman" w:hAnsi="Times New Roman" w:eastAsia="Times New Roman"/>
          <w:sz w:val="22"/>
        </w:rPr>
      </w:pPr>
      <w:r>
        <w:rPr>
          <w:rFonts w:ascii="Times New Roman" w:hAnsi="Times New Roman" w:eastAsia="Times New Roman"/>
          <w:sz w:val="22"/>
        </w:rPr>
        <w:t>A.国民运动时期                           B. 土地革命时期</w:t>
      </w:r>
    </w:p>
    <w:p w14:paraId="6C6338A3">
      <w:pPr>
        <w:pStyle w:val="19"/>
        <w:spacing w:before="128" w:line="219" w:lineRule="auto"/>
        <w:rPr>
          <w:rFonts w:ascii="Times New Roman" w:hAnsi="Times New Roman" w:eastAsia="Times New Roman"/>
          <w:sz w:val="22"/>
        </w:rPr>
      </w:pPr>
      <w:r>
        <w:rPr>
          <w:rFonts w:ascii="Times New Roman" w:hAnsi="Times New Roman" w:eastAsia="Times New Roman"/>
          <w:sz w:val="22"/>
        </w:rPr>
        <w:t>C.抗日战争时期                            D.解放战争时期</w:t>
      </w:r>
    </w:p>
    <w:p w14:paraId="2CB528F5">
      <w:pPr>
        <w:pStyle w:val="19"/>
        <w:spacing w:before="128" w:line="219" w:lineRule="auto"/>
        <w:rPr>
          <w:rFonts w:ascii="Times New Roman" w:hAnsi="Times New Roman" w:eastAsia="Times New Roman"/>
          <w:sz w:val="22"/>
        </w:rPr>
      </w:pPr>
      <w:r>
        <w:rPr>
          <w:rFonts w:ascii="Times New Roman" w:hAnsi="Times New Roman" w:eastAsia="Times New Roman"/>
          <w:sz w:val="22"/>
        </w:rPr>
        <w:t>799.当前，我国已将“全面阅读”上升为国家战略，从国家层面加强顶层设计，建设书香中国指日可待。 换言之，理想因读书而丰满，多读书、勤读书才能凝聚起更加强大的推力，为实现伟大的“中国梦”铺就 圆梦之路。我国之所以倡导“全民阅读”形成全民阅读的良好社会风气是因为(    )。</w:t>
      </w:r>
    </w:p>
    <w:p w14:paraId="2538B1BF">
      <w:pPr>
        <w:pStyle w:val="19"/>
        <w:spacing w:before="128" w:line="219" w:lineRule="auto"/>
        <w:rPr>
          <w:rFonts w:ascii="Times New Roman" w:hAnsi="Times New Roman" w:eastAsia="Times New Roman"/>
          <w:sz w:val="22"/>
        </w:rPr>
      </w:pPr>
      <w:r>
        <w:rPr>
          <w:rFonts w:ascii="Times New Roman" w:hAnsi="Times New Roman" w:eastAsia="Times New Roman"/>
          <w:sz w:val="22"/>
        </w:rPr>
        <w:t>A.读书是培养健全人格的唯一途径           B. 只要读书就可以开阔人们的视野</w:t>
      </w:r>
    </w:p>
    <w:p w14:paraId="3F1FB8F3">
      <w:pPr>
        <w:pStyle w:val="19"/>
        <w:spacing w:before="128" w:line="219" w:lineRule="auto"/>
        <w:rPr>
          <w:rFonts w:ascii="Times New Roman" w:hAnsi="Times New Roman" w:eastAsia="Times New Roman"/>
          <w:sz w:val="22"/>
        </w:rPr>
      </w:pPr>
      <w:r>
        <w:rPr>
          <w:rFonts w:ascii="Times New Roman" w:hAnsi="Times New Roman" w:eastAsia="Times New Roman"/>
          <w:sz w:val="22"/>
        </w:rPr>
        <w:t>C. 读书对人的影响具有相对独立性           D.文化对人的影响来自于特定的文化环境</w:t>
      </w:r>
    </w:p>
    <w:p w14:paraId="251F365E">
      <w:pPr>
        <w:pStyle w:val="19"/>
        <w:spacing w:before="128" w:line="219" w:lineRule="auto"/>
        <w:rPr>
          <w:rFonts w:ascii="Times New Roman" w:hAnsi="Times New Roman" w:eastAsia="Times New Roman"/>
          <w:sz w:val="22"/>
        </w:rPr>
      </w:pPr>
      <w:r>
        <w:rPr>
          <w:rFonts w:ascii="Times New Roman" w:hAnsi="Times New Roman" w:eastAsia="Times New Roman"/>
          <w:sz w:val="22"/>
        </w:rPr>
        <w:t>800. 近日，电视剧《延禧攻略》受到观众的热捧，该剧不仅情节紧张刺激反套路，服装化妆道具考究有质 感。更以众多个性鲜明的人物角色让观众眼前一亮，不仅如此，该剧还将东方美学与清宫文化进行想象结 合。从文化的创作角度看，下列说法正确的是(    )。</w:t>
      </w:r>
    </w:p>
    <w:p w14:paraId="232BF5D5">
      <w:pPr>
        <w:pStyle w:val="19"/>
        <w:spacing w:before="128" w:line="219" w:lineRule="auto"/>
        <w:rPr>
          <w:rFonts w:ascii="Times New Roman" w:hAnsi="Times New Roman" w:eastAsia="Times New Roman"/>
          <w:sz w:val="22"/>
        </w:rPr>
      </w:pPr>
      <w:r>
        <w:rPr>
          <w:rFonts w:ascii="Times New Roman" w:hAnsi="Times New Roman" w:eastAsia="Times New Roman"/>
          <w:sz w:val="22"/>
        </w:rPr>
        <w:t>①大众传媒是文化创作的根本途径②文化创新需要以观众为主，为观众所用</w:t>
      </w:r>
    </w:p>
    <w:p w14:paraId="6B69A27A">
      <w:pPr>
        <w:pStyle w:val="19"/>
        <w:spacing w:before="128" w:line="219" w:lineRule="auto"/>
        <w:rPr>
          <w:rFonts w:ascii="Times New Roman" w:hAnsi="Times New Roman" w:eastAsia="Times New Roman"/>
          <w:sz w:val="22"/>
        </w:rPr>
      </w:pPr>
      <w:r>
        <w:rPr>
          <w:rFonts w:ascii="Times New Roman" w:hAnsi="Times New Roman" w:eastAsia="Times New Roman"/>
          <w:sz w:val="22"/>
        </w:rPr>
        <w:t>③文化只有在继承的基础上才能发展④文化创新需要与时俱进，丰富内涵</w:t>
      </w:r>
    </w:p>
    <w:p w14:paraId="61DE71C5">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28A378BF">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7911C551">
      <w:pPr>
        <w:pStyle w:val="19"/>
        <w:spacing w:before="128" w:line="219" w:lineRule="auto"/>
        <w:rPr>
          <w:rFonts w:ascii="Times New Roman" w:hAnsi="Times New Roman" w:eastAsia="Times New Roman"/>
          <w:sz w:val="22"/>
        </w:rPr>
      </w:pPr>
      <w:r>
        <w:rPr>
          <w:rFonts w:ascii="Times New Roman" w:hAnsi="Times New Roman" w:eastAsia="Times New Roman"/>
          <w:sz w:val="22"/>
        </w:rPr>
        <w:t>801.党的十八大以来，以习近平同志为核心的党中央反复强调“坚持稳中求进工作总基调”,稳中求进工 作总基调蕴含着(   )</w:t>
      </w:r>
    </w:p>
    <w:p w14:paraId="0DC34FAB">
      <w:pPr>
        <w:pStyle w:val="19"/>
        <w:spacing w:before="128" w:line="219" w:lineRule="auto"/>
        <w:rPr>
          <w:rFonts w:ascii="Times New Roman" w:hAnsi="Times New Roman" w:eastAsia="Times New Roman"/>
          <w:sz w:val="22"/>
        </w:rPr>
      </w:pPr>
      <w:r>
        <w:rPr>
          <w:rFonts w:ascii="Times New Roman" w:hAnsi="Times New Roman" w:eastAsia="Times New Roman"/>
          <w:sz w:val="22"/>
        </w:rPr>
        <w:t>①量变和质变的统一②运动与静止的统一③物质与运动的统一④个性与共性的统一</w:t>
      </w:r>
    </w:p>
    <w:p w14:paraId="2C386E0A">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w:t>
      </w:r>
    </w:p>
    <w:p w14:paraId="13D5F406">
      <w:pPr>
        <w:pStyle w:val="19"/>
        <w:spacing w:before="128" w:line="219" w:lineRule="auto"/>
        <w:rPr>
          <w:rFonts w:ascii="Times New Roman" w:hAnsi="Times New Roman" w:eastAsia="Times New Roman"/>
          <w:sz w:val="22"/>
        </w:rPr>
      </w:pPr>
      <w:r>
        <w:rPr>
          <w:rFonts w:ascii="Times New Roman" w:hAnsi="Times New Roman" w:eastAsia="Times New Roman"/>
          <w:sz w:val="22"/>
        </w:rPr>
        <w:t>C.①②③④                               D.②③</w:t>
      </w:r>
    </w:p>
    <w:p w14:paraId="2F61C57E">
      <w:pPr>
        <w:pStyle w:val="19"/>
        <w:spacing w:before="128" w:line="219" w:lineRule="auto"/>
        <w:rPr>
          <w:rFonts w:ascii="Times New Roman" w:hAnsi="Times New Roman" w:eastAsia="Times New Roman"/>
          <w:sz w:val="22"/>
        </w:rPr>
      </w:pPr>
      <w:r>
        <w:rPr>
          <w:rFonts w:ascii="Times New Roman" w:hAnsi="Times New Roman" w:eastAsia="Times New Roman"/>
          <w:sz w:val="22"/>
        </w:rPr>
        <w:t>802.下列句子不能体现量变到质变的是(   )</w:t>
      </w:r>
    </w:p>
    <w:p w14:paraId="3C9D8901">
      <w:pPr>
        <w:pStyle w:val="19"/>
        <w:spacing w:before="128" w:line="219" w:lineRule="auto"/>
        <w:rPr>
          <w:rFonts w:ascii="Times New Roman" w:hAnsi="Times New Roman" w:eastAsia="Times New Roman"/>
          <w:sz w:val="22"/>
        </w:rPr>
      </w:pPr>
      <w:r>
        <w:rPr>
          <w:rFonts w:ascii="Times New Roman" w:hAnsi="Times New Roman" w:eastAsia="Times New Roman"/>
          <w:sz w:val="22"/>
        </w:rPr>
        <w:t>A.千里之堤，溃于蚁穴                     B.欲穷千里目，更上一层楼</w:t>
      </w:r>
    </w:p>
    <w:p w14:paraId="309A00AC">
      <w:pPr>
        <w:pStyle w:val="19"/>
        <w:spacing w:before="128" w:line="219" w:lineRule="auto"/>
        <w:rPr>
          <w:rFonts w:ascii="Times New Roman" w:hAnsi="Times New Roman" w:eastAsia="Times New Roman"/>
          <w:sz w:val="22"/>
        </w:rPr>
      </w:pPr>
      <w:r>
        <w:rPr>
          <w:rFonts w:ascii="Times New Roman" w:hAnsi="Times New Roman" w:eastAsia="Times New Roman"/>
          <w:sz w:val="22"/>
        </w:rPr>
        <w:t>C. 水滴石穿，绳锯木断                     D.万丈高楼平地起</w:t>
      </w:r>
    </w:p>
    <w:p w14:paraId="1C928E88">
      <w:pPr>
        <w:pStyle w:val="19"/>
        <w:spacing w:before="128" w:line="219" w:lineRule="auto"/>
        <w:rPr>
          <w:rFonts w:ascii="Times New Roman" w:hAnsi="Times New Roman" w:eastAsia="Times New Roman"/>
          <w:sz w:val="22"/>
        </w:rPr>
      </w:pPr>
      <w:r>
        <w:rPr>
          <w:rFonts w:ascii="Times New Roman" w:hAnsi="Times New Roman" w:eastAsia="Times New Roman"/>
          <w:sz w:val="22"/>
        </w:rPr>
        <w:t>803. 习近平在演讲中曾引用《孟子 · 滕文公上》中的名句：“物之不齐，物之情也。”名句中最主要体现 的哲学原理是(   )</w:t>
      </w:r>
    </w:p>
    <w:p w14:paraId="630A009B">
      <w:pPr>
        <w:pStyle w:val="19"/>
        <w:spacing w:before="128" w:line="219" w:lineRule="auto"/>
        <w:rPr>
          <w:rFonts w:ascii="Times New Roman" w:hAnsi="Times New Roman" w:eastAsia="Times New Roman"/>
          <w:sz w:val="22"/>
        </w:rPr>
      </w:pPr>
      <w:r>
        <w:rPr>
          <w:rFonts w:ascii="Times New Roman" w:hAnsi="Times New Roman" w:eastAsia="Times New Roman"/>
          <w:sz w:val="22"/>
        </w:rPr>
        <w:t>A.联系地发展地看问题                      B.质量互变原理</w:t>
      </w:r>
    </w:p>
    <w:p w14:paraId="1B848195">
      <w:pPr>
        <w:pStyle w:val="19"/>
        <w:spacing w:before="128" w:line="219" w:lineRule="auto"/>
        <w:rPr>
          <w:rFonts w:ascii="Times New Roman" w:hAnsi="Times New Roman" w:eastAsia="Times New Roman"/>
          <w:sz w:val="22"/>
        </w:rPr>
      </w:pPr>
      <w:r>
        <w:rPr>
          <w:rFonts w:ascii="Times New Roman" w:hAnsi="Times New Roman" w:eastAsia="Times New Roman"/>
          <w:sz w:val="22"/>
        </w:rPr>
        <w:t>C.矛盾的特殊性原理                       D.事物的发展有自身的客观规律</w:t>
      </w:r>
    </w:p>
    <w:p w14:paraId="0FBC0F51">
      <w:pPr>
        <w:pStyle w:val="19"/>
        <w:spacing w:before="128" w:line="219" w:lineRule="auto"/>
        <w:rPr>
          <w:rFonts w:ascii="Times New Roman" w:hAnsi="Times New Roman" w:eastAsia="Times New Roman"/>
          <w:sz w:val="22"/>
        </w:rPr>
      </w:pPr>
      <w:r>
        <w:rPr>
          <w:rFonts w:ascii="Times New Roman" w:hAnsi="Times New Roman" w:eastAsia="Times New Roman"/>
          <w:sz w:val="22"/>
        </w:rPr>
        <w:t>804. 现下，全国各地之间的“人才争夺战”正打得如火如荼，人才争夺可以优化国家人才配置，使大、中、 小城市更加平衡的发展，但过度竞争和无序竞争又会导致人才供给结构化偏差，导致弊大于利。这给我们  的最主要启示是(   )</w:t>
      </w:r>
    </w:p>
    <w:p w14:paraId="76C60D1B">
      <w:pPr>
        <w:pStyle w:val="19"/>
        <w:spacing w:before="128" w:line="219" w:lineRule="auto"/>
        <w:rPr>
          <w:rFonts w:ascii="Times New Roman" w:hAnsi="Times New Roman" w:eastAsia="Times New Roman"/>
          <w:sz w:val="22"/>
        </w:rPr>
      </w:pPr>
      <w:r>
        <w:rPr>
          <w:rFonts w:ascii="Times New Roman" w:hAnsi="Times New Roman" w:eastAsia="Times New Roman"/>
          <w:sz w:val="22"/>
        </w:rPr>
        <w:t>A.要正确把握主次矛盾的辩证关系原理，办事情要善于抓住重点</w:t>
      </w:r>
    </w:p>
    <w:p w14:paraId="3DA4EF65">
      <w:pPr>
        <w:pStyle w:val="19"/>
        <w:spacing w:before="128" w:line="219" w:lineRule="auto"/>
        <w:rPr>
          <w:rFonts w:ascii="Times New Roman" w:hAnsi="Times New Roman" w:eastAsia="Times New Roman"/>
          <w:sz w:val="22"/>
        </w:rPr>
      </w:pPr>
      <w:r>
        <w:rPr>
          <w:rFonts w:ascii="Times New Roman" w:hAnsi="Times New Roman" w:eastAsia="Times New Roman"/>
          <w:sz w:val="22"/>
        </w:rPr>
        <w:t>B.要正确把握矛盾普遍性原理，用一分为二的观点看问题</w:t>
      </w:r>
    </w:p>
    <w:p w14:paraId="7F63DBEB">
      <w:pPr>
        <w:pStyle w:val="19"/>
        <w:spacing w:before="128" w:line="219" w:lineRule="auto"/>
        <w:rPr>
          <w:rFonts w:ascii="Times New Roman" w:hAnsi="Times New Roman" w:eastAsia="Times New Roman"/>
          <w:sz w:val="22"/>
        </w:rPr>
      </w:pPr>
      <w:r>
        <w:rPr>
          <w:rFonts w:ascii="Times New Roman" w:hAnsi="Times New Roman" w:eastAsia="Times New Roman"/>
          <w:sz w:val="22"/>
        </w:rPr>
        <w:t>C.要正确把握矛盾主次方面的辩证关系原理，看问题分清主流与支流</w:t>
      </w:r>
    </w:p>
    <w:p w14:paraId="45A67E68">
      <w:pPr>
        <w:pStyle w:val="19"/>
        <w:spacing w:before="128" w:line="219" w:lineRule="auto"/>
        <w:rPr>
          <w:rFonts w:ascii="Times New Roman" w:hAnsi="Times New Roman" w:eastAsia="Times New Roman"/>
          <w:sz w:val="22"/>
        </w:rPr>
      </w:pPr>
      <w:r>
        <w:rPr>
          <w:rFonts w:ascii="Times New Roman" w:hAnsi="Times New Roman" w:eastAsia="Times New Roman"/>
          <w:sz w:val="22"/>
        </w:rPr>
        <w:t>D.要正确把握矛盾的普遍性和特殊性辩证关系原理，坚持具体问题具体分析</w:t>
      </w:r>
    </w:p>
    <w:p w14:paraId="30CBEB4A">
      <w:pPr>
        <w:pStyle w:val="19"/>
        <w:spacing w:before="128" w:line="219" w:lineRule="auto"/>
        <w:rPr>
          <w:rFonts w:ascii="Times New Roman" w:hAnsi="Times New Roman" w:eastAsia="Times New Roman"/>
          <w:sz w:val="22"/>
        </w:rPr>
      </w:pPr>
      <w:r>
        <w:rPr>
          <w:rFonts w:ascii="Times New Roman" w:hAnsi="Times New Roman" w:eastAsia="Times New Roman"/>
          <w:sz w:val="22"/>
        </w:rPr>
        <w:t>805. 十九大指出，加快建立现代财政制度，建立(    )的中央和地方财政关系。</w:t>
      </w:r>
    </w:p>
    <w:p w14:paraId="0AC3CAD7">
      <w:pPr>
        <w:pStyle w:val="19"/>
        <w:spacing w:before="128" w:line="219" w:lineRule="auto"/>
        <w:rPr>
          <w:rFonts w:ascii="Times New Roman" w:hAnsi="Times New Roman" w:eastAsia="Times New Roman"/>
          <w:sz w:val="22"/>
        </w:rPr>
      </w:pPr>
      <w:r>
        <w:rPr>
          <w:rFonts w:ascii="Times New Roman" w:hAnsi="Times New Roman" w:eastAsia="Times New Roman"/>
          <w:sz w:val="22"/>
        </w:rPr>
        <w:t>A.权责清晰、财力协调、区域均衡</w:t>
      </w:r>
    </w:p>
    <w:p w14:paraId="647BFE01">
      <w:pPr>
        <w:pStyle w:val="19"/>
        <w:spacing w:before="128" w:line="219" w:lineRule="auto"/>
        <w:rPr>
          <w:rFonts w:ascii="Times New Roman" w:hAnsi="Times New Roman" w:eastAsia="Times New Roman"/>
          <w:sz w:val="22"/>
        </w:rPr>
      </w:pPr>
      <w:r>
        <w:rPr>
          <w:rFonts w:ascii="Times New Roman" w:hAnsi="Times New Roman" w:eastAsia="Times New Roman"/>
          <w:sz w:val="22"/>
        </w:rPr>
        <w:t>B.财力与事权相匹配、责任主体明确，法治化规范化服务化</w:t>
      </w:r>
    </w:p>
    <w:p w14:paraId="75CF6886">
      <w:pPr>
        <w:pStyle w:val="19"/>
        <w:spacing w:before="128" w:line="219" w:lineRule="auto"/>
        <w:rPr>
          <w:rFonts w:ascii="Times New Roman" w:hAnsi="Times New Roman" w:eastAsia="Times New Roman"/>
          <w:sz w:val="22"/>
        </w:rPr>
      </w:pPr>
      <w:r>
        <w:rPr>
          <w:rFonts w:ascii="Times New Roman" w:hAnsi="Times New Roman" w:eastAsia="Times New Roman"/>
          <w:sz w:val="22"/>
        </w:rPr>
        <w:t>C.权责清晰、财力协调</w:t>
      </w:r>
    </w:p>
    <w:p w14:paraId="43B08680">
      <w:pPr>
        <w:pStyle w:val="19"/>
        <w:spacing w:before="128" w:line="219" w:lineRule="auto"/>
        <w:rPr>
          <w:rFonts w:ascii="Times New Roman" w:hAnsi="Times New Roman" w:eastAsia="Times New Roman"/>
          <w:sz w:val="22"/>
        </w:rPr>
      </w:pPr>
      <w:r>
        <w:rPr>
          <w:rFonts w:ascii="Times New Roman" w:hAnsi="Times New Roman" w:eastAsia="Times New Roman"/>
          <w:sz w:val="22"/>
        </w:rPr>
        <w:t>D.财力与事权相匹配，责任主体明确</w:t>
      </w:r>
    </w:p>
    <w:p w14:paraId="0681FDB2">
      <w:pPr>
        <w:pStyle w:val="19"/>
        <w:spacing w:before="128" w:line="219" w:lineRule="auto"/>
        <w:rPr>
          <w:rFonts w:ascii="Times New Roman" w:hAnsi="Times New Roman" w:eastAsia="Times New Roman"/>
          <w:sz w:val="22"/>
        </w:rPr>
      </w:pPr>
      <w:r>
        <w:rPr>
          <w:rFonts w:ascii="Times New Roman" w:hAnsi="Times New Roman" w:eastAsia="Times New Roman"/>
          <w:sz w:val="22"/>
        </w:rPr>
        <w:t>806. 李克强总理在今年政府工作报告中提出，政府工作人员要廉洁修身，勤勉尽责，自觉接受(   ) , 干 干净净为人民做事，决不辜负人民公仆的称号。</w:t>
      </w:r>
    </w:p>
    <w:p w14:paraId="3A525344">
      <w:pPr>
        <w:pStyle w:val="19"/>
        <w:spacing w:before="128" w:line="219" w:lineRule="auto"/>
        <w:rPr>
          <w:rFonts w:ascii="Times New Roman" w:hAnsi="Times New Roman" w:eastAsia="Times New Roman"/>
          <w:sz w:val="22"/>
        </w:rPr>
      </w:pPr>
      <w:r>
        <w:rPr>
          <w:rFonts w:ascii="Times New Roman" w:hAnsi="Times New Roman" w:eastAsia="Times New Roman"/>
          <w:sz w:val="22"/>
        </w:rPr>
        <w:t>A.法律监督、新闻监督和社会监督           B. 人大监督、监察监督和社会监督</w:t>
      </w:r>
    </w:p>
    <w:p w14:paraId="40D1C7E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C.法律监督、监察监督和人民监督          D.人大监督、新闻监督和人民监督 </w:t>
      </w:r>
      <w:r>
        <w:rPr>
          <w:rFonts w:ascii="Times New Roman" w:hAnsi="Times New Roman" w:eastAsia="Times New Roman"/>
          <w:sz w:val="22"/>
        </w:rPr>
        <w:t>807.人民群众是社会历史的主体，是历史的创造者，其主要体现在(   )</w:t>
      </w:r>
    </w:p>
    <w:p w14:paraId="0367835C">
      <w:pPr>
        <w:pStyle w:val="19"/>
        <w:spacing w:before="128" w:line="219" w:lineRule="auto"/>
        <w:rPr>
          <w:rFonts w:ascii="Times New Roman" w:hAnsi="Times New Roman" w:eastAsia="Times New Roman"/>
          <w:sz w:val="22"/>
        </w:rPr>
      </w:pPr>
      <w:r>
        <w:rPr>
          <w:rFonts w:ascii="Times New Roman" w:hAnsi="Times New Roman" w:eastAsia="Times New Roman"/>
          <w:sz w:val="22"/>
        </w:rPr>
        <w:t>①人民群众是物质财富的创造者②人民群众是精神财富的创造者 ③人民群众是社会变革的决定力量④一切工作以人民为中心</w:t>
      </w:r>
    </w:p>
    <w:p w14:paraId="4EE95F36">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B.①②④</w:t>
      </w:r>
    </w:p>
    <w:p w14:paraId="2CFEDE82">
      <w:pPr>
        <w:pStyle w:val="19"/>
        <w:spacing w:before="128" w:line="219" w:lineRule="auto"/>
        <w:rPr>
          <w:rFonts w:ascii="Times New Roman" w:hAnsi="Times New Roman" w:eastAsia="Times New Roman"/>
          <w:sz w:val="22"/>
        </w:rPr>
      </w:pPr>
      <w:r>
        <w:rPr>
          <w:rFonts w:ascii="Times New Roman" w:hAnsi="Times New Roman" w:eastAsia="Times New Roman"/>
          <w:sz w:val="22"/>
        </w:rPr>
        <w:t>C.②③④                                 D.①②③</w:t>
      </w:r>
    </w:p>
    <w:p w14:paraId="23BE4185">
      <w:pPr>
        <w:pStyle w:val="19"/>
        <w:spacing w:before="128" w:line="219" w:lineRule="auto"/>
        <w:rPr>
          <w:rFonts w:ascii="Times New Roman" w:hAnsi="Times New Roman" w:eastAsia="Times New Roman"/>
          <w:sz w:val="22"/>
        </w:rPr>
      </w:pPr>
      <w:r>
        <w:rPr>
          <w:rFonts w:ascii="Times New Roman" w:hAnsi="Times New Roman" w:eastAsia="Times New Roman"/>
          <w:sz w:val="22"/>
        </w:rPr>
        <w:t>808.某社区就被闲置的“僵尸自行车”的处理方案召开居民代表大会，社区居委会主任向大会宣读和解释 了经社区党组织、居委会及部分居民草拟的初步方案，代表们就方案进行了询问并提出修改意见，最后大 会对项目方案进行投票表决。该社区的做法(    )。</w:t>
      </w:r>
    </w:p>
    <w:p w14:paraId="1B269110">
      <w:pPr>
        <w:pStyle w:val="19"/>
        <w:spacing w:before="128" w:line="219" w:lineRule="auto"/>
        <w:rPr>
          <w:rFonts w:ascii="Times New Roman" w:hAnsi="Times New Roman" w:eastAsia="Times New Roman"/>
          <w:sz w:val="22"/>
        </w:rPr>
      </w:pPr>
      <w:r>
        <w:rPr>
          <w:rFonts w:ascii="Times New Roman" w:hAnsi="Times New Roman" w:eastAsia="Times New Roman"/>
          <w:sz w:val="22"/>
        </w:rPr>
        <w:t>A. 体现了居委会依法执政，科学民主决策</w:t>
      </w:r>
    </w:p>
    <w:p w14:paraId="0979B938">
      <w:pPr>
        <w:pStyle w:val="19"/>
        <w:spacing w:before="128" w:line="219" w:lineRule="auto"/>
        <w:rPr>
          <w:rFonts w:ascii="Times New Roman" w:hAnsi="Times New Roman" w:eastAsia="Times New Roman"/>
          <w:sz w:val="22"/>
        </w:rPr>
      </w:pPr>
      <w:r>
        <w:rPr>
          <w:rFonts w:ascii="Times New Roman" w:hAnsi="Times New Roman" w:eastAsia="Times New Roman"/>
          <w:sz w:val="22"/>
        </w:rPr>
        <w:t>B. 贯彻了民主集中制原则，更好地体现了民意</w:t>
      </w:r>
    </w:p>
    <w:p w14:paraId="3A7359CC">
      <w:pPr>
        <w:pStyle w:val="19"/>
        <w:spacing w:before="128" w:line="219" w:lineRule="auto"/>
        <w:rPr>
          <w:rFonts w:ascii="Times New Roman" w:hAnsi="Times New Roman" w:eastAsia="Times New Roman"/>
          <w:sz w:val="22"/>
        </w:rPr>
      </w:pPr>
      <w:r>
        <w:rPr>
          <w:rFonts w:ascii="Times New Roman" w:hAnsi="Times New Roman" w:eastAsia="Times New Roman"/>
          <w:sz w:val="22"/>
        </w:rPr>
        <w:t>C.发挥了居民代表在社区治理中的监督作用</w:t>
      </w:r>
    </w:p>
    <w:p w14:paraId="3BA71196">
      <w:pPr>
        <w:pStyle w:val="19"/>
        <w:spacing w:before="128" w:line="219" w:lineRule="auto"/>
        <w:rPr>
          <w:rFonts w:ascii="Times New Roman" w:hAnsi="Times New Roman" w:eastAsia="Times New Roman"/>
          <w:sz w:val="22"/>
        </w:rPr>
      </w:pPr>
      <w:r>
        <w:rPr>
          <w:rFonts w:ascii="Times New Roman" w:hAnsi="Times New Roman" w:eastAsia="Times New Roman"/>
          <w:sz w:val="22"/>
        </w:rPr>
        <w:t>D. 落实了居民依法直接行使民主选举的权利</w:t>
      </w:r>
    </w:p>
    <w:p w14:paraId="5804417C">
      <w:pPr>
        <w:pStyle w:val="19"/>
        <w:spacing w:before="128" w:line="219" w:lineRule="auto"/>
        <w:rPr>
          <w:rFonts w:ascii="Times New Roman" w:hAnsi="Times New Roman" w:eastAsia="Times New Roman"/>
          <w:sz w:val="22"/>
        </w:rPr>
      </w:pPr>
      <w:r>
        <w:rPr>
          <w:rFonts w:ascii="Times New Roman" w:hAnsi="Times New Roman" w:eastAsia="Times New Roman"/>
          <w:sz w:val="22"/>
        </w:rPr>
        <w:t>809. 习近平主席指出反腐倡廉必须常抓不懈，拒腐防变必须警钟长鸣，坚持“老虎”“苍蝇”一起打。专 家指出，“苍蝇”不大可能长大成“老虎”。由此可见，(    )。</w:t>
      </w:r>
    </w:p>
    <w:p w14:paraId="14A3043A">
      <w:pPr>
        <w:pStyle w:val="19"/>
        <w:spacing w:before="128" w:line="219" w:lineRule="auto"/>
        <w:rPr>
          <w:rFonts w:ascii="Times New Roman" w:hAnsi="Times New Roman" w:eastAsia="Times New Roman"/>
          <w:sz w:val="22"/>
        </w:rPr>
      </w:pPr>
      <w:r>
        <w:rPr>
          <w:rFonts w:ascii="Times New Roman" w:hAnsi="Times New Roman" w:eastAsia="Times New Roman"/>
          <w:sz w:val="22"/>
        </w:rPr>
        <w:t>A.要善于抓住有利时机，促成质变</w:t>
      </w:r>
    </w:p>
    <w:p w14:paraId="536AE472">
      <w:pPr>
        <w:pStyle w:val="19"/>
        <w:spacing w:before="128" w:line="219" w:lineRule="auto"/>
        <w:rPr>
          <w:rFonts w:ascii="Times New Roman" w:hAnsi="Times New Roman" w:eastAsia="Times New Roman"/>
          <w:sz w:val="22"/>
        </w:rPr>
      </w:pPr>
      <w:r>
        <w:rPr>
          <w:rFonts w:ascii="Times New Roman" w:hAnsi="Times New Roman" w:eastAsia="Times New Roman"/>
          <w:sz w:val="22"/>
        </w:rPr>
        <w:t>B.要积极控制量变，防止事物发生不良质变</w:t>
      </w:r>
    </w:p>
    <w:p w14:paraId="5B00FFC2">
      <w:pPr>
        <w:pStyle w:val="19"/>
        <w:spacing w:before="128" w:line="219" w:lineRule="auto"/>
        <w:rPr>
          <w:rFonts w:ascii="Times New Roman" w:hAnsi="Times New Roman" w:eastAsia="Times New Roman"/>
          <w:sz w:val="22"/>
        </w:rPr>
      </w:pPr>
      <w:r>
        <w:rPr>
          <w:rFonts w:ascii="Times New Roman" w:hAnsi="Times New Roman" w:eastAsia="Times New Roman"/>
          <w:sz w:val="22"/>
        </w:rPr>
        <w:t>C. 坚持适度原则，不让“苍蝇”变“老虎”</w:t>
      </w:r>
    </w:p>
    <w:p w14:paraId="407C36C3">
      <w:pPr>
        <w:pStyle w:val="19"/>
        <w:spacing w:before="128" w:line="219" w:lineRule="auto"/>
        <w:rPr>
          <w:rFonts w:ascii="Times New Roman" w:hAnsi="Times New Roman" w:eastAsia="Times New Roman"/>
          <w:sz w:val="22"/>
        </w:rPr>
      </w:pPr>
      <w:r>
        <w:rPr>
          <w:rFonts w:ascii="Times New Roman" w:hAnsi="Times New Roman" w:eastAsia="Times New Roman"/>
          <w:sz w:val="22"/>
        </w:rPr>
        <w:t>D. 必须坚持矛盾的同一性，反对矛盾的斗争性</w:t>
      </w:r>
    </w:p>
    <w:p w14:paraId="15D116A1">
      <w:pPr>
        <w:pStyle w:val="19"/>
        <w:spacing w:before="128" w:line="219" w:lineRule="auto"/>
        <w:rPr>
          <w:rFonts w:ascii="Times New Roman" w:hAnsi="Times New Roman" w:eastAsia="Times New Roman"/>
          <w:sz w:val="22"/>
        </w:rPr>
      </w:pPr>
      <w:r>
        <w:rPr>
          <w:rFonts w:ascii="Times New Roman" w:hAnsi="Times New Roman" w:eastAsia="Times New Roman"/>
          <w:sz w:val="22"/>
        </w:rPr>
        <w:t>810. 环杭州湾大湾区建设依托优越的区位条件、港口优势和交通体系，深化科技合作和产业对接，系统推 进生态建设和环境保护，不断拓展浙沪两地合作交流新空间。这告诉我们(    )。</w:t>
      </w:r>
    </w:p>
    <w:p w14:paraId="7035C71B">
      <w:pPr>
        <w:pStyle w:val="19"/>
        <w:spacing w:before="128" w:line="219" w:lineRule="auto"/>
        <w:rPr>
          <w:rFonts w:ascii="Times New Roman" w:hAnsi="Times New Roman" w:eastAsia="Times New Roman"/>
          <w:sz w:val="22"/>
        </w:rPr>
      </w:pPr>
      <w:r>
        <w:rPr>
          <w:rFonts w:ascii="Times New Roman" w:hAnsi="Times New Roman" w:eastAsia="Times New Roman"/>
          <w:sz w:val="22"/>
        </w:rPr>
        <w:t>①任何事物都有联系 ②人可以按照规律建立新的具体的联系</w:t>
      </w:r>
    </w:p>
    <w:p w14:paraId="44449AD3">
      <w:pPr>
        <w:pStyle w:val="19"/>
        <w:spacing w:before="128" w:line="219" w:lineRule="auto"/>
        <w:rPr>
          <w:rFonts w:ascii="Times New Roman" w:hAnsi="Times New Roman" w:eastAsia="Times New Roman"/>
          <w:sz w:val="22"/>
        </w:rPr>
      </w:pPr>
      <w:r>
        <w:rPr>
          <w:rFonts w:ascii="Times New Roman" w:hAnsi="Times New Roman" w:eastAsia="Times New Roman"/>
          <w:sz w:val="22"/>
        </w:rPr>
        <w:t>③局部的发展决定整体的发展  ④要注意系统内部结构的优化趋向</w:t>
      </w:r>
    </w:p>
    <w:p w14:paraId="1B202BD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A.①③                                 </w:t>
      </w:r>
      <w:r>
        <w:rPr>
          <w:rFonts w:ascii="Times New Roman" w:hAnsi="Times New Roman" w:eastAsia="Times New Roman"/>
          <w:sz w:val="22"/>
        </w:rPr>
        <w:t>B.①④</w:t>
      </w:r>
    </w:p>
    <w:p w14:paraId="397A1599">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556548D2">
      <w:pPr>
        <w:pStyle w:val="19"/>
        <w:spacing w:before="128" w:line="219" w:lineRule="auto"/>
        <w:rPr>
          <w:rFonts w:ascii="Times New Roman" w:hAnsi="Times New Roman" w:eastAsia="Times New Roman"/>
          <w:sz w:val="22"/>
        </w:rPr>
      </w:pPr>
      <w:r>
        <w:rPr>
          <w:rFonts w:ascii="Times New Roman" w:hAnsi="Times New Roman" w:eastAsia="Times New Roman"/>
          <w:sz w:val="22"/>
        </w:rPr>
        <w:t>811.2019年2月12日，国家卫生健康委发布《国家卫生健康委办公厅关于开展“互联网+护理服务”试点 工作的通知》,浙江等6个省被确定为“互联网+护理服务”试点省份。“先试点后推广”是我国推进改 革的一个成功做法。“先试点后推广”的辩证法依据是(    )。</w:t>
      </w:r>
    </w:p>
    <w:p w14:paraId="7E37B33C">
      <w:pPr>
        <w:pStyle w:val="19"/>
        <w:spacing w:before="128" w:line="219" w:lineRule="auto"/>
        <w:rPr>
          <w:rFonts w:ascii="Times New Roman" w:hAnsi="Times New Roman" w:eastAsia="Times New Roman"/>
          <w:sz w:val="22"/>
        </w:rPr>
      </w:pPr>
      <w:r>
        <w:rPr>
          <w:rFonts w:ascii="Times New Roman" w:hAnsi="Times New Roman" w:eastAsia="Times New Roman"/>
          <w:sz w:val="22"/>
        </w:rPr>
        <w:t>①矛盾的共性寓于个性之中  ②矛盾的个性表现共性并优于共性</w:t>
      </w:r>
    </w:p>
    <w:p w14:paraId="36744D8D">
      <w:pPr>
        <w:pStyle w:val="19"/>
        <w:spacing w:before="128" w:line="219" w:lineRule="auto"/>
        <w:rPr>
          <w:rFonts w:ascii="Times New Roman" w:hAnsi="Times New Roman" w:eastAsia="Times New Roman"/>
          <w:sz w:val="22"/>
        </w:rPr>
      </w:pPr>
      <w:r>
        <w:rPr>
          <w:rFonts w:ascii="Times New Roman" w:hAnsi="Times New Roman" w:eastAsia="Times New Roman"/>
          <w:sz w:val="22"/>
        </w:rPr>
        <w:t>③矛盾的个性与共性在一定条件下能够互相转化④矛盾的个性在事物发展中起决定作用</w:t>
      </w:r>
    </w:p>
    <w:p w14:paraId="588C818B">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72F9B238">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2CCA6C26">
      <w:pPr>
        <w:pStyle w:val="19"/>
        <w:spacing w:before="128" w:line="219" w:lineRule="auto"/>
        <w:rPr>
          <w:rFonts w:ascii="Times New Roman" w:hAnsi="Times New Roman" w:eastAsia="Times New Roman"/>
          <w:sz w:val="22"/>
        </w:rPr>
      </w:pPr>
      <w:r>
        <w:rPr>
          <w:rFonts w:ascii="Times New Roman" w:hAnsi="Times New Roman" w:eastAsia="Times New Roman"/>
          <w:sz w:val="22"/>
        </w:rPr>
        <w:t>812. 针对“大雨必涝”问题，许多域市正迎来“海绵城市”建设的热潮，以使城市排水系统遵循雨水循环 规律，增强城市下雨时吸水、蓄水、渗水、净水能力。这说明(    )。</w:t>
      </w:r>
    </w:p>
    <w:p w14:paraId="12948AF9">
      <w:pPr>
        <w:pStyle w:val="19"/>
        <w:spacing w:before="128" w:line="219" w:lineRule="auto"/>
        <w:rPr>
          <w:rFonts w:ascii="Times New Roman" w:hAnsi="Times New Roman" w:eastAsia="Times New Roman"/>
          <w:sz w:val="22"/>
        </w:rPr>
      </w:pPr>
      <w:r>
        <w:rPr>
          <w:rFonts w:ascii="Times New Roman" w:hAnsi="Times New Roman" w:eastAsia="Times New Roman"/>
          <w:sz w:val="22"/>
        </w:rPr>
        <w:t>①人可以利用规律，改造客观世界，造福自身②人们创造条件可以促使事物向好的方面转化</w:t>
      </w:r>
    </w:p>
    <w:p w14:paraId="007009EE">
      <w:pPr>
        <w:pStyle w:val="19"/>
        <w:spacing w:before="128" w:line="219" w:lineRule="auto"/>
        <w:rPr>
          <w:rFonts w:ascii="Times New Roman" w:hAnsi="Times New Roman" w:eastAsia="Times New Roman"/>
          <w:sz w:val="22"/>
        </w:rPr>
      </w:pPr>
      <w:r>
        <w:rPr>
          <w:rFonts w:ascii="Times New Roman" w:hAnsi="Times New Roman" w:eastAsia="Times New Roman"/>
          <w:sz w:val="22"/>
        </w:rPr>
        <w:t>③事物发展的总趋势是前进性与曲折性的统一④人为事物的联系具有“人化”特点和主观性</w:t>
      </w:r>
    </w:p>
    <w:p w14:paraId="79D35BF1">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35BE9082">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79F7DE87">
      <w:pPr>
        <w:pStyle w:val="19"/>
        <w:spacing w:before="128" w:line="219" w:lineRule="auto"/>
        <w:rPr>
          <w:rFonts w:ascii="Times New Roman" w:hAnsi="Times New Roman" w:eastAsia="Times New Roman"/>
          <w:sz w:val="22"/>
        </w:rPr>
      </w:pPr>
      <w:r>
        <w:rPr>
          <w:rFonts w:ascii="Times New Roman" w:hAnsi="Times New Roman" w:eastAsia="Times New Roman"/>
          <w:sz w:val="22"/>
        </w:rPr>
        <w:t>813.为开创中国核武器研究和核试验事业，扎根西北荒漠20余年，倾注了全部心血和才智的”中国核司令 程开甲院士于2018年11月17日上午在北京病逝。他曾说：“我这辈子最大的幸福，就是自己所做的一切， 都和祖国紧紧地联系在一起。”这表明(    )。</w:t>
      </w:r>
    </w:p>
    <w:p w14:paraId="3B5BAB3C">
      <w:pPr>
        <w:pStyle w:val="19"/>
        <w:spacing w:before="128" w:line="219" w:lineRule="auto"/>
        <w:rPr>
          <w:rFonts w:ascii="Times New Roman" w:hAnsi="Times New Roman" w:eastAsia="Times New Roman"/>
          <w:sz w:val="22"/>
        </w:rPr>
      </w:pPr>
      <w:r>
        <w:rPr>
          <w:rFonts w:ascii="Times New Roman" w:hAnsi="Times New Roman" w:eastAsia="Times New Roman"/>
          <w:sz w:val="22"/>
        </w:rPr>
        <w:t>①人的社会性决定了人生价值的最基本内容②价值观影响人们的行为选择</w:t>
      </w:r>
    </w:p>
    <w:p w14:paraId="2B8BE50F">
      <w:pPr>
        <w:pStyle w:val="19"/>
        <w:spacing w:before="128" w:line="219" w:lineRule="auto"/>
        <w:rPr>
          <w:rFonts w:ascii="Times New Roman" w:hAnsi="Times New Roman" w:eastAsia="Times New Roman"/>
          <w:sz w:val="22"/>
        </w:rPr>
      </w:pPr>
      <w:r>
        <w:rPr>
          <w:rFonts w:ascii="Times New Roman" w:hAnsi="Times New Roman" w:eastAsia="Times New Roman"/>
          <w:sz w:val="22"/>
        </w:rPr>
        <w:t>③实现人生价值需要有自强不息的精神④社会提供的客观条件是实现人生价值的前提</w:t>
      </w:r>
    </w:p>
    <w:p w14:paraId="722471A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A.①②③                                </w:t>
      </w:r>
      <w:r>
        <w:rPr>
          <w:rFonts w:ascii="Times New Roman" w:hAnsi="Times New Roman" w:eastAsia="Times New Roman"/>
          <w:sz w:val="22"/>
        </w:rPr>
        <w:t>B.①②④</w:t>
      </w:r>
    </w:p>
    <w:p w14:paraId="452964C3">
      <w:pPr>
        <w:pStyle w:val="19"/>
        <w:spacing w:before="128" w:line="219" w:lineRule="auto"/>
        <w:rPr>
          <w:rFonts w:ascii="Times New Roman" w:hAnsi="Times New Roman" w:eastAsia="Times New Roman"/>
          <w:sz w:val="22"/>
        </w:rPr>
      </w:pPr>
      <w:r>
        <w:rPr>
          <w:rFonts w:ascii="Times New Roman" w:hAnsi="Times New Roman" w:eastAsia="Times New Roman"/>
          <w:sz w:val="22"/>
        </w:rPr>
        <w:t>C.①③④                              D.②③④</w:t>
      </w:r>
    </w:p>
    <w:p w14:paraId="0C67B02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814. 近年来，一些别有用心之人抛弃了或者背版了自己的民族，肆无忌惮地歪曲党史国史军史，给英雄人 物抹黑，造成不少人的思想混乱，削减了中华民族的自信心和凝聚力，导致严重的消极后果。这告诉我们 </w:t>
      </w:r>
      <w:r>
        <w:rPr>
          <w:rFonts w:ascii="Times New Roman" w:hAnsi="Times New Roman" w:eastAsia="Times New Roman"/>
          <w:sz w:val="22"/>
        </w:rPr>
        <w:tab/>
      </w:r>
      <w:r>
        <w:rPr>
          <w:rFonts w:ascii="Times New Roman" w:hAnsi="Times New Roman" w:eastAsia="Times New Roman"/>
          <w:sz w:val="22"/>
        </w:rPr>
        <w:t>(     )。</w:t>
      </w:r>
    </w:p>
    <w:p w14:paraId="15AD91EF">
      <w:pPr>
        <w:pStyle w:val="19"/>
        <w:spacing w:before="128" w:line="219" w:lineRule="auto"/>
        <w:rPr>
          <w:rFonts w:ascii="Times New Roman" w:hAnsi="Times New Roman" w:eastAsia="Times New Roman"/>
          <w:sz w:val="22"/>
        </w:rPr>
      </w:pPr>
      <w:r>
        <w:rPr>
          <w:rFonts w:ascii="Times New Roman" w:hAnsi="Times New Roman" w:eastAsia="Times New Roman"/>
          <w:sz w:val="22"/>
        </w:rPr>
        <w:t>①必须反对守旧主义和封闭主义②必须反对历史虚无主义、树立文化自信</w:t>
      </w:r>
    </w:p>
    <w:p w14:paraId="5692B797">
      <w:pPr>
        <w:pStyle w:val="19"/>
        <w:spacing w:before="128" w:line="219" w:lineRule="auto"/>
        <w:rPr>
          <w:rFonts w:ascii="Times New Roman" w:hAnsi="Times New Roman" w:eastAsia="Times New Roman"/>
          <w:sz w:val="22"/>
        </w:rPr>
      </w:pPr>
      <w:r>
        <w:rPr>
          <w:rFonts w:ascii="Times New Roman" w:hAnsi="Times New Roman" w:eastAsia="Times New Roman"/>
          <w:sz w:val="22"/>
        </w:rPr>
        <w:t>③要正确处理文化继承和文化发展的关系④要充分吸收外国文化有益成果</w:t>
      </w:r>
    </w:p>
    <w:p w14:paraId="5E081D35">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647A858C">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2B1C7D06">
      <w:pPr>
        <w:pStyle w:val="19"/>
        <w:spacing w:before="128" w:line="219" w:lineRule="auto"/>
        <w:rPr>
          <w:rFonts w:ascii="Times New Roman" w:hAnsi="Times New Roman" w:eastAsia="Times New Roman"/>
          <w:sz w:val="22"/>
        </w:rPr>
      </w:pPr>
      <w:r>
        <w:rPr>
          <w:rFonts w:ascii="Times New Roman" w:hAnsi="Times New Roman" w:eastAsia="Times New Roman"/>
          <w:sz w:val="22"/>
        </w:rPr>
        <w:t>815.习近平总书记在学习贯初党的十九大精神研讨班开班式上说“时代是出卷人，我们是答卷人，人民是 阅卷人”。以下关于这句话的论断说法错误的是(   )。</w:t>
      </w:r>
    </w:p>
    <w:p w14:paraId="4BB65EFB">
      <w:pPr>
        <w:pStyle w:val="19"/>
        <w:spacing w:before="128" w:line="219" w:lineRule="auto"/>
        <w:rPr>
          <w:rFonts w:ascii="Times New Roman" w:hAnsi="Times New Roman" w:eastAsia="Times New Roman"/>
          <w:sz w:val="22"/>
        </w:rPr>
      </w:pPr>
      <w:r>
        <w:rPr>
          <w:rFonts w:ascii="Times New Roman" w:hAnsi="Times New Roman" w:eastAsia="Times New Roman"/>
          <w:sz w:val="22"/>
        </w:rPr>
        <w:t>A. 以凝练形象的比喻，对中国共产党执政党地位和作用给出了新的定位和目标</w:t>
      </w:r>
    </w:p>
    <w:p w14:paraId="557FF586">
      <w:pPr>
        <w:pStyle w:val="19"/>
        <w:spacing w:before="128" w:line="219" w:lineRule="auto"/>
        <w:rPr>
          <w:rFonts w:ascii="Times New Roman" w:hAnsi="Times New Roman" w:eastAsia="Times New Roman"/>
          <w:sz w:val="22"/>
        </w:rPr>
      </w:pPr>
      <w:r>
        <w:rPr>
          <w:rFonts w:ascii="Times New Roman" w:hAnsi="Times New Roman" w:eastAsia="Times New Roman"/>
          <w:sz w:val="22"/>
        </w:rPr>
        <w:t>B. 强调时代是出卷人，告诫我们要树立问题意识，剖析时代课题</w:t>
      </w:r>
    </w:p>
    <w:p w14:paraId="23E49206">
      <w:pPr>
        <w:pStyle w:val="19"/>
        <w:spacing w:before="128" w:line="219" w:lineRule="auto"/>
        <w:rPr>
          <w:rFonts w:ascii="Times New Roman" w:hAnsi="Times New Roman" w:eastAsia="Times New Roman"/>
          <w:sz w:val="22"/>
        </w:rPr>
      </w:pPr>
      <w:r>
        <w:rPr>
          <w:rFonts w:ascii="Times New Roman" w:hAnsi="Times New Roman" w:eastAsia="Times New Roman"/>
          <w:sz w:val="22"/>
        </w:rPr>
        <w:t>C. “ 我们”是指干部，要不忘初心牢记使命</w:t>
      </w:r>
    </w:p>
    <w:p w14:paraId="30B04893">
      <w:pPr>
        <w:pStyle w:val="19"/>
        <w:spacing w:before="128" w:line="219" w:lineRule="auto"/>
        <w:rPr>
          <w:rFonts w:ascii="Times New Roman" w:hAnsi="Times New Roman" w:eastAsia="Times New Roman"/>
          <w:sz w:val="22"/>
        </w:rPr>
      </w:pPr>
      <w:r>
        <w:rPr>
          <w:rFonts w:ascii="Times New Roman" w:hAnsi="Times New Roman" w:eastAsia="Times New Roman"/>
          <w:sz w:val="22"/>
        </w:rPr>
        <w:t>D. 人民是考官，“人民是历史的创造者”,将人民是否认同、人民是否满意，作为检验和评价执政工作成 效的准绳</w:t>
      </w:r>
    </w:p>
    <w:p w14:paraId="40D217F5">
      <w:pPr>
        <w:pStyle w:val="19"/>
        <w:spacing w:before="128" w:line="219" w:lineRule="auto"/>
        <w:rPr>
          <w:rFonts w:ascii="Times New Roman" w:hAnsi="Times New Roman" w:eastAsia="Times New Roman"/>
          <w:sz w:val="22"/>
        </w:rPr>
      </w:pPr>
      <w:r>
        <w:rPr>
          <w:rFonts w:ascii="Times New Roman" w:hAnsi="Times New Roman" w:eastAsia="Times New Roman"/>
          <w:sz w:val="22"/>
        </w:rPr>
        <w:t>816.“民族区域自治制度是中国共产党在长期实践中摸索出来的，根据中国的历史发展、文化特点、民族 关系和民族分布等具体情况作出的制度安排。”该制度的核心是(    )。</w:t>
      </w:r>
    </w:p>
    <w:p w14:paraId="422C9AFF">
      <w:pPr>
        <w:pStyle w:val="19"/>
        <w:spacing w:before="128" w:line="219" w:lineRule="auto"/>
        <w:rPr>
          <w:rFonts w:ascii="Times New Roman" w:hAnsi="Times New Roman" w:eastAsia="Times New Roman"/>
          <w:sz w:val="22"/>
        </w:rPr>
      </w:pPr>
      <w:r>
        <w:rPr>
          <w:rFonts w:ascii="Times New Roman" w:hAnsi="Times New Roman" w:eastAsia="Times New Roman"/>
          <w:sz w:val="22"/>
        </w:rPr>
        <w:t>A.国家统一，领土完整</w:t>
      </w:r>
    </w:p>
    <w:p w14:paraId="18CB8AEB">
      <w:pPr>
        <w:pStyle w:val="19"/>
        <w:spacing w:before="128" w:line="219" w:lineRule="auto"/>
        <w:rPr>
          <w:rFonts w:ascii="Times New Roman" w:hAnsi="Times New Roman" w:eastAsia="Times New Roman"/>
          <w:sz w:val="22"/>
        </w:rPr>
      </w:pPr>
      <w:r>
        <w:rPr>
          <w:rFonts w:ascii="Times New Roman" w:hAnsi="Times New Roman" w:eastAsia="Times New Roman"/>
          <w:sz w:val="22"/>
        </w:rPr>
        <w:t>B. 民族团结，共同繁荣</w:t>
      </w:r>
    </w:p>
    <w:p w14:paraId="5D2FAF1D">
      <w:pPr>
        <w:pStyle w:val="19"/>
        <w:spacing w:before="128" w:line="219" w:lineRule="auto"/>
        <w:rPr>
          <w:rFonts w:ascii="Times New Roman" w:hAnsi="Times New Roman" w:eastAsia="Times New Roman"/>
          <w:sz w:val="22"/>
        </w:rPr>
      </w:pPr>
      <w:r>
        <w:rPr>
          <w:rFonts w:ascii="Times New Roman" w:hAnsi="Times New Roman" w:eastAsia="Times New Roman"/>
          <w:sz w:val="22"/>
        </w:rPr>
        <w:t>C. 设立自治机关，行使自治权</w:t>
      </w:r>
    </w:p>
    <w:p w14:paraId="35E3FC3D">
      <w:pPr>
        <w:pStyle w:val="19"/>
        <w:spacing w:before="128" w:line="219" w:lineRule="auto"/>
        <w:rPr>
          <w:rFonts w:ascii="Times New Roman" w:hAnsi="Times New Roman" w:eastAsia="Times New Roman"/>
          <w:sz w:val="22"/>
        </w:rPr>
      </w:pPr>
      <w:r>
        <w:rPr>
          <w:rFonts w:ascii="Times New Roman" w:hAnsi="Times New Roman" w:eastAsia="Times New Roman"/>
          <w:sz w:val="22"/>
        </w:rPr>
        <w:t>D.保障少数民族当家作主，管理本民族、本地方事务的权利</w:t>
      </w:r>
    </w:p>
    <w:p w14:paraId="63F9772A">
      <w:pPr>
        <w:pStyle w:val="19"/>
        <w:spacing w:before="128" w:line="219" w:lineRule="auto"/>
        <w:rPr>
          <w:rFonts w:ascii="Times New Roman" w:hAnsi="Times New Roman" w:eastAsia="Times New Roman"/>
          <w:sz w:val="22"/>
        </w:rPr>
      </w:pPr>
      <w:r>
        <w:rPr>
          <w:rFonts w:ascii="Times New Roman" w:hAnsi="Times New Roman" w:eastAsia="Times New Roman"/>
          <w:sz w:val="22"/>
        </w:rPr>
        <w:t>817. 我国某少数民族自治县利用国家和本省给予的政策便利，推出减免本地企业应缴纳企业所得税中属于 地方分享部分的招商引资政策，吸引大量企业纷纷前往落地，有力带动了当地经济发展。这主要是利用了 公共政策的(    )。</w:t>
      </w:r>
    </w:p>
    <w:p w14:paraId="520E25E6">
      <w:pPr>
        <w:pStyle w:val="19"/>
        <w:spacing w:before="128" w:line="219" w:lineRule="auto"/>
        <w:rPr>
          <w:rFonts w:ascii="Times New Roman" w:hAnsi="Times New Roman" w:eastAsia="Times New Roman"/>
          <w:sz w:val="22"/>
        </w:rPr>
      </w:pPr>
      <w:r>
        <w:rPr>
          <w:rFonts w:ascii="Times New Roman" w:hAnsi="Times New Roman" w:eastAsia="Times New Roman"/>
          <w:sz w:val="22"/>
        </w:rPr>
        <w:t>A.导向功能                               B.控制功能</w:t>
      </w:r>
    </w:p>
    <w:p w14:paraId="38ED379E">
      <w:pPr>
        <w:pStyle w:val="19"/>
        <w:spacing w:before="128" w:line="219" w:lineRule="auto"/>
        <w:rPr>
          <w:rFonts w:ascii="Times New Roman" w:hAnsi="Times New Roman" w:eastAsia="Times New Roman"/>
          <w:sz w:val="22"/>
        </w:rPr>
      </w:pPr>
      <w:r>
        <w:rPr>
          <w:rFonts w:ascii="Times New Roman" w:hAnsi="Times New Roman" w:eastAsia="Times New Roman"/>
          <w:sz w:val="22"/>
        </w:rPr>
        <w:t>C.分配功能                               D.保障利益功能</w:t>
      </w:r>
    </w:p>
    <w:p w14:paraId="6D498571">
      <w:pPr>
        <w:pStyle w:val="19"/>
        <w:spacing w:before="128" w:line="219" w:lineRule="auto"/>
        <w:rPr>
          <w:rFonts w:ascii="Times New Roman" w:hAnsi="Times New Roman" w:eastAsia="Times New Roman"/>
          <w:sz w:val="22"/>
        </w:rPr>
      </w:pPr>
      <w:r>
        <w:rPr>
          <w:rFonts w:ascii="Times New Roman" w:hAnsi="Times New Roman" w:eastAsia="Times New Roman"/>
          <w:sz w:val="22"/>
        </w:rPr>
        <w:t>818.干部工作需要坚持的根本原则是(   )。</w:t>
      </w:r>
    </w:p>
    <w:p w14:paraId="70671B39">
      <w:pPr>
        <w:pStyle w:val="19"/>
        <w:spacing w:before="128" w:line="219" w:lineRule="auto"/>
        <w:rPr>
          <w:rFonts w:ascii="Times New Roman" w:hAnsi="Times New Roman" w:eastAsia="Times New Roman"/>
          <w:sz w:val="22"/>
        </w:rPr>
      </w:pPr>
      <w:r>
        <w:rPr>
          <w:rFonts w:ascii="Times New Roman" w:hAnsi="Times New Roman" w:eastAsia="Times New Roman"/>
          <w:sz w:val="22"/>
        </w:rPr>
        <w:t>A.党管干部原则                           B. 公开、平等原则</w:t>
      </w:r>
    </w:p>
    <w:p w14:paraId="7A3E2E68">
      <w:pPr>
        <w:pStyle w:val="19"/>
        <w:spacing w:before="128" w:line="219" w:lineRule="auto"/>
        <w:rPr>
          <w:rFonts w:ascii="Times New Roman" w:hAnsi="Times New Roman" w:eastAsia="Times New Roman"/>
          <w:sz w:val="22"/>
        </w:rPr>
      </w:pPr>
      <w:r>
        <w:rPr>
          <w:rFonts w:ascii="Times New Roman" w:hAnsi="Times New Roman" w:eastAsia="Times New Roman"/>
          <w:sz w:val="22"/>
        </w:rPr>
        <w:t>C. 民主集中制原则                         D.竞争、择优原则</w:t>
      </w:r>
    </w:p>
    <w:p w14:paraId="01610F4C">
      <w:pPr>
        <w:pStyle w:val="19"/>
        <w:spacing w:before="128" w:line="219" w:lineRule="auto"/>
        <w:rPr>
          <w:rFonts w:ascii="Times New Roman" w:hAnsi="Times New Roman" w:eastAsia="Times New Roman"/>
          <w:sz w:val="22"/>
        </w:rPr>
      </w:pPr>
      <w:r>
        <w:rPr>
          <w:rFonts w:ascii="Times New Roman" w:hAnsi="Times New Roman" w:eastAsia="Times New Roman"/>
          <w:sz w:val="22"/>
        </w:rPr>
        <w:t>818.【答案】A。解析：党要管党首先要管好干部，坚持党管干部的根本原则，真正把干部选准用好，才能  确保枪杆子始终掌握在对党绝对忠诚、经得起各种风浪考验的可靠人手中，确保全军绝对忠诚、绝对纯洁、 绝对可靠。故本题选A。</w:t>
      </w:r>
    </w:p>
    <w:p w14:paraId="4B9CCCA1">
      <w:pPr>
        <w:pStyle w:val="19"/>
        <w:spacing w:before="128" w:line="219" w:lineRule="auto"/>
        <w:rPr>
          <w:rFonts w:ascii="Times New Roman" w:hAnsi="Times New Roman" w:eastAsia="Times New Roman"/>
          <w:sz w:val="22"/>
        </w:rPr>
      </w:pPr>
      <w:r>
        <w:rPr>
          <w:rFonts w:ascii="Times New Roman" w:hAnsi="Times New Roman" w:eastAsia="Times New Roman"/>
          <w:sz w:val="22"/>
        </w:rPr>
        <w:t>819.“自古逢秋悲寂寥，我言秋日胜春朝。”从辩证唯物主义的角度，这首诗体现了(    )。</w:t>
      </w:r>
    </w:p>
    <w:p w14:paraId="679043E1">
      <w:pPr>
        <w:pStyle w:val="19"/>
        <w:spacing w:before="128" w:line="219" w:lineRule="auto"/>
        <w:rPr>
          <w:rFonts w:ascii="Times New Roman" w:hAnsi="Times New Roman" w:eastAsia="Times New Roman"/>
          <w:sz w:val="22"/>
        </w:rPr>
      </w:pPr>
      <w:r>
        <w:rPr>
          <w:rFonts w:ascii="Times New Roman" w:hAnsi="Times New Roman" w:eastAsia="Times New Roman"/>
          <w:sz w:val="22"/>
        </w:rPr>
        <w:t>A. 主体能够建构客体</w:t>
      </w:r>
    </w:p>
    <w:p w14:paraId="7668BB4D">
      <w:pPr>
        <w:pStyle w:val="19"/>
        <w:spacing w:before="128" w:line="219" w:lineRule="auto"/>
        <w:rPr>
          <w:rFonts w:ascii="Times New Roman" w:hAnsi="Times New Roman" w:eastAsia="Times New Roman"/>
          <w:sz w:val="22"/>
        </w:rPr>
      </w:pPr>
      <w:r>
        <w:rPr>
          <w:rFonts w:ascii="Times New Roman" w:hAnsi="Times New Roman" w:eastAsia="Times New Roman"/>
          <w:sz w:val="22"/>
        </w:rPr>
        <w:t>B.不同的认识主体对同一事物的认识会有差别</w:t>
      </w:r>
    </w:p>
    <w:p w14:paraId="5A33CBD7">
      <w:pPr>
        <w:pStyle w:val="19"/>
        <w:spacing w:before="128" w:line="219" w:lineRule="auto"/>
        <w:rPr>
          <w:rFonts w:ascii="Times New Roman" w:hAnsi="Times New Roman" w:eastAsia="Times New Roman"/>
          <w:sz w:val="22"/>
        </w:rPr>
      </w:pPr>
      <w:r>
        <w:rPr>
          <w:rFonts w:ascii="Times New Roman" w:hAnsi="Times New Roman" w:eastAsia="Times New Roman"/>
          <w:sz w:val="22"/>
        </w:rPr>
        <w:t>C. 意识决定物质，对同一事物的认识应该一致</w:t>
      </w:r>
    </w:p>
    <w:p w14:paraId="5A050DF6">
      <w:pPr>
        <w:pStyle w:val="19"/>
        <w:spacing w:before="128" w:line="219" w:lineRule="auto"/>
        <w:rPr>
          <w:rFonts w:ascii="Times New Roman" w:hAnsi="Times New Roman" w:eastAsia="Times New Roman"/>
          <w:sz w:val="22"/>
        </w:rPr>
      </w:pPr>
      <w:r>
        <w:rPr>
          <w:rFonts w:ascii="Times New Roman" w:hAnsi="Times New Roman" w:eastAsia="Times New Roman"/>
          <w:sz w:val="22"/>
        </w:rPr>
        <w:t>D.意识的差异性取决于客观事物的差异性</w:t>
      </w:r>
    </w:p>
    <w:p w14:paraId="2C860FA6">
      <w:pPr>
        <w:pStyle w:val="19"/>
        <w:spacing w:before="128" w:line="219" w:lineRule="auto"/>
        <w:rPr>
          <w:rFonts w:ascii="Times New Roman" w:hAnsi="Times New Roman" w:eastAsia="Times New Roman"/>
          <w:sz w:val="22"/>
        </w:rPr>
      </w:pPr>
      <w:r>
        <w:rPr>
          <w:rFonts w:ascii="Times New Roman" w:hAnsi="Times New Roman" w:eastAsia="Times New Roman"/>
          <w:sz w:val="22"/>
        </w:rPr>
        <w:t>820. 当代中国最直接、最广泛的民主实践是(   )。</w:t>
      </w:r>
    </w:p>
    <w:p w14:paraId="75F45CBF">
      <w:pPr>
        <w:pStyle w:val="19"/>
        <w:spacing w:before="128" w:line="219" w:lineRule="auto"/>
        <w:rPr>
          <w:rFonts w:ascii="Times New Roman" w:hAnsi="Times New Roman" w:eastAsia="Times New Roman"/>
          <w:sz w:val="22"/>
        </w:rPr>
      </w:pPr>
      <w:r>
        <w:rPr>
          <w:rFonts w:ascii="Times New Roman" w:hAnsi="Times New Roman" w:eastAsia="Times New Roman"/>
          <w:sz w:val="22"/>
        </w:rPr>
        <w:t>A.议行合一制度                           B.政治协商制度</w:t>
      </w:r>
    </w:p>
    <w:p w14:paraId="4FD3C293">
      <w:pPr>
        <w:pStyle w:val="19"/>
        <w:spacing w:before="128" w:line="219" w:lineRule="auto"/>
        <w:rPr>
          <w:rFonts w:ascii="Times New Roman" w:hAnsi="Times New Roman" w:eastAsia="Times New Roman"/>
          <w:sz w:val="22"/>
        </w:rPr>
      </w:pPr>
      <w:r>
        <w:rPr>
          <w:rFonts w:ascii="Times New Roman" w:hAnsi="Times New Roman" w:eastAsia="Times New Roman"/>
          <w:sz w:val="22"/>
        </w:rPr>
        <w:t>C. 民族区域自治制度                      D.基层群众自治制度</w:t>
      </w:r>
    </w:p>
    <w:p w14:paraId="095F059C">
      <w:pPr>
        <w:pStyle w:val="19"/>
        <w:spacing w:before="128" w:line="219" w:lineRule="auto"/>
        <w:rPr>
          <w:rFonts w:ascii="Times New Roman" w:hAnsi="Times New Roman" w:eastAsia="Times New Roman"/>
          <w:sz w:val="22"/>
        </w:rPr>
      </w:pPr>
      <w:r>
        <w:rPr>
          <w:rFonts w:ascii="Times New Roman" w:hAnsi="Times New Roman" w:eastAsia="Times New Roman"/>
          <w:sz w:val="22"/>
        </w:rPr>
        <w:t>821. 十九大报告指出，发展是解决我国一切问题的基础和关键。发展必须是(    )。必须坚定不移贯彻 创新协调绿色开放共享的发展理念。</w:t>
      </w:r>
    </w:p>
    <w:p w14:paraId="02FBB117">
      <w:pPr>
        <w:pStyle w:val="19"/>
        <w:spacing w:before="128" w:line="219" w:lineRule="auto"/>
        <w:rPr>
          <w:rFonts w:ascii="Times New Roman" w:hAnsi="Times New Roman" w:eastAsia="Times New Roman"/>
          <w:sz w:val="22"/>
        </w:rPr>
      </w:pPr>
      <w:r>
        <w:rPr>
          <w:rFonts w:ascii="Times New Roman" w:hAnsi="Times New Roman" w:eastAsia="Times New Roman"/>
          <w:sz w:val="22"/>
        </w:rPr>
        <w:t>A.开放发展                               B.和谐发展</w:t>
      </w:r>
    </w:p>
    <w:p w14:paraId="755D15A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C.科学发展                               </w:t>
      </w:r>
      <w:r>
        <w:rPr>
          <w:rFonts w:ascii="Times New Roman" w:hAnsi="Times New Roman" w:eastAsia="Times New Roman"/>
          <w:sz w:val="22"/>
        </w:rPr>
        <w:t>D. 跨越发展</w:t>
      </w:r>
    </w:p>
    <w:p w14:paraId="70716F3B">
      <w:pPr>
        <w:pStyle w:val="19"/>
        <w:spacing w:before="128" w:line="219" w:lineRule="auto"/>
        <w:rPr>
          <w:rFonts w:ascii="Times New Roman" w:hAnsi="Times New Roman" w:eastAsia="Times New Roman"/>
          <w:sz w:val="22"/>
        </w:rPr>
      </w:pPr>
      <w:r>
        <w:rPr>
          <w:rFonts w:ascii="Times New Roman" w:hAnsi="Times New Roman" w:eastAsia="Times New Roman"/>
          <w:sz w:val="22"/>
        </w:rPr>
        <w:t>822. 两轮电动平衡车是一种新型的交通工具。其运行原理是利用车体内部的陀螺仪和加速度传感器。来检 测车体姿态的变化。并利用控制系统，精确地驱动电机进行相应的调整以保持系统的平衡。从哲学上分析， 要实现平衡就要(   )。</w:t>
      </w:r>
    </w:p>
    <w:p w14:paraId="507F7965">
      <w:pPr>
        <w:pStyle w:val="19"/>
        <w:spacing w:before="128" w:line="219" w:lineRule="auto"/>
        <w:rPr>
          <w:rFonts w:ascii="Times New Roman" w:hAnsi="Times New Roman" w:eastAsia="Times New Roman"/>
          <w:sz w:val="22"/>
        </w:rPr>
      </w:pPr>
      <w:r>
        <w:rPr>
          <w:rFonts w:ascii="Times New Roman" w:hAnsi="Times New Roman" w:eastAsia="Times New Roman"/>
          <w:sz w:val="22"/>
        </w:rPr>
        <w:t>①精确把握事物的度②准确掌握辩证否定的方式和方向</w:t>
      </w:r>
    </w:p>
    <w:p w14:paraId="386F0D57">
      <w:pPr>
        <w:pStyle w:val="19"/>
        <w:spacing w:before="128" w:line="219" w:lineRule="auto"/>
        <w:rPr>
          <w:rFonts w:ascii="Times New Roman" w:hAnsi="Times New Roman" w:eastAsia="Times New Roman"/>
          <w:sz w:val="22"/>
        </w:rPr>
      </w:pPr>
      <w:r>
        <w:rPr>
          <w:rFonts w:ascii="Times New Roman" w:hAnsi="Times New Roman" w:eastAsia="Times New Roman"/>
          <w:sz w:val="22"/>
        </w:rPr>
        <w:t>③善于协调事物内部各种因素的相互关系  ④全面理解绝对运动和相对静止的辩证关系</w:t>
      </w:r>
    </w:p>
    <w:p w14:paraId="2C04F93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A.①③                                   </w:t>
      </w:r>
      <w:r>
        <w:rPr>
          <w:rFonts w:ascii="Times New Roman" w:hAnsi="Times New Roman" w:eastAsia="Times New Roman"/>
          <w:sz w:val="22"/>
        </w:rPr>
        <w:t>B.①③④</w:t>
      </w:r>
    </w:p>
    <w:p w14:paraId="62AB55C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                                </w:t>
      </w:r>
      <w:r>
        <w:rPr>
          <w:rFonts w:ascii="Times New Roman" w:hAnsi="Times New Roman" w:eastAsia="Times New Roman"/>
          <w:sz w:val="22"/>
        </w:rPr>
        <w:t>D.①②③④</w:t>
      </w:r>
    </w:p>
    <w:p w14:paraId="0BD2989A">
      <w:pPr>
        <w:pStyle w:val="19"/>
        <w:spacing w:before="128" w:line="219" w:lineRule="auto"/>
        <w:rPr>
          <w:rFonts w:ascii="Times New Roman" w:hAnsi="Times New Roman" w:eastAsia="Times New Roman"/>
          <w:sz w:val="22"/>
        </w:rPr>
      </w:pPr>
      <w:r>
        <w:rPr>
          <w:rFonts w:ascii="Times New Roman" w:hAnsi="Times New Roman" w:eastAsia="Times New Roman"/>
          <w:sz w:val="22"/>
        </w:rPr>
        <w:t>823.下列选项中属于主观唯心主义观点的是(   )。</w:t>
      </w:r>
    </w:p>
    <w:p w14:paraId="27CB1452">
      <w:pPr>
        <w:pStyle w:val="19"/>
        <w:spacing w:before="128" w:line="219" w:lineRule="auto"/>
        <w:rPr>
          <w:rFonts w:ascii="Times New Roman" w:hAnsi="Times New Roman" w:eastAsia="Times New Roman"/>
          <w:sz w:val="22"/>
        </w:rPr>
      </w:pPr>
      <w:r>
        <w:rPr>
          <w:rFonts w:ascii="Times New Roman" w:hAnsi="Times New Roman" w:eastAsia="Times New Roman"/>
          <w:sz w:val="22"/>
        </w:rPr>
        <w:t>A.画饼充饥                               B.宿命论</w:t>
      </w:r>
    </w:p>
    <w:p w14:paraId="5350B225">
      <w:pPr>
        <w:pStyle w:val="19"/>
        <w:spacing w:before="128" w:line="219" w:lineRule="auto"/>
        <w:rPr>
          <w:rFonts w:ascii="Times New Roman" w:hAnsi="Times New Roman" w:eastAsia="Times New Roman"/>
          <w:sz w:val="22"/>
        </w:rPr>
      </w:pPr>
      <w:r>
        <w:rPr>
          <w:rFonts w:ascii="Times New Roman" w:hAnsi="Times New Roman" w:eastAsia="Times New Roman"/>
          <w:sz w:val="22"/>
        </w:rPr>
        <w:t>C. 原子是世界的本原                        D.火是万物的本源</w:t>
      </w:r>
    </w:p>
    <w:p w14:paraId="42BBA5D0">
      <w:pPr>
        <w:pStyle w:val="19"/>
        <w:spacing w:before="128" w:line="219" w:lineRule="auto"/>
        <w:rPr>
          <w:rFonts w:ascii="Times New Roman" w:hAnsi="Times New Roman" w:eastAsia="Times New Roman"/>
          <w:sz w:val="22"/>
        </w:rPr>
      </w:pPr>
      <w:r>
        <w:rPr>
          <w:rFonts w:ascii="Times New Roman" w:hAnsi="Times New Roman" w:eastAsia="Times New Roman"/>
          <w:sz w:val="22"/>
        </w:rPr>
        <w:t>824.2018年10月23日。国家主席习近平出席了港珠澳大桥的开通仪式，并宣布大桥正式开通。港珠澳大 桥的建成通车有利于(   )。</w:t>
      </w:r>
    </w:p>
    <w:p w14:paraId="6517DA3B">
      <w:pPr>
        <w:pStyle w:val="19"/>
        <w:spacing w:before="128" w:line="219" w:lineRule="auto"/>
        <w:rPr>
          <w:rFonts w:ascii="Times New Roman" w:hAnsi="Times New Roman" w:eastAsia="Times New Roman"/>
          <w:sz w:val="22"/>
        </w:rPr>
      </w:pPr>
      <w:r>
        <w:rPr>
          <w:rFonts w:ascii="Times New Roman" w:hAnsi="Times New Roman" w:eastAsia="Times New Roman"/>
          <w:sz w:val="22"/>
        </w:rPr>
        <w:t>①粤港澳地区实现经济互联互通、同步发展    ②为粤港澳地区参与全球经济竞争提供关键设施</w:t>
      </w:r>
    </w:p>
    <w:p w14:paraId="19230D17">
      <w:pPr>
        <w:pStyle w:val="19"/>
        <w:spacing w:before="128" w:line="219" w:lineRule="auto"/>
        <w:rPr>
          <w:rFonts w:ascii="Times New Roman" w:hAnsi="Times New Roman" w:eastAsia="Times New Roman"/>
          <w:sz w:val="22"/>
        </w:rPr>
      </w:pPr>
      <w:r>
        <w:rPr>
          <w:rFonts w:ascii="Times New Roman" w:hAnsi="Times New Roman" w:eastAsia="Times New Roman"/>
          <w:sz w:val="22"/>
        </w:rPr>
        <w:t>③促进粤港澳大湾区内经济要素流动更加便捷  ④粤港澳地区更好的实施引进来发展战略</w:t>
      </w:r>
    </w:p>
    <w:p w14:paraId="4C76A1D3">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261D51F5">
      <w:pPr>
        <w:pStyle w:val="19"/>
        <w:spacing w:before="128" w:line="219" w:lineRule="auto"/>
        <w:rPr>
          <w:rFonts w:ascii="Times New Roman" w:hAnsi="Times New Roman" w:eastAsia="Times New Roman"/>
          <w:sz w:val="22"/>
        </w:rPr>
      </w:pPr>
      <w:r>
        <w:rPr>
          <w:rFonts w:ascii="Times New Roman" w:hAnsi="Times New Roman" w:eastAsia="Times New Roman"/>
          <w:sz w:val="22"/>
        </w:rPr>
        <w:t>C.③④                                   D.②③</w:t>
      </w:r>
    </w:p>
    <w:p w14:paraId="530EB76B">
      <w:pPr>
        <w:pStyle w:val="19"/>
        <w:spacing w:before="128" w:line="219" w:lineRule="auto"/>
        <w:rPr>
          <w:rFonts w:ascii="Times New Roman" w:hAnsi="Times New Roman" w:eastAsia="Times New Roman"/>
          <w:sz w:val="22"/>
        </w:rPr>
      </w:pPr>
      <w:r>
        <w:rPr>
          <w:rFonts w:ascii="Times New Roman" w:hAnsi="Times New Roman" w:eastAsia="Times New Roman"/>
          <w:sz w:val="22"/>
        </w:rPr>
        <w:t>825. 对政府权力进行监督的关键是(    )。</w:t>
      </w:r>
    </w:p>
    <w:p w14:paraId="22BED64F">
      <w:pPr>
        <w:pStyle w:val="19"/>
        <w:spacing w:before="128" w:line="219" w:lineRule="auto"/>
        <w:rPr>
          <w:rFonts w:ascii="Times New Roman" w:hAnsi="Times New Roman" w:eastAsia="Times New Roman"/>
          <w:sz w:val="22"/>
        </w:rPr>
      </w:pPr>
      <w:r>
        <w:rPr>
          <w:rFonts w:ascii="Times New Roman" w:hAnsi="Times New Roman" w:eastAsia="Times New Roman"/>
          <w:sz w:val="22"/>
        </w:rPr>
        <w:t>A.利为民所谋取得民心</w:t>
      </w:r>
    </w:p>
    <w:p w14:paraId="2B7C4477">
      <w:pPr>
        <w:pStyle w:val="19"/>
        <w:spacing w:before="128" w:line="219" w:lineRule="auto"/>
        <w:rPr>
          <w:rFonts w:ascii="Times New Roman" w:hAnsi="Times New Roman" w:eastAsia="Times New Roman"/>
          <w:sz w:val="22"/>
        </w:rPr>
      </w:pPr>
      <w:r>
        <w:rPr>
          <w:rFonts w:ascii="Times New Roman" w:hAnsi="Times New Roman" w:eastAsia="Times New Roman"/>
          <w:sz w:val="22"/>
        </w:rPr>
        <w:t>B. 并不断完善相关法律法规</w:t>
      </w:r>
    </w:p>
    <w:p w14:paraId="425405EC">
      <w:pPr>
        <w:pStyle w:val="19"/>
        <w:spacing w:before="128" w:line="219" w:lineRule="auto"/>
        <w:rPr>
          <w:rFonts w:ascii="Times New Roman" w:hAnsi="Times New Roman" w:eastAsia="Times New Roman"/>
          <w:sz w:val="22"/>
        </w:rPr>
      </w:pPr>
      <w:r>
        <w:rPr>
          <w:rFonts w:ascii="Times New Roman" w:hAnsi="Times New Roman" w:eastAsia="Times New Roman"/>
          <w:sz w:val="22"/>
        </w:rPr>
        <w:t>C. 政府的行为是否被人民认可和接受</w:t>
      </w:r>
    </w:p>
    <w:p w14:paraId="0DEA9795">
      <w:pPr>
        <w:pStyle w:val="19"/>
        <w:spacing w:before="128" w:line="219" w:lineRule="auto"/>
        <w:rPr>
          <w:rFonts w:ascii="Times New Roman" w:hAnsi="Times New Roman" w:eastAsia="Times New Roman"/>
          <w:sz w:val="22"/>
        </w:rPr>
      </w:pPr>
      <w:r>
        <w:rPr>
          <w:rFonts w:ascii="Times New Roman" w:hAnsi="Times New Roman" w:eastAsia="Times New Roman"/>
          <w:sz w:val="22"/>
        </w:rPr>
        <w:t>D.健全权力运行和制约监督体系</w:t>
      </w:r>
    </w:p>
    <w:p w14:paraId="577953D6">
      <w:pPr>
        <w:pStyle w:val="19"/>
        <w:spacing w:before="128" w:line="219" w:lineRule="auto"/>
        <w:rPr>
          <w:rFonts w:ascii="Times New Roman" w:hAnsi="Times New Roman" w:eastAsia="Times New Roman"/>
          <w:sz w:val="22"/>
        </w:rPr>
      </w:pPr>
      <w:r>
        <w:rPr>
          <w:rFonts w:ascii="Times New Roman" w:hAnsi="Times New Roman" w:eastAsia="Times New Roman"/>
          <w:sz w:val="22"/>
        </w:rPr>
        <w:t>826.日本的政体是君主立宪制，美国的政体是总统共和制，我国的政体为(   )。</w:t>
      </w:r>
    </w:p>
    <w:p w14:paraId="0995FFBE">
      <w:pPr>
        <w:pStyle w:val="19"/>
        <w:spacing w:before="128" w:line="219" w:lineRule="auto"/>
        <w:rPr>
          <w:rFonts w:ascii="Times New Roman" w:hAnsi="Times New Roman" w:eastAsia="Times New Roman"/>
          <w:sz w:val="22"/>
        </w:rPr>
      </w:pPr>
      <w:r>
        <w:rPr>
          <w:rFonts w:ascii="Times New Roman" w:hAnsi="Times New Roman" w:eastAsia="Times New Roman"/>
          <w:sz w:val="22"/>
        </w:rPr>
        <w:t>A.君主立宪制                             B. 人民代表大会制度</w:t>
      </w:r>
    </w:p>
    <w:p w14:paraId="0C8BF375">
      <w:pPr>
        <w:pStyle w:val="19"/>
        <w:spacing w:before="128" w:line="219" w:lineRule="auto"/>
        <w:rPr>
          <w:rFonts w:ascii="Times New Roman" w:hAnsi="Times New Roman" w:eastAsia="Times New Roman"/>
          <w:sz w:val="22"/>
        </w:rPr>
      </w:pPr>
      <w:r>
        <w:rPr>
          <w:rFonts w:ascii="Times New Roman" w:hAnsi="Times New Roman" w:eastAsia="Times New Roman"/>
          <w:sz w:val="22"/>
        </w:rPr>
        <w:t>C. 人民代表大会                           D. 基层群众自治制度</w:t>
      </w:r>
    </w:p>
    <w:p w14:paraId="45375930">
      <w:pPr>
        <w:pStyle w:val="19"/>
        <w:spacing w:before="128" w:line="219" w:lineRule="auto"/>
        <w:rPr>
          <w:rFonts w:ascii="Times New Roman" w:hAnsi="Times New Roman" w:eastAsia="Times New Roman"/>
          <w:sz w:val="22"/>
        </w:rPr>
      </w:pPr>
      <w:r>
        <w:rPr>
          <w:rFonts w:ascii="Times New Roman" w:hAnsi="Times New Roman" w:eastAsia="Times New Roman"/>
          <w:sz w:val="22"/>
        </w:rPr>
        <w:t>827.2018年，宁波市委市政府作出了六争攻坚，三年攀高的决策部署。宁波要走在高质量发展前列，必须 强化党建的根本保障作用。市委对推进党建增强行动吹响了冲锋号。党建增强是保证其他五争顺利实施的 根本保障。党建增强行动(   )。</w:t>
      </w:r>
    </w:p>
    <w:p w14:paraId="59E55907">
      <w:pPr>
        <w:pStyle w:val="19"/>
        <w:spacing w:before="128" w:line="219" w:lineRule="auto"/>
        <w:rPr>
          <w:rFonts w:ascii="Times New Roman" w:hAnsi="Times New Roman" w:eastAsia="Times New Roman"/>
          <w:sz w:val="22"/>
        </w:rPr>
      </w:pPr>
      <w:r>
        <w:rPr>
          <w:rFonts w:ascii="Times New Roman" w:hAnsi="Times New Roman" w:eastAsia="Times New Roman"/>
          <w:sz w:val="22"/>
        </w:rPr>
        <w:t>①确立了党的领导地位②提高了党的执政能力③保证了党员的先进性④密切党群的血肉关系</w:t>
      </w:r>
    </w:p>
    <w:p w14:paraId="687B81D3">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1C339C16">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4F5AF120">
      <w:pPr>
        <w:pStyle w:val="19"/>
        <w:spacing w:before="128" w:line="219" w:lineRule="auto"/>
        <w:rPr>
          <w:rFonts w:ascii="Times New Roman" w:hAnsi="Times New Roman" w:eastAsia="Times New Roman"/>
          <w:sz w:val="22"/>
        </w:rPr>
      </w:pPr>
      <w:r>
        <w:rPr>
          <w:rFonts w:ascii="Times New Roman" w:hAnsi="Times New Roman" w:eastAsia="Times New Roman"/>
          <w:sz w:val="22"/>
        </w:rPr>
        <w:t>828.“上新了故宫”是故宫出品的首档电视节目。嘉宾跟随专家进宫识宝，寻找历史和文物的前世今生， 一开播就大获观众喜爱。这告诉我们(   )。</w:t>
      </w:r>
    </w:p>
    <w:p w14:paraId="2AF67007">
      <w:pPr>
        <w:pStyle w:val="19"/>
        <w:spacing w:before="128" w:line="219" w:lineRule="auto"/>
        <w:rPr>
          <w:rFonts w:ascii="Times New Roman" w:hAnsi="Times New Roman" w:eastAsia="Times New Roman"/>
          <w:sz w:val="22"/>
        </w:rPr>
      </w:pPr>
      <w:r>
        <w:rPr>
          <w:rFonts w:ascii="Times New Roman" w:hAnsi="Times New Roman" w:eastAsia="Times New Roman"/>
          <w:sz w:val="22"/>
        </w:rPr>
        <w:t>①精神产品依赖物质载体②传统文化是中华文化宝库中的瑰宝</w:t>
      </w:r>
    </w:p>
    <w:p w14:paraId="059788A7">
      <w:pPr>
        <w:pStyle w:val="19"/>
        <w:spacing w:before="128" w:line="219" w:lineRule="auto"/>
        <w:rPr>
          <w:rFonts w:ascii="Times New Roman" w:hAnsi="Times New Roman" w:eastAsia="Times New Roman"/>
          <w:sz w:val="22"/>
        </w:rPr>
      </w:pPr>
      <w:r>
        <w:rPr>
          <w:rFonts w:ascii="Times New Roman" w:hAnsi="Times New Roman" w:eastAsia="Times New Roman"/>
          <w:sz w:val="22"/>
        </w:rPr>
        <w:t>③文化创新推动社会实践的发展④大众传媒具有文化传递，沟通共享的功能</w:t>
      </w:r>
    </w:p>
    <w:p w14:paraId="511E21F2">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6C1354FF">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630F88AB">
      <w:pPr>
        <w:pStyle w:val="19"/>
        <w:spacing w:before="128" w:line="219" w:lineRule="auto"/>
        <w:rPr>
          <w:rFonts w:ascii="Times New Roman" w:hAnsi="Times New Roman" w:eastAsia="Times New Roman"/>
          <w:sz w:val="22"/>
        </w:rPr>
      </w:pPr>
      <w:r>
        <w:rPr>
          <w:rFonts w:ascii="Times New Roman" w:hAnsi="Times New Roman" w:eastAsia="Times New Roman"/>
          <w:sz w:val="22"/>
        </w:rPr>
        <w:t>829. 党的十九大报告提出，新时代党的建设总要求是：坚持和加强党的全面领导，坚持党要管党，全面从 严治党。其中特别强调把党的(    )摆在首位。</w:t>
      </w:r>
    </w:p>
    <w:p w14:paraId="2A84399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思想建设                             </w:t>
      </w:r>
      <w:r>
        <w:rPr>
          <w:rFonts w:ascii="Times New Roman" w:hAnsi="Times New Roman" w:eastAsia="Times New Roman"/>
          <w:sz w:val="22"/>
        </w:rPr>
        <w:t>B. 组织建设</w:t>
      </w:r>
    </w:p>
    <w:p w14:paraId="2EC169D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C.政治建设                              </w:t>
      </w:r>
      <w:r>
        <w:rPr>
          <w:rFonts w:ascii="Times New Roman" w:hAnsi="Times New Roman" w:eastAsia="Times New Roman"/>
          <w:sz w:val="22"/>
        </w:rPr>
        <w:t>D.纪律建设</w:t>
      </w:r>
    </w:p>
    <w:p w14:paraId="567FDD3C">
      <w:pPr>
        <w:pStyle w:val="19"/>
        <w:spacing w:before="128" w:line="219" w:lineRule="auto"/>
        <w:rPr>
          <w:rFonts w:ascii="Times New Roman" w:hAnsi="Times New Roman" w:eastAsia="Times New Roman"/>
          <w:sz w:val="22"/>
        </w:rPr>
      </w:pPr>
      <w:r>
        <w:rPr>
          <w:rFonts w:ascii="Times New Roman" w:hAnsi="Times New Roman" w:eastAsia="Times New Roman"/>
          <w:sz w:val="22"/>
        </w:rPr>
        <w:t>830. 工匠精神，意味着一种执着。一种几十年如一日的坚持与韧性。术业有专攻，但选定行业，就一门心 思扎根下去，心无旁骛。不断积累优势，在各自领域成为领头羊可见(    )。</w:t>
      </w:r>
    </w:p>
    <w:p w14:paraId="3AB6327A">
      <w:pPr>
        <w:pStyle w:val="19"/>
        <w:spacing w:before="128" w:line="219" w:lineRule="auto"/>
        <w:rPr>
          <w:rFonts w:ascii="Times New Roman" w:hAnsi="Times New Roman" w:eastAsia="Times New Roman"/>
          <w:sz w:val="22"/>
        </w:rPr>
      </w:pPr>
      <w:r>
        <w:rPr>
          <w:rFonts w:ascii="Times New Roman" w:hAnsi="Times New Roman" w:eastAsia="Times New Roman"/>
          <w:sz w:val="22"/>
        </w:rPr>
        <w:t>①物质的力量可以派生出精神的力量。②正确的意识能够推动客观事物的发展。</w:t>
      </w:r>
    </w:p>
    <w:p w14:paraId="28885775">
      <w:pPr>
        <w:pStyle w:val="19"/>
        <w:spacing w:before="128" w:line="219" w:lineRule="auto"/>
        <w:rPr>
          <w:rFonts w:ascii="Times New Roman" w:hAnsi="Times New Roman" w:eastAsia="Times New Roman"/>
          <w:sz w:val="22"/>
        </w:rPr>
      </w:pPr>
      <w:r>
        <w:rPr>
          <w:rFonts w:ascii="Times New Roman" w:hAnsi="Times New Roman" w:eastAsia="Times New Roman"/>
          <w:sz w:val="22"/>
        </w:rPr>
        <w:t>③坚持一辈子只做一件事就能成功。 ④量变是质变的前提，要重视量的积累。</w:t>
      </w:r>
    </w:p>
    <w:p w14:paraId="42ECF36A">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B.②④</w:t>
      </w:r>
    </w:p>
    <w:p w14:paraId="0A932AA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D.③④</w:t>
      </w:r>
    </w:p>
    <w:p w14:paraId="41692E68">
      <w:pPr>
        <w:pStyle w:val="19"/>
        <w:spacing w:before="128" w:line="219" w:lineRule="auto"/>
        <w:rPr>
          <w:rFonts w:ascii="Times New Roman" w:hAnsi="Times New Roman" w:eastAsia="Times New Roman"/>
          <w:sz w:val="22"/>
        </w:rPr>
      </w:pPr>
      <w:r>
        <w:rPr>
          <w:rFonts w:ascii="Times New Roman" w:hAnsi="Times New Roman" w:eastAsia="Times New Roman"/>
          <w:sz w:val="22"/>
        </w:rPr>
        <w:t>831.我国在太原卫星发射中心成功发射高分五号卫星，填补了国产卫星无法有效探测区域大气污染，气体 的空白。可满足环境综合监测等方面的迫切需求，这主要体现了(    )。</w:t>
      </w:r>
    </w:p>
    <w:p w14:paraId="04328241">
      <w:pPr>
        <w:pStyle w:val="19"/>
        <w:spacing w:before="128" w:line="219" w:lineRule="auto"/>
        <w:rPr>
          <w:rFonts w:ascii="Times New Roman" w:hAnsi="Times New Roman" w:eastAsia="Times New Roman"/>
          <w:sz w:val="22"/>
        </w:rPr>
      </w:pPr>
      <w:r>
        <w:rPr>
          <w:rFonts w:ascii="Times New Roman" w:hAnsi="Times New Roman" w:eastAsia="Times New Roman"/>
          <w:sz w:val="22"/>
        </w:rPr>
        <w:t>A.实践来源于认识的需要                   B. 实践是认识发展的唯一动力</w:t>
      </w:r>
    </w:p>
    <w:p w14:paraId="02077161">
      <w:pPr>
        <w:pStyle w:val="19"/>
        <w:spacing w:before="128" w:line="219" w:lineRule="auto"/>
        <w:rPr>
          <w:rFonts w:ascii="Times New Roman" w:hAnsi="Times New Roman" w:eastAsia="Times New Roman"/>
          <w:sz w:val="22"/>
        </w:rPr>
      </w:pPr>
      <w:r>
        <w:rPr>
          <w:rFonts w:ascii="Times New Roman" w:hAnsi="Times New Roman" w:eastAsia="Times New Roman"/>
          <w:sz w:val="22"/>
        </w:rPr>
        <w:t>C. 实践具有反复性和上升性                 D.实践为人们提供日益完备的认识工具</w:t>
      </w:r>
    </w:p>
    <w:p w14:paraId="3871317E">
      <w:pPr>
        <w:pStyle w:val="19"/>
        <w:spacing w:before="128" w:line="219" w:lineRule="auto"/>
        <w:rPr>
          <w:rFonts w:ascii="Times New Roman" w:hAnsi="Times New Roman" w:eastAsia="Times New Roman"/>
          <w:sz w:val="22"/>
        </w:rPr>
      </w:pPr>
      <w:r>
        <w:rPr>
          <w:rFonts w:ascii="Times New Roman" w:hAnsi="Times New Roman" w:eastAsia="Times New Roman"/>
          <w:sz w:val="22"/>
        </w:rPr>
        <w:t>832. 淘宝造物节时装秀，在杭州西湖断桥揭开了中国新说原创设计的神秘面纱，有的透过新与旧结构和重</w:t>
      </w:r>
    </w:p>
    <w:p w14:paraId="17BE8E9E">
      <w:pPr>
        <w:pStyle w:val="19"/>
        <w:spacing w:before="128" w:line="219" w:lineRule="auto"/>
        <w:rPr>
          <w:rFonts w:ascii="Times New Roman" w:hAnsi="Times New Roman" w:eastAsia="Times New Roman"/>
          <w:sz w:val="22"/>
        </w:rPr>
      </w:pPr>
      <w:r>
        <w:rPr>
          <w:rFonts w:ascii="Times New Roman" w:hAnsi="Times New Roman" w:eastAsia="Times New Roman"/>
          <w:sz w:val="22"/>
        </w:rPr>
        <w:t>组赋予设计新的意义；有的提取中历史文化符号，以崭新的几何和极简国际风呈现作品…这段材料体现文 化创新需要(    )。</w:t>
      </w:r>
    </w:p>
    <w:p w14:paraId="329DE6BB">
      <w:pPr>
        <w:pStyle w:val="19"/>
        <w:spacing w:before="128" w:line="219" w:lineRule="auto"/>
        <w:rPr>
          <w:rFonts w:ascii="Times New Roman" w:hAnsi="Times New Roman" w:eastAsia="Times New Roman"/>
          <w:sz w:val="22"/>
        </w:rPr>
      </w:pPr>
      <w:r>
        <w:rPr>
          <w:rFonts w:ascii="Times New Roman" w:hAnsi="Times New Roman" w:eastAsia="Times New Roman"/>
          <w:sz w:val="22"/>
        </w:rPr>
        <w:t>①挖掘中华优秀传统文化，推陈出新    ②以世界优秀文化为营养，博采众长</w:t>
      </w:r>
    </w:p>
    <w:p w14:paraId="060081CB">
      <w:pPr>
        <w:pStyle w:val="19"/>
        <w:spacing w:before="128" w:line="219" w:lineRule="auto"/>
        <w:rPr>
          <w:rFonts w:ascii="Times New Roman" w:hAnsi="Times New Roman" w:eastAsia="Times New Roman"/>
          <w:sz w:val="22"/>
        </w:rPr>
      </w:pPr>
      <w:r>
        <w:rPr>
          <w:rFonts w:ascii="Times New Roman" w:hAnsi="Times New Roman" w:eastAsia="Times New Roman"/>
          <w:sz w:val="22"/>
        </w:rPr>
        <w:t>③立足实践反映人民群众的利益和呼声  ④坚持正确方向克服错误倾向</w:t>
      </w:r>
    </w:p>
    <w:p w14:paraId="75680A27">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                            B.②③④</w:t>
      </w:r>
    </w:p>
    <w:p w14:paraId="4587971E">
      <w:pPr>
        <w:pStyle w:val="19"/>
        <w:spacing w:before="128" w:line="219" w:lineRule="auto"/>
        <w:rPr>
          <w:rFonts w:ascii="Times New Roman" w:hAnsi="Times New Roman" w:eastAsia="Times New Roman"/>
          <w:sz w:val="22"/>
        </w:rPr>
      </w:pPr>
      <w:r>
        <w:rPr>
          <w:rFonts w:ascii="Times New Roman" w:hAnsi="Times New Roman" w:eastAsia="Times New Roman"/>
          <w:sz w:val="22"/>
        </w:rPr>
        <w:t>C.①②④                              D.②③④</w:t>
      </w:r>
    </w:p>
    <w:p w14:paraId="305494D8">
      <w:pPr>
        <w:pStyle w:val="19"/>
        <w:spacing w:before="128" w:line="219" w:lineRule="auto"/>
        <w:rPr>
          <w:rFonts w:ascii="Times New Roman" w:hAnsi="Times New Roman" w:eastAsia="Times New Roman"/>
          <w:sz w:val="22"/>
        </w:rPr>
      </w:pPr>
      <w:r>
        <w:rPr>
          <w:rFonts w:ascii="Times New Roman" w:hAnsi="Times New Roman" w:eastAsia="Times New Roman"/>
          <w:sz w:val="22"/>
        </w:rPr>
        <w:t>833.2018年，我们迎来了改革开放40周年。40年的实践充分证明，改革开放是党和人民共舞台，赶上时 代的重要法宝，是决定当代中国命运的关键一招，也是决定实现两个100年奋斗目标，实现中华民族伟大 复兴的关键一招。要将改革进行到底，这说明(   )。</w:t>
      </w:r>
    </w:p>
    <w:p w14:paraId="081F1B77">
      <w:pPr>
        <w:pStyle w:val="19"/>
        <w:spacing w:before="128" w:line="219" w:lineRule="auto"/>
        <w:rPr>
          <w:rFonts w:ascii="Times New Roman" w:hAnsi="Times New Roman" w:eastAsia="Times New Roman"/>
          <w:sz w:val="22"/>
        </w:rPr>
      </w:pPr>
      <w:r>
        <w:rPr>
          <w:rFonts w:ascii="Times New Roman" w:hAnsi="Times New Roman" w:eastAsia="Times New Roman"/>
          <w:sz w:val="22"/>
        </w:rPr>
        <w:t>①上层建筑要适应生产力发展的客观要求   ②社会基本矛盾能在改革中不断得到解决</w:t>
      </w:r>
    </w:p>
    <w:p w14:paraId="7F3919CB">
      <w:pPr>
        <w:pStyle w:val="19"/>
        <w:spacing w:before="128" w:line="219" w:lineRule="auto"/>
        <w:rPr>
          <w:rFonts w:ascii="Times New Roman" w:hAnsi="Times New Roman" w:eastAsia="Times New Roman"/>
          <w:sz w:val="22"/>
        </w:rPr>
      </w:pPr>
      <w:r>
        <w:rPr>
          <w:rFonts w:ascii="Times New Roman" w:hAnsi="Times New Roman" w:eastAsia="Times New Roman"/>
          <w:sz w:val="22"/>
        </w:rPr>
        <w:t>③改革是发展中国特色社会主义的强大动力  ④先进的社会意识对社会发展起的促进作用</w:t>
      </w:r>
    </w:p>
    <w:p w14:paraId="2903F440">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754E9FB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C.①③④                                </w:t>
      </w:r>
      <w:r>
        <w:rPr>
          <w:rFonts w:ascii="Times New Roman" w:hAnsi="Times New Roman" w:eastAsia="Times New Roman"/>
          <w:sz w:val="22"/>
        </w:rPr>
        <w:t>D.②③④</w:t>
      </w:r>
    </w:p>
    <w:p w14:paraId="3991D44A">
      <w:pPr>
        <w:pStyle w:val="19"/>
        <w:spacing w:before="128" w:line="219" w:lineRule="auto"/>
        <w:rPr>
          <w:rFonts w:ascii="Times New Roman" w:hAnsi="Times New Roman" w:eastAsia="Times New Roman"/>
          <w:sz w:val="22"/>
        </w:rPr>
      </w:pPr>
      <w:r>
        <w:rPr>
          <w:rFonts w:ascii="Times New Roman" w:hAnsi="Times New Roman" w:eastAsia="Times New Roman"/>
          <w:sz w:val="22"/>
        </w:rPr>
        <w:t>834. 唐代诗人白居易有诗《赋得古原草送别》:“离离原上草， 一岁一枯荣。野火烧不尽，春风吹又生。” 下列古诗句中蕴含的哲理与这首诗中的观点相似的是(    )。</w:t>
      </w:r>
    </w:p>
    <w:p w14:paraId="5325AC8B">
      <w:pPr>
        <w:pStyle w:val="19"/>
        <w:spacing w:before="128" w:line="219" w:lineRule="auto"/>
        <w:rPr>
          <w:rFonts w:ascii="Times New Roman" w:hAnsi="Times New Roman" w:eastAsia="Times New Roman"/>
          <w:sz w:val="22"/>
        </w:rPr>
      </w:pPr>
      <w:r>
        <w:rPr>
          <w:rFonts w:ascii="Times New Roman" w:hAnsi="Times New Roman" w:eastAsia="Times New Roman"/>
          <w:sz w:val="22"/>
        </w:rPr>
        <w:t>A. 不识庐山真面目，只缘身在此山中</w:t>
      </w:r>
    </w:p>
    <w:p w14:paraId="74EEB71C">
      <w:pPr>
        <w:pStyle w:val="19"/>
        <w:spacing w:before="128" w:line="219" w:lineRule="auto"/>
        <w:rPr>
          <w:rFonts w:ascii="Times New Roman" w:hAnsi="Times New Roman" w:eastAsia="Times New Roman"/>
          <w:sz w:val="22"/>
        </w:rPr>
      </w:pPr>
      <w:r>
        <w:rPr>
          <w:rFonts w:ascii="Times New Roman" w:hAnsi="Times New Roman" w:eastAsia="Times New Roman"/>
          <w:sz w:val="22"/>
        </w:rPr>
        <w:t>B. 留将根蒂在，岁岁有东风</w:t>
      </w:r>
    </w:p>
    <w:p w14:paraId="2115351C">
      <w:pPr>
        <w:pStyle w:val="19"/>
        <w:spacing w:before="128" w:line="219" w:lineRule="auto"/>
        <w:rPr>
          <w:rFonts w:ascii="Times New Roman" w:hAnsi="Times New Roman" w:eastAsia="Times New Roman"/>
          <w:sz w:val="22"/>
        </w:rPr>
      </w:pPr>
      <w:r>
        <w:rPr>
          <w:rFonts w:ascii="Times New Roman" w:hAnsi="Times New Roman" w:eastAsia="Times New Roman"/>
          <w:sz w:val="22"/>
        </w:rPr>
        <w:t>C. 知屋漏者在宇下，知政失者在草野</w:t>
      </w:r>
    </w:p>
    <w:p w14:paraId="58ED95C1">
      <w:pPr>
        <w:pStyle w:val="19"/>
        <w:spacing w:before="128" w:line="219" w:lineRule="auto"/>
        <w:rPr>
          <w:rFonts w:ascii="Times New Roman" w:hAnsi="Times New Roman" w:eastAsia="Times New Roman"/>
          <w:sz w:val="22"/>
        </w:rPr>
      </w:pPr>
      <w:r>
        <w:rPr>
          <w:rFonts w:ascii="Times New Roman" w:hAnsi="Times New Roman" w:eastAsia="Times New Roman"/>
          <w:sz w:val="22"/>
        </w:rPr>
        <w:t>D. 日方中方睨，物方生方死</w:t>
      </w:r>
    </w:p>
    <w:p w14:paraId="2BA37FDD">
      <w:pPr>
        <w:pStyle w:val="19"/>
        <w:spacing w:before="128" w:line="219" w:lineRule="auto"/>
        <w:rPr>
          <w:rFonts w:ascii="Times New Roman" w:hAnsi="Times New Roman" w:eastAsia="Times New Roman"/>
          <w:sz w:val="22"/>
        </w:rPr>
      </w:pPr>
      <w:r>
        <w:rPr>
          <w:rFonts w:ascii="Times New Roman" w:hAnsi="Times New Roman" w:eastAsia="Times New Roman"/>
          <w:sz w:val="22"/>
        </w:rPr>
        <w:t>835. 虚拟现实技术是一种运用计算机仿真系统创建多源信息融合交互式三维动态实景以及仿真动作的技术， 可以给使用者提供沉浸式、多感知式、交互式的互动体验。虚拟现实技术所构造的虚拟环境说明(    )。</w:t>
      </w:r>
    </w:p>
    <w:p w14:paraId="2D1D1446">
      <w:pPr>
        <w:pStyle w:val="19"/>
        <w:spacing w:before="128" w:line="219" w:lineRule="auto"/>
        <w:rPr>
          <w:rFonts w:ascii="Times New Roman" w:hAnsi="Times New Roman" w:eastAsia="Times New Roman"/>
          <w:sz w:val="22"/>
        </w:rPr>
      </w:pPr>
      <w:r>
        <w:rPr>
          <w:rFonts w:ascii="Times New Roman" w:hAnsi="Times New Roman" w:eastAsia="Times New Roman"/>
          <w:sz w:val="22"/>
        </w:rPr>
        <w:t>A.信息是独立于物质和意识的第三种形态</w:t>
      </w:r>
    </w:p>
    <w:p w14:paraId="2E17A931">
      <w:pPr>
        <w:pStyle w:val="19"/>
        <w:spacing w:before="128" w:line="219" w:lineRule="auto"/>
        <w:rPr>
          <w:rFonts w:ascii="Times New Roman" w:hAnsi="Times New Roman" w:eastAsia="Times New Roman"/>
          <w:sz w:val="22"/>
        </w:rPr>
      </w:pPr>
      <w:r>
        <w:rPr>
          <w:rFonts w:ascii="Times New Roman" w:hAnsi="Times New Roman" w:eastAsia="Times New Roman"/>
          <w:sz w:val="22"/>
        </w:rPr>
        <w:t>B. 意世界的存在形式具有多样性</w:t>
      </w:r>
    </w:p>
    <w:p w14:paraId="1F4ED3DF">
      <w:pPr>
        <w:pStyle w:val="19"/>
        <w:spacing w:before="128" w:line="219" w:lineRule="auto"/>
        <w:rPr>
          <w:rFonts w:ascii="Times New Roman" w:hAnsi="Times New Roman" w:eastAsia="Times New Roman"/>
          <w:sz w:val="22"/>
        </w:rPr>
      </w:pPr>
      <w:r>
        <w:rPr>
          <w:rFonts w:ascii="Times New Roman" w:hAnsi="Times New Roman" w:eastAsia="Times New Roman"/>
          <w:sz w:val="22"/>
        </w:rPr>
        <w:t>C. 物质世界已经不再具有客观现实性</w:t>
      </w:r>
    </w:p>
    <w:p w14:paraId="46D680D4">
      <w:pPr>
        <w:pStyle w:val="19"/>
        <w:spacing w:before="128" w:line="219" w:lineRule="auto"/>
        <w:rPr>
          <w:rFonts w:ascii="Times New Roman" w:hAnsi="Times New Roman" w:eastAsia="Times New Roman"/>
          <w:sz w:val="22"/>
        </w:rPr>
      </w:pPr>
      <w:r>
        <w:rPr>
          <w:rFonts w:ascii="Times New Roman" w:hAnsi="Times New Roman" w:eastAsia="Times New Roman"/>
          <w:sz w:val="22"/>
        </w:rPr>
        <w:t>D.人们可以通过实践创造出自然界原本不存在的现实状态</w:t>
      </w:r>
    </w:p>
    <w:p w14:paraId="2BA640BD">
      <w:pPr>
        <w:pStyle w:val="19"/>
        <w:spacing w:before="128" w:line="219" w:lineRule="auto"/>
        <w:rPr>
          <w:rFonts w:ascii="Times New Roman" w:hAnsi="Times New Roman" w:eastAsia="Times New Roman"/>
          <w:sz w:val="22"/>
        </w:rPr>
      </w:pPr>
      <w:r>
        <w:rPr>
          <w:rFonts w:ascii="Times New Roman" w:hAnsi="Times New Roman" w:eastAsia="Times New Roman"/>
          <w:sz w:val="22"/>
        </w:rPr>
        <w:t>836. 《我和我的祖国》自上映以来不断刷新国内纪录电影市场的多项纪录。该电影演绎了7组普通人与祖 国大事件息息相关的经历，以小人物见证大时代，献礼中华人民共和国成立70周年。7个感人泪下的故事 也展示我国的7个历史奇迹，使国人不禁为这70年的发展和进步而感到骄傲。这表明(   )。</w:t>
      </w:r>
    </w:p>
    <w:p w14:paraId="2BAF76E1">
      <w:pPr>
        <w:pStyle w:val="19"/>
        <w:spacing w:before="128" w:line="219" w:lineRule="auto"/>
        <w:rPr>
          <w:rFonts w:ascii="Times New Roman" w:hAnsi="Times New Roman" w:eastAsia="Times New Roman"/>
          <w:sz w:val="22"/>
        </w:rPr>
      </w:pPr>
      <w:r>
        <w:rPr>
          <w:rFonts w:ascii="Times New Roman" w:hAnsi="Times New Roman" w:eastAsia="Times New Roman"/>
          <w:sz w:val="22"/>
        </w:rPr>
        <w:t>A.部分居于主导地位，影响着整体</w:t>
      </w:r>
    </w:p>
    <w:p w14:paraId="2EE814EC">
      <w:pPr>
        <w:pStyle w:val="19"/>
        <w:spacing w:before="128" w:line="219" w:lineRule="auto"/>
        <w:rPr>
          <w:rFonts w:ascii="Times New Roman" w:hAnsi="Times New Roman" w:eastAsia="Times New Roman"/>
          <w:sz w:val="22"/>
        </w:rPr>
      </w:pPr>
      <w:r>
        <w:rPr>
          <w:rFonts w:ascii="Times New Roman" w:hAnsi="Times New Roman" w:eastAsia="Times New Roman"/>
          <w:sz w:val="22"/>
        </w:rPr>
        <w:t>B. 文化是经济的集中表现并促进经济发展</w:t>
      </w:r>
    </w:p>
    <w:p w14:paraId="3F23D743">
      <w:pPr>
        <w:pStyle w:val="19"/>
        <w:spacing w:before="128" w:line="219" w:lineRule="auto"/>
        <w:rPr>
          <w:rFonts w:ascii="Times New Roman" w:hAnsi="Times New Roman" w:eastAsia="Times New Roman"/>
          <w:sz w:val="22"/>
        </w:rPr>
      </w:pPr>
      <w:r>
        <w:rPr>
          <w:rFonts w:ascii="Times New Roman" w:hAnsi="Times New Roman" w:eastAsia="Times New Roman"/>
          <w:sz w:val="22"/>
        </w:rPr>
        <w:t>C.整体和部分二者不可分割，相互影响</w:t>
      </w:r>
    </w:p>
    <w:p w14:paraId="62482B98">
      <w:pPr>
        <w:pStyle w:val="19"/>
        <w:spacing w:before="128" w:line="219" w:lineRule="auto"/>
        <w:rPr>
          <w:rFonts w:ascii="Times New Roman" w:hAnsi="Times New Roman" w:eastAsia="Times New Roman"/>
          <w:sz w:val="22"/>
        </w:rPr>
      </w:pPr>
      <w:r>
        <w:rPr>
          <w:rFonts w:ascii="Times New Roman" w:hAnsi="Times New Roman" w:eastAsia="Times New Roman"/>
          <w:sz w:val="22"/>
        </w:rPr>
        <w:t>D.我国公民关心国家发展，政治权利得到充分实现</w:t>
      </w:r>
    </w:p>
    <w:p w14:paraId="68C0B4C8">
      <w:pPr>
        <w:pStyle w:val="19"/>
        <w:spacing w:before="128" w:line="219" w:lineRule="auto"/>
        <w:rPr>
          <w:rFonts w:ascii="Times New Roman" w:hAnsi="Times New Roman" w:eastAsia="Times New Roman"/>
          <w:sz w:val="22"/>
        </w:rPr>
      </w:pPr>
      <w:r>
        <w:rPr>
          <w:rFonts w:ascii="Times New Roman" w:hAnsi="Times New Roman" w:eastAsia="Times New Roman"/>
          <w:sz w:val="22"/>
        </w:rPr>
        <w:t>837. 诺贝尔奖获得者心理学家丹尼尔.卡恩曼研究发现，人的记忆主要由高峰和结束两个时间的体验所决定， 即“峰终定律”。简单地说，就是人在一段经历之后，留下深刻记忆的是对“峰”与“终”的体验。当前， “峰终定律”已被广泛运用于社会各个领域。这启示我们(    )。</w:t>
      </w:r>
    </w:p>
    <w:p w14:paraId="3FDBFC67">
      <w:pPr>
        <w:pStyle w:val="19"/>
        <w:spacing w:before="128" w:line="219" w:lineRule="auto"/>
        <w:rPr>
          <w:rFonts w:ascii="Times New Roman" w:hAnsi="Times New Roman" w:eastAsia="Times New Roman"/>
          <w:sz w:val="22"/>
        </w:rPr>
      </w:pPr>
      <w:r>
        <w:rPr>
          <w:rFonts w:ascii="Times New Roman" w:hAnsi="Times New Roman" w:eastAsia="Times New Roman"/>
          <w:sz w:val="22"/>
        </w:rPr>
        <w:t>A.人的心理运动是有规律可循的</w:t>
      </w:r>
    </w:p>
    <w:p w14:paraId="518B0228">
      <w:pPr>
        <w:pStyle w:val="19"/>
        <w:spacing w:before="128" w:line="219" w:lineRule="auto"/>
        <w:rPr>
          <w:rFonts w:ascii="Times New Roman" w:hAnsi="Times New Roman" w:eastAsia="Times New Roman"/>
          <w:sz w:val="22"/>
        </w:rPr>
      </w:pPr>
      <w:r>
        <w:rPr>
          <w:rFonts w:ascii="Times New Roman" w:hAnsi="Times New Roman" w:eastAsia="Times New Roman"/>
          <w:sz w:val="22"/>
        </w:rPr>
        <w:t>B.承认运动的绝对性就能把握规律的客观性</w:t>
      </w:r>
    </w:p>
    <w:p w14:paraId="0F0D5974">
      <w:pPr>
        <w:pStyle w:val="19"/>
        <w:spacing w:before="128" w:line="219" w:lineRule="auto"/>
        <w:rPr>
          <w:rFonts w:ascii="Times New Roman" w:hAnsi="Times New Roman" w:eastAsia="Times New Roman"/>
          <w:sz w:val="22"/>
        </w:rPr>
      </w:pPr>
      <w:r>
        <w:rPr>
          <w:rFonts w:ascii="Times New Roman" w:hAnsi="Times New Roman" w:eastAsia="Times New Roman"/>
          <w:sz w:val="22"/>
        </w:rPr>
        <w:t>C.人能够在把握规律的基础上创造规律</w:t>
      </w:r>
    </w:p>
    <w:p w14:paraId="7D2B0173">
      <w:pPr>
        <w:pStyle w:val="19"/>
        <w:spacing w:before="128" w:line="219" w:lineRule="auto"/>
        <w:rPr>
          <w:rFonts w:ascii="Times New Roman" w:hAnsi="Times New Roman" w:eastAsia="Times New Roman"/>
          <w:sz w:val="22"/>
        </w:rPr>
      </w:pPr>
      <w:r>
        <w:rPr>
          <w:rFonts w:ascii="Times New Roman" w:hAnsi="Times New Roman" w:eastAsia="Times New Roman"/>
          <w:sz w:val="22"/>
        </w:rPr>
        <w:t>D.违背客观规律必然受到规律的惩罚</w:t>
      </w:r>
    </w:p>
    <w:p w14:paraId="75BC1A7E">
      <w:pPr>
        <w:pStyle w:val="19"/>
        <w:spacing w:before="128" w:line="219" w:lineRule="auto"/>
        <w:rPr>
          <w:rFonts w:ascii="Times New Roman" w:hAnsi="Times New Roman" w:eastAsia="Times New Roman"/>
          <w:sz w:val="22"/>
        </w:rPr>
      </w:pPr>
      <w:r>
        <w:rPr>
          <w:rFonts w:ascii="Times New Roman" w:hAnsi="Times New Roman" w:eastAsia="Times New Roman"/>
          <w:sz w:val="22"/>
        </w:rPr>
        <w:t>838.2019年度“5.18国际博物馆日”的主题为“作为文化中枢的博物馆：传统的未来”,倡导博物馆以高 质量的文化供给，增进公众的文化认同感和归属感。这说明了(   )。</w:t>
      </w:r>
    </w:p>
    <w:p w14:paraId="1193594C">
      <w:pPr>
        <w:pStyle w:val="19"/>
        <w:spacing w:before="128" w:line="219" w:lineRule="auto"/>
        <w:rPr>
          <w:rFonts w:ascii="Times New Roman" w:hAnsi="Times New Roman" w:eastAsia="Times New Roman"/>
          <w:sz w:val="22"/>
        </w:rPr>
      </w:pPr>
      <w:r>
        <w:rPr>
          <w:rFonts w:ascii="Times New Roman" w:hAnsi="Times New Roman" w:eastAsia="Times New Roman"/>
          <w:sz w:val="22"/>
        </w:rPr>
        <w:t>A.人们的物质活动离不开精神活动</w:t>
      </w:r>
    </w:p>
    <w:p w14:paraId="5C25AC5B">
      <w:pPr>
        <w:pStyle w:val="19"/>
        <w:spacing w:before="128" w:line="219" w:lineRule="auto"/>
        <w:rPr>
          <w:rFonts w:ascii="Times New Roman" w:hAnsi="Times New Roman" w:eastAsia="Times New Roman"/>
          <w:sz w:val="22"/>
        </w:rPr>
      </w:pPr>
      <w:r>
        <w:rPr>
          <w:rFonts w:ascii="Times New Roman" w:hAnsi="Times New Roman" w:eastAsia="Times New Roman"/>
          <w:sz w:val="22"/>
        </w:rPr>
        <w:t>B. 纯粹“自然”的东西也可称为文化</w:t>
      </w:r>
    </w:p>
    <w:p w14:paraId="1A4D2BCC">
      <w:pPr>
        <w:pStyle w:val="19"/>
        <w:spacing w:before="128" w:line="219" w:lineRule="auto"/>
        <w:rPr>
          <w:rFonts w:ascii="Times New Roman" w:hAnsi="Times New Roman" w:eastAsia="Times New Roman"/>
          <w:sz w:val="22"/>
        </w:rPr>
      </w:pPr>
      <w:r>
        <w:rPr>
          <w:rFonts w:ascii="Times New Roman" w:hAnsi="Times New Roman" w:eastAsia="Times New Roman"/>
          <w:sz w:val="22"/>
        </w:rPr>
        <w:t>C.精神产品凝结在一定的物质载体中</w:t>
      </w:r>
    </w:p>
    <w:p w14:paraId="100484D4">
      <w:pPr>
        <w:pStyle w:val="19"/>
        <w:spacing w:before="128" w:line="219" w:lineRule="auto"/>
        <w:rPr>
          <w:rFonts w:ascii="Times New Roman" w:hAnsi="Times New Roman" w:eastAsia="Times New Roman"/>
          <w:sz w:val="22"/>
        </w:rPr>
      </w:pPr>
      <w:r>
        <w:rPr>
          <w:rFonts w:ascii="Times New Roman" w:hAnsi="Times New Roman" w:eastAsia="Times New Roman"/>
          <w:sz w:val="22"/>
        </w:rPr>
        <w:t>D.置身文化环境中就能提升文化素养</w:t>
      </w:r>
    </w:p>
    <w:p w14:paraId="5FF7BA1C">
      <w:pPr>
        <w:pStyle w:val="19"/>
        <w:spacing w:before="128" w:line="219" w:lineRule="auto"/>
        <w:rPr>
          <w:rFonts w:ascii="Times New Roman" w:hAnsi="Times New Roman" w:eastAsia="Times New Roman"/>
          <w:sz w:val="22"/>
        </w:rPr>
      </w:pPr>
      <w:r>
        <w:rPr>
          <w:rFonts w:ascii="Times New Roman" w:hAnsi="Times New Roman" w:eastAsia="Times New Roman"/>
          <w:sz w:val="22"/>
        </w:rPr>
        <w:t>839. “命运共同体”“锦鲤”“教科书式”“官宣” ……每一个流行语背后，都有一个独特的故事，都是 一个独特的世界。这表明(    )。</w:t>
      </w:r>
    </w:p>
    <w:p w14:paraId="0F26DEB9">
      <w:pPr>
        <w:pStyle w:val="19"/>
        <w:spacing w:before="128" w:line="219" w:lineRule="auto"/>
        <w:rPr>
          <w:rFonts w:ascii="Times New Roman" w:hAnsi="Times New Roman" w:eastAsia="Times New Roman"/>
          <w:sz w:val="22"/>
        </w:rPr>
      </w:pPr>
      <w:r>
        <w:rPr>
          <w:rFonts w:ascii="Times New Roman" w:hAnsi="Times New Roman" w:eastAsia="Times New Roman"/>
          <w:sz w:val="22"/>
        </w:rPr>
        <w:t>A.人们是文化的创造者和享用者</w:t>
      </w:r>
    </w:p>
    <w:p w14:paraId="1C9C7E3F">
      <w:pPr>
        <w:pStyle w:val="19"/>
        <w:spacing w:before="128" w:line="219" w:lineRule="auto"/>
        <w:rPr>
          <w:rFonts w:ascii="Times New Roman" w:hAnsi="Times New Roman" w:eastAsia="Times New Roman"/>
          <w:sz w:val="22"/>
        </w:rPr>
      </w:pPr>
      <w:r>
        <w:rPr>
          <w:rFonts w:ascii="Times New Roman" w:hAnsi="Times New Roman" w:eastAsia="Times New Roman"/>
          <w:sz w:val="22"/>
        </w:rPr>
        <w:t>B. 文化就是指世界观、价值观</w:t>
      </w:r>
    </w:p>
    <w:p w14:paraId="4AA934CD">
      <w:pPr>
        <w:pStyle w:val="19"/>
        <w:spacing w:before="128" w:line="219" w:lineRule="auto"/>
        <w:rPr>
          <w:rFonts w:ascii="Times New Roman" w:hAnsi="Times New Roman" w:eastAsia="Times New Roman"/>
          <w:sz w:val="22"/>
        </w:rPr>
      </w:pPr>
      <w:r>
        <w:rPr>
          <w:rFonts w:ascii="Times New Roman" w:hAnsi="Times New Roman" w:eastAsia="Times New Roman"/>
          <w:sz w:val="22"/>
        </w:rPr>
        <w:t>C.文化是对社会现象的如实反映</w:t>
      </w:r>
    </w:p>
    <w:p w14:paraId="41D19DD5">
      <w:pPr>
        <w:pStyle w:val="19"/>
        <w:spacing w:before="128" w:line="219" w:lineRule="auto"/>
        <w:rPr>
          <w:rFonts w:ascii="Times New Roman" w:hAnsi="Times New Roman" w:eastAsia="Times New Roman"/>
          <w:sz w:val="22"/>
        </w:rPr>
      </w:pPr>
      <w:r>
        <w:rPr>
          <w:rFonts w:ascii="Times New Roman" w:hAnsi="Times New Roman" w:eastAsia="Times New Roman"/>
          <w:sz w:val="22"/>
        </w:rPr>
        <w:t>D.文化是意识活动的产物</w:t>
      </w:r>
    </w:p>
    <w:p w14:paraId="54F4B82F">
      <w:pPr>
        <w:pStyle w:val="19"/>
        <w:spacing w:before="128" w:line="219" w:lineRule="auto"/>
        <w:rPr>
          <w:rFonts w:ascii="Times New Roman" w:hAnsi="Times New Roman" w:eastAsia="Times New Roman"/>
          <w:sz w:val="22"/>
        </w:rPr>
      </w:pPr>
      <w:r>
        <w:rPr>
          <w:rFonts w:ascii="Times New Roman" w:hAnsi="Times New Roman" w:eastAsia="Times New Roman"/>
          <w:sz w:val="22"/>
        </w:rPr>
        <w:t>840.“我们都在努力奔跑，我们都是追梦人”,在2019年新年贺词中，习近平主席深情回望过去一年极不 平凡的追梦之旅，热情礼赞每一位奋斗者的艰辛付出，满怀信心寄语亿万人民勇敢踏上追寻梦想的新征程。 我们要发扬伟大梦想精神的哲学依据是(   )。</w:t>
      </w:r>
    </w:p>
    <w:p w14:paraId="7822BBCF">
      <w:pPr>
        <w:pStyle w:val="19"/>
        <w:spacing w:before="128" w:line="219" w:lineRule="auto"/>
        <w:rPr>
          <w:rFonts w:ascii="Times New Roman" w:hAnsi="Times New Roman" w:eastAsia="Times New Roman"/>
          <w:sz w:val="22"/>
        </w:rPr>
      </w:pPr>
      <w:r>
        <w:rPr>
          <w:rFonts w:ascii="Times New Roman" w:hAnsi="Times New Roman" w:eastAsia="Times New Roman"/>
          <w:sz w:val="22"/>
        </w:rPr>
        <w:t>A.梦想是社会存在的反映，但也具有相对独立性</w:t>
      </w:r>
    </w:p>
    <w:p w14:paraId="222404A4">
      <w:pPr>
        <w:pStyle w:val="19"/>
        <w:spacing w:before="128" w:line="219" w:lineRule="auto"/>
        <w:rPr>
          <w:rFonts w:ascii="Times New Roman" w:hAnsi="Times New Roman" w:eastAsia="Times New Roman"/>
          <w:sz w:val="22"/>
        </w:rPr>
      </w:pPr>
      <w:r>
        <w:rPr>
          <w:rFonts w:ascii="Times New Roman" w:hAnsi="Times New Roman" w:eastAsia="Times New Roman"/>
          <w:sz w:val="22"/>
        </w:rPr>
        <w:t>B.梦想源于奇妙的思维，能引领社会现实</w:t>
      </w:r>
    </w:p>
    <w:p w14:paraId="6A56CB78">
      <w:pPr>
        <w:pStyle w:val="19"/>
        <w:spacing w:before="128" w:line="219" w:lineRule="auto"/>
        <w:rPr>
          <w:rFonts w:ascii="Times New Roman" w:hAnsi="Times New Roman" w:eastAsia="Times New Roman"/>
          <w:sz w:val="22"/>
        </w:rPr>
      </w:pPr>
      <w:r>
        <w:rPr>
          <w:rFonts w:ascii="Times New Roman" w:hAnsi="Times New Roman" w:eastAsia="Times New Roman"/>
          <w:sz w:val="22"/>
        </w:rPr>
        <w:t>C.梦想能把观念的存在转化为现实的存在</w:t>
      </w:r>
    </w:p>
    <w:p w14:paraId="63BF2B1E">
      <w:pPr>
        <w:pStyle w:val="19"/>
        <w:spacing w:before="128" w:line="219" w:lineRule="auto"/>
        <w:rPr>
          <w:rFonts w:ascii="Times New Roman" w:hAnsi="Times New Roman" w:eastAsia="Times New Roman"/>
          <w:sz w:val="22"/>
        </w:rPr>
      </w:pPr>
      <w:r>
        <w:rPr>
          <w:rFonts w:ascii="Times New Roman" w:hAnsi="Times New Roman" w:eastAsia="Times New Roman"/>
          <w:sz w:val="22"/>
        </w:rPr>
        <w:t>D.意识活动具有能动性，能够有效地指导人们改造世界</w:t>
      </w:r>
    </w:p>
    <w:p w14:paraId="10027F8E">
      <w:pPr>
        <w:pStyle w:val="19"/>
        <w:spacing w:before="128" w:line="219" w:lineRule="auto"/>
        <w:rPr>
          <w:rFonts w:ascii="Times New Roman" w:hAnsi="Times New Roman" w:eastAsia="Times New Roman"/>
          <w:sz w:val="22"/>
        </w:rPr>
      </w:pPr>
      <w:r>
        <w:rPr>
          <w:rFonts w:ascii="Times New Roman" w:hAnsi="Times New Roman" w:eastAsia="Times New Roman"/>
          <w:sz w:val="22"/>
        </w:rPr>
        <w:t>841. 现阶段，党中央、国务院深化农村土地制度改革，顺应农民意愿，将土地承包经营权分为承包权和经 营权，实现农村土地所有权、承包权、流转土地经营权分置并行，为解决“三农”问题提供了新的路子。 “三权分置”利于“三农”问题解决的传导途径是(    )。</w:t>
      </w:r>
    </w:p>
    <w:p w14:paraId="4C8EC49D">
      <w:pPr>
        <w:pStyle w:val="19"/>
        <w:spacing w:before="128" w:line="219" w:lineRule="auto"/>
        <w:rPr>
          <w:rFonts w:ascii="Times New Roman" w:hAnsi="Times New Roman" w:eastAsia="Times New Roman"/>
          <w:sz w:val="22"/>
        </w:rPr>
      </w:pPr>
      <w:r>
        <w:rPr>
          <w:rFonts w:ascii="Times New Roman" w:hAnsi="Times New Roman" w:eastAsia="Times New Roman"/>
          <w:sz w:val="22"/>
        </w:rPr>
        <w:t>A.调整上层建筑 →发展壮大集体经济 →促进农村共同富裕</w:t>
      </w:r>
    </w:p>
    <w:p w14:paraId="4F625181">
      <w:pPr>
        <w:pStyle w:val="19"/>
        <w:spacing w:before="128" w:line="219" w:lineRule="auto"/>
        <w:rPr>
          <w:rFonts w:ascii="Times New Roman" w:hAnsi="Times New Roman" w:eastAsia="Times New Roman"/>
          <w:sz w:val="22"/>
        </w:rPr>
      </w:pPr>
      <w:r>
        <w:rPr>
          <w:rFonts w:ascii="Times New Roman" w:hAnsi="Times New Roman" w:eastAsia="Times New Roman"/>
          <w:sz w:val="22"/>
        </w:rPr>
        <w:t>B. “ 三权分置”→完善基本经济制度→促进非公有制经济发展</w:t>
      </w:r>
    </w:p>
    <w:p w14:paraId="5CC83998">
      <w:pPr>
        <w:pStyle w:val="19"/>
        <w:spacing w:before="128" w:line="219" w:lineRule="auto"/>
        <w:rPr>
          <w:rFonts w:ascii="Times New Roman" w:hAnsi="Times New Roman" w:eastAsia="Times New Roman"/>
          <w:sz w:val="22"/>
        </w:rPr>
      </w:pPr>
      <w:r>
        <w:rPr>
          <w:rFonts w:ascii="Times New Roman" w:hAnsi="Times New Roman" w:eastAsia="Times New Roman"/>
          <w:sz w:val="22"/>
        </w:rPr>
        <w:t>C.流转土地经营权→拓宽农民增收渠道→发展土地规模经营</w:t>
      </w:r>
    </w:p>
    <w:p w14:paraId="21692512">
      <w:pPr>
        <w:pStyle w:val="19"/>
        <w:spacing w:before="128" w:line="219" w:lineRule="auto"/>
        <w:rPr>
          <w:rFonts w:ascii="Times New Roman" w:hAnsi="Times New Roman" w:eastAsia="Times New Roman"/>
          <w:sz w:val="22"/>
        </w:rPr>
      </w:pPr>
      <w:r>
        <w:rPr>
          <w:rFonts w:ascii="Times New Roman" w:hAnsi="Times New Roman" w:eastAsia="Times New Roman"/>
          <w:sz w:val="22"/>
        </w:rPr>
        <w:t>D.承包经营集体土地 →坚持按劳分配原则 →调动农民积极性创造性</w:t>
      </w:r>
    </w:p>
    <w:p w14:paraId="21243962">
      <w:pPr>
        <w:pStyle w:val="19"/>
        <w:spacing w:before="128" w:line="219" w:lineRule="auto"/>
        <w:rPr>
          <w:rFonts w:ascii="Times New Roman" w:hAnsi="Times New Roman" w:eastAsia="Times New Roman"/>
          <w:sz w:val="22"/>
        </w:rPr>
      </w:pPr>
      <w:r>
        <w:rPr>
          <w:rFonts w:ascii="Times New Roman" w:hAnsi="Times New Roman" w:eastAsia="Times New Roman"/>
          <w:sz w:val="22"/>
        </w:rPr>
        <w:t>842. 习近平主席指出“绿水青山就是金山银山”。在生态文明建设中，“治水先治山”,在山坡和沙地上 造林、种草，其主要目的是(   )。</w:t>
      </w:r>
    </w:p>
    <w:p w14:paraId="34CC879C">
      <w:pPr>
        <w:pStyle w:val="19"/>
        <w:spacing w:before="128" w:line="219" w:lineRule="auto"/>
        <w:rPr>
          <w:rFonts w:ascii="Times New Roman" w:hAnsi="Times New Roman" w:eastAsia="Times New Roman"/>
          <w:sz w:val="22"/>
        </w:rPr>
      </w:pPr>
      <w:r>
        <w:rPr>
          <w:rFonts w:ascii="Times New Roman" w:hAnsi="Times New Roman" w:eastAsia="Times New Roman"/>
          <w:sz w:val="22"/>
        </w:rPr>
        <w:t>A.净化空气</w:t>
      </w:r>
    </w:p>
    <w:p w14:paraId="707B18DF">
      <w:pPr>
        <w:pStyle w:val="19"/>
        <w:spacing w:before="128" w:line="219" w:lineRule="auto"/>
        <w:rPr>
          <w:rFonts w:ascii="Times New Roman" w:hAnsi="Times New Roman" w:eastAsia="Times New Roman"/>
          <w:sz w:val="22"/>
        </w:rPr>
      </w:pPr>
      <w:r>
        <w:rPr>
          <w:rFonts w:ascii="Times New Roman" w:hAnsi="Times New Roman" w:eastAsia="Times New Roman"/>
          <w:sz w:val="22"/>
        </w:rPr>
        <w:t>B. 美化环境</w:t>
      </w:r>
    </w:p>
    <w:p w14:paraId="17DE7AC8">
      <w:pPr>
        <w:pStyle w:val="19"/>
        <w:spacing w:before="128" w:line="219" w:lineRule="auto"/>
        <w:rPr>
          <w:rFonts w:ascii="Times New Roman" w:hAnsi="Times New Roman" w:eastAsia="Times New Roman"/>
          <w:sz w:val="22"/>
        </w:rPr>
      </w:pPr>
      <w:r>
        <w:rPr>
          <w:rFonts w:ascii="Times New Roman" w:hAnsi="Times New Roman" w:eastAsia="Times New Roman"/>
          <w:sz w:val="22"/>
        </w:rPr>
        <w:t>C. 减弱噪音</w:t>
      </w:r>
    </w:p>
    <w:p w14:paraId="2A26AB78">
      <w:pPr>
        <w:pStyle w:val="19"/>
        <w:spacing w:before="128" w:line="219" w:lineRule="auto"/>
        <w:rPr>
          <w:rFonts w:ascii="Times New Roman" w:hAnsi="Times New Roman" w:eastAsia="Times New Roman"/>
          <w:sz w:val="22"/>
        </w:rPr>
      </w:pPr>
      <w:r>
        <w:rPr>
          <w:rFonts w:ascii="Times New Roman" w:hAnsi="Times New Roman" w:eastAsia="Times New Roman"/>
          <w:sz w:val="22"/>
        </w:rPr>
        <w:t>D.减缓雨水对地表的冲刷</w:t>
      </w:r>
    </w:p>
    <w:p w14:paraId="06EB2F24">
      <w:pPr>
        <w:pStyle w:val="19"/>
        <w:spacing w:before="128" w:line="219" w:lineRule="auto"/>
        <w:rPr>
          <w:rFonts w:ascii="Times New Roman" w:hAnsi="Times New Roman" w:eastAsia="Times New Roman"/>
          <w:sz w:val="22"/>
        </w:rPr>
      </w:pPr>
      <w:r>
        <w:rPr>
          <w:rFonts w:ascii="Times New Roman" w:hAnsi="Times New Roman" w:eastAsia="Times New Roman"/>
          <w:sz w:val="22"/>
        </w:rPr>
        <w:t>843. 政府通过制定社会教育发展战略，优化教育结构，加快教育体制改革，逐步形成政府办学与社会办学 相结合的新体制。这是我国政府职能中一具体职能的内容?(    )</w:t>
      </w:r>
    </w:p>
    <w:p w14:paraId="34FD8FA8">
      <w:pPr>
        <w:pStyle w:val="19"/>
        <w:spacing w:before="128" w:line="219" w:lineRule="auto"/>
        <w:rPr>
          <w:rFonts w:ascii="Times New Roman" w:hAnsi="Times New Roman" w:eastAsia="Times New Roman"/>
          <w:sz w:val="22"/>
        </w:rPr>
      </w:pPr>
      <w:r>
        <w:rPr>
          <w:rFonts w:ascii="Times New Roman" w:hAnsi="Times New Roman" w:eastAsia="Times New Roman"/>
          <w:sz w:val="22"/>
        </w:rPr>
        <w:t>A.政治职能</w:t>
      </w:r>
    </w:p>
    <w:p w14:paraId="08B893BC">
      <w:pPr>
        <w:pStyle w:val="19"/>
        <w:spacing w:before="128" w:line="219" w:lineRule="auto"/>
        <w:rPr>
          <w:rFonts w:ascii="Times New Roman" w:hAnsi="Times New Roman" w:eastAsia="Times New Roman"/>
          <w:sz w:val="22"/>
        </w:rPr>
      </w:pPr>
      <w:r>
        <w:rPr>
          <w:rFonts w:ascii="Times New Roman" w:hAnsi="Times New Roman" w:eastAsia="Times New Roman"/>
          <w:sz w:val="22"/>
        </w:rPr>
        <w:t>B.经济职能</w:t>
      </w:r>
    </w:p>
    <w:p w14:paraId="2DE4FFA0">
      <w:pPr>
        <w:pStyle w:val="19"/>
        <w:spacing w:before="128" w:line="219" w:lineRule="auto"/>
        <w:rPr>
          <w:rFonts w:ascii="Times New Roman" w:hAnsi="Times New Roman" w:eastAsia="Times New Roman"/>
          <w:sz w:val="22"/>
        </w:rPr>
      </w:pPr>
      <w:r>
        <w:rPr>
          <w:rFonts w:ascii="Times New Roman" w:hAnsi="Times New Roman" w:eastAsia="Times New Roman"/>
          <w:sz w:val="22"/>
        </w:rPr>
        <w:t>C. 社会职能</w:t>
      </w:r>
    </w:p>
    <w:p w14:paraId="08729736">
      <w:pPr>
        <w:pStyle w:val="19"/>
        <w:spacing w:before="128" w:line="219" w:lineRule="auto"/>
        <w:rPr>
          <w:rFonts w:ascii="Times New Roman" w:hAnsi="Times New Roman" w:eastAsia="Times New Roman"/>
          <w:sz w:val="22"/>
        </w:rPr>
      </w:pPr>
      <w:r>
        <w:rPr>
          <w:rFonts w:ascii="Times New Roman" w:hAnsi="Times New Roman" w:eastAsia="Times New Roman"/>
          <w:sz w:val="22"/>
        </w:rPr>
        <w:t>D.文化职能</w:t>
      </w:r>
    </w:p>
    <w:p w14:paraId="19CF498B">
      <w:pPr>
        <w:pStyle w:val="19"/>
        <w:spacing w:before="128" w:line="219" w:lineRule="auto"/>
        <w:rPr>
          <w:rFonts w:ascii="Times New Roman" w:hAnsi="Times New Roman" w:eastAsia="Times New Roman"/>
          <w:sz w:val="22"/>
        </w:rPr>
      </w:pPr>
      <w:r>
        <w:rPr>
          <w:rFonts w:ascii="Times New Roman" w:hAnsi="Times New Roman" w:eastAsia="Times New Roman"/>
          <w:sz w:val="22"/>
        </w:rPr>
        <w:t>844.(           )新区是继深圳经济特区和上海浦东新区之后又一具有全国意义的新区，是千年大计，国家大 事。</w:t>
      </w:r>
    </w:p>
    <w:p w14:paraId="27F36D9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A.滨海                  </w:t>
      </w:r>
      <w:r>
        <w:rPr>
          <w:rFonts w:ascii="Times New Roman" w:hAnsi="Times New Roman" w:eastAsia="Times New Roman"/>
          <w:sz w:val="22"/>
        </w:rPr>
        <w:t>B. 两江</w:t>
      </w:r>
    </w:p>
    <w:p w14:paraId="76613AD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C.雄安                  </w:t>
      </w:r>
      <w:r>
        <w:rPr>
          <w:rFonts w:ascii="Times New Roman" w:hAnsi="Times New Roman" w:eastAsia="Times New Roman"/>
          <w:sz w:val="22"/>
        </w:rPr>
        <w:t>D. 湘江</w:t>
      </w:r>
    </w:p>
    <w:p w14:paraId="50095724">
      <w:pPr>
        <w:pStyle w:val="19"/>
        <w:spacing w:before="128" w:line="219" w:lineRule="auto"/>
        <w:rPr>
          <w:rFonts w:ascii="Times New Roman" w:hAnsi="Times New Roman" w:eastAsia="Times New Roman"/>
          <w:sz w:val="22"/>
        </w:rPr>
      </w:pPr>
      <w:r>
        <w:rPr>
          <w:rFonts w:ascii="Times New Roman" w:hAnsi="Times New Roman" w:eastAsia="Times New Roman"/>
          <w:sz w:val="22"/>
        </w:rPr>
        <w:t>845.习近平总书记多次强调，(    )是立国之本、强国之基。</w:t>
      </w:r>
    </w:p>
    <w:p w14:paraId="794510E8">
      <w:pPr>
        <w:pStyle w:val="19"/>
        <w:spacing w:before="128" w:line="219" w:lineRule="auto"/>
        <w:rPr>
          <w:rFonts w:ascii="Times New Roman" w:hAnsi="Times New Roman" w:eastAsia="Times New Roman"/>
          <w:sz w:val="22"/>
        </w:rPr>
      </w:pPr>
      <w:r>
        <w:rPr>
          <w:rFonts w:ascii="Times New Roman" w:hAnsi="Times New Roman" w:eastAsia="Times New Roman"/>
          <w:sz w:val="22"/>
        </w:rPr>
        <w:t>A.农业                  B. 制造业</w:t>
      </w:r>
    </w:p>
    <w:p w14:paraId="04C6474D">
      <w:pPr>
        <w:pStyle w:val="19"/>
        <w:spacing w:before="128" w:line="219" w:lineRule="auto"/>
        <w:rPr>
          <w:rFonts w:ascii="Times New Roman" w:hAnsi="Times New Roman" w:eastAsia="Times New Roman"/>
          <w:sz w:val="22"/>
        </w:rPr>
      </w:pPr>
      <w:r>
        <w:rPr>
          <w:rFonts w:ascii="Times New Roman" w:hAnsi="Times New Roman" w:eastAsia="Times New Roman"/>
          <w:sz w:val="22"/>
        </w:rPr>
        <w:t>C.服务业                D.创新</w:t>
      </w:r>
    </w:p>
    <w:p w14:paraId="4C7738AE">
      <w:pPr>
        <w:pStyle w:val="19"/>
        <w:spacing w:before="128" w:line="219" w:lineRule="auto"/>
        <w:rPr>
          <w:rFonts w:ascii="Times New Roman" w:hAnsi="Times New Roman" w:eastAsia="Times New Roman"/>
          <w:sz w:val="22"/>
        </w:rPr>
      </w:pPr>
      <w:r>
        <w:rPr>
          <w:rFonts w:ascii="Times New Roman" w:hAnsi="Times New Roman" w:eastAsia="Times New Roman"/>
          <w:sz w:val="22"/>
        </w:rPr>
        <w:t>846.中华人民共和国处理民族问题的基本国策是(    )。</w:t>
      </w:r>
    </w:p>
    <w:p w14:paraId="20A7455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A.政治协商制度                </w:t>
      </w:r>
      <w:r>
        <w:rPr>
          <w:rFonts w:ascii="Times New Roman" w:hAnsi="Times New Roman" w:eastAsia="Times New Roman"/>
          <w:sz w:val="22"/>
        </w:rPr>
        <w:t>B.一国两制</w:t>
      </w:r>
    </w:p>
    <w:p w14:paraId="2BAADA15">
      <w:pPr>
        <w:pStyle w:val="19"/>
        <w:spacing w:before="128" w:line="219" w:lineRule="auto"/>
        <w:rPr>
          <w:rFonts w:ascii="Times New Roman" w:hAnsi="Times New Roman" w:eastAsia="Times New Roman"/>
          <w:sz w:val="22"/>
        </w:rPr>
      </w:pPr>
      <w:r>
        <w:rPr>
          <w:rFonts w:ascii="Times New Roman" w:hAnsi="Times New Roman" w:eastAsia="Times New Roman"/>
          <w:sz w:val="22"/>
        </w:rPr>
        <w:t>C. 人民代表大会制度             D. 民族区域自治制度</w:t>
      </w:r>
    </w:p>
    <w:p w14:paraId="21393A70">
      <w:pPr>
        <w:pStyle w:val="19"/>
        <w:spacing w:before="128" w:line="219" w:lineRule="auto"/>
        <w:rPr>
          <w:rFonts w:ascii="Times New Roman" w:hAnsi="Times New Roman" w:eastAsia="Times New Roman"/>
          <w:sz w:val="22"/>
        </w:rPr>
      </w:pPr>
      <w:r>
        <w:rPr>
          <w:rFonts w:ascii="Times New Roman" w:hAnsi="Times New Roman" w:eastAsia="Times New Roman"/>
          <w:sz w:val="22"/>
        </w:rPr>
        <w:t>B项不选。“一国两制”即“一个国家，两种制度”,是指在祖国统一的前提下，国家主体实行社会主义制 度，香港、澳门、台湾保持原有的资本主义制度长期不变，不是处理民族问题的基本国策。</w:t>
      </w:r>
    </w:p>
    <w:p w14:paraId="030CDA18">
      <w:pPr>
        <w:pStyle w:val="19"/>
        <w:spacing w:before="128" w:line="219" w:lineRule="auto"/>
        <w:rPr>
          <w:rFonts w:ascii="Times New Roman" w:hAnsi="Times New Roman" w:eastAsia="Times New Roman"/>
          <w:sz w:val="22"/>
        </w:rPr>
      </w:pPr>
      <w:r>
        <w:rPr>
          <w:rFonts w:ascii="Times New Roman" w:hAnsi="Times New Roman" w:eastAsia="Times New Roman"/>
          <w:sz w:val="22"/>
        </w:rPr>
        <w:t>C项不选。人民代表大会制度是我国根本政治制度，是国家政权组织形式，不是处理民族问题的基本国策。 D项当选。民族区域自治制度，是指在国家统一领导下，各少数民族聚居的地方实行区域自治，设立自治机 关，行使自治权的制度。我国处理民族问题的基本国策是民族区域自治制度，基本原则是各民族平等、团 结和共同繁荣。</w:t>
      </w:r>
    </w:p>
    <w:p w14:paraId="04004D1D">
      <w:pPr>
        <w:pStyle w:val="19"/>
        <w:spacing w:before="128" w:line="219" w:lineRule="auto"/>
        <w:rPr>
          <w:rFonts w:ascii="Times New Roman" w:hAnsi="Times New Roman" w:eastAsia="Times New Roman"/>
          <w:sz w:val="22"/>
        </w:rPr>
      </w:pPr>
      <w:r>
        <w:rPr>
          <w:rFonts w:ascii="Times New Roman" w:hAnsi="Times New Roman" w:eastAsia="Times New Roman"/>
          <w:sz w:val="22"/>
        </w:rPr>
        <w:t>故本题选D。</w:t>
      </w:r>
    </w:p>
    <w:p w14:paraId="1444634A">
      <w:pPr>
        <w:pStyle w:val="19"/>
        <w:spacing w:before="128" w:line="219" w:lineRule="auto"/>
        <w:rPr>
          <w:rFonts w:ascii="Times New Roman" w:hAnsi="Times New Roman" w:eastAsia="Times New Roman"/>
          <w:sz w:val="22"/>
        </w:rPr>
      </w:pPr>
      <w:r>
        <w:rPr>
          <w:rFonts w:ascii="Times New Roman" w:hAnsi="Times New Roman" w:eastAsia="Times New Roman"/>
          <w:sz w:val="22"/>
        </w:rPr>
        <w:t>847.当今的世界，科技进步日新月异，知识更新层出不穷，产品换代的周期越来越短。这句话体现的哲学 道理是(   )</w:t>
      </w:r>
    </w:p>
    <w:p w14:paraId="1D96EA55">
      <w:pPr>
        <w:pStyle w:val="19"/>
        <w:spacing w:before="128" w:line="219" w:lineRule="auto"/>
        <w:rPr>
          <w:rFonts w:ascii="Times New Roman" w:hAnsi="Times New Roman" w:eastAsia="Times New Roman"/>
          <w:sz w:val="22"/>
        </w:rPr>
      </w:pPr>
      <w:r>
        <w:rPr>
          <w:rFonts w:ascii="Times New Roman" w:hAnsi="Times New Roman" w:eastAsia="Times New Roman"/>
          <w:sz w:val="22"/>
        </w:rPr>
        <w:t>A. 要把事物如实地看成一个不变的状态</w:t>
      </w:r>
    </w:p>
    <w:p w14:paraId="1706128A">
      <w:pPr>
        <w:pStyle w:val="19"/>
        <w:spacing w:before="128" w:line="219" w:lineRule="auto"/>
        <w:rPr>
          <w:rFonts w:ascii="Times New Roman" w:hAnsi="Times New Roman" w:eastAsia="Times New Roman"/>
          <w:sz w:val="22"/>
        </w:rPr>
      </w:pPr>
      <w:r>
        <w:rPr>
          <w:rFonts w:ascii="Times New Roman" w:hAnsi="Times New Roman" w:eastAsia="Times New Roman"/>
          <w:sz w:val="22"/>
        </w:rPr>
        <w:t>B.没有变化就没有发展，有变化就有一定的发展</w:t>
      </w:r>
    </w:p>
    <w:p w14:paraId="3A2ADD50">
      <w:pPr>
        <w:pStyle w:val="19"/>
        <w:spacing w:before="128" w:line="219" w:lineRule="auto"/>
        <w:rPr>
          <w:rFonts w:ascii="Times New Roman" w:hAnsi="Times New Roman" w:eastAsia="Times New Roman"/>
          <w:sz w:val="22"/>
        </w:rPr>
      </w:pPr>
      <w:r>
        <w:rPr>
          <w:rFonts w:ascii="Times New Roman" w:hAnsi="Times New Roman" w:eastAsia="Times New Roman"/>
          <w:sz w:val="22"/>
        </w:rPr>
        <w:t>C. 要坚持与时俱迸，培养创新精神，促进新事物的成长</w:t>
      </w:r>
    </w:p>
    <w:p w14:paraId="629675BE">
      <w:pPr>
        <w:pStyle w:val="19"/>
        <w:spacing w:before="128" w:line="219" w:lineRule="auto"/>
        <w:rPr>
          <w:rFonts w:ascii="Times New Roman" w:hAnsi="Times New Roman" w:eastAsia="Times New Roman"/>
          <w:sz w:val="22"/>
        </w:rPr>
      </w:pPr>
      <w:r>
        <w:rPr>
          <w:rFonts w:ascii="Times New Roman" w:hAnsi="Times New Roman" w:eastAsia="Times New Roman"/>
          <w:sz w:val="22"/>
        </w:rPr>
        <w:t>D. 强大的、完善的事物就是新事物</w:t>
      </w:r>
    </w:p>
    <w:p w14:paraId="7FA9AF31">
      <w:pPr>
        <w:pStyle w:val="19"/>
        <w:spacing w:before="128" w:line="219" w:lineRule="auto"/>
        <w:rPr>
          <w:rFonts w:ascii="Times New Roman" w:hAnsi="Times New Roman" w:eastAsia="Times New Roman"/>
          <w:sz w:val="22"/>
        </w:rPr>
      </w:pPr>
      <w:r>
        <w:rPr>
          <w:rFonts w:ascii="Times New Roman" w:hAnsi="Times New Roman" w:eastAsia="Times New Roman"/>
          <w:sz w:val="22"/>
        </w:rPr>
        <w:t>848. 以下选项中，没有体现量变引起质变的哲学道理的是(    )。</w:t>
      </w:r>
    </w:p>
    <w:p w14:paraId="53B7CF69">
      <w:pPr>
        <w:pStyle w:val="19"/>
        <w:spacing w:before="128" w:line="219" w:lineRule="auto"/>
        <w:rPr>
          <w:rFonts w:ascii="Times New Roman" w:hAnsi="Times New Roman" w:eastAsia="Times New Roman"/>
          <w:sz w:val="22"/>
        </w:rPr>
      </w:pPr>
      <w:r>
        <w:rPr>
          <w:rFonts w:ascii="Times New Roman" w:hAnsi="Times New Roman" w:eastAsia="Times New Roman"/>
          <w:sz w:val="22"/>
        </w:rPr>
        <w:t>A.读万卷书，行万里路                B. 绳锯木断，水滴石穿</w:t>
      </w:r>
    </w:p>
    <w:p w14:paraId="6FFB085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C.千里之堤，溃于蚁穴               </w:t>
      </w:r>
      <w:r>
        <w:rPr>
          <w:rFonts w:ascii="Times New Roman" w:hAnsi="Times New Roman" w:eastAsia="Times New Roman"/>
          <w:sz w:val="22"/>
        </w:rPr>
        <w:t>D.不积跬步，无以至千里</w:t>
      </w:r>
    </w:p>
    <w:p w14:paraId="5AADF584">
      <w:pPr>
        <w:pStyle w:val="19"/>
        <w:spacing w:before="128" w:line="219" w:lineRule="auto"/>
        <w:rPr>
          <w:rFonts w:ascii="Times New Roman" w:hAnsi="Times New Roman" w:eastAsia="Times New Roman"/>
          <w:sz w:val="22"/>
        </w:rPr>
      </w:pPr>
      <w:r>
        <w:rPr>
          <w:rFonts w:ascii="Times New Roman" w:hAnsi="Times New Roman" w:eastAsia="Times New Roman"/>
          <w:sz w:val="22"/>
        </w:rPr>
        <w:t>849. 习近平总书记参加十三届全国人大三次会议内蒙古代表团审议时说，必须坚持人民至上、紧紧依靠人 民、不断造福人民、牢牢植根人民，并落实各项决策部署和实际工作之中落实到做好统筹疫情防控和经济</w:t>
      </w:r>
    </w:p>
    <w:p w14:paraId="781F2641">
      <w:pPr>
        <w:pStyle w:val="19"/>
        <w:spacing w:before="128" w:line="219" w:lineRule="auto"/>
        <w:rPr>
          <w:rFonts w:ascii="Times New Roman" w:hAnsi="Times New Roman" w:eastAsia="Times New Roman"/>
          <w:sz w:val="22"/>
        </w:rPr>
      </w:pPr>
      <w:r>
        <w:rPr>
          <w:rFonts w:ascii="Times New Roman" w:hAnsi="Times New Roman" w:eastAsia="Times New Roman"/>
          <w:sz w:val="22"/>
        </w:rPr>
        <w:t>社会发展工作中去。这句话表述的意思是(   )。</w:t>
      </w:r>
    </w:p>
    <w:p w14:paraId="770C564F">
      <w:pPr>
        <w:pStyle w:val="19"/>
        <w:spacing w:before="128" w:line="219" w:lineRule="auto"/>
        <w:rPr>
          <w:rFonts w:ascii="Times New Roman" w:hAnsi="Times New Roman" w:eastAsia="Times New Roman"/>
          <w:sz w:val="22"/>
        </w:rPr>
      </w:pPr>
      <w:r>
        <w:rPr>
          <w:rFonts w:ascii="Times New Roman" w:hAnsi="Times New Roman" w:eastAsia="Times New Roman"/>
          <w:sz w:val="22"/>
        </w:rPr>
        <w:t>A.众人拾柴火焰高                B.水能载舟，亦能覆舟</w:t>
      </w:r>
    </w:p>
    <w:p w14:paraId="361B87E3">
      <w:pPr>
        <w:pStyle w:val="19"/>
        <w:spacing w:before="128" w:line="219" w:lineRule="auto"/>
        <w:rPr>
          <w:rFonts w:ascii="Times New Roman" w:hAnsi="Times New Roman" w:eastAsia="Times New Roman"/>
          <w:sz w:val="22"/>
        </w:rPr>
      </w:pPr>
      <w:r>
        <w:rPr>
          <w:rFonts w:ascii="Times New Roman" w:hAnsi="Times New Roman" w:eastAsia="Times New Roman"/>
          <w:sz w:val="22"/>
        </w:rPr>
        <w:t>C. 天下兴亡，匹夫有责            D.民以食为天</w:t>
      </w:r>
    </w:p>
    <w:p w14:paraId="561D3AB3">
      <w:pPr>
        <w:pStyle w:val="19"/>
        <w:spacing w:before="128" w:line="219" w:lineRule="auto"/>
        <w:rPr>
          <w:rFonts w:ascii="Times New Roman" w:hAnsi="Times New Roman" w:eastAsia="Times New Roman"/>
          <w:sz w:val="22"/>
        </w:rPr>
      </w:pPr>
      <w:r>
        <w:rPr>
          <w:rFonts w:ascii="Times New Roman" w:hAnsi="Times New Roman" w:eastAsia="Times New Roman"/>
          <w:sz w:val="22"/>
        </w:rPr>
        <w:t>850. 网络信息时代，不仅百姓对互联网有了新的认识，各级政府部门也利用网络开展网络行政，群众得以 通过论坛、微博、微信公众号表达自己的诉求。这一做法(   )。</w:t>
      </w:r>
    </w:p>
    <w:p w14:paraId="1223D0CB">
      <w:pPr>
        <w:pStyle w:val="19"/>
        <w:spacing w:before="128" w:line="219" w:lineRule="auto"/>
        <w:rPr>
          <w:rFonts w:ascii="Times New Roman" w:hAnsi="Times New Roman" w:eastAsia="Times New Roman"/>
          <w:sz w:val="22"/>
        </w:rPr>
      </w:pPr>
      <w:r>
        <w:rPr>
          <w:rFonts w:ascii="Times New Roman" w:hAnsi="Times New Roman" w:eastAsia="Times New Roman"/>
          <w:sz w:val="22"/>
        </w:rPr>
        <w:t>A.能及时解决网友的各种问题</w:t>
      </w:r>
    </w:p>
    <w:p w14:paraId="7E9D3B5D">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B.有利于公民行使监督权</w:t>
      </w:r>
    </w:p>
    <w:p w14:paraId="7BD3787F">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C.有利于公民行使直接政务参与权</w:t>
      </w:r>
    </w:p>
    <w:p w14:paraId="77532A0A">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D.有利于公民广开言路，想说什么就说什么</w:t>
      </w:r>
    </w:p>
    <w:p w14:paraId="63569439">
      <w:pPr>
        <w:pStyle w:val="19"/>
        <w:spacing w:before="128" w:line="219" w:lineRule="auto"/>
        <w:rPr>
          <w:rFonts w:ascii="Times New Roman" w:hAnsi="Times New Roman" w:eastAsia="Times New Roman"/>
          <w:sz w:val="22"/>
        </w:rPr>
      </w:pPr>
      <w:r>
        <w:rPr>
          <w:rFonts w:ascii="Times New Roman" w:hAnsi="Times New Roman" w:eastAsia="Times New Roman"/>
          <w:sz w:val="22"/>
        </w:rPr>
        <w:t>851. 公务员职业道德的重要内容是坚定信念、忠于国家服务人民、恪尽职守、依法办事、公正廉洁。推进 公务员职业道德建设要突出(    )、示范性、约束性、可操作性。</w:t>
      </w:r>
    </w:p>
    <w:p w14:paraId="7EE00D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A.自发性                       </w:t>
      </w:r>
      <w:r>
        <w:rPr>
          <w:rFonts w:ascii="Times New Roman" w:hAnsi="Times New Roman" w:eastAsia="Times New Roman"/>
          <w:sz w:val="22"/>
        </w:rPr>
        <w:t>B.政治性</w:t>
      </w:r>
    </w:p>
    <w:p w14:paraId="3ED43142">
      <w:pPr>
        <w:pStyle w:val="19"/>
        <w:spacing w:before="128" w:line="219" w:lineRule="auto"/>
        <w:rPr>
          <w:rFonts w:ascii="Times New Roman" w:hAnsi="Times New Roman" w:eastAsia="Times New Roman"/>
          <w:sz w:val="22"/>
        </w:rPr>
      </w:pPr>
      <w:r>
        <w:rPr>
          <w:rFonts w:ascii="Times New Roman" w:hAnsi="Times New Roman" w:eastAsia="Times New Roman"/>
          <w:sz w:val="22"/>
        </w:rPr>
        <w:t>C.法制性                       D.民主性</w:t>
      </w:r>
    </w:p>
    <w:p w14:paraId="3C6F1F58">
      <w:pPr>
        <w:pStyle w:val="19"/>
        <w:spacing w:before="128" w:line="219" w:lineRule="auto"/>
        <w:rPr>
          <w:rFonts w:ascii="Times New Roman" w:hAnsi="Times New Roman" w:eastAsia="Times New Roman"/>
          <w:sz w:val="22"/>
        </w:rPr>
      </w:pPr>
      <w:r>
        <w:rPr>
          <w:rFonts w:ascii="Times New Roman" w:hAnsi="Times New Roman" w:eastAsia="Times New Roman"/>
          <w:sz w:val="22"/>
        </w:rPr>
        <w:t>852.2020年10月3日，国家主席习近平同新加坡总统哈莉玛就中新建交30周年互致贺电，习近平在贺电 指出，中方愿与新方共同努力，继续以高质量共(    )为主线，深化各领域务实合作，共同维护多边主 义和自由贸易，推动两国关系取得更大发展，为地区和世界稳定繁荣作出积极贡献。</w:t>
      </w:r>
    </w:p>
    <w:p w14:paraId="7793618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A.“自由亚洲”   </w:t>
      </w:r>
      <w:r>
        <w:rPr>
          <w:rFonts w:ascii="Times New Roman" w:hAnsi="Times New Roman" w:eastAsia="Times New Roman"/>
          <w:sz w:val="22"/>
        </w:rPr>
        <w:t>B.“和平南亚” C. “ 一带一路”   D. “ 繁荣亚太”</w:t>
      </w:r>
    </w:p>
    <w:p w14:paraId="667EA853">
      <w:pPr>
        <w:pStyle w:val="19"/>
        <w:spacing w:before="128" w:line="219" w:lineRule="auto"/>
        <w:rPr>
          <w:rFonts w:ascii="Times New Roman" w:hAnsi="Times New Roman" w:eastAsia="Times New Roman"/>
          <w:sz w:val="22"/>
        </w:rPr>
      </w:pPr>
      <w:r>
        <w:rPr>
          <w:rFonts w:ascii="Times New Roman" w:hAnsi="Times New Roman" w:eastAsia="Times New Roman"/>
          <w:sz w:val="22"/>
        </w:rPr>
        <w:t>853.习近平总书记指出，真正把民主集中制的优势变成我们党的政治优势、组织优势、制度优势、工作优 势，下列做法中体现民主与集中有机统一的是(    )</w:t>
      </w:r>
    </w:p>
    <w:p w14:paraId="0CE8C469">
      <w:pPr>
        <w:pStyle w:val="19"/>
        <w:spacing w:before="128" w:line="219" w:lineRule="auto"/>
        <w:rPr>
          <w:rFonts w:ascii="Times New Roman" w:hAnsi="Times New Roman" w:eastAsia="Times New Roman"/>
          <w:sz w:val="22"/>
        </w:rPr>
      </w:pPr>
      <w:r>
        <w:rPr>
          <w:rFonts w:ascii="Times New Roman" w:hAnsi="Times New Roman" w:eastAsia="Times New Roman"/>
          <w:sz w:val="22"/>
        </w:rPr>
        <w:t>A.某地贯彻落实中央精神，形成统一的改革模式</w:t>
      </w:r>
    </w:p>
    <w:p w14:paraId="4E20B333">
      <w:pPr>
        <w:pStyle w:val="19"/>
        <w:spacing w:before="128" w:line="219" w:lineRule="auto"/>
        <w:rPr>
          <w:rFonts w:ascii="Times New Roman" w:hAnsi="Times New Roman" w:eastAsia="Times New Roman"/>
          <w:sz w:val="22"/>
        </w:rPr>
      </w:pPr>
      <w:r>
        <w:rPr>
          <w:rFonts w:ascii="Times New Roman" w:hAnsi="Times New Roman" w:eastAsia="Times New Roman"/>
          <w:sz w:val="22"/>
        </w:rPr>
        <w:t>B. 某村党支部要求支委与书记保持一致，以提高决策效率</w:t>
      </w:r>
    </w:p>
    <w:p w14:paraId="1D7E140A">
      <w:pPr>
        <w:pStyle w:val="19"/>
        <w:spacing w:before="128" w:line="219" w:lineRule="auto"/>
        <w:rPr>
          <w:rFonts w:ascii="Times New Roman" w:hAnsi="Times New Roman" w:eastAsia="Times New Roman"/>
          <w:sz w:val="22"/>
        </w:rPr>
      </w:pPr>
      <w:r>
        <w:rPr>
          <w:rFonts w:ascii="Times New Roman" w:hAnsi="Times New Roman" w:eastAsia="Times New Roman"/>
          <w:sz w:val="22"/>
        </w:rPr>
        <w:t>C.某领导强调尊重本部门实际，有选择地执行上级政策</w:t>
      </w:r>
    </w:p>
    <w:p w14:paraId="096F49ED">
      <w:pPr>
        <w:pStyle w:val="19"/>
        <w:spacing w:before="128" w:line="219" w:lineRule="auto"/>
        <w:rPr>
          <w:rFonts w:ascii="Times New Roman" w:hAnsi="Times New Roman" w:eastAsia="Times New Roman"/>
          <w:sz w:val="22"/>
        </w:rPr>
      </w:pPr>
      <w:r>
        <w:rPr>
          <w:rFonts w:ascii="Times New Roman" w:hAnsi="Times New Roman" w:eastAsia="Times New Roman"/>
          <w:sz w:val="22"/>
        </w:rPr>
        <w:t>D.某市通过价格听证会听取代表意见，形成公交调价方案</w:t>
      </w:r>
    </w:p>
    <w:p w14:paraId="7E9F1BA8">
      <w:pPr>
        <w:pStyle w:val="19"/>
        <w:spacing w:before="128" w:line="219" w:lineRule="auto"/>
        <w:rPr>
          <w:rFonts w:ascii="Times New Roman" w:hAnsi="Times New Roman" w:eastAsia="Times New Roman"/>
          <w:sz w:val="22"/>
        </w:rPr>
      </w:pPr>
      <w:r>
        <w:rPr>
          <w:rFonts w:ascii="Times New Roman" w:hAnsi="Times New Roman" w:eastAsia="Times New Roman"/>
          <w:sz w:val="22"/>
        </w:rPr>
        <w:t>854. 浙江省武义县白杨式一直在调整跟进，传统的公示变成双向交流，单一管钱扩大为管事、管人，全程 监督已经成为寻常，今天，后陈村把村干部“零违纪”、不合规支出“零入账”等成绩，自信地印在了村 办公楼大厅的墙上。上述做法(    )</w:t>
      </w:r>
    </w:p>
    <w:p w14:paraId="508142B9">
      <w:pPr>
        <w:pStyle w:val="19"/>
        <w:spacing w:before="128" w:line="219" w:lineRule="auto"/>
        <w:rPr>
          <w:rFonts w:ascii="Times New Roman" w:hAnsi="Times New Roman" w:eastAsia="Times New Roman"/>
          <w:sz w:val="22"/>
        </w:rPr>
      </w:pPr>
      <w:r>
        <w:rPr>
          <w:rFonts w:ascii="Times New Roman" w:hAnsi="Times New Roman" w:eastAsia="Times New Roman"/>
          <w:sz w:val="22"/>
        </w:rPr>
        <w:t>A.创新了政府社会治理方式，推动了社会治理方式现代化</w:t>
      </w:r>
    </w:p>
    <w:p w14:paraId="7D116795">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B.有利于村民自治逐步走上制度化、规范化的轨道</w:t>
      </w:r>
    </w:p>
    <w:p w14:paraId="4EC9FC5B">
      <w:pPr>
        <w:pStyle w:val="19"/>
        <w:spacing w:before="128" w:line="219" w:lineRule="auto"/>
        <w:rPr>
          <w:rFonts w:ascii="Times New Roman" w:hAnsi="Times New Roman" w:eastAsia="Times New Roman"/>
          <w:sz w:val="22"/>
        </w:rPr>
      </w:pPr>
      <w:r>
        <w:rPr>
          <w:rFonts w:ascii="Times New Roman" w:hAnsi="Times New Roman" w:eastAsia="Times New Roman"/>
          <w:sz w:val="22"/>
        </w:rPr>
        <w:t>C.是村两委规范村民行为，运用民主的办法管理村务的具体体现</w:t>
      </w:r>
    </w:p>
    <w:p w14:paraId="3CA183F9">
      <w:pPr>
        <w:pStyle w:val="19"/>
        <w:spacing w:before="128" w:line="219" w:lineRule="auto"/>
        <w:rPr>
          <w:rFonts w:ascii="Times New Roman" w:hAnsi="Times New Roman" w:eastAsia="Times New Roman"/>
          <w:sz w:val="22"/>
        </w:rPr>
      </w:pPr>
      <w:r>
        <w:rPr>
          <w:rFonts w:ascii="Times New Roman" w:hAnsi="Times New Roman" w:eastAsia="Times New Roman"/>
          <w:sz w:val="22"/>
        </w:rPr>
        <w:t>D. 有利于调动村民的监督积极性，使“我要监督”转变成“要我监督”</w:t>
      </w:r>
    </w:p>
    <w:p w14:paraId="02D0E054">
      <w:pPr>
        <w:pStyle w:val="19"/>
        <w:spacing w:before="128" w:line="219" w:lineRule="auto"/>
        <w:rPr>
          <w:rFonts w:ascii="Times New Roman" w:hAnsi="Times New Roman" w:eastAsia="Times New Roman"/>
          <w:sz w:val="22"/>
        </w:rPr>
      </w:pPr>
      <w:r>
        <w:rPr>
          <w:rFonts w:ascii="Times New Roman" w:hAnsi="Times New Roman" w:eastAsia="Times New Roman"/>
          <w:sz w:val="22"/>
        </w:rPr>
        <w:t>855. 对于书法，中国人认为“字如其人”,也就是说人们可以从一幅书法作品中“读”出创作者的心智、 性情、修养等，由此可见(   )</w:t>
      </w:r>
    </w:p>
    <w:p w14:paraId="7B9C85D3">
      <w:pPr>
        <w:pStyle w:val="19"/>
        <w:spacing w:before="128" w:line="219" w:lineRule="auto"/>
        <w:rPr>
          <w:rFonts w:ascii="Times New Roman" w:hAnsi="Times New Roman" w:eastAsia="Times New Roman"/>
          <w:sz w:val="22"/>
        </w:rPr>
      </w:pPr>
      <w:r>
        <w:rPr>
          <w:rFonts w:ascii="Times New Roman" w:hAnsi="Times New Roman" w:eastAsia="Times New Roman"/>
          <w:sz w:val="22"/>
        </w:rPr>
        <w:t>A.把握联系的多样性</w:t>
      </w:r>
    </w:p>
    <w:p w14:paraId="474B8F4D">
      <w:pPr>
        <w:pStyle w:val="19"/>
        <w:spacing w:before="128" w:line="219" w:lineRule="auto"/>
        <w:rPr>
          <w:rFonts w:ascii="Times New Roman" w:hAnsi="Times New Roman" w:eastAsia="Times New Roman"/>
          <w:sz w:val="22"/>
        </w:rPr>
      </w:pPr>
      <w:r>
        <w:rPr>
          <w:rFonts w:ascii="Times New Roman" w:hAnsi="Times New Roman" w:eastAsia="Times New Roman"/>
          <w:sz w:val="22"/>
        </w:rPr>
        <w:t>B. 有利于正确认识事物意识活动是被动的</w:t>
      </w:r>
    </w:p>
    <w:p w14:paraId="403F4E91">
      <w:pPr>
        <w:pStyle w:val="19"/>
        <w:spacing w:before="128" w:line="219" w:lineRule="auto"/>
        <w:rPr>
          <w:rFonts w:ascii="Times New Roman" w:hAnsi="Times New Roman" w:eastAsia="Times New Roman"/>
          <w:sz w:val="22"/>
        </w:rPr>
      </w:pPr>
      <w:r>
        <w:rPr>
          <w:rFonts w:ascii="Times New Roman" w:hAnsi="Times New Roman" w:eastAsia="Times New Roman"/>
          <w:sz w:val="22"/>
        </w:rPr>
        <w:t>C. 认识受知识水平等主体因素的限制</w:t>
      </w:r>
    </w:p>
    <w:p w14:paraId="2FE52539">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D.矛盾的特殊性总是寓于普遍性之中</w:t>
      </w:r>
    </w:p>
    <w:p w14:paraId="0148E026">
      <w:pPr>
        <w:pStyle w:val="19"/>
        <w:spacing w:before="128" w:line="219" w:lineRule="auto"/>
        <w:rPr>
          <w:rFonts w:ascii="Times New Roman" w:hAnsi="Times New Roman" w:eastAsia="Times New Roman"/>
          <w:sz w:val="22"/>
        </w:rPr>
      </w:pPr>
      <w:r>
        <w:rPr>
          <w:rFonts w:ascii="Times New Roman" w:hAnsi="Times New Roman" w:eastAsia="Times New Roman"/>
          <w:sz w:val="22"/>
        </w:rPr>
        <w:t>856. 韩非子一方面认为民众的本性是“恶劳而好逸”,要以严刑峻法来约束民众：另一方面又主张君主应 当减免平民的徭役和赋税。这反映出，韩非子(    )</w:t>
      </w:r>
    </w:p>
    <w:p w14:paraId="6F4661BC">
      <w:pPr>
        <w:pStyle w:val="19"/>
        <w:spacing w:before="128" w:line="219" w:lineRule="auto"/>
        <w:rPr>
          <w:rFonts w:ascii="Times New Roman" w:hAnsi="Times New Roman" w:eastAsia="Times New Roman"/>
          <w:sz w:val="22"/>
        </w:rPr>
      </w:pPr>
      <w:r>
        <w:rPr>
          <w:rFonts w:ascii="Times New Roman" w:hAnsi="Times New Roman" w:eastAsia="Times New Roman"/>
          <w:sz w:val="22"/>
        </w:rPr>
        <w:t>A.深受荀子人性论的影响</w:t>
      </w:r>
    </w:p>
    <w:p w14:paraId="22F8BAD2">
      <w:pPr>
        <w:pStyle w:val="19"/>
        <w:spacing w:before="128" w:line="219" w:lineRule="auto"/>
        <w:rPr>
          <w:rFonts w:ascii="Times New Roman" w:hAnsi="Times New Roman" w:eastAsia="Times New Roman"/>
          <w:sz w:val="22"/>
        </w:rPr>
      </w:pPr>
      <w:r>
        <w:rPr>
          <w:rFonts w:ascii="Times New Roman" w:hAnsi="Times New Roman" w:eastAsia="Times New Roman"/>
          <w:sz w:val="22"/>
        </w:rPr>
        <w:t>B. 主张统治阶级实施“仁政”</w:t>
      </w:r>
    </w:p>
    <w:p w14:paraId="0AF12F48">
      <w:pPr>
        <w:pStyle w:val="19"/>
        <w:spacing w:before="128" w:line="219" w:lineRule="auto"/>
        <w:rPr>
          <w:rFonts w:ascii="Times New Roman" w:hAnsi="Times New Roman" w:eastAsia="Times New Roman"/>
          <w:sz w:val="22"/>
        </w:rPr>
      </w:pPr>
      <w:r>
        <w:rPr>
          <w:rFonts w:ascii="Times New Roman" w:hAnsi="Times New Roman" w:eastAsia="Times New Roman"/>
          <w:sz w:val="22"/>
        </w:rPr>
        <w:t>C.推动了小农经济的发展</w:t>
      </w:r>
    </w:p>
    <w:p w14:paraId="2A7B6F87">
      <w:pPr>
        <w:pStyle w:val="19"/>
        <w:spacing w:before="128" w:line="219" w:lineRule="auto"/>
        <w:rPr>
          <w:rFonts w:ascii="Times New Roman" w:hAnsi="Times New Roman" w:eastAsia="Times New Roman"/>
          <w:sz w:val="22"/>
        </w:rPr>
      </w:pPr>
      <w:r>
        <w:rPr>
          <w:rFonts w:ascii="Times New Roman" w:hAnsi="Times New Roman" w:eastAsia="Times New Roman"/>
          <w:sz w:val="22"/>
        </w:rPr>
        <w:t>D.意在加强和维护君主权力</w:t>
      </w:r>
    </w:p>
    <w:p w14:paraId="23AD3F90">
      <w:pPr>
        <w:pStyle w:val="19"/>
        <w:spacing w:before="128" w:line="219" w:lineRule="auto"/>
        <w:rPr>
          <w:rFonts w:ascii="Times New Roman" w:hAnsi="Times New Roman" w:eastAsia="Times New Roman"/>
          <w:sz w:val="22"/>
        </w:rPr>
      </w:pPr>
      <w:r>
        <w:rPr>
          <w:rFonts w:ascii="Times New Roman" w:hAnsi="Times New Roman" w:eastAsia="Times New Roman"/>
          <w:sz w:val="22"/>
        </w:rPr>
        <w:t>857.2020年10月9日，在我国首次火星探测任务飞行控制团队努力下 ( )探测器顺利完成深空机动。 至此，探测器的飞行轨道变为能够准确被火星捕获的、与火星精确相交的轨道。</w:t>
      </w:r>
    </w:p>
    <w:p w14:paraId="5E1EF20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 萤火一号”   B. “ 天河一号”  </w:t>
      </w:r>
      <w:r>
        <w:rPr>
          <w:rFonts w:ascii="Times New Roman" w:hAnsi="Times New Roman" w:eastAsia="Times New Roman"/>
          <w:sz w:val="22"/>
        </w:rPr>
        <w:t xml:space="preserve">C. “ 火星一号”  </w:t>
      </w:r>
      <w:r>
        <w:rPr>
          <w:rFonts w:ascii="Times New Roman" w:hAnsi="Times New Roman" w:eastAsia="Times New Roman"/>
          <w:sz w:val="22"/>
        </w:rPr>
        <w:t>D. “ 天问一号”</w:t>
      </w:r>
    </w:p>
    <w:p w14:paraId="5862122C">
      <w:pPr>
        <w:pStyle w:val="19"/>
        <w:spacing w:before="128" w:line="219" w:lineRule="auto"/>
        <w:rPr>
          <w:rFonts w:ascii="Times New Roman" w:hAnsi="Times New Roman" w:eastAsia="Times New Roman"/>
          <w:sz w:val="22"/>
        </w:rPr>
      </w:pPr>
      <w:r>
        <w:rPr>
          <w:rFonts w:ascii="Times New Roman" w:hAnsi="Times New Roman" w:eastAsia="Times New Roman"/>
          <w:sz w:val="22"/>
        </w:rPr>
        <w:t>858.2020年10月16日，中共中央政治局就量子科技研究和应用前景举行第二十四次集体学习。中共中央 总书记习近平在主持学习时强调，我们必须坚定不移走自主创新道路，坚定信心、埋头苦干，突破关键核 心技术，努力在关键领域实现自主可控，保障(   )安全，增强我国科技应对国际风险挑战的新能力。</w:t>
      </w:r>
    </w:p>
    <w:p w14:paraId="67B24A8D">
      <w:pPr>
        <w:pStyle w:val="19"/>
        <w:spacing w:before="128" w:line="219" w:lineRule="auto"/>
        <w:rPr>
          <w:rFonts w:ascii="Times New Roman" w:hAnsi="Times New Roman" w:eastAsia="Times New Roman"/>
          <w:sz w:val="22"/>
        </w:rPr>
      </w:pPr>
      <w:r>
        <w:rPr>
          <w:rFonts w:ascii="Times New Roman" w:hAnsi="Times New Roman" w:eastAsia="Times New Roman"/>
          <w:sz w:val="22"/>
        </w:rPr>
        <w:t>A.产业链供应链      B. 外贸链进口链</w:t>
      </w:r>
    </w:p>
    <w:p w14:paraId="30B8739C">
      <w:pPr>
        <w:pStyle w:val="19"/>
        <w:spacing w:before="128" w:line="219" w:lineRule="auto"/>
        <w:rPr>
          <w:rFonts w:ascii="Times New Roman" w:hAnsi="Times New Roman" w:eastAsia="Times New Roman"/>
          <w:sz w:val="22"/>
        </w:rPr>
      </w:pPr>
      <w:r>
        <w:rPr>
          <w:rFonts w:ascii="Times New Roman" w:hAnsi="Times New Roman" w:eastAsia="Times New Roman"/>
          <w:sz w:val="22"/>
        </w:rPr>
        <w:t>C. 生产链销售链       D. 研发链制造链</w:t>
      </w:r>
    </w:p>
    <w:p w14:paraId="5B58BDB5">
      <w:pPr>
        <w:pStyle w:val="19"/>
        <w:spacing w:before="128" w:line="219" w:lineRule="auto"/>
        <w:rPr>
          <w:rFonts w:ascii="Times New Roman" w:hAnsi="Times New Roman" w:eastAsia="Times New Roman"/>
          <w:sz w:val="22"/>
        </w:rPr>
      </w:pPr>
      <w:r>
        <w:rPr>
          <w:rFonts w:ascii="Times New Roman" w:hAnsi="Times New Roman" w:eastAsia="Times New Roman"/>
          <w:sz w:val="22"/>
        </w:rPr>
        <w:t>859.2020年11月，国务院办公厅印发了《关于推进对外贸易创新发展的实施意见》,要求围绕构建(    ), 加快推进国际市场布局、国内区域布局、经营主体、商品结构贸易方式等“五个优化”和外贸转型升级基 地、贸易促进平台、国际营销体系等“三项建设”。</w:t>
      </w:r>
    </w:p>
    <w:p w14:paraId="5D9BFA3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A.新发展格局    </w:t>
      </w:r>
      <w:r>
        <w:rPr>
          <w:rFonts w:ascii="Times New Roman" w:hAnsi="Times New Roman" w:eastAsia="Times New Roman"/>
          <w:sz w:val="22"/>
        </w:rPr>
        <w:t xml:space="preserve">B.新发展理念    </w:t>
      </w:r>
      <w:r>
        <w:rPr>
          <w:rFonts w:ascii="Times New Roman" w:hAnsi="Times New Roman" w:eastAsia="Times New Roman"/>
          <w:sz w:val="22"/>
        </w:rPr>
        <w:t xml:space="preserve">C.新发展制度   </w:t>
      </w:r>
      <w:r>
        <w:rPr>
          <w:rFonts w:ascii="Times New Roman" w:hAnsi="Times New Roman" w:eastAsia="Times New Roman"/>
          <w:sz w:val="22"/>
        </w:rPr>
        <w:t>D.新发展市场</w:t>
      </w:r>
    </w:p>
    <w:p w14:paraId="1195B0BD">
      <w:pPr>
        <w:pStyle w:val="19"/>
        <w:spacing w:before="128" w:line="219" w:lineRule="auto"/>
        <w:rPr>
          <w:rFonts w:ascii="Times New Roman" w:hAnsi="Times New Roman" w:eastAsia="Times New Roman"/>
          <w:sz w:val="22"/>
        </w:rPr>
      </w:pPr>
      <w:r>
        <w:rPr>
          <w:rFonts w:ascii="Times New Roman" w:hAnsi="Times New Roman" w:eastAsia="Times New Roman"/>
          <w:sz w:val="22"/>
        </w:rPr>
        <w:t>860.2020年11月14日，国务院总理李克强在人民大会堂第23次东盟与中日韩(10+3)领导人会议，提出 要继续加强抗疫合作，推进公共卫生能力建设：加快自贸区建设，深化东亚区域融合发展；抓住数字经济 机遇，打造东亚创新高地；聚焦社会民生合作，实现东亚(    )。</w:t>
      </w:r>
    </w:p>
    <w:p w14:paraId="1442FF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高品质发展      </w:t>
      </w:r>
      <w:r>
        <w:rPr>
          <w:rFonts w:ascii="Times New Roman" w:hAnsi="Times New Roman" w:eastAsia="Times New Roman"/>
          <w:sz w:val="22"/>
        </w:rPr>
        <w:t xml:space="preserve">B.可持续发展      C. 和平稳定     </w:t>
      </w:r>
      <w:r>
        <w:rPr>
          <w:rFonts w:ascii="Times New Roman" w:hAnsi="Times New Roman" w:eastAsia="Times New Roman"/>
          <w:sz w:val="22"/>
        </w:rPr>
        <w:t>D.互利互赢</w:t>
      </w:r>
    </w:p>
    <w:p w14:paraId="6A8CD55B">
      <w:pPr>
        <w:pStyle w:val="19"/>
        <w:spacing w:before="128" w:line="219" w:lineRule="auto"/>
        <w:rPr>
          <w:rFonts w:ascii="Times New Roman" w:hAnsi="Times New Roman" w:eastAsia="Times New Roman"/>
          <w:sz w:val="22"/>
        </w:rPr>
      </w:pPr>
      <w:r>
        <w:rPr>
          <w:rFonts w:ascii="Times New Roman" w:hAnsi="Times New Roman" w:eastAsia="Times New Roman"/>
          <w:sz w:val="22"/>
        </w:rPr>
        <w:t>861.2020年12月9日，国家主席习近平同法国总统马克龙通电话。习近平指出，当今世界不稳定性不确定 性增加，呼唤更多大国担当。“独立自主、相互理解、高瞻远瞩、互利共赢”是中法建交的初心。坚持多 边主义，维护以(    )为核心的国际体系，维护以国际法为基础的国际秩序是中法两国的重要共识。</w:t>
      </w:r>
    </w:p>
    <w:p w14:paraId="3A6A08C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A.G20           </w:t>
      </w:r>
      <w:r>
        <w:rPr>
          <w:rFonts w:ascii="Times New Roman" w:hAnsi="Times New Roman" w:eastAsia="Times New Roman"/>
          <w:sz w:val="22"/>
        </w:rPr>
        <w:t xml:space="preserve">B. 欧盟    </w:t>
      </w:r>
      <w:r>
        <w:rPr>
          <w:rFonts w:ascii="Times New Roman" w:hAnsi="Times New Roman" w:eastAsia="Times New Roman"/>
          <w:sz w:val="22"/>
        </w:rPr>
        <w:t>C.北约    D.联合国</w:t>
      </w:r>
    </w:p>
    <w:p w14:paraId="1929CF4B">
      <w:pPr>
        <w:pStyle w:val="19"/>
        <w:spacing w:before="128" w:line="219" w:lineRule="auto"/>
        <w:rPr>
          <w:rFonts w:ascii="Times New Roman" w:hAnsi="Times New Roman" w:eastAsia="Times New Roman"/>
          <w:sz w:val="22"/>
        </w:rPr>
      </w:pPr>
      <w:r>
        <w:rPr>
          <w:rFonts w:ascii="Times New Roman" w:hAnsi="Times New Roman" w:eastAsia="Times New Roman"/>
          <w:sz w:val="22"/>
        </w:rPr>
        <w:t>862.2021年1月7日， 中共中央政治局常务委员会召开会议，会议指出，党中央权威和集中统一领导，是 坚持党的领导的最高原则，是我国制度优势的根本保证。会议强调，今年是中国共产党成立(   ) , 是 “十四五”开局之年。</w:t>
      </w:r>
    </w:p>
    <w:p w14:paraId="650DF765">
      <w:pPr>
        <w:pStyle w:val="19"/>
        <w:spacing w:before="128" w:line="219" w:lineRule="auto"/>
        <w:rPr>
          <w:rFonts w:ascii="Times New Roman" w:hAnsi="Times New Roman" w:eastAsia="Times New Roman"/>
          <w:sz w:val="22"/>
        </w:rPr>
      </w:pPr>
      <w:r>
        <w:rPr>
          <w:rFonts w:ascii="Times New Roman" w:hAnsi="Times New Roman" w:eastAsia="Times New Roman"/>
          <w:sz w:val="22"/>
        </w:rPr>
        <w:t>A.100 周年     B.90 周年     C.110 周年     D.120 周年</w:t>
      </w:r>
    </w:p>
    <w:p w14:paraId="7991B40E">
      <w:pPr>
        <w:pStyle w:val="19"/>
        <w:spacing w:before="128" w:line="219" w:lineRule="auto"/>
        <w:rPr>
          <w:rFonts w:ascii="Times New Roman" w:hAnsi="Times New Roman" w:eastAsia="Times New Roman"/>
          <w:sz w:val="22"/>
        </w:rPr>
      </w:pPr>
      <w:r>
        <w:rPr>
          <w:rFonts w:ascii="Times New Roman" w:hAnsi="Times New Roman" w:eastAsia="Times New Roman"/>
          <w:sz w:val="22"/>
        </w:rPr>
        <w:t>863.党的十八大以来，我国港澳台工作取得新进展，牢牢掌握宪法和基本法赋的中央对香港、澳门全面管 治权，深化内地和港澳地区交流合作，保持香港、澳门繁荣稳定，坚持一个中国原则和(  ),推动两岸 关系和平发展，坚决反对和制“台独”分裂势力，有力维护台海和平稳定。</w:t>
      </w:r>
    </w:p>
    <w:p w14:paraId="435F78B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A.“五项原则”   B.  “两个维护”  </w:t>
      </w:r>
      <w:r>
        <w:rPr>
          <w:rFonts w:ascii="Times New Roman" w:hAnsi="Times New Roman" w:eastAsia="Times New Roman"/>
          <w:sz w:val="22"/>
        </w:rPr>
        <w:t xml:space="preserve">C.一国两制”  </w:t>
      </w:r>
      <w:r>
        <w:rPr>
          <w:rFonts w:ascii="Times New Roman" w:hAnsi="Times New Roman" w:eastAsia="Times New Roman"/>
          <w:sz w:val="22"/>
        </w:rPr>
        <w:t>D.九二共识</w:t>
      </w:r>
    </w:p>
    <w:p w14:paraId="4B382AC0">
      <w:pPr>
        <w:pStyle w:val="19"/>
        <w:spacing w:before="128" w:line="219" w:lineRule="auto"/>
        <w:rPr>
          <w:rFonts w:ascii="Times New Roman" w:hAnsi="Times New Roman" w:eastAsia="Times New Roman"/>
          <w:sz w:val="22"/>
        </w:rPr>
      </w:pPr>
      <w:r>
        <w:rPr>
          <w:rFonts w:ascii="Times New Roman" w:hAnsi="Times New Roman" w:eastAsia="Times New Roman"/>
          <w:sz w:val="22"/>
        </w:rPr>
        <w:t>864.坚持和发展中国特色社会主义，是改革开放以来我们党全部理论和实践的鲜明主题，也是习近平新时 代中国特色社会主义思想的核心要义，历史已经并将继续证明，只有社会主义才能救中国，只有坚持和发 展中国特色社会主义才能实现(    )。</w:t>
      </w:r>
    </w:p>
    <w:p w14:paraId="6FD42985">
      <w:pPr>
        <w:pStyle w:val="19"/>
        <w:spacing w:before="128" w:line="219" w:lineRule="auto"/>
        <w:rPr>
          <w:rFonts w:ascii="Times New Roman" w:hAnsi="Times New Roman" w:eastAsia="Times New Roman"/>
          <w:sz w:val="22"/>
        </w:rPr>
      </w:pPr>
      <w:r>
        <w:rPr>
          <w:rFonts w:ascii="Times New Roman" w:hAnsi="Times New Roman" w:eastAsia="Times New Roman"/>
          <w:sz w:val="22"/>
        </w:rPr>
        <w:t>中华民族伟大复兴</w:t>
      </w:r>
    </w:p>
    <w:p w14:paraId="30665060">
      <w:pPr>
        <w:pStyle w:val="19"/>
        <w:spacing w:before="128" w:line="219" w:lineRule="auto"/>
        <w:rPr>
          <w:rFonts w:ascii="Times New Roman" w:hAnsi="Times New Roman" w:eastAsia="Times New Roman"/>
          <w:sz w:val="22"/>
        </w:rPr>
      </w:pPr>
      <w:r>
        <w:rPr>
          <w:rFonts w:ascii="Times New Roman" w:hAnsi="Times New Roman" w:eastAsia="Times New Roman"/>
          <w:sz w:val="22"/>
        </w:rPr>
        <w:t>B.全面推进依法治国</w:t>
      </w:r>
    </w:p>
    <w:p w14:paraId="466AA55C">
      <w:pPr>
        <w:pStyle w:val="19"/>
        <w:spacing w:before="128" w:line="219" w:lineRule="auto"/>
        <w:rPr>
          <w:rFonts w:ascii="Times New Roman" w:hAnsi="Times New Roman" w:eastAsia="Times New Roman"/>
          <w:sz w:val="22"/>
        </w:rPr>
      </w:pPr>
      <w:r>
        <w:rPr>
          <w:rFonts w:ascii="Times New Roman" w:hAnsi="Times New Roman" w:eastAsia="Times New Roman"/>
          <w:sz w:val="22"/>
        </w:rPr>
        <w:t>C. 中国人民幸福安康</w:t>
      </w:r>
    </w:p>
    <w:p w14:paraId="606F31AF">
      <w:pPr>
        <w:pStyle w:val="19"/>
        <w:spacing w:before="128" w:line="219" w:lineRule="auto"/>
        <w:rPr>
          <w:rFonts w:ascii="Times New Roman" w:hAnsi="Times New Roman" w:eastAsia="Times New Roman"/>
          <w:sz w:val="22"/>
        </w:rPr>
      </w:pPr>
      <w:r>
        <w:rPr>
          <w:rFonts w:ascii="Times New Roman" w:hAnsi="Times New Roman" w:eastAsia="Times New Roman"/>
          <w:sz w:val="22"/>
        </w:rPr>
        <w:t>D.中华民族富强民主</w:t>
      </w:r>
    </w:p>
    <w:p w14:paraId="433EA308">
      <w:pPr>
        <w:pStyle w:val="19"/>
        <w:spacing w:before="128" w:line="219" w:lineRule="auto"/>
        <w:rPr>
          <w:rFonts w:ascii="Times New Roman" w:hAnsi="Times New Roman" w:eastAsia="Times New Roman"/>
          <w:sz w:val="22"/>
        </w:rPr>
      </w:pPr>
      <w:r>
        <w:rPr>
          <w:rFonts w:ascii="Times New Roman" w:hAnsi="Times New Roman" w:eastAsia="Times New Roman"/>
          <w:sz w:val="22"/>
        </w:rPr>
        <w:t>865.2020年12月31日，国家主席习近平通过中央广播电视总台和互联网，发表了二O 二一年新年贺词。 习近平指出，2020年是极不平凡的一年，面对突如其来的新冠肺炎疫情，我们以(  )诠释了人间大爱， 用众志成城、坚忍不拔书写了抗议史诗。我们还要咬定青山不放松，脚踏实地加油干，努力绘就乡村振兴 的壮美画卷，朝着共同富裕的目标稳步前行；改革开放创造了发展奇迹，今后还要以更大气魄深化改革、 扩大开放，续写更多“春天的故事”。</w:t>
      </w:r>
    </w:p>
    <w:p w14:paraId="246E856F">
      <w:pPr>
        <w:pStyle w:val="19"/>
        <w:spacing w:before="128" w:line="219" w:lineRule="auto"/>
        <w:rPr>
          <w:rFonts w:ascii="Times New Roman" w:hAnsi="Times New Roman" w:eastAsia="Times New Roman"/>
          <w:sz w:val="22"/>
        </w:rPr>
      </w:pPr>
      <w:r>
        <w:rPr>
          <w:rFonts w:ascii="Times New Roman" w:hAnsi="Times New Roman" w:eastAsia="Times New Roman"/>
          <w:sz w:val="22"/>
        </w:rPr>
        <w:t>A.人民至上、生命至上</w:t>
      </w:r>
    </w:p>
    <w:p w14:paraId="261F5156">
      <w:pPr>
        <w:pStyle w:val="19"/>
        <w:spacing w:before="128" w:line="219" w:lineRule="auto"/>
        <w:rPr>
          <w:rFonts w:ascii="Times New Roman" w:hAnsi="Times New Roman" w:eastAsia="Times New Roman"/>
          <w:sz w:val="22"/>
        </w:rPr>
      </w:pPr>
      <w:r>
        <w:rPr>
          <w:rFonts w:ascii="Times New Roman" w:hAnsi="Times New Roman" w:eastAsia="Times New Roman"/>
          <w:sz w:val="22"/>
        </w:rPr>
        <w:t>B. 人民至上、国家至上</w:t>
      </w:r>
    </w:p>
    <w:p w14:paraId="31D5B7C6">
      <w:pPr>
        <w:pStyle w:val="19"/>
        <w:spacing w:before="128" w:line="219" w:lineRule="auto"/>
        <w:rPr>
          <w:rFonts w:ascii="Times New Roman" w:hAnsi="Times New Roman" w:eastAsia="Times New Roman"/>
          <w:sz w:val="22"/>
        </w:rPr>
      </w:pPr>
      <w:r>
        <w:rPr>
          <w:rFonts w:ascii="Times New Roman" w:hAnsi="Times New Roman" w:eastAsia="Times New Roman"/>
          <w:sz w:val="22"/>
        </w:rPr>
        <w:t>C.人民至上、社会至上</w:t>
      </w:r>
    </w:p>
    <w:p w14:paraId="3DE0413D">
      <w:pPr>
        <w:pStyle w:val="19"/>
        <w:spacing w:before="128" w:line="219" w:lineRule="auto"/>
        <w:rPr>
          <w:rFonts w:ascii="Times New Roman" w:hAnsi="Times New Roman" w:eastAsia="Times New Roman"/>
          <w:sz w:val="22"/>
        </w:rPr>
      </w:pPr>
      <w:r>
        <w:rPr>
          <w:rFonts w:ascii="Times New Roman" w:hAnsi="Times New Roman" w:eastAsia="Times New Roman"/>
          <w:sz w:val="22"/>
        </w:rPr>
        <w:t>D. 人民至上、健康至上</w:t>
      </w:r>
    </w:p>
    <w:p w14:paraId="5FF0B9F8">
      <w:pPr>
        <w:pStyle w:val="19"/>
        <w:spacing w:before="128" w:line="219" w:lineRule="auto"/>
        <w:rPr>
          <w:rFonts w:ascii="Times New Roman" w:hAnsi="Times New Roman" w:eastAsia="Times New Roman"/>
          <w:sz w:val="22"/>
        </w:rPr>
      </w:pPr>
      <w:r>
        <w:rPr>
          <w:rFonts w:ascii="Times New Roman" w:hAnsi="Times New Roman" w:eastAsia="Times New Roman"/>
          <w:sz w:val="22"/>
        </w:rPr>
        <w:t>866.2021年3月15日，国家主席习近平主持召开中央财经委员会第九次会议，会议强调，我国(   ) 发 展正处于关键时期，要着眼长远、兼顾当前补齐短板、强化弱项，营造创新环境，解决突出矛盾和问题。</w:t>
      </w:r>
    </w:p>
    <w:p w14:paraId="076BD87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电子经济               </w:t>
      </w:r>
      <w:r>
        <w:rPr>
          <w:rFonts w:ascii="Times New Roman" w:hAnsi="Times New Roman" w:eastAsia="Times New Roman"/>
          <w:sz w:val="22"/>
        </w:rPr>
        <w:t>B. 农业经济</w:t>
      </w:r>
    </w:p>
    <w:p w14:paraId="1CBFE2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C.工业经济                </w:t>
      </w:r>
      <w:r>
        <w:rPr>
          <w:rFonts w:ascii="Times New Roman" w:hAnsi="Times New Roman" w:eastAsia="Times New Roman"/>
          <w:sz w:val="22"/>
        </w:rPr>
        <w:t>D. 平台经济</w:t>
      </w:r>
    </w:p>
    <w:p w14:paraId="2EFF16D6">
      <w:pPr>
        <w:pStyle w:val="19"/>
        <w:spacing w:before="128" w:line="219" w:lineRule="auto"/>
        <w:rPr>
          <w:rFonts w:ascii="Times New Roman" w:hAnsi="Times New Roman" w:eastAsia="Times New Roman"/>
          <w:sz w:val="22"/>
        </w:rPr>
      </w:pPr>
      <w:r>
        <w:rPr>
          <w:rFonts w:ascii="Times New Roman" w:hAnsi="Times New Roman" w:eastAsia="Times New Roman"/>
          <w:sz w:val="22"/>
        </w:rPr>
        <w:t>867.马克思主义是由马克思和恩格斯创立并未后继者所不断发展的科学理论体系，是关于自然、社会和人 类思维发展一般规律的学说，是关于社会主义必然代替资本主义，最终实现(  )的学说，是关于无产阶 级解放、全人类解放和每个人自由而全面发展的学说，是指引人民创造美好生活的行动指南。</w:t>
      </w:r>
    </w:p>
    <w:p w14:paraId="5313E0D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A小康社会 </w:t>
      </w:r>
      <w:r>
        <w:rPr>
          <w:rFonts w:ascii="Times New Roman" w:hAnsi="Times New Roman" w:eastAsia="Times New Roman"/>
          <w:sz w:val="22"/>
        </w:rPr>
        <w:t xml:space="preserve">B.共享主义  </w:t>
      </w:r>
      <w:r>
        <w:rPr>
          <w:rFonts w:ascii="Times New Roman" w:hAnsi="Times New Roman" w:eastAsia="Times New Roman"/>
          <w:sz w:val="22"/>
        </w:rPr>
        <w:t xml:space="preserve">C.大同主义  </w:t>
      </w:r>
      <w:r>
        <w:rPr>
          <w:rFonts w:ascii="Times New Roman" w:hAnsi="Times New Roman" w:eastAsia="Times New Roman"/>
          <w:sz w:val="22"/>
        </w:rPr>
        <w:t>D.共产主义</w:t>
      </w:r>
    </w:p>
    <w:p w14:paraId="1C755672">
      <w:pPr>
        <w:pStyle w:val="19"/>
        <w:spacing w:before="128" w:line="219" w:lineRule="auto"/>
        <w:rPr>
          <w:rFonts w:ascii="Times New Roman" w:hAnsi="Times New Roman" w:eastAsia="Times New Roman"/>
          <w:sz w:val="22"/>
        </w:rPr>
      </w:pPr>
      <w:r>
        <w:rPr>
          <w:rFonts w:ascii="Times New Roman" w:hAnsi="Times New Roman" w:eastAsia="Times New Roman"/>
          <w:sz w:val="22"/>
        </w:rPr>
        <w:t>868.社会是随着人类的产生而出现的新的物质存在形态，正确把握人类社会的本质是构建(    )的内在 要求，马克思从实践出发去揭示社会的本质，指出“全部社会生活在本质上是实践的”,从而阐明了社会 与自然的区别与联系。</w:t>
      </w:r>
    </w:p>
    <w:p w14:paraId="3F24A69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A.科学世界观 </w:t>
      </w:r>
      <w:r>
        <w:rPr>
          <w:rFonts w:ascii="Times New Roman" w:hAnsi="Times New Roman" w:eastAsia="Times New Roman"/>
          <w:sz w:val="22"/>
        </w:rPr>
        <w:t xml:space="preserve">B. 科学人生观 </w:t>
      </w:r>
      <w:r>
        <w:rPr>
          <w:rFonts w:ascii="Times New Roman" w:hAnsi="Times New Roman" w:eastAsia="Times New Roman"/>
          <w:sz w:val="22"/>
        </w:rPr>
        <w:t xml:space="preserve">C. 科学价值观 </w:t>
      </w:r>
      <w:r>
        <w:rPr>
          <w:rFonts w:ascii="Times New Roman" w:hAnsi="Times New Roman" w:eastAsia="Times New Roman"/>
          <w:sz w:val="22"/>
        </w:rPr>
        <w:t>D.科学认知观</w:t>
      </w:r>
    </w:p>
    <w:p w14:paraId="7D246950">
      <w:pPr>
        <w:pStyle w:val="19"/>
        <w:spacing w:before="128" w:line="219" w:lineRule="auto"/>
        <w:rPr>
          <w:rFonts w:ascii="Times New Roman" w:hAnsi="Times New Roman" w:eastAsia="Times New Roman"/>
          <w:sz w:val="22"/>
        </w:rPr>
      </w:pPr>
      <w:r>
        <w:rPr>
          <w:rFonts w:ascii="Times New Roman" w:hAnsi="Times New Roman" w:eastAsia="Times New Roman"/>
          <w:sz w:val="22"/>
        </w:rPr>
        <w:t>869. 世界上没有孤立存在的事物，每一种事物都是在与其他事物的联系之中存在的，事物的联系是事物本 身所固有的，不是主观臆断的。这表明联系具有(  )。</w:t>
      </w:r>
    </w:p>
    <w:p w14:paraId="0E1776F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客观性 </w:t>
      </w:r>
      <w:r>
        <w:rPr>
          <w:rFonts w:ascii="Times New Roman" w:hAnsi="Times New Roman" w:eastAsia="Times New Roman"/>
          <w:sz w:val="22"/>
        </w:rPr>
        <w:t xml:space="preserve">B. 普遍性 </w:t>
      </w:r>
      <w:r>
        <w:rPr>
          <w:rFonts w:ascii="Times New Roman" w:hAnsi="Times New Roman" w:eastAsia="Times New Roman"/>
          <w:sz w:val="22"/>
        </w:rPr>
        <w:t xml:space="preserve">C. 多样性  </w:t>
      </w:r>
      <w:r>
        <w:rPr>
          <w:rFonts w:ascii="Times New Roman" w:hAnsi="Times New Roman" w:eastAsia="Times New Roman"/>
          <w:sz w:val="22"/>
        </w:rPr>
        <w:t>D.条件性</w:t>
      </w:r>
    </w:p>
    <w:p w14:paraId="24ED243B">
      <w:pPr>
        <w:pStyle w:val="19"/>
        <w:spacing w:before="128" w:line="219" w:lineRule="auto"/>
        <w:rPr>
          <w:rFonts w:ascii="Times New Roman" w:hAnsi="Times New Roman" w:eastAsia="Times New Roman"/>
          <w:sz w:val="22"/>
        </w:rPr>
      </w:pPr>
      <w:r>
        <w:rPr>
          <w:rFonts w:ascii="Times New Roman" w:hAnsi="Times New Roman" w:eastAsia="Times New Roman"/>
          <w:sz w:val="22"/>
        </w:rPr>
        <w:t>870.(           )是指商品能满足人的某种需要的有用性，反映的是人与自然之间的物质关系，是商品的自然 属性，是一切劳动产品所共有的属性，离开了商品它就不复存在。</w:t>
      </w:r>
    </w:p>
    <w:p w14:paraId="1902EE8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价值 </w:t>
      </w:r>
      <w:r>
        <w:rPr>
          <w:rFonts w:ascii="Times New Roman" w:hAnsi="Times New Roman" w:eastAsia="Times New Roman"/>
          <w:sz w:val="22"/>
        </w:rPr>
        <w:t xml:space="preserve">B. 收藏价值  </w:t>
      </w:r>
      <w:r>
        <w:rPr>
          <w:rFonts w:ascii="Times New Roman" w:hAnsi="Times New Roman" w:eastAsia="Times New Roman"/>
          <w:sz w:val="22"/>
        </w:rPr>
        <w:t xml:space="preserve">C. 使用价值  </w:t>
      </w:r>
      <w:r>
        <w:rPr>
          <w:rFonts w:ascii="Times New Roman" w:hAnsi="Times New Roman" w:eastAsia="Times New Roman"/>
          <w:sz w:val="22"/>
        </w:rPr>
        <w:t>D.观赏价值</w:t>
      </w:r>
    </w:p>
    <w:p w14:paraId="70188D33">
      <w:pPr>
        <w:pStyle w:val="19"/>
        <w:spacing w:before="128" w:line="219" w:lineRule="auto"/>
        <w:rPr>
          <w:rFonts w:ascii="Times New Roman" w:hAnsi="Times New Roman" w:eastAsia="Times New Roman"/>
          <w:sz w:val="22"/>
        </w:rPr>
      </w:pPr>
      <w:r>
        <w:rPr>
          <w:rFonts w:ascii="Times New Roman" w:hAnsi="Times New Roman" w:eastAsia="Times New Roman"/>
          <w:sz w:val="22"/>
        </w:rPr>
        <w:t>871. 所 谓 (    ),就是生产者与生产资料相分离，资本迅速集中于少数人手中，资本主义得以迅速发展</w:t>
      </w:r>
    </w:p>
    <w:p w14:paraId="4DA70598">
      <w:pPr>
        <w:pStyle w:val="19"/>
        <w:spacing w:before="128" w:line="219" w:lineRule="auto"/>
        <w:rPr>
          <w:rFonts w:ascii="Times New Roman" w:hAnsi="Times New Roman" w:eastAsia="Times New Roman"/>
          <w:sz w:val="22"/>
        </w:rPr>
      </w:pPr>
      <w:r>
        <w:rPr>
          <w:rFonts w:ascii="Times New Roman" w:hAnsi="Times New Roman" w:eastAsia="Times New Roman"/>
          <w:sz w:val="22"/>
        </w:rPr>
        <w:t>的历史过程，正如马克思所说：“创造资本关系的过程，只能是劳动者和他的劳动条件的所有权分离的过   程，这个过程一方面使社会的生活资料和生产资料转化为资本，另一方面使直接生产者转化为雇佣工人。”</w:t>
      </w:r>
    </w:p>
    <w:p w14:paraId="65F654D4">
      <w:pPr>
        <w:pStyle w:val="19"/>
        <w:spacing w:before="128" w:line="219" w:lineRule="auto"/>
        <w:rPr>
          <w:rFonts w:ascii="Times New Roman" w:hAnsi="Times New Roman" w:eastAsia="Times New Roman"/>
          <w:sz w:val="22"/>
        </w:rPr>
      </w:pPr>
      <w:r>
        <w:rPr>
          <w:rFonts w:ascii="Times New Roman" w:hAnsi="Times New Roman" w:eastAsia="Times New Roman"/>
          <w:sz w:val="22"/>
        </w:rPr>
        <w:t>A.资本恶性积累  B. 资本原始积累 C. 资本剥削积累 D. 资本高效积累</w:t>
      </w:r>
    </w:p>
    <w:p w14:paraId="2BFCD96C">
      <w:pPr>
        <w:pStyle w:val="19"/>
        <w:spacing w:before="128" w:line="219" w:lineRule="auto"/>
        <w:rPr>
          <w:rFonts w:ascii="Times New Roman" w:hAnsi="Times New Roman" w:eastAsia="Times New Roman"/>
          <w:sz w:val="22"/>
        </w:rPr>
      </w:pPr>
      <w:r>
        <w:rPr>
          <w:rFonts w:ascii="Times New Roman" w:hAnsi="Times New Roman" w:eastAsia="Times New Roman"/>
          <w:sz w:val="22"/>
        </w:rPr>
        <w:t>872.资本主义所有制是生产资料归资本家所有的一种私有制形式，在资本主义所有制条件下，资本家拥有 生产资料的所有权，劳动者与生产资料相分离，为了维持生存，劳动者不得不通过将劳动力出卖给资本家 来实现与生产资料的结合，资本家与工人的关系变成()</w:t>
      </w:r>
    </w:p>
    <w:p w14:paraId="2439211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A.非法劳动关系 </w:t>
      </w:r>
      <w:r>
        <w:rPr>
          <w:rFonts w:ascii="Times New Roman" w:hAnsi="Times New Roman" w:eastAsia="Times New Roman"/>
          <w:sz w:val="22"/>
        </w:rPr>
        <w:t xml:space="preserve">B.畸形劳动关系  </w:t>
      </w:r>
      <w:r>
        <w:rPr>
          <w:rFonts w:ascii="Times New Roman" w:hAnsi="Times New Roman" w:eastAsia="Times New Roman"/>
          <w:sz w:val="22"/>
        </w:rPr>
        <w:t xml:space="preserve">C.依附劳动关系 </w:t>
      </w:r>
      <w:r>
        <w:rPr>
          <w:rFonts w:ascii="Times New Roman" w:hAnsi="Times New Roman" w:eastAsia="Times New Roman"/>
          <w:sz w:val="22"/>
        </w:rPr>
        <w:t>D.雇佣劳动关系</w:t>
      </w:r>
    </w:p>
    <w:p w14:paraId="2701E927">
      <w:pPr>
        <w:pStyle w:val="19"/>
        <w:spacing w:before="128" w:line="219" w:lineRule="auto"/>
        <w:rPr>
          <w:rFonts w:ascii="Times New Roman" w:hAnsi="Times New Roman" w:eastAsia="Times New Roman"/>
          <w:sz w:val="22"/>
        </w:rPr>
      </w:pPr>
      <w:r>
        <w:rPr>
          <w:rFonts w:ascii="Times New Roman" w:hAnsi="Times New Roman" w:eastAsia="Times New Roman"/>
          <w:sz w:val="22"/>
        </w:rPr>
        <w:t>873.人们基于对一件事情、一种职业的热爱而产生的一种全身心投入的精神，是社会对人们工作态度的一 种道德要求，它的核心是无私奉献的意识。这段话体现的职业道德规范是(   )。</w:t>
      </w:r>
    </w:p>
    <w:p w14:paraId="057C187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爱岗敬业                           </w:t>
      </w:r>
      <w:r>
        <w:rPr>
          <w:rFonts w:ascii="Times New Roman" w:hAnsi="Times New Roman" w:eastAsia="Times New Roman"/>
          <w:sz w:val="22"/>
        </w:rPr>
        <w:t>B. 诚实守信</w:t>
      </w:r>
    </w:p>
    <w:p w14:paraId="201FB9EC">
      <w:pPr>
        <w:pStyle w:val="19"/>
        <w:spacing w:before="128" w:line="219" w:lineRule="auto"/>
        <w:rPr>
          <w:rFonts w:ascii="Times New Roman" w:hAnsi="Times New Roman" w:eastAsia="Times New Roman"/>
          <w:sz w:val="22"/>
        </w:rPr>
      </w:pPr>
      <w:r>
        <w:rPr>
          <w:rFonts w:ascii="Times New Roman" w:hAnsi="Times New Roman" w:eastAsia="Times New Roman"/>
          <w:sz w:val="22"/>
        </w:rPr>
        <w:t>C. 热情服务                          D.奉献社会</w:t>
      </w:r>
    </w:p>
    <w:p w14:paraId="2B75D234">
      <w:pPr>
        <w:pStyle w:val="19"/>
        <w:spacing w:before="128" w:line="219" w:lineRule="auto"/>
        <w:rPr>
          <w:rFonts w:ascii="Times New Roman" w:hAnsi="Times New Roman" w:eastAsia="Times New Roman"/>
          <w:sz w:val="22"/>
        </w:rPr>
      </w:pPr>
      <w:r>
        <w:rPr>
          <w:rFonts w:ascii="Times New Roman" w:hAnsi="Times New Roman" w:eastAsia="Times New Roman"/>
          <w:sz w:val="22"/>
        </w:rPr>
        <w:t>874. 关于社会意识，下列说法错误的是(    )</w:t>
      </w:r>
    </w:p>
    <w:p w14:paraId="7C229042">
      <w:pPr>
        <w:pStyle w:val="19"/>
        <w:spacing w:before="128" w:line="219" w:lineRule="auto"/>
        <w:rPr>
          <w:rFonts w:ascii="Times New Roman" w:hAnsi="Times New Roman" w:eastAsia="Times New Roman"/>
          <w:sz w:val="22"/>
        </w:rPr>
      </w:pPr>
      <w:r>
        <w:rPr>
          <w:rFonts w:ascii="Times New Roman" w:hAnsi="Times New Roman" w:eastAsia="Times New Roman"/>
          <w:sz w:val="22"/>
        </w:rPr>
        <w:t>A.个人意识可以向社会群体意识转化，社会群体意识也可以向个人意识转化</w:t>
      </w:r>
    </w:p>
    <w:p w14:paraId="1953314B">
      <w:pPr>
        <w:pStyle w:val="19"/>
        <w:spacing w:before="128" w:line="219" w:lineRule="auto"/>
        <w:rPr>
          <w:rFonts w:ascii="Times New Roman" w:hAnsi="Times New Roman" w:eastAsia="Times New Roman"/>
          <w:sz w:val="22"/>
        </w:rPr>
      </w:pPr>
      <w:r>
        <w:rPr>
          <w:rFonts w:ascii="Times New Roman" w:hAnsi="Times New Roman" w:eastAsia="Times New Roman"/>
          <w:sz w:val="22"/>
        </w:rPr>
        <w:t>B. 哲学是最抽象、最理论化的社会意识形态</w:t>
      </w:r>
    </w:p>
    <w:p w14:paraId="70DFE02B">
      <w:pPr>
        <w:pStyle w:val="19"/>
        <w:spacing w:before="128" w:line="219" w:lineRule="auto"/>
        <w:rPr>
          <w:rFonts w:ascii="Times New Roman" w:hAnsi="Times New Roman" w:eastAsia="Times New Roman"/>
          <w:sz w:val="22"/>
        </w:rPr>
      </w:pPr>
      <w:r>
        <w:rPr>
          <w:rFonts w:ascii="Times New Roman" w:hAnsi="Times New Roman" w:eastAsia="Times New Roman"/>
          <w:sz w:val="22"/>
        </w:rPr>
        <w:t>C. 社会意识形式是理论化系统化的社会意识，但语言学逻辑学不属于社会意识</w:t>
      </w:r>
    </w:p>
    <w:p w14:paraId="4B2E7BDB">
      <w:pPr>
        <w:pStyle w:val="19"/>
        <w:spacing w:before="128" w:line="219" w:lineRule="auto"/>
        <w:rPr>
          <w:rFonts w:ascii="Times New Roman" w:hAnsi="Times New Roman" w:eastAsia="Times New Roman"/>
          <w:sz w:val="22"/>
        </w:rPr>
      </w:pPr>
      <w:r>
        <w:rPr>
          <w:rFonts w:ascii="Times New Roman" w:hAnsi="Times New Roman" w:eastAsia="Times New Roman"/>
          <w:sz w:val="22"/>
        </w:rPr>
        <w:t>D. 按反映社会生活的侧重面和方式的不同，社会意识形态可分为艺术、道德等不同形式。</w:t>
      </w:r>
    </w:p>
    <w:p w14:paraId="1D788319">
      <w:pPr>
        <w:pStyle w:val="19"/>
        <w:spacing w:before="128" w:line="219" w:lineRule="auto"/>
        <w:rPr>
          <w:rFonts w:ascii="Times New Roman" w:hAnsi="Times New Roman" w:eastAsia="Times New Roman"/>
          <w:sz w:val="22"/>
        </w:rPr>
      </w:pPr>
      <w:r>
        <w:rPr>
          <w:rFonts w:ascii="Times New Roman" w:hAnsi="Times New Roman" w:eastAsia="Times New Roman"/>
          <w:sz w:val="22"/>
        </w:rPr>
        <w:t>875. 温家宝总理曾说： 一个舰队决定它速度快慢的不是那个航行最快的船只，而是那个最慢的船只。如果 我们改善了最困难群体的生活状况，也就改善了整个社会的生活状况。关于这段话所蕴含的哲学道理，说 法错误的是(   )</w:t>
      </w:r>
    </w:p>
    <w:p w14:paraId="08026935">
      <w:pPr>
        <w:pStyle w:val="19"/>
        <w:spacing w:before="128" w:line="219" w:lineRule="auto"/>
        <w:rPr>
          <w:rFonts w:ascii="Times New Roman" w:hAnsi="Times New Roman" w:eastAsia="Times New Roman"/>
          <w:sz w:val="22"/>
        </w:rPr>
      </w:pPr>
      <w:r>
        <w:rPr>
          <w:rFonts w:ascii="Times New Roman" w:hAnsi="Times New Roman" w:eastAsia="Times New Roman"/>
          <w:sz w:val="22"/>
        </w:rPr>
        <w:t>A.事物是普遍联系的</w:t>
      </w:r>
    </w:p>
    <w:p w14:paraId="181EEF56">
      <w:pPr>
        <w:pStyle w:val="19"/>
        <w:spacing w:before="128" w:line="219" w:lineRule="auto"/>
        <w:rPr>
          <w:rFonts w:ascii="Times New Roman" w:hAnsi="Times New Roman" w:eastAsia="Times New Roman"/>
          <w:sz w:val="22"/>
        </w:rPr>
      </w:pPr>
      <w:r>
        <w:rPr>
          <w:rFonts w:ascii="Times New Roman" w:hAnsi="Times New Roman" w:eastAsia="Times New Roman"/>
          <w:sz w:val="22"/>
        </w:rPr>
        <w:t>B.把握整体与部分的辩证统一，处理好整体与部分的关系</w:t>
      </w:r>
    </w:p>
    <w:p w14:paraId="5417E131">
      <w:pPr>
        <w:pStyle w:val="19"/>
        <w:spacing w:before="128" w:line="219" w:lineRule="auto"/>
        <w:rPr>
          <w:rFonts w:ascii="Times New Roman" w:hAnsi="Times New Roman" w:eastAsia="Times New Roman"/>
          <w:sz w:val="22"/>
        </w:rPr>
      </w:pPr>
      <w:r>
        <w:rPr>
          <w:rFonts w:ascii="Times New Roman" w:hAnsi="Times New Roman" w:eastAsia="Times New Roman"/>
          <w:sz w:val="22"/>
        </w:rPr>
        <w:t>C. 整体和部分是客观事物普遍联系的一种形式</w:t>
      </w:r>
    </w:p>
    <w:p w14:paraId="3828B759">
      <w:pPr>
        <w:pStyle w:val="19"/>
        <w:spacing w:before="128" w:line="219" w:lineRule="auto"/>
        <w:rPr>
          <w:rFonts w:ascii="Times New Roman" w:hAnsi="Times New Roman" w:eastAsia="Times New Roman"/>
          <w:sz w:val="22"/>
        </w:rPr>
      </w:pPr>
      <w:r>
        <w:rPr>
          <w:rFonts w:ascii="Times New Roman" w:hAnsi="Times New Roman" w:eastAsia="Times New Roman"/>
          <w:sz w:val="22"/>
        </w:rPr>
        <w:t>D.整体与部分相互决定，相互制约</w:t>
      </w:r>
    </w:p>
    <w:p w14:paraId="675E5672">
      <w:pPr>
        <w:pStyle w:val="19"/>
        <w:spacing w:before="128" w:line="219" w:lineRule="auto"/>
        <w:rPr>
          <w:rFonts w:ascii="Times New Roman" w:hAnsi="Times New Roman" w:eastAsia="Times New Roman"/>
          <w:sz w:val="22"/>
        </w:rPr>
      </w:pPr>
      <w:r>
        <w:rPr>
          <w:rFonts w:ascii="Times New Roman" w:hAnsi="Times New Roman" w:eastAsia="Times New Roman"/>
          <w:sz w:val="22"/>
        </w:rPr>
        <w:t>876.十九大报告指出，巩固和完善农村基本经营制度保持土地承包关系长久不变，第二轮土地承包到期后 (    )</w:t>
      </w:r>
    </w:p>
    <w:p w14:paraId="3227858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再延长50年                          </w:t>
      </w:r>
      <w:r>
        <w:rPr>
          <w:rFonts w:ascii="Times New Roman" w:hAnsi="Times New Roman" w:eastAsia="Times New Roman"/>
          <w:sz w:val="22"/>
        </w:rPr>
        <w:t>B. 再延长30年</w:t>
      </w:r>
    </w:p>
    <w:p w14:paraId="0BB1119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C.再延长25年                          </w:t>
      </w:r>
      <w:r>
        <w:rPr>
          <w:rFonts w:ascii="Times New Roman" w:hAnsi="Times New Roman" w:eastAsia="Times New Roman"/>
          <w:sz w:val="22"/>
        </w:rPr>
        <w:t>D. 再延长20年</w:t>
      </w:r>
    </w:p>
    <w:p w14:paraId="6BA05FB4">
      <w:pPr>
        <w:pStyle w:val="19"/>
        <w:spacing w:before="128" w:line="219" w:lineRule="auto"/>
        <w:rPr>
          <w:rFonts w:ascii="Times New Roman" w:hAnsi="Times New Roman" w:eastAsia="Times New Roman"/>
          <w:sz w:val="22"/>
        </w:rPr>
      </w:pPr>
      <w:r>
        <w:rPr>
          <w:rFonts w:ascii="Times New Roman" w:hAnsi="Times New Roman" w:eastAsia="Times New Roman"/>
          <w:sz w:val="22"/>
        </w:rPr>
        <w:t>877. 十九大报告指出，坚持人与自然和谐共生，坚定走(   )的文明发展道路，建设美丽中国，为人民 创造良好生产生活环境，为全球生态安全作出贡献。</w:t>
      </w:r>
    </w:p>
    <w:p w14:paraId="1846813E">
      <w:pPr>
        <w:pStyle w:val="19"/>
        <w:spacing w:before="128" w:line="219" w:lineRule="auto"/>
        <w:rPr>
          <w:rFonts w:ascii="Times New Roman" w:hAnsi="Times New Roman" w:eastAsia="Times New Roman"/>
          <w:sz w:val="22"/>
        </w:rPr>
      </w:pPr>
      <w:r>
        <w:rPr>
          <w:rFonts w:ascii="Times New Roman" w:hAnsi="Times New Roman" w:eastAsia="Times New Roman"/>
          <w:sz w:val="22"/>
        </w:rPr>
        <w:t>A.绿色发展、持续发展、文明发展           B.生产发展、生活富裕、生态良好</w:t>
      </w:r>
    </w:p>
    <w:p w14:paraId="0D987C5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C.绿色发展、清洁生产、低碳经济          </w:t>
      </w:r>
      <w:r>
        <w:rPr>
          <w:rFonts w:ascii="Times New Roman" w:hAnsi="Times New Roman" w:eastAsia="Times New Roman"/>
          <w:sz w:val="22"/>
        </w:rPr>
        <w:t>D. 生产发展、生活富足、生态优良</w:t>
      </w:r>
    </w:p>
    <w:p w14:paraId="26C8EF10">
      <w:pPr>
        <w:pStyle w:val="19"/>
        <w:spacing w:before="128" w:line="219" w:lineRule="auto"/>
        <w:rPr>
          <w:rFonts w:ascii="Times New Roman" w:hAnsi="Times New Roman" w:eastAsia="Times New Roman"/>
          <w:sz w:val="22"/>
        </w:rPr>
      </w:pPr>
      <w:r>
        <w:rPr>
          <w:rFonts w:ascii="Times New Roman" w:hAnsi="Times New Roman" w:eastAsia="Times New Roman"/>
          <w:sz w:val="22"/>
        </w:rPr>
        <w:t>878. 十九大报告指出，赋予自由贸易试验区最大改革自主权、探索建设(   )</w:t>
      </w:r>
    </w:p>
    <w:p w14:paraId="1E7F29FE">
      <w:pPr>
        <w:pStyle w:val="19"/>
        <w:spacing w:before="128" w:line="219" w:lineRule="auto"/>
        <w:rPr>
          <w:rFonts w:ascii="Times New Roman" w:hAnsi="Times New Roman" w:eastAsia="Times New Roman"/>
          <w:sz w:val="22"/>
        </w:rPr>
      </w:pPr>
      <w:r>
        <w:rPr>
          <w:rFonts w:ascii="Times New Roman" w:hAnsi="Times New Roman" w:eastAsia="Times New Roman"/>
          <w:sz w:val="22"/>
        </w:rPr>
        <w:t>A. 自由贸易港                             B. 经济自由特色区</w:t>
      </w:r>
    </w:p>
    <w:p w14:paraId="38B49B3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C.经济自由体                           </w:t>
      </w:r>
      <w:r>
        <w:rPr>
          <w:rFonts w:ascii="Times New Roman" w:hAnsi="Times New Roman" w:eastAsia="Times New Roman"/>
          <w:sz w:val="22"/>
        </w:rPr>
        <w:t>D. 亚太自由贸易圈</w:t>
      </w:r>
    </w:p>
    <w:p w14:paraId="3A1E3336">
      <w:pPr>
        <w:pStyle w:val="19"/>
        <w:spacing w:before="128" w:line="219" w:lineRule="auto"/>
        <w:rPr>
          <w:rFonts w:ascii="Times New Roman" w:hAnsi="Times New Roman" w:eastAsia="Times New Roman"/>
          <w:sz w:val="22"/>
        </w:rPr>
      </w:pPr>
      <w:r>
        <w:rPr>
          <w:rFonts w:ascii="Times New Roman" w:hAnsi="Times New Roman" w:eastAsia="Times New Roman"/>
          <w:sz w:val="22"/>
        </w:rPr>
        <w:t>A.对于违纪行为所获得的经济利益应当收缴或者责令退赔</w:t>
      </w:r>
    </w:p>
    <w:p w14:paraId="223FBD72">
      <w:pPr>
        <w:pStyle w:val="19"/>
        <w:spacing w:before="128" w:line="219" w:lineRule="auto"/>
        <w:rPr>
          <w:rFonts w:ascii="Times New Roman" w:hAnsi="Times New Roman" w:eastAsia="Times New Roman"/>
          <w:sz w:val="22"/>
        </w:rPr>
      </w:pPr>
      <w:r>
        <w:rPr>
          <w:rFonts w:ascii="Times New Roman" w:hAnsi="Times New Roman" w:eastAsia="Times New Roman"/>
          <w:sz w:val="22"/>
        </w:rPr>
        <w:t>B.计算经济损失应计算直接经济损失和间接经济损失</w:t>
      </w:r>
    </w:p>
    <w:p w14:paraId="76B904DA">
      <w:pPr>
        <w:pStyle w:val="19"/>
        <w:spacing w:before="128" w:line="219" w:lineRule="auto"/>
        <w:rPr>
          <w:rFonts w:ascii="Times New Roman" w:hAnsi="Times New Roman" w:eastAsia="Times New Roman"/>
          <w:sz w:val="22"/>
        </w:rPr>
      </w:pPr>
      <w:r>
        <w:rPr>
          <w:rFonts w:ascii="Times New Roman" w:hAnsi="Times New Roman" w:eastAsia="Times New Roman"/>
          <w:sz w:val="22"/>
        </w:rPr>
        <w:t>C.对于违纪行为所获得其他利益包括职务职称、学历、学位、奖励、资格等</w:t>
      </w:r>
    </w:p>
    <w:p w14:paraId="7283A0C6">
      <w:pPr>
        <w:pStyle w:val="19"/>
        <w:spacing w:before="128" w:line="219" w:lineRule="auto"/>
        <w:rPr>
          <w:rFonts w:ascii="Times New Roman" w:hAnsi="Times New Roman" w:eastAsia="Times New Roman"/>
          <w:sz w:val="22"/>
        </w:rPr>
      </w:pPr>
      <w:r>
        <w:rPr>
          <w:rFonts w:ascii="Times New Roman" w:hAnsi="Times New Roman" w:eastAsia="Times New Roman"/>
          <w:sz w:val="22"/>
        </w:rPr>
        <w:t>D.党纪处分决定作出后，应当在一个月内向受处分党员所在党的基层组织中的全体党员及其本人宣布，并 按照干部管理权限和组织关系将处分决定材料归入受处分者档案</w:t>
      </w:r>
    </w:p>
    <w:p w14:paraId="50FD6A53">
      <w:pPr>
        <w:pStyle w:val="19"/>
        <w:spacing w:before="128" w:line="219" w:lineRule="auto"/>
        <w:rPr>
          <w:rFonts w:ascii="Times New Roman" w:hAnsi="Times New Roman" w:eastAsia="Times New Roman"/>
          <w:sz w:val="22"/>
        </w:rPr>
      </w:pPr>
      <w:r>
        <w:rPr>
          <w:rFonts w:ascii="Times New Roman" w:hAnsi="Times New Roman" w:eastAsia="Times New Roman"/>
          <w:sz w:val="22"/>
        </w:rPr>
        <w:t>880.坚持走中国特色强军之路，全面推进国防和军队现代化，可采取下列哪些举措?(   )</w:t>
      </w:r>
    </w:p>
    <w:p w14:paraId="4F5C91C9">
      <w:pPr>
        <w:pStyle w:val="19"/>
        <w:spacing w:before="128" w:line="219" w:lineRule="auto"/>
        <w:rPr>
          <w:rFonts w:ascii="Times New Roman" w:hAnsi="Times New Roman" w:eastAsia="Times New Roman"/>
          <w:sz w:val="22"/>
        </w:rPr>
      </w:pPr>
      <w:r>
        <w:rPr>
          <w:rFonts w:ascii="Times New Roman" w:hAnsi="Times New Roman" w:eastAsia="Times New Roman"/>
          <w:sz w:val="22"/>
        </w:rPr>
        <w:t>①开展“传承红色基因，担当强军重任”主题教育，推进军人荣誉体系建设</w:t>
      </w:r>
    </w:p>
    <w:p w14:paraId="2105C96B">
      <w:pPr>
        <w:pStyle w:val="19"/>
        <w:spacing w:before="128" w:line="219" w:lineRule="auto"/>
        <w:rPr>
          <w:rFonts w:ascii="Times New Roman" w:hAnsi="Times New Roman" w:eastAsia="Times New Roman"/>
          <w:sz w:val="22"/>
        </w:rPr>
      </w:pPr>
      <w:r>
        <w:rPr>
          <w:rFonts w:ascii="Times New Roman" w:hAnsi="Times New Roman" w:eastAsia="Times New Roman"/>
          <w:sz w:val="22"/>
        </w:rPr>
        <w:t>②深化军官职业化制度，文职人员制度等重大政策制度改革，推进军事管理革命，完善和发展中国特色社 会主义军事制度</w:t>
      </w:r>
    </w:p>
    <w:p w14:paraId="734D0C4B">
      <w:pPr>
        <w:pStyle w:val="19"/>
        <w:spacing w:before="128" w:line="219" w:lineRule="auto"/>
        <w:rPr>
          <w:rFonts w:ascii="Times New Roman" w:hAnsi="Times New Roman" w:eastAsia="Times New Roman"/>
          <w:sz w:val="22"/>
        </w:rPr>
      </w:pPr>
      <w:r>
        <w:rPr>
          <w:rFonts w:ascii="Times New Roman" w:hAnsi="Times New Roman" w:eastAsia="Times New Roman"/>
          <w:sz w:val="22"/>
        </w:rPr>
        <w:t>③树立科技是核心战斗力的思想，推进重大技术创新、自主创新、加强军事人才培养体系建设，创新型人 民军队</w:t>
      </w:r>
    </w:p>
    <w:p w14:paraId="69307009">
      <w:pPr>
        <w:pStyle w:val="19"/>
        <w:spacing w:before="128" w:line="219" w:lineRule="auto"/>
        <w:rPr>
          <w:rFonts w:ascii="Times New Roman" w:hAnsi="Times New Roman" w:eastAsia="Times New Roman"/>
          <w:sz w:val="22"/>
        </w:rPr>
      </w:pPr>
      <w:r>
        <w:rPr>
          <w:rFonts w:ascii="Times New Roman" w:hAnsi="Times New Roman" w:eastAsia="Times New Roman"/>
          <w:sz w:val="22"/>
        </w:rPr>
        <w:t>④全面从严治军，推动治军方式根本性转变、提高国防和军队建设法治化水平</w:t>
      </w:r>
    </w:p>
    <w:p w14:paraId="58654641">
      <w:pPr>
        <w:pStyle w:val="19"/>
        <w:spacing w:before="128" w:line="219" w:lineRule="auto"/>
        <w:rPr>
          <w:rFonts w:ascii="Times New Roman" w:hAnsi="Times New Roman" w:eastAsia="Times New Roman"/>
          <w:sz w:val="22"/>
        </w:rPr>
      </w:pPr>
      <w:r>
        <w:rPr>
          <w:rFonts w:ascii="Times New Roman" w:hAnsi="Times New Roman" w:eastAsia="Times New Roman"/>
          <w:sz w:val="22"/>
        </w:rPr>
        <w:t>A.①②④                                 B.②③④</w:t>
      </w:r>
    </w:p>
    <w:p w14:paraId="3E28415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                                </w:t>
      </w:r>
      <w:r>
        <w:rPr>
          <w:rFonts w:ascii="Times New Roman" w:hAnsi="Times New Roman" w:eastAsia="Times New Roman"/>
          <w:sz w:val="22"/>
        </w:rPr>
        <w:t>D.①②③④</w:t>
      </w:r>
    </w:p>
    <w:p w14:paraId="765439D4">
      <w:pPr>
        <w:pStyle w:val="19"/>
        <w:spacing w:before="128" w:line="219" w:lineRule="auto"/>
        <w:rPr>
          <w:rFonts w:ascii="Times New Roman" w:hAnsi="Times New Roman" w:eastAsia="Times New Roman"/>
          <w:sz w:val="22"/>
        </w:rPr>
      </w:pPr>
      <w:r>
        <w:rPr>
          <w:rFonts w:ascii="Times New Roman" w:hAnsi="Times New Roman" w:eastAsia="Times New Roman"/>
          <w:sz w:val="22"/>
        </w:rPr>
        <w:t>881. 下列选项中，不能体现矛盾观点的是(   )</w:t>
      </w:r>
    </w:p>
    <w:p w14:paraId="4CA4638E">
      <w:pPr>
        <w:pStyle w:val="19"/>
        <w:spacing w:before="128" w:line="219" w:lineRule="auto"/>
        <w:rPr>
          <w:rFonts w:ascii="Times New Roman" w:hAnsi="Times New Roman" w:eastAsia="Times New Roman"/>
          <w:sz w:val="22"/>
        </w:rPr>
      </w:pPr>
      <w:r>
        <w:rPr>
          <w:rFonts w:ascii="Times New Roman" w:hAnsi="Times New Roman" w:eastAsia="Times New Roman"/>
          <w:sz w:val="22"/>
        </w:rPr>
        <w:t>A.蝉噪林逾静，鸟鸣山更幽</w:t>
      </w:r>
    </w:p>
    <w:p w14:paraId="12F86CE9">
      <w:pPr>
        <w:pStyle w:val="19"/>
        <w:spacing w:before="128" w:line="219" w:lineRule="auto"/>
        <w:rPr>
          <w:rFonts w:ascii="Times New Roman" w:hAnsi="Times New Roman" w:eastAsia="Times New Roman"/>
          <w:sz w:val="22"/>
        </w:rPr>
      </w:pPr>
      <w:r>
        <w:rPr>
          <w:rFonts w:ascii="Times New Roman" w:hAnsi="Times New Roman" w:eastAsia="Times New Roman"/>
          <w:sz w:val="22"/>
        </w:rPr>
        <w:t>B.人有悲欢离合，月有阴晴圆缺，此事古难全</w:t>
      </w:r>
    </w:p>
    <w:p w14:paraId="7768E72A">
      <w:pPr>
        <w:pStyle w:val="19"/>
        <w:spacing w:before="128" w:line="219" w:lineRule="auto"/>
        <w:rPr>
          <w:rFonts w:ascii="Times New Roman" w:hAnsi="Times New Roman" w:eastAsia="Times New Roman"/>
          <w:sz w:val="22"/>
        </w:rPr>
      </w:pPr>
      <w:r>
        <w:rPr>
          <w:rFonts w:ascii="Times New Roman" w:hAnsi="Times New Roman" w:eastAsia="Times New Roman"/>
          <w:sz w:val="22"/>
        </w:rPr>
        <w:t>C. 古歌旧曲君休听，听取新翻杨柳枝</w:t>
      </w:r>
    </w:p>
    <w:p w14:paraId="428C88A2">
      <w:pPr>
        <w:pStyle w:val="19"/>
        <w:spacing w:before="128" w:line="219" w:lineRule="auto"/>
        <w:rPr>
          <w:rFonts w:ascii="Times New Roman" w:hAnsi="Times New Roman" w:eastAsia="Times New Roman"/>
          <w:sz w:val="22"/>
        </w:rPr>
      </w:pPr>
      <w:r>
        <w:rPr>
          <w:rFonts w:ascii="Times New Roman" w:hAnsi="Times New Roman" w:eastAsia="Times New Roman"/>
          <w:sz w:val="22"/>
        </w:rPr>
        <w:t>D.祸兮福所倚，福兮祸所伏</w:t>
      </w:r>
    </w:p>
    <w:p w14:paraId="0766071C">
      <w:pPr>
        <w:pStyle w:val="19"/>
        <w:spacing w:before="128" w:line="219" w:lineRule="auto"/>
        <w:rPr>
          <w:rFonts w:ascii="Times New Roman" w:hAnsi="Times New Roman" w:eastAsia="Times New Roman"/>
          <w:sz w:val="22"/>
        </w:rPr>
      </w:pPr>
      <w:r>
        <w:rPr>
          <w:rFonts w:ascii="Times New Roman" w:hAnsi="Times New Roman" w:eastAsia="Times New Roman"/>
          <w:sz w:val="22"/>
        </w:rPr>
        <w:t>882. 实现中华民族伟大复兴，就是中华民族近代以来最伟大梦想。实现中国梦，必须弘扬中国精神。中国 精神的核心是(   )。</w:t>
      </w:r>
    </w:p>
    <w:p w14:paraId="327E9F28">
      <w:pPr>
        <w:pStyle w:val="19"/>
        <w:spacing w:before="128" w:line="219" w:lineRule="auto"/>
        <w:rPr>
          <w:rFonts w:ascii="Times New Roman" w:hAnsi="Times New Roman" w:eastAsia="Times New Roman"/>
          <w:sz w:val="22"/>
        </w:rPr>
      </w:pPr>
      <w:r>
        <w:rPr>
          <w:rFonts w:ascii="Times New Roman" w:hAnsi="Times New Roman" w:eastAsia="Times New Roman"/>
          <w:sz w:val="22"/>
        </w:rPr>
        <w:t>A. 爱国主义和改革创新</w:t>
      </w:r>
    </w:p>
    <w:p w14:paraId="28149297">
      <w:pPr>
        <w:pStyle w:val="19"/>
        <w:spacing w:before="128" w:line="219" w:lineRule="auto"/>
        <w:rPr>
          <w:rFonts w:ascii="Times New Roman" w:hAnsi="Times New Roman" w:eastAsia="Times New Roman"/>
          <w:sz w:val="22"/>
        </w:rPr>
      </w:pPr>
      <w:r>
        <w:rPr>
          <w:rFonts w:ascii="Times New Roman" w:hAnsi="Times New Roman" w:eastAsia="Times New Roman"/>
          <w:sz w:val="22"/>
        </w:rPr>
        <w:t>B. 社会主义核心价值观</w:t>
      </w:r>
    </w:p>
    <w:p w14:paraId="6D111BF8">
      <w:pPr>
        <w:pStyle w:val="19"/>
        <w:spacing w:before="128" w:line="219" w:lineRule="auto"/>
        <w:rPr>
          <w:rFonts w:ascii="Times New Roman" w:hAnsi="Times New Roman" w:eastAsia="Times New Roman"/>
          <w:sz w:val="22"/>
        </w:rPr>
      </w:pPr>
      <w:r>
        <w:rPr>
          <w:rFonts w:ascii="Times New Roman" w:hAnsi="Times New Roman" w:eastAsia="Times New Roman"/>
          <w:sz w:val="22"/>
        </w:rPr>
        <w:t>C. 与时俱进</w:t>
      </w:r>
    </w:p>
    <w:p w14:paraId="01798282">
      <w:pPr>
        <w:pStyle w:val="19"/>
        <w:spacing w:before="128" w:line="219" w:lineRule="auto"/>
        <w:rPr>
          <w:rFonts w:ascii="Times New Roman" w:hAnsi="Times New Roman" w:eastAsia="Times New Roman"/>
          <w:sz w:val="22"/>
        </w:rPr>
      </w:pPr>
      <w:r>
        <w:rPr>
          <w:rFonts w:ascii="Times New Roman" w:hAnsi="Times New Roman" w:eastAsia="Times New Roman"/>
          <w:sz w:val="22"/>
        </w:rPr>
        <w:t>D. 中国特色社会主义</w:t>
      </w:r>
    </w:p>
    <w:p w14:paraId="3390405A">
      <w:pPr>
        <w:pStyle w:val="19"/>
        <w:spacing w:before="128" w:line="219" w:lineRule="auto"/>
        <w:rPr>
          <w:rFonts w:ascii="Times New Roman" w:hAnsi="Times New Roman" w:eastAsia="Times New Roman"/>
          <w:sz w:val="22"/>
        </w:rPr>
      </w:pPr>
      <w:r>
        <w:rPr>
          <w:rFonts w:ascii="Times New Roman" w:hAnsi="Times New Roman" w:eastAsia="Times New Roman"/>
          <w:sz w:val="22"/>
        </w:rPr>
        <w:t>883.党的十九大报告指出，“建设生态文明是中华民族永续发展的千年大计”。生态文明的核心是坚持人 与自然的和谐共生，必须树立相对应的生态文明理念，其中应遵循的基本原则是(   )。</w:t>
      </w:r>
    </w:p>
    <w:p w14:paraId="47B2D90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尊重自然               </w:t>
      </w:r>
      <w:r>
        <w:rPr>
          <w:rFonts w:ascii="Times New Roman" w:hAnsi="Times New Roman" w:eastAsia="Times New Roman"/>
          <w:sz w:val="22"/>
        </w:rPr>
        <w:t>B.顺应自然</w:t>
      </w:r>
    </w:p>
    <w:p w14:paraId="3AF70F80">
      <w:pPr>
        <w:pStyle w:val="19"/>
        <w:spacing w:before="128" w:line="219" w:lineRule="auto"/>
        <w:rPr>
          <w:rFonts w:ascii="Times New Roman" w:hAnsi="Times New Roman" w:eastAsia="Times New Roman"/>
          <w:sz w:val="22"/>
        </w:rPr>
      </w:pPr>
      <w:r>
        <w:rPr>
          <w:rFonts w:ascii="Times New Roman" w:hAnsi="Times New Roman" w:eastAsia="Times New Roman"/>
          <w:sz w:val="22"/>
        </w:rPr>
        <w:t>C.保护自然               D.节约资源</w:t>
      </w:r>
    </w:p>
    <w:p w14:paraId="70E1C48B">
      <w:pPr>
        <w:pStyle w:val="19"/>
        <w:spacing w:before="128" w:line="219" w:lineRule="auto"/>
        <w:rPr>
          <w:rFonts w:ascii="Times New Roman" w:hAnsi="Times New Roman" w:eastAsia="Times New Roman"/>
          <w:sz w:val="22"/>
        </w:rPr>
      </w:pPr>
      <w:r>
        <w:rPr>
          <w:rFonts w:ascii="Times New Roman" w:hAnsi="Times New Roman" w:eastAsia="Times New Roman"/>
          <w:sz w:val="22"/>
        </w:rPr>
        <w:t>884. 新时代中国青年的使命，就是在中国共产党的伟大领导下，同人民一道为实现(   )奋斗目标、实 现中华民族伟大复兴的中国梦而奋斗。</w:t>
      </w:r>
    </w:p>
    <w:p w14:paraId="1E6BB778">
      <w:pPr>
        <w:pStyle w:val="19"/>
        <w:spacing w:before="128" w:line="219" w:lineRule="auto"/>
        <w:rPr>
          <w:rFonts w:ascii="Times New Roman" w:hAnsi="Times New Roman" w:eastAsia="Times New Roman"/>
          <w:sz w:val="22"/>
        </w:rPr>
      </w:pPr>
      <w:r>
        <w:rPr>
          <w:rFonts w:ascii="Times New Roman" w:hAnsi="Times New Roman" w:eastAsia="Times New Roman"/>
          <w:sz w:val="22"/>
        </w:rPr>
        <w:t>A. 美丽乡村</w:t>
      </w:r>
    </w:p>
    <w:p w14:paraId="0618CD75">
      <w:pPr>
        <w:pStyle w:val="19"/>
        <w:spacing w:before="128" w:line="219" w:lineRule="auto"/>
        <w:rPr>
          <w:rFonts w:ascii="Times New Roman" w:hAnsi="Times New Roman" w:eastAsia="Times New Roman"/>
          <w:sz w:val="22"/>
        </w:rPr>
      </w:pPr>
      <w:r>
        <w:rPr>
          <w:rFonts w:ascii="Times New Roman" w:hAnsi="Times New Roman" w:eastAsia="Times New Roman"/>
          <w:sz w:val="22"/>
        </w:rPr>
        <w:t>B.全面建成小康社会</w:t>
      </w:r>
    </w:p>
    <w:p w14:paraId="7D8FD8F0">
      <w:pPr>
        <w:pStyle w:val="19"/>
        <w:spacing w:before="128" w:line="219" w:lineRule="auto"/>
        <w:rPr>
          <w:rFonts w:ascii="Times New Roman" w:hAnsi="Times New Roman" w:eastAsia="Times New Roman"/>
          <w:sz w:val="22"/>
        </w:rPr>
      </w:pPr>
      <w:r>
        <w:rPr>
          <w:rFonts w:ascii="Times New Roman" w:hAnsi="Times New Roman" w:eastAsia="Times New Roman"/>
          <w:sz w:val="22"/>
        </w:rPr>
        <w:t>C.“两个一百年”</w:t>
      </w:r>
    </w:p>
    <w:p w14:paraId="0935F47F">
      <w:pPr>
        <w:pStyle w:val="19"/>
        <w:spacing w:before="128" w:line="219" w:lineRule="auto"/>
        <w:rPr>
          <w:rFonts w:ascii="Times New Roman" w:hAnsi="Times New Roman" w:eastAsia="Times New Roman"/>
          <w:sz w:val="22"/>
        </w:rPr>
      </w:pPr>
      <w:r>
        <w:rPr>
          <w:rFonts w:ascii="Times New Roman" w:hAnsi="Times New Roman" w:eastAsia="Times New Roman"/>
          <w:sz w:val="22"/>
        </w:rPr>
        <w:t>D. 社会主义现代化国家</w:t>
      </w:r>
    </w:p>
    <w:p w14:paraId="68AC7408">
      <w:pPr>
        <w:pStyle w:val="19"/>
        <w:spacing w:before="128" w:line="219" w:lineRule="auto"/>
        <w:rPr>
          <w:rFonts w:ascii="Times New Roman" w:hAnsi="Times New Roman" w:eastAsia="Times New Roman"/>
          <w:sz w:val="22"/>
        </w:rPr>
      </w:pPr>
      <w:r>
        <w:rPr>
          <w:rFonts w:ascii="Times New Roman" w:hAnsi="Times New Roman" w:eastAsia="Times New Roman"/>
          <w:sz w:val="22"/>
        </w:rPr>
        <w:t>885. 习近平总书记指出，(   ),是更基础、广泛、更深厚的自信，是更基本、更深沉、更持久的力量。</w:t>
      </w:r>
    </w:p>
    <w:p w14:paraId="2C74152D">
      <w:pPr>
        <w:pStyle w:val="19"/>
        <w:spacing w:before="128" w:line="219" w:lineRule="auto"/>
        <w:rPr>
          <w:rFonts w:ascii="Times New Roman" w:hAnsi="Times New Roman" w:eastAsia="Times New Roman"/>
          <w:sz w:val="22"/>
        </w:rPr>
      </w:pPr>
      <w:r>
        <w:rPr>
          <w:rFonts w:ascii="Times New Roman" w:hAnsi="Times New Roman" w:eastAsia="Times New Roman"/>
          <w:sz w:val="22"/>
        </w:rPr>
        <w:t>A.道路自信               B. 理论自信</w:t>
      </w:r>
    </w:p>
    <w:p w14:paraId="37BF8196">
      <w:pPr>
        <w:pStyle w:val="19"/>
        <w:spacing w:before="128" w:line="219" w:lineRule="auto"/>
        <w:rPr>
          <w:rFonts w:ascii="Times New Roman" w:hAnsi="Times New Roman" w:eastAsia="Times New Roman"/>
          <w:sz w:val="22"/>
        </w:rPr>
      </w:pPr>
      <w:r>
        <w:rPr>
          <w:rFonts w:ascii="Times New Roman" w:hAnsi="Times New Roman" w:eastAsia="Times New Roman"/>
          <w:sz w:val="22"/>
        </w:rPr>
        <w:t>C. 制度自信               D.文化自信</w:t>
      </w:r>
    </w:p>
    <w:p w14:paraId="73F67DC6">
      <w:pPr>
        <w:pStyle w:val="19"/>
        <w:spacing w:before="128" w:line="219" w:lineRule="auto"/>
        <w:rPr>
          <w:rFonts w:ascii="Times New Roman" w:hAnsi="Times New Roman" w:eastAsia="Times New Roman"/>
          <w:sz w:val="22"/>
        </w:rPr>
      </w:pPr>
      <w:r>
        <w:rPr>
          <w:rFonts w:ascii="Times New Roman" w:hAnsi="Times New Roman" w:eastAsia="Times New Roman"/>
          <w:sz w:val="22"/>
        </w:rPr>
        <w:t>886.全面建成小康社会最艰巨、最繁重的任务在农村，特别是在(    )。</w:t>
      </w:r>
    </w:p>
    <w:p w14:paraId="5840F29E">
      <w:pPr>
        <w:pStyle w:val="19"/>
        <w:spacing w:before="128" w:line="219" w:lineRule="auto"/>
        <w:rPr>
          <w:rFonts w:ascii="Times New Roman" w:hAnsi="Times New Roman" w:eastAsia="Times New Roman"/>
          <w:sz w:val="22"/>
        </w:rPr>
      </w:pPr>
      <w:r>
        <w:rPr>
          <w:rFonts w:ascii="Times New Roman" w:hAnsi="Times New Roman" w:eastAsia="Times New Roman"/>
          <w:sz w:val="22"/>
        </w:rPr>
        <w:t>A.贫困地区                B. 偏远地区</w:t>
      </w:r>
    </w:p>
    <w:p w14:paraId="49D24AEA">
      <w:pPr>
        <w:pStyle w:val="19"/>
        <w:spacing w:before="128" w:line="219" w:lineRule="auto"/>
        <w:rPr>
          <w:rFonts w:ascii="Times New Roman" w:hAnsi="Times New Roman" w:eastAsia="Times New Roman"/>
          <w:sz w:val="22"/>
        </w:rPr>
      </w:pPr>
      <w:r>
        <w:rPr>
          <w:rFonts w:ascii="Times New Roman" w:hAnsi="Times New Roman" w:eastAsia="Times New Roman"/>
          <w:sz w:val="22"/>
        </w:rPr>
        <w:t>C.革命老区                D.边疆地区</w:t>
      </w:r>
    </w:p>
    <w:p w14:paraId="41C9A56F">
      <w:pPr>
        <w:pStyle w:val="19"/>
        <w:spacing w:before="128" w:line="219" w:lineRule="auto"/>
        <w:rPr>
          <w:rFonts w:ascii="Times New Roman" w:hAnsi="Times New Roman" w:eastAsia="Times New Roman"/>
          <w:sz w:val="22"/>
        </w:rPr>
      </w:pPr>
      <w:r>
        <w:rPr>
          <w:rFonts w:ascii="Times New Roman" w:hAnsi="Times New Roman" w:eastAsia="Times New Roman"/>
          <w:sz w:val="22"/>
        </w:rPr>
        <w:t>887.党的建设的基础和中心环节是(   )。</w:t>
      </w:r>
    </w:p>
    <w:p w14:paraId="2FF7ECF7">
      <w:pPr>
        <w:pStyle w:val="19"/>
        <w:spacing w:before="128" w:line="219" w:lineRule="auto"/>
        <w:rPr>
          <w:rFonts w:ascii="Times New Roman" w:hAnsi="Times New Roman" w:eastAsia="Times New Roman"/>
          <w:sz w:val="22"/>
        </w:rPr>
      </w:pPr>
      <w:r>
        <w:rPr>
          <w:rFonts w:ascii="Times New Roman" w:hAnsi="Times New Roman" w:eastAsia="Times New Roman"/>
          <w:sz w:val="22"/>
        </w:rPr>
        <w:t>A.政治建设               B. 思想建设</w:t>
      </w:r>
    </w:p>
    <w:p w14:paraId="2F18B11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C.组织建设              </w:t>
      </w:r>
      <w:r>
        <w:rPr>
          <w:rFonts w:ascii="Times New Roman" w:hAnsi="Times New Roman" w:eastAsia="Times New Roman"/>
          <w:sz w:val="22"/>
        </w:rPr>
        <w:t>D.作风建设</w:t>
      </w:r>
    </w:p>
    <w:p w14:paraId="58C88C7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888. 党的十九届三中全会指出，深化党和国家机构改革，要适应新时代中国特色社会主义发展要求，以 </w:t>
      </w:r>
      <w:r>
        <w:rPr>
          <w:rFonts w:ascii="Times New Roman" w:hAnsi="Times New Roman" w:eastAsia="Times New Roman"/>
          <w:sz w:val="22"/>
        </w:rPr>
        <w:tab/>
      </w:r>
      <w:r>
        <w:rPr>
          <w:rFonts w:ascii="Times New Roman" w:hAnsi="Times New Roman" w:eastAsia="Times New Roman"/>
          <w:sz w:val="22"/>
        </w:rPr>
        <w:t>(    )为着力点，为决胜全面建成小康社会、开启全面建设社会主义现代化国家新征程、实现中华民族 伟大复兴的中国梦提供有力制度保障。</w:t>
      </w:r>
    </w:p>
    <w:p w14:paraId="49EA26D1">
      <w:pPr>
        <w:pStyle w:val="19"/>
        <w:spacing w:before="128" w:line="219" w:lineRule="auto"/>
        <w:rPr>
          <w:rFonts w:ascii="Times New Roman" w:hAnsi="Times New Roman" w:eastAsia="Times New Roman"/>
          <w:sz w:val="22"/>
        </w:rPr>
      </w:pPr>
      <w:r>
        <w:rPr>
          <w:rFonts w:ascii="Times New Roman" w:hAnsi="Times New Roman" w:eastAsia="Times New Roman"/>
          <w:sz w:val="22"/>
        </w:rPr>
        <w:t>A. 加强党的全面领导</w:t>
      </w:r>
    </w:p>
    <w:p w14:paraId="4C6ECE4A">
      <w:pPr>
        <w:pStyle w:val="19"/>
        <w:spacing w:before="128" w:line="219" w:lineRule="auto"/>
        <w:rPr>
          <w:rFonts w:ascii="Times New Roman" w:hAnsi="Times New Roman" w:eastAsia="Times New Roman"/>
          <w:sz w:val="22"/>
        </w:rPr>
      </w:pPr>
      <w:r>
        <w:rPr>
          <w:rFonts w:ascii="Times New Roman" w:hAnsi="Times New Roman" w:eastAsia="Times New Roman"/>
          <w:sz w:val="22"/>
        </w:rPr>
        <w:t>B.国家治理体系和治理能力现代化</w:t>
      </w:r>
    </w:p>
    <w:p w14:paraId="4F116084">
      <w:pPr>
        <w:pStyle w:val="19"/>
        <w:spacing w:before="128" w:line="219" w:lineRule="auto"/>
        <w:rPr>
          <w:rFonts w:ascii="Times New Roman" w:hAnsi="Times New Roman" w:eastAsia="Times New Roman"/>
          <w:sz w:val="22"/>
        </w:rPr>
      </w:pPr>
      <w:r>
        <w:rPr>
          <w:rFonts w:ascii="Times New Roman" w:hAnsi="Times New Roman" w:eastAsia="Times New Roman"/>
          <w:sz w:val="22"/>
        </w:rPr>
        <w:t>C. 推进党和国家机构职能优化协同高效</w:t>
      </w:r>
    </w:p>
    <w:p w14:paraId="71C9929A">
      <w:pPr>
        <w:pStyle w:val="19"/>
        <w:spacing w:before="128" w:line="219" w:lineRule="auto"/>
        <w:rPr>
          <w:rFonts w:ascii="Times New Roman" w:hAnsi="Times New Roman" w:eastAsia="Times New Roman"/>
          <w:sz w:val="22"/>
        </w:rPr>
      </w:pPr>
      <w:r>
        <w:rPr>
          <w:rFonts w:ascii="Times New Roman" w:hAnsi="Times New Roman" w:eastAsia="Times New Roman"/>
          <w:sz w:val="22"/>
        </w:rPr>
        <w:t>D.推进全面从严治党的制度建设</w:t>
      </w:r>
    </w:p>
    <w:p w14:paraId="6518B37C">
      <w:pPr>
        <w:pStyle w:val="19"/>
        <w:spacing w:before="128" w:line="219" w:lineRule="auto"/>
        <w:rPr>
          <w:rFonts w:ascii="Times New Roman" w:hAnsi="Times New Roman" w:eastAsia="Times New Roman"/>
          <w:sz w:val="22"/>
        </w:rPr>
      </w:pPr>
      <w:r>
        <w:rPr>
          <w:rFonts w:ascii="Times New Roman" w:hAnsi="Times New Roman" w:eastAsia="Times New Roman"/>
          <w:sz w:val="22"/>
        </w:rPr>
        <w:t>889. 建设有中国特色的社会主义的科学命题，是在中共(   )大上首次提出的。</w:t>
      </w:r>
    </w:p>
    <w:p w14:paraId="19687A0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十二                </w:t>
      </w:r>
      <w:r>
        <w:rPr>
          <w:rFonts w:ascii="Times New Roman" w:hAnsi="Times New Roman" w:eastAsia="Times New Roman"/>
          <w:sz w:val="22"/>
        </w:rPr>
        <w:t>B.十三</w:t>
      </w:r>
    </w:p>
    <w:p w14:paraId="4B69DA5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C.十四                 </w:t>
      </w:r>
      <w:r>
        <w:rPr>
          <w:rFonts w:ascii="Times New Roman" w:hAnsi="Times New Roman" w:eastAsia="Times New Roman"/>
          <w:sz w:val="22"/>
        </w:rPr>
        <w:t>D.十五</w:t>
      </w:r>
    </w:p>
    <w:p w14:paraId="2DA770E8">
      <w:pPr>
        <w:pStyle w:val="19"/>
        <w:spacing w:before="128" w:line="219" w:lineRule="auto"/>
        <w:rPr>
          <w:rFonts w:ascii="Times New Roman" w:hAnsi="Times New Roman" w:eastAsia="Times New Roman"/>
          <w:sz w:val="22"/>
        </w:rPr>
      </w:pPr>
      <w:r>
        <w:rPr>
          <w:rFonts w:ascii="Times New Roman" w:hAnsi="Times New Roman" w:eastAsia="Times New Roman"/>
          <w:sz w:val="22"/>
        </w:rPr>
        <w:t>890.把邓小平理论作为党的指导思想并写进党章是在中共(   )。</w:t>
      </w:r>
    </w:p>
    <w:p w14:paraId="2F4DF40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A.十三大             </w:t>
      </w:r>
      <w:r>
        <w:rPr>
          <w:rFonts w:ascii="Times New Roman" w:hAnsi="Times New Roman" w:eastAsia="Times New Roman"/>
          <w:sz w:val="22"/>
        </w:rPr>
        <w:t>B.十四大</w:t>
      </w:r>
    </w:p>
    <w:p w14:paraId="02A6A0F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C.十五大             </w:t>
      </w:r>
      <w:r>
        <w:rPr>
          <w:rFonts w:ascii="Times New Roman" w:hAnsi="Times New Roman" w:eastAsia="Times New Roman"/>
          <w:sz w:val="22"/>
        </w:rPr>
        <w:t>D. 十六大</w:t>
      </w:r>
    </w:p>
    <w:p w14:paraId="3ECA312E">
      <w:pPr>
        <w:pStyle w:val="19"/>
        <w:spacing w:before="128" w:line="219" w:lineRule="auto"/>
        <w:rPr>
          <w:rFonts w:ascii="Times New Roman" w:hAnsi="Times New Roman" w:eastAsia="Times New Roman"/>
          <w:sz w:val="22"/>
        </w:rPr>
      </w:pPr>
      <w:r>
        <w:rPr>
          <w:rFonts w:ascii="Times New Roman" w:hAnsi="Times New Roman" w:eastAsia="Times New Roman"/>
          <w:sz w:val="22"/>
        </w:rPr>
        <w:t>891.我国的根本政治制度是(   )。</w:t>
      </w:r>
    </w:p>
    <w:p w14:paraId="42E963FD">
      <w:pPr>
        <w:pStyle w:val="19"/>
        <w:spacing w:before="128" w:line="219" w:lineRule="auto"/>
        <w:rPr>
          <w:rFonts w:ascii="Times New Roman" w:hAnsi="Times New Roman" w:eastAsia="Times New Roman"/>
          <w:sz w:val="22"/>
        </w:rPr>
      </w:pPr>
      <w:r>
        <w:rPr>
          <w:rFonts w:ascii="Times New Roman" w:hAnsi="Times New Roman" w:eastAsia="Times New Roman"/>
          <w:sz w:val="22"/>
        </w:rPr>
        <w:t>A.中国共产党领导的多党合作和政治协商制度</w:t>
      </w:r>
    </w:p>
    <w:p w14:paraId="2E366978">
      <w:pPr>
        <w:pStyle w:val="19"/>
        <w:spacing w:before="128" w:line="219" w:lineRule="auto"/>
        <w:rPr>
          <w:rFonts w:ascii="Times New Roman" w:hAnsi="Times New Roman" w:eastAsia="Times New Roman"/>
          <w:sz w:val="22"/>
        </w:rPr>
      </w:pPr>
      <w:r>
        <w:rPr>
          <w:rFonts w:ascii="Times New Roman" w:hAnsi="Times New Roman" w:eastAsia="Times New Roman"/>
          <w:sz w:val="22"/>
        </w:rPr>
        <w:t>B. 民族区域自治制度</w:t>
      </w:r>
    </w:p>
    <w:p w14:paraId="2D35D4CB">
      <w:pPr>
        <w:pStyle w:val="19"/>
        <w:spacing w:before="128" w:line="219" w:lineRule="auto"/>
        <w:rPr>
          <w:rFonts w:ascii="Times New Roman" w:hAnsi="Times New Roman" w:eastAsia="Times New Roman"/>
          <w:sz w:val="22"/>
        </w:rPr>
      </w:pPr>
      <w:r>
        <w:rPr>
          <w:rFonts w:ascii="Times New Roman" w:hAnsi="Times New Roman" w:eastAsia="Times New Roman"/>
          <w:sz w:val="22"/>
        </w:rPr>
        <w:t>C.基层群众自治制度</w:t>
      </w:r>
    </w:p>
    <w:p w14:paraId="604AA9FD">
      <w:pPr>
        <w:pStyle w:val="19"/>
        <w:spacing w:before="128" w:line="219" w:lineRule="auto"/>
        <w:rPr>
          <w:rFonts w:ascii="Times New Roman" w:hAnsi="Times New Roman" w:eastAsia="Times New Roman"/>
          <w:sz w:val="22"/>
        </w:rPr>
      </w:pPr>
      <w:r>
        <w:rPr>
          <w:rFonts w:ascii="Times New Roman" w:hAnsi="Times New Roman" w:eastAsia="Times New Roman"/>
          <w:sz w:val="22"/>
        </w:rPr>
        <w:t>D.人民代表大会制度</w:t>
      </w:r>
    </w:p>
    <w:p w14:paraId="62781F17">
      <w:pPr>
        <w:pStyle w:val="19"/>
        <w:spacing w:before="128" w:line="219" w:lineRule="auto"/>
        <w:rPr>
          <w:rFonts w:ascii="Times New Roman" w:hAnsi="Times New Roman" w:eastAsia="Times New Roman"/>
          <w:sz w:val="22"/>
        </w:rPr>
      </w:pPr>
      <w:r>
        <w:rPr>
          <w:rFonts w:ascii="Times New Roman" w:hAnsi="Times New Roman" w:eastAsia="Times New Roman"/>
          <w:sz w:val="22"/>
        </w:rPr>
        <w:t>892.(           )是中国特色社会主义的本质要求和重要保障。</w:t>
      </w:r>
    </w:p>
    <w:p w14:paraId="13C76F9D">
      <w:pPr>
        <w:pStyle w:val="19"/>
        <w:spacing w:before="128" w:line="219" w:lineRule="auto"/>
        <w:rPr>
          <w:rFonts w:ascii="Times New Roman" w:hAnsi="Times New Roman" w:eastAsia="Times New Roman"/>
          <w:sz w:val="22"/>
        </w:rPr>
      </w:pPr>
      <w:r>
        <w:rPr>
          <w:rFonts w:ascii="Times New Roman" w:hAnsi="Times New Roman" w:eastAsia="Times New Roman"/>
          <w:sz w:val="22"/>
        </w:rPr>
        <w:t>A.全面依法治国                     B.全面从严治党</w:t>
      </w:r>
    </w:p>
    <w:p w14:paraId="3FB51AD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C.全面发展经济                    </w:t>
      </w:r>
      <w:r>
        <w:rPr>
          <w:rFonts w:ascii="Times New Roman" w:hAnsi="Times New Roman" w:eastAsia="Times New Roman"/>
          <w:sz w:val="22"/>
        </w:rPr>
        <w:t>D. 全面可持续发展</w:t>
      </w:r>
    </w:p>
    <w:p w14:paraId="790C4EAD">
      <w:pPr>
        <w:pStyle w:val="19"/>
        <w:spacing w:before="128" w:line="219" w:lineRule="auto"/>
        <w:rPr>
          <w:rFonts w:ascii="Times New Roman" w:hAnsi="Times New Roman" w:eastAsia="Times New Roman"/>
          <w:sz w:val="22"/>
        </w:rPr>
      </w:pPr>
      <w:r>
        <w:rPr>
          <w:rFonts w:ascii="Times New Roman" w:hAnsi="Times New Roman" w:eastAsia="Times New Roman"/>
          <w:sz w:val="22"/>
        </w:rPr>
        <w:t>893.中国共产党执政后的最大危险是(  )。</w:t>
      </w:r>
    </w:p>
    <w:p w14:paraId="1DA93CD2">
      <w:pPr>
        <w:pStyle w:val="19"/>
        <w:spacing w:before="128" w:line="219" w:lineRule="auto"/>
        <w:rPr>
          <w:rFonts w:ascii="Times New Roman" w:hAnsi="Times New Roman" w:eastAsia="Times New Roman"/>
          <w:sz w:val="22"/>
        </w:rPr>
      </w:pPr>
      <w:r>
        <w:rPr>
          <w:rFonts w:ascii="Times New Roman" w:hAnsi="Times New Roman" w:eastAsia="Times New Roman"/>
          <w:sz w:val="22"/>
        </w:rPr>
        <w:t>A.能力不足                        B.脱离群众</w:t>
      </w:r>
    </w:p>
    <w:p w14:paraId="40FFF30F">
      <w:pPr>
        <w:pStyle w:val="19"/>
        <w:spacing w:before="128" w:line="219" w:lineRule="auto"/>
        <w:rPr>
          <w:rFonts w:ascii="Times New Roman" w:hAnsi="Times New Roman" w:eastAsia="Times New Roman"/>
          <w:sz w:val="22"/>
        </w:rPr>
      </w:pPr>
      <w:r>
        <w:rPr>
          <w:rFonts w:ascii="Times New Roman" w:hAnsi="Times New Roman" w:eastAsia="Times New Roman"/>
          <w:sz w:val="22"/>
        </w:rPr>
        <w:t>C. 消极腐败                        D. 精神懈怠</w:t>
      </w:r>
    </w:p>
    <w:p w14:paraId="49A5A26D">
      <w:pPr>
        <w:pStyle w:val="19"/>
        <w:spacing w:before="128" w:line="219" w:lineRule="auto"/>
        <w:rPr>
          <w:rFonts w:ascii="Times New Roman" w:hAnsi="Times New Roman" w:eastAsia="Times New Roman"/>
          <w:sz w:val="22"/>
        </w:rPr>
      </w:pPr>
      <w:r>
        <w:rPr>
          <w:rFonts w:ascii="Times New Roman" w:hAnsi="Times New Roman" w:eastAsia="Times New Roman"/>
          <w:sz w:val="22"/>
        </w:rPr>
        <w:t>894.2020年8月31日，中共中央宣传部授予江西省九江市消防救援支队(   )称号。在2020年防汛救 灾形势严峻关头，他们参与抗洪抢险30多起，营救、疏散被困群众13000多</w:t>
      </w:r>
    </w:p>
    <w:p w14:paraId="34EDE07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A.“强军大队”                   </w:t>
      </w:r>
      <w:r>
        <w:rPr>
          <w:rFonts w:ascii="Times New Roman" w:hAnsi="Times New Roman" w:eastAsia="Times New Roman"/>
          <w:sz w:val="22"/>
        </w:rPr>
        <w:t>B.  “时代楷模”</w:t>
      </w:r>
    </w:p>
    <w:p w14:paraId="5EE2B576">
      <w:pPr>
        <w:pStyle w:val="19"/>
        <w:spacing w:before="128" w:line="219" w:lineRule="auto"/>
        <w:rPr>
          <w:rFonts w:ascii="Times New Roman" w:hAnsi="Times New Roman" w:eastAsia="Times New Roman"/>
          <w:sz w:val="22"/>
        </w:rPr>
      </w:pPr>
      <w:r>
        <w:rPr>
          <w:rFonts w:ascii="Times New Roman" w:hAnsi="Times New Roman" w:eastAsia="Times New Roman"/>
          <w:sz w:val="22"/>
        </w:rPr>
        <w:t>C.“标兵单位”                  D. “ 先进单位”</w:t>
      </w:r>
    </w:p>
    <w:p w14:paraId="2666A693">
      <w:pPr>
        <w:pStyle w:val="19"/>
        <w:spacing w:before="128" w:line="219" w:lineRule="auto"/>
        <w:rPr>
          <w:rFonts w:ascii="Times New Roman" w:hAnsi="Times New Roman" w:eastAsia="Times New Roman"/>
          <w:sz w:val="22"/>
        </w:rPr>
      </w:pPr>
      <w:r>
        <w:rPr>
          <w:rFonts w:ascii="Times New Roman" w:hAnsi="Times New Roman" w:eastAsia="Times New Roman"/>
          <w:sz w:val="22"/>
        </w:rPr>
        <w:t>895.2020年9月1日，习近平总书记主持召开中央全面深化改革委员会第十五次会议时强调，农业农村改 革要坚决守住(   )这三条底线继续抓好重点领域和关键环节改革。</w:t>
      </w:r>
    </w:p>
    <w:p w14:paraId="22BB5457">
      <w:pPr>
        <w:pStyle w:val="19"/>
        <w:spacing w:before="128" w:line="219" w:lineRule="auto"/>
        <w:rPr>
          <w:rFonts w:ascii="Times New Roman" w:hAnsi="Times New Roman" w:eastAsia="Times New Roman"/>
          <w:sz w:val="22"/>
        </w:rPr>
      </w:pPr>
      <w:r>
        <w:rPr>
          <w:rFonts w:ascii="Times New Roman" w:hAnsi="Times New Roman" w:eastAsia="Times New Roman"/>
          <w:sz w:val="22"/>
        </w:rPr>
        <w:t>A.耕地红线不突破、农民利益不受损、食品安全有保障</w:t>
      </w:r>
    </w:p>
    <w:p w14:paraId="570AFD0E">
      <w:pPr>
        <w:pStyle w:val="19"/>
        <w:spacing w:before="128" w:line="219" w:lineRule="auto"/>
        <w:rPr>
          <w:rFonts w:ascii="Times New Roman" w:hAnsi="Times New Roman" w:eastAsia="Times New Roman"/>
          <w:sz w:val="22"/>
        </w:rPr>
      </w:pPr>
      <w:r>
        <w:rPr>
          <w:rFonts w:ascii="Times New Roman" w:hAnsi="Times New Roman" w:eastAsia="Times New Roman"/>
          <w:sz w:val="22"/>
        </w:rPr>
        <w:t>B.土地公有制性质不改变、农民利益不受损、食品安全有保障</w:t>
      </w:r>
    </w:p>
    <w:p w14:paraId="2F001391">
      <w:pPr>
        <w:pStyle w:val="19"/>
        <w:spacing w:before="128" w:line="219" w:lineRule="auto"/>
        <w:rPr>
          <w:rFonts w:ascii="Times New Roman" w:hAnsi="Times New Roman" w:eastAsia="Times New Roman"/>
          <w:sz w:val="22"/>
        </w:rPr>
      </w:pPr>
      <w:r>
        <w:rPr>
          <w:rFonts w:ascii="Times New Roman" w:hAnsi="Times New Roman" w:eastAsia="Times New Roman"/>
          <w:sz w:val="22"/>
        </w:rPr>
        <w:t>C. 土地公有制性质不改变、耕地红线不突破、食品安全有保障</w:t>
      </w:r>
    </w:p>
    <w:p w14:paraId="46A2AB1B">
      <w:pPr>
        <w:pStyle w:val="19"/>
        <w:spacing w:before="128" w:line="219" w:lineRule="auto"/>
        <w:rPr>
          <w:rFonts w:ascii="Times New Roman" w:hAnsi="Times New Roman" w:eastAsia="Times New Roman"/>
          <w:sz w:val="22"/>
        </w:rPr>
      </w:pPr>
      <w:r>
        <w:rPr>
          <w:rFonts w:ascii="Times New Roman" w:hAnsi="Times New Roman" w:eastAsia="Times New Roman"/>
          <w:sz w:val="22"/>
        </w:rPr>
        <w:t>D.土地公有制性质不改变、耕地红线不突破、农民利益不受损</w:t>
      </w:r>
    </w:p>
    <w:p w14:paraId="32BB52FA">
      <w:pPr>
        <w:pStyle w:val="19"/>
        <w:spacing w:before="128" w:line="219" w:lineRule="auto"/>
        <w:rPr>
          <w:rFonts w:ascii="Times New Roman" w:hAnsi="Times New Roman" w:eastAsia="Times New Roman"/>
          <w:sz w:val="22"/>
        </w:rPr>
      </w:pPr>
      <w:r>
        <w:rPr>
          <w:rFonts w:ascii="Times New Roman" w:hAnsi="Times New Roman" w:eastAsia="Times New Roman"/>
          <w:sz w:val="22"/>
        </w:rPr>
        <w:t>896.2020年9月3日，习近平总书记在纪念中国人民抗日战争暨世界反法西斯战争胜利75周年座谈会讲话 中指出，(    )后，中国人民就在白山黑水间奋起抵抗，成为中国人民抗日战争的起点，同时揭开了世 界反法西斯战争的序幕。</w:t>
      </w:r>
    </w:p>
    <w:p w14:paraId="3DE23970">
      <w:pPr>
        <w:pStyle w:val="19"/>
        <w:spacing w:before="128" w:line="219" w:lineRule="auto"/>
        <w:rPr>
          <w:rFonts w:ascii="Times New Roman" w:hAnsi="Times New Roman" w:eastAsia="Times New Roman"/>
          <w:sz w:val="22"/>
        </w:rPr>
      </w:pPr>
      <w:r>
        <w:rPr>
          <w:rFonts w:ascii="Times New Roman" w:hAnsi="Times New Roman" w:eastAsia="Times New Roman"/>
          <w:sz w:val="22"/>
        </w:rPr>
        <w:t>A.甲午战争                        B. “ 九一八”事变</w:t>
      </w:r>
    </w:p>
    <w:p w14:paraId="428CAECF">
      <w:pPr>
        <w:pStyle w:val="19"/>
        <w:spacing w:before="128" w:line="219" w:lineRule="auto"/>
        <w:rPr>
          <w:rFonts w:ascii="Times New Roman" w:hAnsi="Times New Roman" w:eastAsia="Times New Roman"/>
          <w:sz w:val="22"/>
        </w:rPr>
      </w:pPr>
      <w:r>
        <w:rPr>
          <w:rFonts w:ascii="Times New Roman" w:hAnsi="Times New Roman" w:eastAsia="Times New Roman"/>
          <w:sz w:val="22"/>
        </w:rPr>
        <w:t>C. 卢沟桥事变                      D.淞沪抗战</w:t>
      </w:r>
    </w:p>
    <w:p w14:paraId="73D6B5D1">
      <w:pPr>
        <w:pStyle w:val="19"/>
        <w:spacing w:before="128" w:line="219" w:lineRule="auto"/>
        <w:rPr>
          <w:rFonts w:ascii="Times New Roman" w:hAnsi="Times New Roman" w:eastAsia="Times New Roman"/>
          <w:sz w:val="22"/>
        </w:rPr>
      </w:pPr>
      <w:r>
        <w:rPr>
          <w:rFonts w:ascii="Times New Roman" w:hAnsi="Times New Roman" w:eastAsia="Times New Roman"/>
          <w:sz w:val="22"/>
        </w:rPr>
        <w:t>897.2020年9月17日，李克强总理主持召开国务院常务会议，确定政务服务(   )和提升“获得电力” 服务水平的措施，持续优化企业和群众办事创业环境。</w:t>
      </w:r>
    </w:p>
    <w:p w14:paraId="2D8A0FEE">
      <w:pPr>
        <w:pStyle w:val="19"/>
        <w:spacing w:before="128" w:line="219" w:lineRule="auto"/>
        <w:rPr>
          <w:rFonts w:ascii="Times New Roman" w:hAnsi="Times New Roman" w:eastAsia="Times New Roman"/>
          <w:sz w:val="22"/>
        </w:rPr>
      </w:pPr>
      <w:r>
        <w:rPr>
          <w:rFonts w:ascii="Times New Roman" w:hAnsi="Times New Roman" w:eastAsia="Times New Roman"/>
          <w:sz w:val="22"/>
        </w:rPr>
        <w:t>A. “ 站通”</w:t>
      </w:r>
    </w:p>
    <w:p w14:paraId="30474F7F">
      <w:pPr>
        <w:pStyle w:val="19"/>
        <w:spacing w:before="128" w:line="219" w:lineRule="auto"/>
        <w:rPr>
          <w:rFonts w:ascii="Times New Roman" w:hAnsi="Times New Roman" w:eastAsia="Times New Roman"/>
          <w:sz w:val="22"/>
        </w:rPr>
      </w:pPr>
      <w:r>
        <w:rPr>
          <w:rFonts w:ascii="Times New Roman" w:hAnsi="Times New Roman" w:eastAsia="Times New Roman"/>
          <w:sz w:val="22"/>
        </w:rPr>
        <w:t>B. “ 最多跑一次”</w:t>
      </w:r>
    </w:p>
    <w:p w14:paraId="2A85D107">
      <w:pPr>
        <w:pStyle w:val="19"/>
        <w:spacing w:before="128" w:line="219" w:lineRule="auto"/>
        <w:rPr>
          <w:rFonts w:ascii="Times New Roman" w:hAnsi="Times New Roman" w:eastAsia="Times New Roman"/>
          <w:sz w:val="22"/>
        </w:rPr>
      </w:pPr>
      <w:r>
        <w:rPr>
          <w:rFonts w:ascii="Times New Roman" w:hAnsi="Times New Roman" w:eastAsia="Times New Roman"/>
          <w:sz w:val="22"/>
        </w:rPr>
        <w:t>C.  “跨省通办”</w:t>
      </w:r>
    </w:p>
    <w:p w14:paraId="66148318">
      <w:pPr>
        <w:pStyle w:val="19"/>
        <w:spacing w:before="128" w:line="219" w:lineRule="auto"/>
        <w:rPr>
          <w:rFonts w:ascii="Times New Roman" w:hAnsi="Times New Roman" w:eastAsia="Times New Roman"/>
          <w:sz w:val="22"/>
        </w:rPr>
      </w:pPr>
      <w:r>
        <w:rPr>
          <w:rFonts w:ascii="Times New Roman" w:hAnsi="Times New Roman" w:eastAsia="Times New Roman"/>
          <w:sz w:val="22"/>
        </w:rPr>
        <w:t>D. “ 跨地区通办”</w:t>
      </w:r>
    </w:p>
    <w:p w14:paraId="315E6FC7">
      <w:pPr>
        <w:pStyle w:val="19"/>
        <w:spacing w:before="128" w:line="219" w:lineRule="auto"/>
        <w:rPr>
          <w:rFonts w:ascii="Times New Roman" w:hAnsi="Times New Roman" w:eastAsia="Times New Roman"/>
          <w:sz w:val="22"/>
        </w:rPr>
      </w:pPr>
      <w:r>
        <w:rPr>
          <w:rFonts w:ascii="Times New Roman" w:hAnsi="Times New Roman" w:eastAsia="Times New Roman"/>
          <w:sz w:val="22"/>
        </w:rPr>
        <w:t>898.2020年9月，中共中央办公厅印发了(   ),发出通知，要求各地区、各部门结合实际认真贯彻落</w:t>
      </w:r>
    </w:p>
    <w:p w14:paraId="2BAAB002">
      <w:pPr>
        <w:pStyle w:val="19"/>
        <w:spacing w:before="128" w:line="219" w:lineRule="auto"/>
        <w:rPr>
          <w:rFonts w:ascii="Times New Roman" w:hAnsi="Times New Roman" w:eastAsia="Times New Roman"/>
          <w:sz w:val="22"/>
        </w:rPr>
      </w:pPr>
      <w:r>
        <w:rPr>
          <w:rFonts w:ascii="Times New Roman" w:hAnsi="Times New Roman" w:eastAsia="Times New Roman"/>
          <w:sz w:val="22"/>
        </w:rPr>
        <w:t>实。这是改革开放以来党中央出台的第一份关于民营经济统战工作的文件。</w:t>
      </w:r>
    </w:p>
    <w:p w14:paraId="57964CB4">
      <w:pPr>
        <w:pStyle w:val="19"/>
        <w:spacing w:before="128" w:line="219" w:lineRule="auto"/>
        <w:rPr>
          <w:rFonts w:ascii="Times New Roman" w:hAnsi="Times New Roman" w:eastAsia="Times New Roman"/>
          <w:sz w:val="22"/>
        </w:rPr>
      </w:pPr>
      <w:r>
        <w:rPr>
          <w:rFonts w:ascii="Times New Roman" w:hAnsi="Times New Roman" w:eastAsia="Times New Roman"/>
          <w:sz w:val="22"/>
        </w:rPr>
        <w:t>A.《关于加强新时代民营经济发展规划的意见》</w:t>
      </w:r>
    </w:p>
    <w:p w14:paraId="33C597F4">
      <w:pPr>
        <w:pStyle w:val="19"/>
        <w:spacing w:before="128" w:line="219" w:lineRule="auto"/>
        <w:rPr>
          <w:rFonts w:ascii="Times New Roman" w:hAnsi="Times New Roman" w:eastAsia="Times New Roman"/>
          <w:sz w:val="22"/>
        </w:rPr>
      </w:pPr>
      <w:r>
        <w:rPr>
          <w:rFonts w:ascii="Times New Roman" w:hAnsi="Times New Roman" w:eastAsia="Times New Roman"/>
          <w:sz w:val="22"/>
        </w:rPr>
        <w:t>B.《关于加强新时代民营经济统战工作的意见》</w:t>
      </w:r>
    </w:p>
    <w:p w14:paraId="6F182257">
      <w:pPr>
        <w:pStyle w:val="19"/>
        <w:spacing w:before="128" w:line="219" w:lineRule="auto"/>
        <w:rPr>
          <w:rFonts w:ascii="Times New Roman" w:hAnsi="Times New Roman" w:eastAsia="Times New Roman"/>
          <w:sz w:val="22"/>
        </w:rPr>
      </w:pPr>
      <w:r>
        <w:rPr>
          <w:rFonts w:ascii="Times New Roman" w:hAnsi="Times New Roman" w:eastAsia="Times New Roman"/>
          <w:sz w:val="22"/>
        </w:rPr>
        <w:t>C.《关于加强新时代民营经济未来规划的指导》</w:t>
      </w:r>
    </w:p>
    <w:p w14:paraId="425CB1A3">
      <w:pPr>
        <w:pStyle w:val="19"/>
        <w:spacing w:before="128" w:line="219" w:lineRule="auto"/>
        <w:rPr>
          <w:rFonts w:ascii="Times New Roman" w:hAnsi="Times New Roman" w:eastAsia="Times New Roman"/>
          <w:sz w:val="22"/>
        </w:rPr>
      </w:pPr>
      <w:r>
        <w:rPr>
          <w:rFonts w:ascii="Times New Roman" w:hAnsi="Times New Roman" w:eastAsia="Times New Roman"/>
          <w:sz w:val="22"/>
        </w:rPr>
        <w:t>D.《关于加强新时代民营经济未来发展纲要》</w:t>
      </w:r>
    </w:p>
    <w:p w14:paraId="1672766E">
      <w:pPr>
        <w:pStyle w:val="19"/>
        <w:spacing w:before="128" w:line="219" w:lineRule="auto"/>
        <w:rPr>
          <w:rFonts w:ascii="Times New Roman" w:hAnsi="Times New Roman" w:eastAsia="Times New Roman"/>
          <w:sz w:val="22"/>
        </w:rPr>
      </w:pPr>
      <w:r>
        <w:rPr>
          <w:rFonts w:ascii="Times New Roman" w:hAnsi="Times New Roman" w:eastAsia="Times New Roman"/>
          <w:sz w:val="22"/>
        </w:rPr>
        <w:t>899.2020年9月，根据银保监会的消息，车险综合改革从2020年9月19日起正式实施，本次改革将交强 险总责任限额从12.2万元提高到(   )。</w:t>
      </w:r>
    </w:p>
    <w:p w14:paraId="18FFEC9A">
      <w:pPr>
        <w:pStyle w:val="19"/>
        <w:spacing w:before="128" w:line="219" w:lineRule="auto"/>
        <w:rPr>
          <w:rFonts w:ascii="Times New Roman" w:hAnsi="Times New Roman" w:eastAsia="Times New Roman"/>
          <w:sz w:val="22"/>
        </w:rPr>
      </w:pPr>
      <w:r>
        <w:rPr>
          <w:rFonts w:ascii="Times New Roman" w:hAnsi="Times New Roman" w:eastAsia="Times New Roman"/>
          <w:sz w:val="22"/>
        </w:rPr>
        <w:t>A.15 万 元</w:t>
      </w:r>
    </w:p>
    <w:p w14:paraId="546A44B4">
      <w:pPr>
        <w:pStyle w:val="19"/>
        <w:spacing w:before="128" w:line="219" w:lineRule="auto"/>
        <w:rPr>
          <w:rFonts w:ascii="Times New Roman" w:hAnsi="Times New Roman" w:eastAsia="Times New Roman"/>
          <w:sz w:val="22"/>
        </w:rPr>
      </w:pPr>
      <w:r>
        <w:rPr>
          <w:rFonts w:ascii="Times New Roman" w:hAnsi="Times New Roman" w:eastAsia="Times New Roman"/>
          <w:sz w:val="22"/>
        </w:rPr>
        <w:t>C.20 万 元</w:t>
      </w:r>
    </w:p>
    <w:p w14:paraId="214B79C3">
      <w:pPr>
        <w:pStyle w:val="19"/>
        <w:spacing w:before="128" w:line="219" w:lineRule="auto"/>
        <w:rPr>
          <w:rFonts w:ascii="Times New Roman" w:hAnsi="Times New Roman" w:eastAsia="Times New Roman"/>
          <w:sz w:val="22"/>
        </w:rPr>
      </w:pPr>
      <w:r>
        <w:rPr>
          <w:rFonts w:ascii="Times New Roman" w:hAnsi="Times New Roman" w:eastAsia="Times New Roman"/>
          <w:sz w:val="22"/>
        </w:rPr>
        <w:t>B. 16 万 元</w:t>
      </w:r>
    </w:p>
    <w:p w14:paraId="32ABE15E">
      <w:pPr>
        <w:pStyle w:val="19"/>
        <w:spacing w:before="128" w:line="219" w:lineRule="auto"/>
        <w:rPr>
          <w:rFonts w:ascii="Times New Roman" w:hAnsi="Times New Roman" w:eastAsia="Times New Roman"/>
          <w:sz w:val="22"/>
        </w:rPr>
      </w:pPr>
      <w:r>
        <w:rPr>
          <w:rFonts w:ascii="Times New Roman" w:hAnsi="Times New Roman" w:eastAsia="Times New Roman"/>
          <w:sz w:val="22"/>
        </w:rPr>
        <w:t>D.30 万 元</w:t>
      </w:r>
    </w:p>
    <w:p w14:paraId="2E5E752B">
      <w:pPr>
        <w:pStyle w:val="19"/>
        <w:spacing w:before="128" w:line="219" w:lineRule="auto"/>
        <w:rPr>
          <w:rFonts w:ascii="Times New Roman" w:hAnsi="Times New Roman" w:eastAsia="Times New Roman"/>
          <w:sz w:val="22"/>
        </w:rPr>
      </w:pPr>
      <w:r>
        <w:rPr>
          <w:rFonts w:ascii="Times New Roman" w:hAnsi="Times New Roman" w:eastAsia="Times New Roman"/>
          <w:sz w:val="22"/>
        </w:rPr>
        <w:t>900.意识一开始就是社会的产物，而且只要人们还存在着它就仍然是这种产物。这种观点属于(   )。</w:t>
      </w:r>
    </w:p>
    <w:p w14:paraId="44B06312">
      <w:pPr>
        <w:pStyle w:val="19"/>
        <w:spacing w:before="128" w:line="219" w:lineRule="auto"/>
        <w:rPr>
          <w:rFonts w:ascii="Times New Roman" w:hAnsi="Times New Roman" w:eastAsia="Times New Roman"/>
          <w:sz w:val="22"/>
        </w:rPr>
      </w:pPr>
      <w:r>
        <w:rPr>
          <w:rFonts w:ascii="Times New Roman" w:hAnsi="Times New Roman" w:eastAsia="Times New Roman"/>
          <w:sz w:val="22"/>
        </w:rPr>
        <w:t>A. 朴素唯物主义</w:t>
      </w:r>
    </w:p>
    <w:p w14:paraId="13AA9FD6">
      <w:pPr>
        <w:pStyle w:val="19"/>
        <w:spacing w:before="128" w:line="219" w:lineRule="auto"/>
        <w:rPr>
          <w:rFonts w:ascii="Times New Roman" w:hAnsi="Times New Roman" w:eastAsia="Times New Roman"/>
          <w:sz w:val="22"/>
        </w:rPr>
      </w:pPr>
      <w:r>
        <w:rPr>
          <w:rFonts w:ascii="Times New Roman" w:hAnsi="Times New Roman" w:eastAsia="Times New Roman"/>
          <w:sz w:val="22"/>
        </w:rPr>
        <w:t>B.庸俗唯物主义</w:t>
      </w:r>
    </w:p>
    <w:p w14:paraId="7C7DDEAA">
      <w:pPr>
        <w:pStyle w:val="19"/>
        <w:spacing w:before="128" w:line="219" w:lineRule="auto"/>
        <w:rPr>
          <w:rFonts w:ascii="Times New Roman" w:hAnsi="Times New Roman" w:eastAsia="Times New Roman"/>
          <w:sz w:val="22"/>
        </w:rPr>
      </w:pPr>
      <w:r>
        <w:rPr>
          <w:rFonts w:ascii="Times New Roman" w:hAnsi="Times New Roman" w:eastAsia="Times New Roman"/>
          <w:sz w:val="22"/>
        </w:rPr>
        <w:t>C. 辩证唯物主义</w:t>
      </w:r>
    </w:p>
    <w:p w14:paraId="16F54CDF">
      <w:pPr>
        <w:pStyle w:val="19"/>
        <w:spacing w:before="128" w:line="219" w:lineRule="auto"/>
        <w:rPr>
          <w:rFonts w:ascii="Times New Roman" w:hAnsi="Times New Roman" w:eastAsia="Times New Roman"/>
          <w:sz w:val="22"/>
        </w:rPr>
      </w:pPr>
      <w:r>
        <w:rPr>
          <w:rFonts w:ascii="Times New Roman" w:hAnsi="Times New Roman" w:eastAsia="Times New Roman"/>
          <w:sz w:val="22"/>
        </w:rPr>
        <w:t>D.形而上学唯物主义</w:t>
      </w:r>
    </w:p>
    <w:p w14:paraId="6A354923">
      <w:pPr>
        <w:pStyle w:val="19"/>
        <w:spacing w:before="128" w:line="219" w:lineRule="auto"/>
        <w:rPr>
          <w:rFonts w:ascii="Times New Roman" w:hAnsi="Times New Roman" w:eastAsia="Times New Roman"/>
          <w:sz w:val="22"/>
        </w:rPr>
      </w:pPr>
      <w:r>
        <w:rPr>
          <w:rFonts w:ascii="Times New Roman" w:hAnsi="Times New Roman" w:eastAsia="Times New Roman"/>
          <w:sz w:val="22"/>
        </w:rPr>
        <w:t>901. 随着互联网技术的广泛普及，各类新型地图产品层出不穷，从事地图服务的单位也由传统的地图出版  社向一般出版社、导航电子地图服务提供商、互联网企业等延伸，因此相关法律法规也迫切需要加以修订。 这段材料蕴含的哲理是(   )。</w:t>
      </w:r>
    </w:p>
    <w:p w14:paraId="46CF392B">
      <w:pPr>
        <w:pStyle w:val="19"/>
        <w:spacing w:before="128" w:line="219" w:lineRule="auto"/>
        <w:rPr>
          <w:rFonts w:ascii="Times New Roman" w:hAnsi="Times New Roman" w:eastAsia="Times New Roman"/>
          <w:sz w:val="22"/>
        </w:rPr>
      </w:pPr>
      <w:r>
        <w:rPr>
          <w:rFonts w:ascii="Times New Roman" w:hAnsi="Times New Roman" w:eastAsia="Times New Roman"/>
          <w:sz w:val="22"/>
        </w:rPr>
        <w:t>A.实践具有客观物质性</w:t>
      </w:r>
    </w:p>
    <w:p w14:paraId="2AE210E2">
      <w:pPr>
        <w:pStyle w:val="19"/>
        <w:spacing w:before="128" w:line="219" w:lineRule="auto"/>
        <w:rPr>
          <w:rFonts w:ascii="Times New Roman" w:hAnsi="Times New Roman" w:eastAsia="Times New Roman"/>
          <w:sz w:val="22"/>
        </w:rPr>
      </w:pPr>
      <w:r>
        <w:rPr>
          <w:rFonts w:ascii="Times New Roman" w:hAnsi="Times New Roman" w:eastAsia="Times New Roman"/>
          <w:sz w:val="22"/>
        </w:rPr>
        <w:t>B.实践是认识发展的动力</w:t>
      </w:r>
    </w:p>
    <w:p w14:paraId="47AAF6E6">
      <w:pPr>
        <w:pStyle w:val="19"/>
        <w:spacing w:before="128" w:line="219" w:lineRule="auto"/>
        <w:rPr>
          <w:rFonts w:ascii="Times New Roman" w:hAnsi="Times New Roman" w:eastAsia="Times New Roman"/>
          <w:sz w:val="22"/>
        </w:rPr>
      </w:pPr>
      <w:r>
        <w:rPr>
          <w:rFonts w:ascii="Times New Roman" w:hAnsi="Times New Roman" w:eastAsia="Times New Roman"/>
          <w:sz w:val="22"/>
        </w:rPr>
        <w:t>C. 实践可以变观念为现实</w:t>
      </w:r>
    </w:p>
    <w:p w14:paraId="7CAA1BDB">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D.实践是认识的最终目的</w:t>
      </w:r>
    </w:p>
    <w:p w14:paraId="79C6A5EC">
      <w:pPr>
        <w:pStyle w:val="19"/>
        <w:spacing w:before="128" w:line="219" w:lineRule="auto"/>
        <w:rPr>
          <w:rFonts w:ascii="Times New Roman" w:hAnsi="Times New Roman" w:eastAsia="Times New Roman"/>
          <w:sz w:val="22"/>
        </w:rPr>
      </w:pPr>
      <w:r>
        <w:rPr>
          <w:rFonts w:ascii="Times New Roman" w:hAnsi="Times New Roman" w:eastAsia="Times New Roman"/>
          <w:sz w:val="22"/>
        </w:rPr>
        <w:t>902. 近年来，实名认证的政务机构微信公众号越来越多，“微信问政”已渐成新趋势。政府通过微信接受 公众质询，推动政府积极解决市民关心的问题对此，下列说法不正确的是(    )。</w:t>
      </w:r>
    </w:p>
    <w:p w14:paraId="73C7BC5E">
      <w:pPr>
        <w:pStyle w:val="19"/>
        <w:spacing w:before="128" w:line="219" w:lineRule="auto"/>
        <w:rPr>
          <w:rFonts w:ascii="Times New Roman" w:hAnsi="Times New Roman" w:eastAsia="Times New Roman"/>
          <w:sz w:val="22"/>
        </w:rPr>
      </w:pPr>
      <w:r>
        <w:rPr>
          <w:rFonts w:ascii="Times New Roman" w:hAnsi="Times New Roman" w:eastAsia="Times New Roman"/>
          <w:sz w:val="22"/>
        </w:rPr>
        <w:t>A.微信问政体现了高效便民的原则</w:t>
      </w:r>
    </w:p>
    <w:p w14:paraId="5DD2629A">
      <w:pPr>
        <w:pStyle w:val="19"/>
        <w:spacing w:before="128" w:line="219" w:lineRule="auto"/>
        <w:rPr>
          <w:rFonts w:ascii="Times New Roman" w:hAnsi="Times New Roman" w:eastAsia="Times New Roman"/>
          <w:sz w:val="22"/>
        </w:rPr>
      </w:pPr>
      <w:r>
        <w:rPr>
          <w:rFonts w:ascii="Times New Roman" w:hAnsi="Times New Roman" w:eastAsia="Times New Roman"/>
          <w:sz w:val="22"/>
        </w:rPr>
        <w:t>B.微信问政是公民对国家机关及工作人员监督的有效法律手段</w:t>
      </w:r>
    </w:p>
    <w:p w14:paraId="55549CD1">
      <w:pPr>
        <w:pStyle w:val="19"/>
        <w:spacing w:before="128" w:line="219" w:lineRule="auto"/>
        <w:rPr>
          <w:rFonts w:ascii="Times New Roman" w:hAnsi="Times New Roman" w:eastAsia="Times New Roman"/>
          <w:sz w:val="22"/>
        </w:rPr>
      </w:pPr>
      <w:r>
        <w:rPr>
          <w:rFonts w:ascii="Times New Roman" w:hAnsi="Times New Roman" w:eastAsia="Times New Roman"/>
          <w:sz w:val="22"/>
        </w:rPr>
        <w:t>C. 微信问政有助于引导市民规范有序地参与国家和社会事务管理</w:t>
      </w:r>
    </w:p>
    <w:p w14:paraId="2CBB8D7E">
      <w:pPr>
        <w:pStyle w:val="19"/>
        <w:spacing w:before="128" w:line="219" w:lineRule="auto"/>
        <w:rPr>
          <w:rFonts w:ascii="Times New Roman" w:hAnsi="Times New Roman" w:eastAsia="Times New Roman"/>
          <w:sz w:val="22"/>
        </w:rPr>
      </w:pPr>
      <w:r>
        <w:rPr>
          <w:rFonts w:ascii="Times New Roman" w:hAnsi="Times New Roman" w:eastAsia="Times New Roman"/>
          <w:sz w:val="22"/>
        </w:rPr>
        <w:t>D.社会主义法治是“治权之治”,微信问政有利于强化人民群众对官员的监督</w:t>
      </w:r>
    </w:p>
    <w:p w14:paraId="62FB49E8">
      <w:pPr>
        <w:pStyle w:val="19"/>
        <w:spacing w:before="128" w:line="219" w:lineRule="auto"/>
        <w:rPr>
          <w:rFonts w:ascii="Times New Roman" w:hAnsi="Times New Roman" w:eastAsia="Times New Roman"/>
          <w:sz w:val="22"/>
        </w:rPr>
      </w:pPr>
      <w:r>
        <w:rPr>
          <w:rFonts w:ascii="Times New Roman" w:hAnsi="Times New Roman" w:eastAsia="Times New Roman"/>
          <w:sz w:val="22"/>
        </w:rPr>
        <w:t>903.习近平主席在博鳌亚洲论坛开幕式的演讲中指出，“中国40年改革开放给人们提供了许多弥足珍贵的 启示，其中最重要的一条就是，一个国家、一个民族要振兴，就必须在历史前进的逻辑中前进、在时代发 展的潮流中发展”。这段讲话蕴含的哲理是(   )。</w:t>
      </w:r>
    </w:p>
    <w:p w14:paraId="410DBCC0">
      <w:pPr>
        <w:pStyle w:val="19"/>
        <w:spacing w:before="128" w:line="219" w:lineRule="auto"/>
        <w:rPr>
          <w:rFonts w:ascii="Times New Roman" w:hAnsi="Times New Roman" w:eastAsia="Times New Roman"/>
          <w:sz w:val="22"/>
        </w:rPr>
      </w:pPr>
      <w:r>
        <w:rPr>
          <w:rFonts w:ascii="Times New Roman" w:hAnsi="Times New Roman" w:eastAsia="Times New Roman"/>
          <w:sz w:val="22"/>
        </w:rPr>
        <w:t>A. 必须尊重社会历史发展的客观规律品</w:t>
      </w:r>
    </w:p>
    <w:p w14:paraId="433E1878">
      <w:pPr>
        <w:pStyle w:val="19"/>
        <w:spacing w:before="128" w:line="219" w:lineRule="auto"/>
        <w:rPr>
          <w:rFonts w:ascii="Times New Roman" w:hAnsi="Times New Roman" w:eastAsia="Times New Roman"/>
          <w:sz w:val="22"/>
        </w:rPr>
      </w:pPr>
      <w:r>
        <w:rPr>
          <w:rFonts w:ascii="Times New Roman" w:hAnsi="Times New Roman" w:eastAsia="Times New Roman"/>
          <w:sz w:val="22"/>
        </w:rPr>
        <w:t>B. 必须充分发挥人的主观能动性</w:t>
      </w:r>
    </w:p>
    <w:p w14:paraId="17DC7165">
      <w:pPr>
        <w:pStyle w:val="19"/>
        <w:spacing w:before="128" w:line="219" w:lineRule="auto"/>
        <w:rPr>
          <w:rFonts w:ascii="Times New Roman" w:hAnsi="Times New Roman" w:eastAsia="Times New Roman"/>
          <w:sz w:val="22"/>
        </w:rPr>
      </w:pPr>
      <w:r>
        <w:rPr>
          <w:rFonts w:ascii="Times New Roman" w:hAnsi="Times New Roman" w:eastAsia="Times New Roman"/>
          <w:sz w:val="22"/>
        </w:rPr>
        <w:t>C. 上层建筑必须适应经济基础的状况实</w:t>
      </w:r>
    </w:p>
    <w:p w14:paraId="226AAE9D">
      <w:pPr>
        <w:pStyle w:val="19"/>
        <w:spacing w:before="128" w:line="219" w:lineRule="auto"/>
        <w:rPr>
          <w:rFonts w:ascii="Times New Roman" w:hAnsi="Times New Roman" w:eastAsia="Times New Roman"/>
          <w:sz w:val="22"/>
        </w:rPr>
      </w:pPr>
      <w:r>
        <w:rPr>
          <w:rFonts w:ascii="Times New Roman" w:hAnsi="Times New Roman" w:eastAsia="Times New Roman"/>
          <w:sz w:val="22"/>
        </w:rPr>
        <w:t>D.生产力是最革命、最活跃的因素讲解</w:t>
      </w:r>
    </w:p>
    <w:p w14:paraId="7604C72C">
      <w:pPr>
        <w:pStyle w:val="19"/>
        <w:spacing w:before="128" w:line="219" w:lineRule="auto"/>
        <w:rPr>
          <w:rFonts w:ascii="Times New Roman" w:hAnsi="Times New Roman" w:eastAsia="Times New Roman"/>
          <w:sz w:val="22"/>
        </w:rPr>
      </w:pPr>
      <w:r>
        <w:rPr>
          <w:rFonts w:ascii="Times New Roman" w:hAnsi="Times New Roman" w:eastAsia="Times New Roman"/>
          <w:sz w:val="22"/>
        </w:rPr>
        <w:t>904.英国著名作家萧伯纳曾说：“许多伟大的真理开始的时候都被认为是亵渎行为。”这句话蕴含的哲理 是 (    )。</w:t>
      </w:r>
    </w:p>
    <w:p w14:paraId="09ADCD18">
      <w:pPr>
        <w:pStyle w:val="19"/>
        <w:spacing w:before="128" w:line="219" w:lineRule="auto"/>
        <w:rPr>
          <w:rFonts w:ascii="Times New Roman" w:hAnsi="Times New Roman" w:eastAsia="Times New Roman"/>
          <w:sz w:val="22"/>
        </w:rPr>
      </w:pPr>
      <w:r>
        <w:rPr>
          <w:rFonts w:ascii="Times New Roman" w:hAnsi="Times New Roman" w:eastAsia="Times New Roman"/>
          <w:sz w:val="22"/>
        </w:rPr>
        <w:t>A. 真理都是具体的</w:t>
      </w:r>
    </w:p>
    <w:p w14:paraId="6142A780">
      <w:pPr>
        <w:pStyle w:val="19"/>
        <w:spacing w:before="128" w:line="219" w:lineRule="auto"/>
        <w:rPr>
          <w:rFonts w:ascii="Times New Roman" w:hAnsi="Times New Roman" w:eastAsia="Times New Roman"/>
          <w:sz w:val="22"/>
        </w:rPr>
      </w:pPr>
      <w:r>
        <w:rPr>
          <w:rFonts w:ascii="Times New Roman" w:hAnsi="Times New Roman" w:eastAsia="Times New Roman"/>
          <w:sz w:val="22"/>
        </w:rPr>
        <w:t>B. 价值判断具有社会历史性</w:t>
      </w:r>
    </w:p>
    <w:p w14:paraId="36D4A74A">
      <w:pPr>
        <w:pStyle w:val="19"/>
        <w:spacing w:before="128" w:line="219" w:lineRule="auto"/>
        <w:rPr>
          <w:rFonts w:ascii="Times New Roman" w:hAnsi="Times New Roman" w:eastAsia="Times New Roman"/>
          <w:sz w:val="22"/>
        </w:rPr>
      </w:pPr>
      <w:r>
        <w:rPr>
          <w:rFonts w:ascii="Times New Roman" w:hAnsi="Times New Roman" w:eastAsia="Times New Roman"/>
          <w:sz w:val="22"/>
        </w:rPr>
        <w:t>C. 真理是有条件的</w:t>
      </w:r>
    </w:p>
    <w:p w14:paraId="58D6840A">
      <w:pPr>
        <w:pStyle w:val="19"/>
        <w:spacing w:before="128" w:line="219" w:lineRule="auto"/>
        <w:rPr>
          <w:rFonts w:ascii="Times New Roman" w:hAnsi="Times New Roman" w:eastAsia="Times New Roman"/>
          <w:sz w:val="22"/>
        </w:rPr>
      </w:pPr>
      <w:r>
        <w:rPr>
          <w:rFonts w:ascii="Times New Roman" w:hAnsi="Times New Roman" w:eastAsia="Times New Roman"/>
          <w:sz w:val="22"/>
        </w:rPr>
        <w:t>D.价值判断必须遵循客观规律</w:t>
      </w:r>
    </w:p>
    <w:p w14:paraId="7DD2CC37">
      <w:pPr>
        <w:pStyle w:val="19"/>
        <w:spacing w:before="128" w:line="219" w:lineRule="auto"/>
        <w:rPr>
          <w:rFonts w:ascii="Times New Roman" w:hAnsi="Times New Roman" w:eastAsia="Times New Roman"/>
          <w:sz w:val="22"/>
        </w:rPr>
      </w:pPr>
      <w:r>
        <w:rPr>
          <w:rFonts w:ascii="Times New Roman" w:hAnsi="Times New Roman" w:eastAsia="Times New Roman"/>
          <w:sz w:val="22"/>
        </w:rPr>
        <w:t>905.传闻曾国藩攻打太平军时多次失败，其手下向皇上汇报战况时写道：“我们屡战屡败。”曾国藩担心 皇上看后龙颜震怒，将其改为“我们屡败屡战”,结果大受皇上嘉奖。这一故事说明(   )。</w:t>
      </w:r>
    </w:p>
    <w:p w14:paraId="1E7ACFE2">
      <w:pPr>
        <w:pStyle w:val="19"/>
        <w:spacing w:before="128" w:line="219" w:lineRule="auto"/>
        <w:rPr>
          <w:rFonts w:ascii="Times New Roman" w:hAnsi="Times New Roman" w:eastAsia="Times New Roman"/>
          <w:sz w:val="22"/>
        </w:rPr>
      </w:pPr>
      <w:r>
        <w:rPr>
          <w:rFonts w:ascii="Times New Roman" w:hAnsi="Times New Roman" w:eastAsia="Times New Roman"/>
          <w:sz w:val="22"/>
        </w:rPr>
        <w:t>A.意识是物质的客观反映</w:t>
      </w:r>
    </w:p>
    <w:p w14:paraId="1EF9EAFD">
      <w:pPr>
        <w:pStyle w:val="19"/>
        <w:spacing w:before="128" w:line="219" w:lineRule="auto"/>
        <w:rPr>
          <w:rFonts w:ascii="Times New Roman" w:hAnsi="Times New Roman" w:eastAsia="Times New Roman"/>
          <w:sz w:val="22"/>
        </w:rPr>
      </w:pPr>
      <w:r>
        <w:rPr>
          <w:rFonts w:ascii="Times New Roman" w:hAnsi="Times New Roman" w:eastAsia="Times New Roman"/>
          <w:sz w:val="22"/>
        </w:rPr>
        <w:t>B.主观能动性的发挥必须以尊重客观规律为基础</w:t>
      </w:r>
    </w:p>
    <w:p w14:paraId="7FB10E77">
      <w:pPr>
        <w:pStyle w:val="19"/>
        <w:spacing w:before="128" w:line="219" w:lineRule="auto"/>
        <w:rPr>
          <w:rFonts w:ascii="Times New Roman" w:hAnsi="Times New Roman" w:eastAsia="Times New Roman"/>
          <w:sz w:val="22"/>
        </w:rPr>
      </w:pPr>
      <w:r>
        <w:rPr>
          <w:rFonts w:ascii="Times New Roman" w:hAnsi="Times New Roman" w:eastAsia="Times New Roman"/>
          <w:sz w:val="22"/>
        </w:rPr>
        <w:t>C.量变是质变的必要准备和必经阶段</w:t>
      </w:r>
    </w:p>
    <w:p w14:paraId="1A300513">
      <w:pPr>
        <w:pStyle w:val="19"/>
        <w:spacing w:before="128" w:line="219" w:lineRule="auto"/>
        <w:rPr>
          <w:rFonts w:ascii="Times New Roman" w:hAnsi="Times New Roman" w:eastAsia="Times New Roman"/>
          <w:sz w:val="22"/>
        </w:rPr>
      </w:pPr>
      <w:r>
        <w:rPr>
          <w:rFonts w:ascii="Times New Roman" w:hAnsi="Times New Roman" w:eastAsia="Times New Roman"/>
          <w:sz w:val="22"/>
        </w:rPr>
        <w:t>D. 部分之间的组合次序和结构方式会影响整体功能的发挥</w:t>
      </w:r>
    </w:p>
    <w:p w14:paraId="64BB6FF2">
      <w:pPr>
        <w:pStyle w:val="19"/>
        <w:spacing w:before="128" w:line="219" w:lineRule="auto"/>
        <w:rPr>
          <w:rFonts w:ascii="Times New Roman" w:hAnsi="Times New Roman" w:eastAsia="Times New Roman"/>
          <w:sz w:val="22"/>
        </w:rPr>
      </w:pPr>
      <w:r>
        <w:rPr>
          <w:rFonts w:ascii="Times New Roman" w:hAnsi="Times New Roman" w:eastAsia="Times New Roman"/>
          <w:sz w:val="22"/>
        </w:rPr>
        <w:t>906. 网络信息时代的来临，呼吁“网络道德”。如树立正确的道德观，加强网络文明传播，加强网络自律 行为。网络道德的出现体现了(    )。</w:t>
      </w:r>
    </w:p>
    <w:p w14:paraId="75EEEF2C">
      <w:pPr>
        <w:pStyle w:val="19"/>
        <w:spacing w:before="128" w:line="219" w:lineRule="auto"/>
        <w:rPr>
          <w:rFonts w:ascii="Times New Roman" w:hAnsi="Times New Roman" w:eastAsia="Times New Roman"/>
          <w:sz w:val="22"/>
        </w:rPr>
      </w:pPr>
      <w:r>
        <w:rPr>
          <w:rFonts w:ascii="Times New Roman" w:hAnsi="Times New Roman" w:eastAsia="Times New Roman"/>
          <w:sz w:val="22"/>
        </w:rPr>
        <w:t>A. 社会存在决定社会意识                  B. 社会意识具有相对独立性</w:t>
      </w:r>
    </w:p>
    <w:p w14:paraId="572305FC">
      <w:pPr>
        <w:pStyle w:val="19"/>
        <w:spacing w:before="128" w:line="219" w:lineRule="auto"/>
        <w:rPr>
          <w:rFonts w:ascii="Times New Roman" w:hAnsi="Times New Roman" w:eastAsia="Times New Roman"/>
          <w:sz w:val="22"/>
        </w:rPr>
      </w:pPr>
      <w:r>
        <w:rPr>
          <w:rFonts w:ascii="Times New Roman" w:hAnsi="Times New Roman" w:eastAsia="Times New Roman"/>
          <w:sz w:val="22"/>
        </w:rPr>
        <w:t>C.社会意识具有反作用                     D.认识的过程具有反复性</w:t>
      </w:r>
    </w:p>
    <w:p w14:paraId="1148CDFC">
      <w:pPr>
        <w:pStyle w:val="19"/>
        <w:spacing w:before="128" w:line="219" w:lineRule="auto"/>
        <w:rPr>
          <w:rFonts w:ascii="Times New Roman" w:hAnsi="Times New Roman" w:eastAsia="Times New Roman"/>
          <w:sz w:val="22"/>
        </w:rPr>
      </w:pPr>
      <w:r>
        <w:rPr>
          <w:rFonts w:ascii="Times New Roman" w:hAnsi="Times New Roman" w:eastAsia="Times New Roman"/>
          <w:sz w:val="22"/>
        </w:rPr>
        <w:t>907. 长跑者都有这样的体验：跑到中间某一阶段时会出现呼吸困难，全身乏力等状况。这种正常的生理现 象，专业术语叫做“极点”。但只要坚持下去，“极点”会很快消失，随之而来的是前所未有的轻松和轻 盈，从哲学上看这最主要体现了(    )。</w:t>
      </w:r>
    </w:p>
    <w:p w14:paraId="00A284B6">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A.事物的发展总是经历曲折的               B.发展是渐进性和飞跃性的统一</w:t>
      </w:r>
    </w:p>
    <w:p w14:paraId="371495E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C.有利条件是推动事物变化发展的根本动力  </w:t>
      </w:r>
      <w:r>
        <w:rPr>
          <w:rFonts w:ascii="Times New Roman" w:hAnsi="Times New Roman" w:eastAsia="Times New Roman"/>
          <w:sz w:val="22"/>
        </w:rPr>
        <w:t>D.主要矛盾和次要矛盾的相互转化推动事物发展</w:t>
      </w:r>
    </w:p>
    <w:p w14:paraId="3D35E98D">
      <w:pPr>
        <w:pStyle w:val="19"/>
        <w:spacing w:before="128" w:line="219" w:lineRule="auto"/>
        <w:rPr>
          <w:rFonts w:ascii="Times New Roman" w:hAnsi="Times New Roman" w:eastAsia="Times New Roman"/>
          <w:sz w:val="22"/>
        </w:rPr>
      </w:pPr>
      <w:r>
        <w:rPr>
          <w:rFonts w:ascii="Times New Roman" w:hAnsi="Times New Roman" w:eastAsia="Times New Roman"/>
          <w:sz w:val="22"/>
        </w:rPr>
        <w:t>908.“两不立，则一不可见；一不可见，则两之用意”蕴含的哲学道理是(   )。</w:t>
      </w:r>
    </w:p>
    <w:p w14:paraId="4D29A755">
      <w:pPr>
        <w:pStyle w:val="19"/>
        <w:spacing w:before="128" w:line="219" w:lineRule="auto"/>
        <w:rPr>
          <w:rFonts w:ascii="Times New Roman" w:hAnsi="Times New Roman" w:eastAsia="Times New Roman"/>
          <w:sz w:val="22"/>
        </w:rPr>
      </w:pPr>
      <w:r>
        <w:rPr>
          <w:rFonts w:ascii="Times New Roman" w:hAnsi="Times New Roman" w:eastAsia="Times New Roman"/>
          <w:sz w:val="22"/>
        </w:rPr>
        <w:t>A.矛盾的对立与统一关系                   B. 事物是普遍联系的</w:t>
      </w:r>
    </w:p>
    <w:p w14:paraId="1D62305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C.真理具有客观性                       </w:t>
      </w:r>
      <w:r>
        <w:rPr>
          <w:rFonts w:ascii="Times New Roman" w:hAnsi="Times New Roman" w:eastAsia="Times New Roman"/>
          <w:sz w:val="22"/>
        </w:rPr>
        <w:t>D. 同一性和斗争性的辩证关系</w:t>
      </w:r>
    </w:p>
    <w:p w14:paraId="685A6D0C">
      <w:pPr>
        <w:pStyle w:val="19"/>
        <w:spacing w:before="128" w:line="219" w:lineRule="auto"/>
        <w:rPr>
          <w:rFonts w:ascii="Times New Roman" w:hAnsi="Times New Roman" w:eastAsia="Times New Roman"/>
          <w:sz w:val="22"/>
        </w:rPr>
      </w:pPr>
      <w:r>
        <w:rPr>
          <w:rFonts w:ascii="Times New Roman" w:hAnsi="Times New Roman" w:eastAsia="Times New Roman"/>
          <w:sz w:val="22"/>
        </w:rPr>
        <w:t>909. 毛泽东在《论持久战》中深入分析敌我、中外、历史和现实的各种矛盾，批驳了“速胜论”、“亡国 论”等错误观点，显示了(    )的强大威力。</w:t>
      </w:r>
    </w:p>
    <w:p w14:paraId="568E8823">
      <w:pPr>
        <w:pStyle w:val="19"/>
        <w:spacing w:before="128" w:line="219" w:lineRule="auto"/>
        <w:rPr>
          <w:rFonts w:ascii="Times New Roman" w:hAnsi="Times New Roman" w:eastAsia="Times New Roman"/>
          <w:sz w:val="22"/>
        </w:rPr>
      </w:pPr>
      <w:r>
        <w:rPr>
          <w:rFonts w:ascii="Times New Roman" w:hAnsi="Times New Roman" w:eastAsia="Times New Roman"/>
          <w:sz w:val="22"/>
        </w:rPr>
        <w:t>A.唯物辩证法                            B.科学社会主义</w:t>
      </w:r>
    </w:p>
    <w:p w14:paraId="599A1A0A">
      <w:pPr>
        <w:pStyle w:val="19"/>
        <w:spacing w:before="128" w:line="219" w:lineRule="auto"/>
        <w:rPr>
          <w:rFonts w:ascii="Times New Roman" w:hAnsi="Times New Roman" w:eastAsia="Times New Roman"/>
          <w:sz w:val="22"/>
        </w:rPr>
      </w:pPr>
      <w:r>
        <w:rPr>
          <w:rFonts w:ascii="Times New Roman" w:hAnsi="Times New Roman" w:eastAsia="Times New Roman"/>
          <w:sz w:val="22"/>
        </w:rPr>
        <w:t>C.理论联系实际                           D.马克思主义哲学</w:t>
      </w:r>
    </w:p>
    <w:p w14:paraId="2AF21D5B">
      <w:pPr>
        <w:pStyle w:val="19"/>
        <w:spacing w:before="128" w:line="219" w:lineRule="auto"/>
        <w:rPr>
          <w:rFonts w:ascii="Times New Roman" w:hAnsi="Times New Roman" w:eastAsia="Times New Roman"/>
          <w:sz w:val="22"/>
        </w:rPr>
      </w:pPr>
      <w:r>
        <w:rPr>
          <w:rFonts w:ascii="Times New Roman" w:hAnsi="Times New Roman" w:eastAsia="Times New Roman"/>
          <w:sz w:val="22"/>
        </w:rPr>
        <w:t>910.习近平强调， (    )关键是要有正视问题的自觉和刀刃向内的勇气。</w:t>
      </w:r>
    </w:p>
    <w:p w14:paraId="1B9E170C">
      <w:pPr>
        <w:pStyle w:val="19"/>
        <w:spacing w:before="128" w:line="219" w:lineRule="auto"/>
        <w:rPr>
          <w:rFonts w:ascii="Times New Roman" w:hAnsi="Times New Roman" w:eastAsia="Times New Roman"/>
          <w:sz w:val="22"/>
        </w:rPr>
      </w:pPr>
      <w:r>
        <w:rPr>
          <w:rFonts w:ascii="Times New Roman" w:hAnsi="Times New Roman" w:eastAsia="Times New Roman"/>
          <w:sz w:val="22"/>
        </w:rPr>
        <w:t>A.廉洁自律                               B. 反腐败斗争</w:t>
      </w:r>
    </w:p>
    <w:p w14:paraId="71E94757">
      <w:pPr>
        <w:pStyle w:val="19"/>
        <w:spacing w:before="128" w:line="219" w:lineRule="auto"/>
        <w:rPr>
          <w:rFonts w:ascii="Times New Roman" w:hAnsi="Times New Roman" w:eastAsia="Times New Roman"/>
          <w:sz w:val="22"/>
        </w:rPr>
      </w:pPr>
      <w:r>
        <w:rPr>
          <w:rFonts w:ascii="Times New Roman" w:hAnsi="Times New Roman" w:eastAsia="Times New Roman"/>
          <w:sz w:val="22"/>
        </w:rPr>
        <w:t>C. 不忘初心，牢记使命                     D.深化行政体制改革</w:t>
      </w:r>
    </w:p>
    <w:p w14:paraId="13FE4ED8">
      <w:pPr>
        <w:pStyle w:val="19"/>
        <w:spacing w:before="128" w:line="219" w:lineRule="auto"/>
        <w:rPr>
          <w:rFonts w:ascii="Times New Roman" w:hAnsi="Times New Roman" w:eastAsia="Times New Roman"/>
          <w:sz w:val="22"/>
        </w:rPr>
      </w:pPr>
      <w:r>
        <w:rPr>
          <w:rFonts w:ascii="Times New Roman" w:hAnsi="Times New Roman" w:eastAsia="Times New Roman"/>
          <w:sz w:val="22"/>
        </w:rPr>
        <w:t>911.2019年7月，习近平在自中国志愿服务联合会第二届会员代表大会的贺信中强调，志愿者服务要弘扬 (    ) 的志愿精神，继续以实践行动书写新时代的雷锋故事。</w:t>
      </w:r>
    </w:p>
    <w:p w14:paraId="4DD48842">
      <w:pPr>
        <w:pStyle w:val="19"/>
        <w:spacing w:before="128" w:line="219" w:lineRule="auto"/>
        <w:rPr>
          <w:rFonts w:ascii="Times New Roman" w:hAnsi="Times New Roman" w:eastAsia="Times New Roman"/>
          <w:sz w:val="22"/>
        </w:rPr>
      </w:pPr>
      <w:r>
        <w:rPr>
          <w:rFonts w:ascii="Times New Roman" w:hAnsi="Times New Roman" w:eastAsia="Times New Roman"/>
          <w:sz w:val="22"/>
        </w:rPr>
        <w:t>①奉献②友爱③互助④进步⑤担当⑥引领</w:t>
      </w:r>
    </w:p>
    <w:p w14:paraId="60B25ABF">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A.①②③④                            B.①②⑤⑥</w:t>
      </w:r>
    </w:p>
    <w:p w14:paraId="6EDF49D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C.②③④⑤                             </w:t>
      </w:r>
      <w:r>
        <w:rPr>
          <w:rFonts w:ascii="Times New Roman" w:hAnsi="Times New Roman" w:eastAsia="Times New Roman"/>
          <w:sz w:val="22"/>
        </w:rPr>
        <w:t>D.③④⑤⑥</w:t>
      </w:r>
    </w:p>
    <w:p w14:paraId="00311470">
      <w:pPr>
        <w:pStyle w:val="19"/>
        <w:spacing w:before="128" w:line="219" w:lineRule="auto"/>
        <w:rPr>
          <w:rFonts w:ascii="Times New Roman" w:hAnsi="Times New Roman" w:eastAsia="Times New Roman"/>
          <w:sz w:val="22"/>
        </w:rPr>
      </w:pPr>
      <w:r>
        <w:rPr>
          <w:rFonts w:ascii="Times New Roman" w:hAnsi="Times New Roman" w:eastAsia="Times New Roman"/>
          <w:sz w:val="22"/>
        </w:rPr>
        <w:t>912.“真正推动哲学前进的，主要是自然科学和工业强大而日益迅猛的进步。”这句话蕴含的哲理是(    )。</w:t>
      </w:r>
    </w:p>
    <w:p w14:paraId="72378AA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A.具体科学是哲学的基础            </w:t>
      </w:r>
      <w:r>
        <w:rPr>
          <w:rFonts w:ascii="Times New Roman" w:hAnsi="Times New Roman" w:eastAsia="Times New Roman"/>
          <w:sz w:val="22"/>
        </w:rPr>
        <w:t>B. 哲学是具体科学的基础</w:t>
      </w:r>
    </w:p>
    <w:p w14:paraId="341AAB11">
      <w:pPr>
        <w:pStyle w:val="19"/>
        <w:spacing w:before="128" w:line="219" w:lineRule="auto"/>
        <w:rPr>
          <w:rFonts w:ascii="Times New Roman" w:hAnsi="Times New Roman" w:eastAsia="Times New Roman"/>
          <w:sz w:val="22"/>
        </w:rPr>
      </w:pPr>
      <w:r>
        <w:rPr>
          <w:rFonts w:ascii="Times New Roman" w:hAnsi="Times New Roman" w:eastAsia="Times New Roman"/>
          <w:sz w:val="22"/>
        </w:rPr>
        <w:t>C. 哲学可以取代具体科学            D.具体科学可以取代哲学</w:t>
      </w:r>
    </w:p>
    <w:p w14:paraId="119A7F01">
      <w:pPr>
        <w:pStyle w:val="19"/>
        <w:spacing w:before="128" w:line="219" w:lineRule="auto"/>
        <w:rPr>
          <w:rFonts w:ascii="Times New Roman" w:hAnsi="Times New Roman" w:eastAsia="Times New Roman"/>
          <w:sz w:val="22"/>
        </w:rPr>
      </w:pPr>
      <w:r>
        <w:rPr>
          <w:rFonts w:ascii="Times New Roman" w:hAnsi="Times New Roman" w:eastAsia="Times New Roman"/>
          <w:sz w:val="22"/>
        </w:rPr>
        <w:t>913. 某地区从本地实际情况出发，制定自己的发展战略，促进经济的发展。这种做法的依据是(   )。</w:t>
      </w:r>
    </w:p>
    <w:p w14:paraId="3EB9B6E7">
      <w:pPr>
        <w:pStyle w:val="19"/>
        <w:spacing w:before="128" w:line="219" w:lineRule="auto"/>
        <w:rPr>
          <w:rFonts w:ascii="Times New Roman" w:hAnsi="Times New Roman" w:eastAsia="Times New Roman"/>
          <w:sz w:val="22"/>
        </w:rPr>
      </w:pPr>
      <w:r>
        <w:rPr>
          <w:rFonts w:ascii="Times New Roman" w:hAnsi="Times New Roman" w:eastAsia="Times New Roman"/>
          <w:sz w:val="22"/>
        </w:rPr>
        <w:t>A.物质的客观性                     B.矛盾的特殊性</w:t>
      </w:r>
    </w:p>
    <w:p w14:paraId="4464CEBA">
      <w:pPr>
        <w:pStyle w:val="19"/>
        <w:spacing w:before="128" w:line="219" w:lineRule="auto"/>
        <w:rPr>
          <w:rFonts w:ascii="Times New Roman" w:hAnsi="Times New Roman" w:eastAsia="Times New Roman"/>
          <w:sz w:val="22"/>
        </w:rPr>
      </w:pPr>
      <w:r>
        <w:rPr>
          <w:rFonts w:ascii="Times New Roman" w:hAnsi="Times New Roman" w:eastAsia="Times New Roman"/>
          <w:sz w:val="22"/>
        </w:rPr>
        <w:t>C. 物质的运动性                    D.认识的无限性</w:t>
      </w:r>
    </w:p>
    <w:p w14:paraId="68A0A1A4">
      <w:pPr>
        <w:pStyle w:val="19"/>
        <w:spacing w:before="128" w:line="219" w:lineRule="auto"/>
        <w:rPr>
          <w:rFonts w:ascii="Times New Roman" w:hAnsi="Times New Roman" w:eastAsia="Times New Roman"/>
          <w:sz w:val="22"/>
        </w:rPr>
      </w:pPr>
      <w:r>
        <w:rPr>
          <w:rFonts w:ascii="Times New Roman" w:hAnsi="Times New Roman" w:eastAsia="Times New Roman"/>
          <w:sz w:val="22"/>
        </w:rPr>
        <w:t>914. 俗话说，“靠山山倒，靠水水流，靠自己不会倒”。这句话蕴含的哲理是(    )。</w:t>
      </w:r>
    </w:p>
    <w:p w14:paraId="4081E224">
      <w:pPr>
        <w:pStyle w:val="19"/>
        <w:spacing w:before="128" w:line="219" w:lineRule="auto"/>
        <w:rPr>
          <w:rFonts w:ascii="Times New Roman" w:hAnsi="Times New Roman" w:eastAsia="Times New Roman"/>
          <w:sz w:val="22"/>
        </w:rPr>
      </w:pPr>
      <w:r>
        <w:rPr>
          <w:rFonts w:ascii="Times New Roman" w:hAnsi="Times New Roman" w:eastAsia="Times New Roman"/>
          <w:sz w:val="22"/>
        </w:rPr>
        <w:t>A.外因是事物变化发展的偶然性因素</w:t>
      </w:r>
    </w:p>
    <w:p w14:paraId="24EC9DC8">
      <w:pPr>
        <w:pStyle w:val="19"/>
        <w:spacing w:before="128" w:line="219" w:lineRule="auto"/>
        <w:rPr>
          <w:rFonts w:ascii="Times New Roman" w:hAnsi="Times New Roman" w:eastAsia="Times New Roman"/>
          <w:sz w:val="22"/>
        </w:rPr>
      </w:pPr>
      <w:r>
        <w:rPr>
          <w:rFonts w:ascii="Times New Roman" w:hAnsi="Times New Roman" w:eastAsia="Times New Roman"/>
          <w:sz w:val="22"/>
        </w:rPr>
        <w:t>B. 主观能动性是改造世界的重要因素</w:t>
      </w:r>
    </w:p>
    <w:p w14:paraId="7F97CF09">
      <w:pPr>
        <w:pStyle w:val="19"/>
        <w:spacing w:before="128" w:line="219" w:lineRule="auto"/>
        <w:rPr>
          <w:rFonts w:ascii="Times New Roman" w:hAnsi="Times New Roman" w:eastAsia="Times New Roman"/>
          <w:sz w:val="22"/>
        </w:rPr>
      </w:pPr>
      <w:r>
        <w:rPr>
          <w:rFonts w:ascii="Times New Roman" w:hAnsi="Times New Roman" w:eastAsia="Times New Roman"/>
          <w:sz w:val="22"/>
        </w:rPr>
        <w:t>C. 内因是事物变化发展的决定性因素</w:t>
      </w:r>
    </w:p>
    <w:p w14:paraId="362FC8C1">
      <w:pPr>
        <w:pStyle w:val="19"/>
        <w:spacing w:before="128" w:line="219" w:lineRule="auto"/>
        <w:rPr>
          <w:rFonts w:ascii="Times New Roman" w:hAnsi="Times New Roman" w:eastAsia="Times New Roman"/>
          <w:sz w:val="22"/>
        </w:rPr>
      </w:pPr>
      <w:r>
        <w:rPr>
          <w:rFonts w:ascii="Times New Roman" w:hAnsi="Times New Roman" w:eastAsia="Times New Roman"/>
          <w:sz w:val="22"/>
        </w:rPr>
        <w:t>D.矛盾就是事物之间的对立统一关系工出</w:t>
      </w:r>
    </w:p>
    <w:p w14:paraId="4F12E483">
      <w:pPr>
        <w:pStyle w:val="19"/>
        <w:spacing w:before="128" w:line="219" w:lineRule="auto"/>
        <w:rPr>
          <w:rFonts w:ascii="Times New Roman" w:hAnsi="Times New Roman" w:eastAsia="Times New Roman"/>
          <w:sz w:val="22"/>
        </w:rPr>
      </w:pPr>
      <w:r>
        <w:rPr>
          <w:rFonts w:ascii="Times New Roman" w:hAnsi="Times New Roman" w:eastAsia="Times New Roman"/>
          <w:sz w:val="22"/>
        </w:rPr>
        <w:t>915. 习近平总书记强调，我们需要借鉴国外政治文明有益成果，但绝不能放弃中国政治制度的根本。这句 话的依据是(   )</w:t>
      </w:r>
    </w:p>
    <w:p w14:paraId="6F1F20AF">
      <w:pPr>
        <w:pStyle w:val="19"/>
        <w:spacing w:before="128" w:line="219" w:lineRule="auto"/>
        <w:rPr>
          <w:rFonts w:ascii="Times New Roman" w:hAnsi="Times New Roman" w:eastAsia="Times New Roman"/>
          <w:sz w:val="22"/>
        </w:rPr>
      </w:pPr>
      <w:r>
        <w:rPr>
          <w:rFonts w:ascii="Times New Roman" w:hAnsi="Times New Roman" w:eastAsia="Times New Roman"/>
          <w:sz w:val="22"/>
        </w:rPr>
        <w:t>A.人能够能动地认识世界</w:t>
      </w:r>
    </w:p>
    <w:p w14:paraId="09702658">
      <w:pPr>
        <w:pStyle w:val="19"/>
        <w:spacing w:before="128" w:line="219" w:lineRule="auto"/>
        <w:rPr>
          <w:rFonts w:ascii="Times New Roman" w:hAnsi="Times New Roman" w:eastAsia="Times New Roman"/>
          <w:sz w:val="22"/>
        </w:rPr>
      </w:pPr>
      <w:r>
        <w:rPr>
          <w:rFonts w:ascii="Times New Roman" w:hAnsi="Times New Roman" w:eastAsia="Times New Roman"/>
          <w:sz w:val="22"/>
        </w:rPr>
        <w:t>B.人能够能动地改造世界可以</w:t>
      </w:r>
    </w:p>
    <w:p w14:paraId="1B4ED52A">
      <w:pPr>
        <w:pStyle w:val="19"/>
        <w:spacing w:before="128" w:line="219" w:lineRule="auto"/>
        <w:rPr>
          <w:rFonts w:ascii="Times New Roman" w:hAnsi="Times New Roman" w:eastAsia="Times New Roman"/>
          <w:sz w:val="22"/>
        </w:rPr>
      </w:pPr>
      <w:r>
        <w:rPr>
          <w:rFonts w:ascii="Times New Roman" w:hAnsi="Times New Roman" w:eastAsia="Times New Roman"/>
          <w:sz w:val="22"/>
        </w:rPr>
        <w:t>C.世界是物质的世界，物质决定意识</w:t>
      </w:r>
    </w:p>
    <w:p w14:paraId="0AB82D87">
      <w:pPr>
        <w:pStyle w:val="19"/>
        <w:spacing w:before="128" w:line="219" w:lineRule="auto"/>
        <w:rPr>
          <w:rFonts w:ascii="Times New Roman" w:hAnsi="Times New Roman" w:eastAsia="Times New Roman"/>
          <w:sz w:val="22"/>
        </w:rPr>
      </w:pPr>
      <w:r>
        <w:rPr>
          <w:rFonts w:ascii="Times New Roman" w:hAnsi="Times New Roman" w:eastAsia="Times New Roman"/>
          <w:sz w:val="22"/>
        </w:rPr>
        <w:t>D.一切从实际出发同不出</w:t>
      </w:r>
    </w:p>
    <w:p w14:paraId="1B99437B">
      <w:pPr>
        <w:pStyle w:val="19"/>
        <w:spacing w:before="128" w:line="219" w:lineRule="auto"/>
        <w:rPr>
          <w:rFonts w:ascii="Times New Roman" w:hAnsi="Times New Roman" w:eastAsia="Times New Roman"/>
          <w:sz w:val="22"/>
        </w:rPr>
      </w:pPr>
      <w:r>
        <w:rPr>
          <w:rFonts w:ascii="Times New Roman" w:hAnsi="Times New Roman" w:eastAsia="Times New Roman"/>
          <w:sz w:val="22"/>
        </w:rPr>
        <w:t>916.党的十九大报告提出，中国共产党人的初心和使命就是为中国人民(  ),为中华民族()。这个 初心和使命是激励中国共产党人不断前进的根本动力。</w:t>
      </w:r>
    </w:p>
    <w:p w14:paraId="0EE95F0B">
      <w:pPr>
        <w:pStyle w:val="19"/>
        <w:spacing w:before="128" w:line="219" w:lineRule="auto"/>
        <w:rPr>
          <w:rFonts w:ascii="Times New Roman" w:hAnsi="Times New Roman" w:eastAsia="Times New Roman"/>
          <w:sz w:val="22"/>
        </w:rPr>
      </w:pPr>
      <w:r>
        <w:rPr>
          <w:rFonts w:ascii="Times New Roman" w:hAnsi="Times New Roman" w:eastAsia="Times New Roman"/>
          <w:sz w:val="22"/>
        </w:rPr>
        <w:t>A.谋幸福谋未来                    B. 谋生活谋复兴随本</w:t>
      </w:r>
    </w:p>
    <w:p w14:paraId="3EE48D4E">
      <w:pPr>
        <w:pStyle w:val="19"/>
        <w:spacing w:before="128" w:line="219" w:lineRule="auto"/>
        <w:rPr>
          <w:rFonts w:ascii="Times New Roman" w:hAnsi="Times New Roman" w:eastAsia="Times New Roman"/>
          <w:sz w:val="22"/>
        </w:rPr>
      </w:pPr>
      <w:r>
        <w:rPr>
          <w:rFonts w:ascii="Times New Roman" w:hAnsi="Times New Roman" w:eastAsia="Times New Roman"/>
          <w:sz w:val="22"/>
        </w:rPr>
        <w:t>C. 谋幸福谋复兴                    D. 谋生活谋未来</w:t>
      </w:r>
    </w:p>
    <w:p w14:paraId="663D1A9C">
      <w:pPr>
        <w:pStyle w:val="19"/>
        <w:spacing w:before="128" w:line="219" w:lineRule="auto"/>
        <w:rPr>
          <w:rFonts w:ascii="Times New Roman" w:hAnsi="Times New Roman" w:eastAsia="Times New Roman"/>
          <w:sz w:val="22"/>
        </w:rPr>
      </w:pPr>
      <w:r>
        <w:rPr>
          <w:rFonts w:ascii="Times New Roman" w:hAnsi="Times New Roman" w:eastAsia="Times New Roman"/>
          <w:sz w:val="22"/>
        </w:rPr>
        <w:t>917.党的十九大报告提出，我们要牢固树立社会主义生态文明观，推动形成(    )现代化建设新格局， 为保护生态环境做出我们这代人的努力。</w:t>
      </w:r>
    </w:p>
    <w:p w14:paraId="57DC981E">
      <w:pPr>
        <w:pStyle w:val="19"/>
        <w:spacing w:before="128" w:line="219" w:lineRule="auto"/>
        <w:rPr>
          <w:rFonts w:ascii="Times New Roman" w:hAnsi="Times New Roman" w:eastAsia="Times New Roman"/>
          <w:sz w:val="22"/>
        </w:rPr>
      </w:pPr>
      <w:r>
        <w:rPr>
          <w:rFonts w:ascii="Times New Roman" w:hAnsi="Times New Roman" w:eastAsia="Times New Roman"/>
          <w:sz w:val="22"/>
        </w:rPr>
        <w:t>A. 人与自然和谐共生</w:t>
      </w:r>
    </w:p>
    <w:p w14:paraId="16B026FE">
      <w:pPr>
        <w:pStyle w:val="19"/>
        <w:spacing w:before="128" w:line="219" w:lineRule="auto"/>
        <w:rPr>
          <w:rFonts w:ascii="Times New Roman" w:hAnsi="Times New Roman" w:eastAsia="Times New Roman"/>
          <w:sz w:val="22"/>
        </w:rPr>
      </w:pPr>
      <w:r>
        <w:rPr>
          <w:rFonts w:ascii="Times New Roman" w:hAnsi="Times New Roman" w:eastAsia="Times New Roman"/>
          <w:sz w:val="22"/>
        </w:rPr>
        <w:t>B. 人与环境和谐发展</w:t>
      </w:r>
    </w:p>
    <w:p w14:paraId="06E0D4EB">
      <w:pPr>
        <w:pStyle w:val="19"/>
        <w:spacing w:before="128" w:line="219" w:lineRule="auto"/>
        <w:rPr>
          <w:rFonts w:ascii="Times New Roman" w:hAnsi="Times New Roman" w:eastAsia="Times New Roman"/>
          <w:sz w:val="22"/>
        </w:rPr>
      </w:pPr>
      <w:r>
        <w:rPr>
          <w:rFonts w:ascii="Times New Roman" w:hAnsi="Times New Roman" w:eastAsia="Times New Roman"/>
          <w:sz w:val="22"/>
        </w:rPr>
        <w:t>C. 人与自然和谐发展定全的</w:t>
      </w:r>
    </w:p>
    <w:p w14:paraId="53442B32">
      <w:pPr>
        <w:pStyle w:val="19"/>
        <w:spacing w:before="128" w:line="219" w:lineRule="auto"/>
        <w:rPr>
          <w:rFonts w:ascii="Times New Roman" w:hAnsi="Times New Roman" w:eastAsia="Times New Roman"/>
          <w:sz w:val="22"/>
        </w:rPr>
      </w:pPr>
      <w:r>
        <w:rPr>
          <w:rFonts w:ascii="Times New Roman" w:hAnsi="Times New Roman" w:eastAsia="Times New Roman"/>
          <w:sz w:val="22"/>
        </w:rPr>
        <w:t>D.人与环境和谐共生，人，高圆曲</w:t>
      </w:r>
    </w:p>
    <w:p w14:paraId="55A9371A">
      <w:pPr>
        <w:pStyle w:val="19"/>
        <w:spacing w:before="128" w:line="219" w:lineRule="auto"/>
        <w:rPr>
          <w:rFonts w:ascii="Times New Roman" w:hAnsi="Times New Roman" w:eastAsia="Times New Roman"/>
          <w:sz w:val="22"/>
        </w:rPr>
      </w:pPr>
      <w:r>
        <w:rPr>
          <w:rFonts w:ascii="Times New Roman" w:hAnsi="Times New Roman" w:eastAsia="Times New Roman"/>
          <w:sz w:val="22"/>
        </w:rPr>
        <w:t>918. 党的十九大报告提出，随着社会的发展，中国特色社会主义进入新时代，我国社会主要矛盾已经发生 明显的转变。现阶段我国社会主要矛盾已经转化为人民日益增长的(   ) 需 要 和 (    )的发展之间的 矛盾。</w:t>
      </w:r>
    </w:p>
    <w:p w14:paraId="53DFEBB4">
      <w:pPr>
        <w:pStyle w:val="19"/>
        <w:spacing w:before="128" w:line="219" w:lineRule="auto"/>
        <w:rPr>
          <w:rFonts w:ascii="Times New Roman" w:hAnsi="Times New Roman" w:eastAsia="Times New Roman"/>
          <w:sz w:val="22"/>
        </w:rPr>
      </w:pPr>
      <w:r>
        <w:rPr>
          <w:rFonts w:ascii="Times New Roman" w:hAnsi="Times New Roman" w:eastAsia="Times New Roman"/>
          <w:sz w:val="22"/>
        </w:rPr>
        <w:t>A. 美好生活   不充分不平衡</w:t>
      </w:r>
    </w:p>
    <w:p w14:paraId="6BDE83EE">
      <w:pPr>
        <w:pStyle w:val="19"/>
        <w:spacing w:before="128" w:line="219" w:lineRule="auto"/>
        <w:rPr>
          <w:rFonts w:ascii="Times New Roman" w:hAnsi="Times New Roman" w:eastAsia="Times New Roman"/>
          <w:sz w:val="22"/>
        </w:rPr>
      </w:pPr>
      <w:r>
        <w:rPr>
          <w:rFonts w:ascii="Times New Roman" w:hAnsi="Times New Roman" w:eastAsia="Times New Roman"/>
          <w:sz w:val="22"/>
        </w:rPr>
        <w:t>B. 幸福生活  不平衡不充分</w:t>
      </w:r>
    </w:p>
    <w:p w14:paraId="29661BF1">
      <w:pPr>
        <w:pStyle w:val="19"/>
        <w:spacing w:before="128" w:line="219" w:lineRule="auto"/>
        <w:rPr>
          <w:rFonts w:ascii="Times New Roman" w:hAnsi="Times New Roman" w:eastAsia="Times New Roman"/>
          <w:sz w:val="22"/>
        </w:rPr>
      </w:pPr>
      <w:r>
        <w:rPr>
          <w:rFonts w:ascii="Times New Roman" w:hAnsi="Times New Roman" w:eastAsia="Times New Roman"/>
          <w:sz w:val="22"/>
        </w:rPr>
        <w:t>C.幸福生活   不充分不平衡</w:t>
      </w:r>
    </w:p>
    <w:p w14:paraId="1A37B660">
      <w:pPr>
        <w:pStyle w:val="19"/>
        <w:spacing w:before="128" w:line="219" w:lineRule="auto"/>
        <w:rPr>
          <w:rFonts w:ascii="Times New Roman" w:hAnsi="Times New Roman" w:eastAsia="Times New Roman"/>
          <w:sz w:val="22"/>
        </w:rPr>
      </w:pPr>
      <w:r>
        <w:rPr>
          <w:rFonts w:ascii="Times New Roman" w:hAnsi="Times New Roman" w:eastAsia="Times New Roman"/>
          <w:sz w:val="22"/>
        </w:rPr>
        <w:t>D. 美好生活  不平衡不充分</w:t>
      </w:r>
    </w:p>
    <w:p w14:paraId="487A5B58">
      <w:pPr>
        <w:pStyle w:val="19"/>
        <w:spacing w:before="128" w:line="219" w:lineRule="auto"/>
        <w:rPr>
          <w:rFonts w:ascii="Times New Roman" w:hAnsi="Times New Roman" w:eastAsia="Times New Roman"/>
          <w:sz w:val="22"/>
        </w:rPr>
      </w:pPr>
      <w:r>
        <w:rPr>
          <w:rFonts w:ascii="Times New Roman" w:hAnsi="Times New Roman" w:eastAsia="Times New Roman"/>
          <w:sz w:val="22"/>
        </w:rPr>
        <w:t>919.社会主义民主政治要求我们要坚持党的领导、人民当家作主、依法治国有机统一。其本质特征是(    )</w:t>
      </w:r>
    </w:p>
    <w:p w14:paraId="499A0D0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A.党的领导                       </w:t>
      </w:r>
      <w:r>
        <w:rPr>
          <w:rFonts w:ascii="Times New Roman" w:hAnsi="Times New Roman" w:eastAsia="Times New Roman"/>
          <w:sz w:val="22"/>
        </w:rPr>
        <w:t>B. 人民当家作主</w:t>
      </w:r>
    </w:p>
    <w:p w14:paraId="1A6881A3">
      <w:pPr>
        <w:pStyle w:val="19"/>
        <w:spacing w:before="128" w:line="219" w:lineRule="auto"/>
        <w:rPr>
          <w:rFonts w:ascii="Times New Roman" w:hAnsi="Times New Roman" w:eastAsia="Times New Roman"/>
          <w:sz w:val="22"/>
        </w:rPr>
      </w:pPr>
      <w:r>
        <w:rPr>
          <w:rFonts w:ascii="Times New Roman" w:hAnsi="Times New Roman" w:eastAsia="Times New Roman"/>
          <w:sz w:val="22"/>
        </w:rPr>
        <w:t>C. 依法治国                         D.政治体制改革</w:t>
      </w:r>
    </w:p>
    <w:p w14:paraId="06B65048">
      <w:pPr>
        <w:pStyle w:val="19"/>
        <w:spacing w:before="128" w:line="219" w:lineRule="auto"/>
        <w:rPr>
          <w:rFonts w:ascii="Times New Roman" w:hAnsi="Times New Roman" w:eastAsia="Times New Roman"/>
          <w:sz w:val="22"/>
        </w:rPr>
      </w:pPr>
      <w:r>
        <w:rPr>
          <w:rFonts w:ascii="Times New Roman" w:hAnsi="Times New Roman" w:eastAsia="Times New Roman"/>
          <w:sz w:val="22"/>
        </w:rPr>
        <w:t>920. 党的十九大报告提出，党的(    )是党的根本性建设，决定党的建设方向和效果。</w:t>
      </w:r>
    </w:p>
    <w:p w14:paraId="6E14282F">
      <w:pPr>
        <w:pStyle w:val="19"/>
        <w:spacing w:before="128" w:line="219" w:lineRule="auto"/>
        <w:rPr>
          <w:rFonts w:ascii="Times New Roman" w:hAnsi="Times New Roman" w:eastAsia="Times New Roman"/>
          <w:sz w:val="22"/>
        </w:rPr>
      </w:pPr>
      <w:r>
        <w:rPr>
          <w:rFonts w:ascii="Times New Roman" w:hAnsi="Times New Roman" w:eastAsia="Times New Roman"/>
          <w:sz w:val="22"/>
        </w:rPr>
        <w:t>A.思想建设                         B. 政治建设</w:t>
      </w:r>
    </w:p>
    <w:p w14:paraId="54D389A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C.组织建设                         </w:t>
      </w:r>
      <w:r>
        <w:rPr>
          <w:rFonts w:ascii="Times New Roman" w:hAnsi="Times New Roman" w:eastAsia="Times New Roman"/>
          <w:sz w:val="22"/>
        </w:rPr>
        <w:t>D. 制度建设</w:t>
      </w:r>
    </w:p>
    <w:p w14:paraId="54FC6A0D">
      <w:pPr>
        <w:pStyle w:val="19"/>
        <w:spacing w:before="128" w:line="219" w:lineRule="auto"/>
        <w:rPr>
          <w:rFonts w:ascii="Times New Roman" w:hAnsi="Times New Roman" w:eastAsia="Times New Roman"/>
          <w:sz w:val="22"/>
        </w:rPr>
      </w:pPr>
      <w:r>
        <w:rPr>
          <w:rFonts w:ascii="Times New Roman" w:hAnsi="Times New Roman" w:eastAsia="Times New Roman"/>
          <w:sz w:val="22"/>
        </w:rPr>
        <w:t>921.“一国两制”的伟大构想开始提出是针对台湾问题，付诸实践是在香港和澳门。香港和澳门回归的时 间分别是(    )。</w:t>
      </w:r>
    </w:p>
    <w:p w14:paraId="0EB0EFA5">
      <w:pPr>
        <w:pStyle w:val="19"/>
        <w:spacing w:before="128" w:line="219" w:lineRule="auto"/>
        <w:rPr>
          <w:rFonts w:ascii="Times New Roman" w:hAnsi="Times New Roman" w:eastAsia="Times New Roman"/>
          <w:sz w:val="22"/>
        </w:rPr>
      </w:pPr>
      <w:r>
        <w:rPr>
          <w:rFonts w:ascii="Times New Roman" w:hAnsi="Times New Roman" w:eastAsia="Times New Roman"/>
          <w:sz w:val="22"/>
        </w:rPr>
        <w:t>A.1997年7月1日，1999年12月20日</w:t>
      </w:r>
    </w:p>
    <w:p w14:paraId="6369F25A">
      <w:pPr>
        <w:pStyle w:val="19"/>
        <w:spacing w:before="128" w:line="219" w:lineRule="auto"/>
        <w:rPr>
          <w:rFonts w:ascii="Times New Roman" w:hAnsi="Times New Roman" w:eastAsia="Times New Roman"/>
          <w:sz w:val="22"/>
        </w:rPr>
      </w:pPr>
      <w:r>
        <w:rPr>
          <w:rFonts w:ascii="Times New Roman" w:hAnsi="Times New Roman" w:eastAsia="Times New Roman"/>
          <w:sz w:val="22"/>
        </w:rPr>
        <w:t>B.1997年7月1日，1999年12月21日</w:t>
      </w:r>
    </w:p>
    <w:p w14:paraId="2867CD17">
      <w:pPr>
        <w:pStyle w:val="19"/>
        <w:spacing w:before="128" w:line="219" w:lineRule="auto"/>
        <w:rPr>
          <w:rFonts w:ascii="Times New Roman" w:hAnsi="Times New Roman" w:eastAsia="Times New Roman"/>
          <w:sz w:val="22"/>
        </w:rPr>
      </w:pPr>
      <w:r>
        <w:rPr>
          <w:rFonts w:ascii="Times New Roman" w:hAnsi="Times New Roman" w:eastAsia="Times New Roman"/>
          <w:sz w:val="22"/>
        </w:rPr>
        <w:t>C.1997年7月1日，1999年12月21日</w:t>
      </w:r>
    </w:p>
    <w:p w14:paraId="3CA2EBAC">
      <w:pPr>
        <w:pStyle w:val="19"/>
        <w:spacing w:before="128" w:line="219" w:lineRule="auto"/>
        <w:rPr>
          <w:rFonts w:ascii="Times New Roman" w:hAnsi="Times New Roman" w:eastAsia="Times New Roman"/>
          <w:sz w:val="22"/>
        </w:rPr>
      </w:pPr>
      <w:r>
        <w:rPr>
          <w:rFonts w:ascii="Times New Roman" w:hAnsi="Times New Roman" w:eastAsia="Times New Roman"/>
          <w:sz w:val="22"/>
        </w:rPr>
        <w:t>D.1997年9月1日，1999年12月20日</w:t>
      </w:r>
    </w:p>
    <w:p w14:paraId="193BFCCB">
      <w:pPr>
        <w:pStyle w:val="19"/>
        <w:spacing w:before="128" w:line="219" w:lineRule="auto"/>
        <w:rPr>
          <w:rFonts w:ascii="Times New Roman" w:hAnsi="Times New Roman" w:eastAsia="Times New Roman"/>
          <w:sz w:val="22"/>
        </w:rPr>
      </w:pPr>
      <w:r>
        <w:rPr>
          <w:rFonts w:ascii="Times New Roman" w:hAnsi="Times New Roman" w:eastAsia="Times New Roman"/>
          <w:sz w:val="22"/>
        </w:rPr>
        <w:t>922. 处理宗教问题的五个基本原则是(    )、制止非法、遏制极端、抵御渗透、打击犯罪。</w:t>
      </w:r>
    </w:p>
    <w:p w14:paraId="2DFF53A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保护合法                      </w:t>
      </w:r>
      <w:r>
        <w:rPr>
          <w:rFonts w:ascii="Times New Roman" w:hAnsi="Times New Roman" w:eastAsia="Times New Roman"/>
          <w:sz w:val="22"/>
        </w:rPr>
        <w:t>B. 传教自由</w:t>
      </w:r>
    </w:p>
    <w:p w14:paraId="53BC3E6A">
      <w:pPr>
        <w:pStyle w:val="19"/>
        <w:spacing w:before="128" w:line="219" w:lineRule="auto"/>
        <w:rPr>
          <w:rFonts w:ascii="Times New Roman" w:hAnsi="Times New Roman" w:eastAsia="Times New Roman"/>
          <w:sz w:val="22"/>
        </w:rPr>
      </w:pPr>
      <w:r>
        <w:rPr>
          <w:rFonts w:ascii="Times New Roman" w:hAnsi="Times New Roman" w:eastAsia="Times New Roman"/>
          <w:sz w:val="22"/>
        </w:rPr>
        <w:t>C. 反对极端                        D. 积极引导</w:t>
      </w:r>
    </w:p>
    <w:p w14:paraId="2DD62E6F">
      <w:pPr>
        <w:pStyle w:val="19"/>
        <w:spacing w:before="128" w:line="219" w:lineRule="auto"/>
        <w:rPr>
          <w:rFonts w:ascii="Times New Roman" w:hAnsi="Times New Roman" w:eastAsia="Times New Roman"/>
          <w:sz w:val="22"/>
        </w:rPr>
      </w:pPr>
      <w:r>
        <w:rPr>
          <w:rFonts w:ascii="Times New Roman" w:hAnsi="Times New Roman" w:eastAsia="Times New Roman"/>
          <w:sz w:val="22"/>
        </w:rPr>
        <w:t>923. 下列国家战略中，由习近平总书记在党的十九大报告中首次提及的是(    )。</w:t>
      </w:r>
    </w:p>
    <w:p w14:paraId="6E466973">
      <w:pPr>
        <w:pStyle w:val="19"/>
        <w:spacing w:before="128" w:line="219" w:lineRule="auto"/>
        <w:rPr>
          <w:rFonts w:ascii="Times New Roman" w:hAnsi="Times New Roman" w:eastAsia="Times New Roman"/>
          <w:sz w:val="22"/>
        </w:rPr>
      </w:pPr>
      <w:r>
        <w:rPr>
          <w:rFonts w:ascii="Times New Roman" w:hAnsi="Times New Roman" w:eastAsia="Times New Roman"/>
          <w:sz w:val="22"/>
        </w:rPr>
        <w:t>A.区域协调发展战略                B. 可持续发展战略</w:t>
      </w:r>
    </w:p>
    <w:p w14:paraId="78ECCEB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C.人才强国战略                    </w:t>
      </w:r>
      <w:r>
        <w:rPr>
          <w:rFonts w:ascii="Times New Roman" w:hAnsi="Times New Roman" w:eastAsia="Times New Roman"/>
          <w:sz w:val="22"/>
        </w:rPr>
        <w:t>D. 乡村振兴战略</w:t>
      </w:r>
    </w:p>
    <w:p w14:paraId="617EDA91">
      <w:pPr>
        <w:pStyle w:val="19"/>
        <w:spacing w:before="128" w:line="219" w:lineRule="auto"/>
        <w:rPr>
          <w:rFonts w:ascii="Times New Roman" w:hAnsi="Times New Roman" w:eastAsia="Times New Roman"/>
          <w:sz w:val="22"/>
        </w:rPr>
      </w:pPr>
      <w:r>
        <w:rPr>
          <w:rFonts w:ascii="Times New Roman" w:hAnsi="Times New Roman" w:eastAsia="Times New Roman"/>
          <w:sz w:val="22"/>
        </w:rPr>
        <w:t>924. 中国领导人习近平定义“中国梦”——实现伟大复兴就是中华民族近代以来最伟大梦想，而且满怀信 心地表示这个梦想“一定能实现”。中国梦的本质内涵是(    )。</w:t>
      </w:r>
    </w:p>
    <w:p w14:paraId="73D7C987">
      <w:pPr>
        <w:pStyle w:val="19"/>
        <w:spacing w:before="128" w:line="219" w:lineRule="auto"/>
        <w:rPr>
          <w:rFonts w:ascii="Times New Roman" w:hAnsi="Times New Roman" w:eastAsia="Times New Roman"/>
          <w:sz w:val="22"/>
        </w:rPr>
      </w:pPr>
      <w:r>
        <w:rPr>
          <w:rFonts w:ascii="Times New Roman" w:hAnsi="Times New Roman" w:eastAsia="Times New Roman"/>
          <w:sz w:val="22"/>
        </w:rPr>
        <w:t>A.实现国家富强、民族振兴、人民幸福</w:t>
      </w:r>
    </w:p>
    <w:p w14:paraId="04E0C5B0">
      <w:pPr>
        <w:pStyle w:val="19"/>
        <w:spacing w:before="128" w:line="219" w:lineRule="auto"/>
        <w:rPr>
          <w:rFonts w:ascii="Times New Roman" w:hAnsi="Times New Roman" w:eastAsia="Times New Roman"/>
          <w:sz w:val="22"/>
        </w:rPr>
      </w:pPr>
      <w:r>
        <w:rPr>
          <w:rFonts w:ascii="Times New Roman" w:hAnsi="Times New Roman" w:eastAsia="Times New Roman"/>
          <w:sz w:val="22"/>
        </w:rPr>
        <w:t>B.实现公平正义、共同富裕、社会和谐</w:t>
      </w:r>
    </w:p>
    <w:p w14:paraId="6A1F7BA4">
      <w:pPr>
        <w:pStyle w:val="19"/>
        <w:spacing w:before="128" w:line="219" w:lineRule="auto"/>
        <w:rPr>
          <w:rFonts w:ascii="Times New Roman" w:hAnsi="Times New Roman" w:eastAsia="Times New Roman"/>
          <w:sz w:val="22"/>
        </w:rPr>
      </w:pPr>
      <w:r>
        <w:rPr>
          <w:rFonts w:ascii="Times New Roman" w:hAnsi="Times New Roman" w:eastAsia="Times New Roman"/>
          <w:sz w:val="22"/>
        </w:rPr>
        <w:t>C.实现国家富强、共同富裕、社会和谐</w:t>
      </w:r>
    </w:p>
    <w:p w14:paraId="79FE3B82">
      <w:pPr>
        <w:pStyle w:val="19"/>
        <w:spacing w:before="128" w:line="219" w:lineRule="auto"/>
        <w:rPr>
          <w:rFonts w:ascii="Times New Roman" w:hAnsi="Times New Roman" w:eastAsia="Times New Roman"/>
          <w:sz w:val="22"/>
        </w:rPr>
      </w:pPr>
      <w:r>
        <w:rPr>
          <w:rFonts w:ascii="Times New Roman" w:hAnsi="Times New Roman" w:eastAsia="Times New Roman"/>
          <w:sz w:val="22"/>
        </w:rPr>
        <w:t>D. 实现社会正义、民族复兴、人民幸福</w:t>
      </w:r>
    </w:p>
    <w:p w14:paraId="128C4AD1">
      <w:pPr>
        <w:pStyle w:val="19"/>
        <w:spacing w:before="128" w:line="219" w:lineRule="auto"/>
        <w:rPr>
          <w:rFonts w:ascii="Times New Roman" w:hAnsi="Times New Roman" w:eastAsia="Times New Roman"/>
          <w:sz w:val="22"/>
        </w:rPr>
      </w:pPr>
      <w:r>
        <w:rPr>
          <w:rFonts w:ascii="Times New Roman" w:hAnsi="Times New Roman" w:eastAsia="Times New Roman"/>
          <w:sz w:val="22"/>
        </w:rPr>
        <w:t>925. “四个全面”战略布局是以习近平同志为核心的党中央顺应历史发展要求提出来的，其中任务最紧、 最具有迫切性的是(    )。</w:t>
      </w:r>
    </w:p>
    <w:p w14:paraId="27511260">
      <w:pPr>
        <w:pStyle w:val="19"/>
        <w:spacing w:before="128" w:line="219" w:lineRule="auto"/>
        <w:rPr>
          <w:rFonts w:ascii="Times New Roman" w:hAnsi="Times New Roman" w:eastAsia="Times New Roman"/>
          <w:sz w:val="22"/>
        </w:rPr>
      </w:pPr>
      <w:r>
        <w:rPr>
          <w:rFonts w:ascii="Times New Roman" w:hAnsi="Times New Roman" w:eastAsia="Times New Roman"/>
          <w:sz w:val="22"/>
        </w:rPr>
        <w:t>A.全面建成小康社会                B. 全面深化改革</w:t>
      </w:r>
    </w:p>
    <w:p w14:paraId="46BD5FBB">
      <w:pPr>
        <w:pStyle w:val="19"/>
        <w:spacing w:before="128" w:line="219" w:lineRule="auto"/>
        <w:rPr>
          <w:rFonts w:ascii="Times New Roman" w:hAnsi="Times New Roman" w:eastAsia="Times New Roman"/>
          <w:sz w:val="22"/>
        </w:rPr>
      </w:pPr>
      <w:r>
        <w:rPr>
          <w:rFonts w:ascii="Times New Roman" w:hAnsi="Times New Roman" w:eastAsia="Times New Roman"/>
          <w:sz w:val="22"/>
        </w:rPr>
        <w:t>C.全面依法治国                   D.全面从严治党</w:t>
      </w:r>
    </w:p>
    <w:p w14:paraId="6EEC9997">
      <w:pPr>
        <w:pStyle w:val="19"/>
        <w:spacing w:before="128" w:line="219" w:lineRule="auto"/>
        <w:rPr>
          <w:rFonts w:ascii="Times New Roman" w:hAnsi="Times New Roman" w:eastAsia="Times New Roman"/>
          <w:sz w:val="22"/>
        </w:rPr>
      </w:pPr>
      <w:r>
        <w:rPr>
          <w:rFonts w:ascii="Times New Roman" w:hAnsi="Times New Roman" w:eastAsia="Times New Roman"/>
          <w:sz w:val="22"/>
        </w:rPr>
        <w:t>926. 古人云：“不谋全局者，不足谋一域；不谋万世者，不足以谋一时。”这就告诉我们(   )。</w:t>
      </w:r>
    </w:p>
    <w:p w14:paraId="77393C6E">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A.事物的联系是普遍的、客观的、无条件的</w:t>
      </w:r>
    </w:p>
    <w:p w14:paraId="1E23EEF5">
      <w:pPr>
        <w:pStyle w:val="19"/>
        <w:spacing w:before="128" w:line="219" w:lineRule="auto"/>
        <w:rPr>
          <w:rFonts w:ascii="Times New Roman" w:hAnsi="Times New Roman" w:eastAsia="Times New Roman"/>
          <w:sz w:val="22"/>
        </w:rPr>
      </w:pPr>
      <w:r>
        <w:rPr>
          <w:rFonts w:ascii="Times New Roman" w:hAnsi="Times New Roman" w:eastAsia="Times New Roman"/>
          <w:sz w:val="22"/>
        </w:rPr>
        <w:t>B.事物的发展变化是内因和外因共同作用的结果</w:t>
      </w:r>
    </w:p>
    <w:p w14:paraId="15B79DA3">
      <w:pPr>
        <w:pStyle w:val="19"/>
        <w:spacing w:before="128" w:line="219" w:lineRule="auto"/>
        <w:rPr>
          <w:rFonts w:ascii="Times New Roman" w:hAnsi="Times New Roman" w:eastAsia="Times New Roman"/>
          <w:sz w:val="22"/>
        </w:rPr>
      </w:pPr>
      <w:r>
        <w:rPr>
          <w:rFonts w:ascii="Times New Roman" w:hAnsi="Times New Roman" w:eastAsia="Times New Roman"/>
          <w:sz w:val="22"/>
        </w:rPr>
        <w:t>C.在认识事物和处理问题时必须学会从整体上把握事物的联系</w:t>
      </w:r>
    </w:p>
    <w:p w14:paraId="7220736B">
      <w:pPr>
        <w:pStyle w:val="19"/>
        <w:spacing w:before="128" w:line="219" w:lineRule="auto"/>
        <w:rPr>
          <w:rFonts w:ascii="Times New Roman" w:hAnsi="Times New Roman" w:eastAsia="Times New Roman"/>
          <w:sz w:val="22"/>
        </w:rPr>
      </w:pPr>
      <w:r>
        <w:rPr>
          <w:rFonts w:ascii="Times New Roman" w:hAnsi="Times New Roman" w:eastAsia="Times New Roman"/>
          <w:sz w:val="22"/>
        </w:rPr>
        <w:t>D.必须重视各个局部的作用</w:t>
      </w:r>
    </w:p>
    <w:p w14:paraId="2A94078F">
      <w:pPr>
        <w:pStyle w:val="19"/>
        <w:spacing w:before="128" w:line="219" w:lineRule="auto"/>
        <w:rPr>
          <w:rFonts w:ascii="Times New Roman" w:hAnsi="Times New Roman" w:eastAsia="Times New Roman"/>
          <w:sz w:val="22"/>
        </w:rPr>
      </w:pPr>
      <w:r>
        <w:rPr>
          <w:rFonts w:ascii="Times New Roman" w:hAnsi="Times New Roman" w:eastAsia="Times New Roman"/>
          <w:sz w:val="22"/>
        </w:rPr>
        <w:t>927. 从我国历史和国情出发，社会主义职业道德建设要坚持的最根本的原则是(   )原则。</w:t>
      </w:r>
    </w:p>
    <w:p w14:paraId="7B59CE0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A.人道主义                        </w:t>
      </w:r>
      <w:r>
        <w:rPr>
          <w:rFonts w:ascii="Times New Roman" w:hAnsi="Times New Roman" w:eastAsia="Times New Roman"/>
          <w:sz w:val="22"/>
        </w:rPr>
        <w:t>B.爱国主义</w:t>
      </w:r>
    </w:p>
    <w:p w14:paraId="4C7CCFA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C.社会主义                       </w:t>
      </w:r>
      <w:r>
        <w:rPr>
          <w:rFonts w:ascii="Times New Roman" w:hAnsi="Times New Roman" w:eastAsia="Times New Roman"/>
          <w:sz w:val="22"/>
        </w:rPr>
        <w:t>D. 集体主义</w:t>
      </w:r>
    </w:p>
    <w:p w14:paraId="3A05F42D">
      <w:pPr>
        <w:pStyle w:val="19"/>
        <w:spacing w:before="128" w:line="219" w:lineRule="auto"/>
        <w:rPr>
          <w:rFonts w:ascii="Times New Roman" w:hAnsi="Times New Roman" w:eastAsia="Times New Roman"/>
          <w:sz w:val="22"/>
        </w:rPr>
      </w:pPr>
      <w:r>
        <w:rPr>
          <w:rFonts w:ascii="Times New Roman" w:hAnsi="Times New Roman" w:eastAsia="Times New Roman"/>
          <w:sz w:val="22"/>
        </w:rPr>
        <w:t>928. 下列关于职业道德，正确的说法是(    )。</w:t>
      </w:r>
    </w:p>
    <w:p w14:paraId="40711331">
      <w:pPr>
        <w:pStyle w:val="19"/>
        <w:spacing w:before="128" w:line="219" w:lineRule="auto"/>
        <w:rPr>
          <w:rFonts w:ascii="Times New Roman" w:hAnsi="Times New Roman" w:eastAsia="Times New Roman"/>
          <w:sz w:val="22"/>
        </w:rPr>
      </w:pPr>
      <w:r>
        <w:rPr>
          <w:rFonts w:ascii="Times New Roman" w:hAnsi="Times New Roman" w:eastAsia="Times New Roman"/>
          <w:sz w:val="22"/>
        </w:rPr>
        <w:t>A. 职业道德有助于增强企业凝聚力，但无助于促进企业技术进步</w:t>
      </w:r>
    </w:p>
    <w:p w14:paraId="6152428D">
      <w:pPr>
        <w:pStyle w:val="19"/>
        <w:spacing w:before="128" w:line="219" w:lineRule="auto"/>
        <w:rPr>
          <w:rFonts w:ascii="Times New Roman" w:hAnsi="Times New Roman" w:eastAsia="Times New Roman"/>
          <w:sz w:val="22"/>
        </w:rPr>
      </w:pPr>
      <w:r>
        <w:rPr>
          <w:rFonts w:ascii="Times New Roman" w:hAnsi="Times New Roman" w:eastAsia="Times New Roman"/>
          <w:sz w:val="22"/>
        </w:rPr>
        <w:t>B. 职业道德有助于提高劳动生产率，但无助于降低生产成本</w:t>
      </w:r>
    </w:p>
    <w:p w14:paraId="6D90BF87">
      <w:pPr>
        <w:pStyle w:val="19"/>
        <w:spacing w:before="128" w:line="219" w:lineRule="auto"/>
        <w:rPr>
          <w:rFonts w:ascii="Times New Roman" w:hAnsi="Times New Roman" w:eastAsia="Times New Roman"/>
          <w:sz w:val="22"/>
        </w:rPr>
      </w:pPr>
      <w:r>
        <w:rPr>
          <w:rFonts w:ascii="Times New Roman" w:hAnsi="Times New Roman" w:eastAsia="Times New Roman"/>
          <w:sz w:val="22"/>
        </w:rPr>
        <w:t>C.职业道德有助于提高员工职业技能，增强企业竞争力</w:t>
      </w:r>
    </w:p>
    <w:p w14:paraId="5628E07E">
      <w:pPr>
        <w:pStyle w:val="19"/>
        <w:spacing w:before="128" w:line="219" w:lineRule="auto"/>
        <w:rPr>
          <w:rFonts w:ascii="Times New Roman" w:hAnsi="Times New Roman" w:eastAsia="Times New Roman"/>
          <w:sz w:val="22"/>
        </w:rPr>
      </w:pPr>
      <w:r>
        <w:rPr>
          <w:rFonts w:ascii="Times New Roman" w:hAnsi="Times New Roman" w:eastAsia="Times New Roman"/>
          <w:sz w:val="22"/>
        </w:rPr>
        <w:t>D. 职业道德有助于提高产品质量，但无助于提高企业信誉和形象</w:t>
      </w:r>
    </w:p>
    <w:p w14:paraId="792C958E">
      <w:pPr>
        <w:pStyle w:val="19"/>
        <w:spacing w:before="128" w:line="219" w:lineRule="auto"/>
        <w:rPr>
          <w:rFonts w:ascii="Times New Roman" w:hAnsi="Times New Roman" w:eastAsia="Times New Roman"/>
          <w:sz w:val="22"/>
        </w:rPr>
      </w:pPr>
      <w:r>
        <w:rPr>
          <w:rFonts w:ascii="Times New Roman" w:hAnsi="Times New Roman" w:eastAsia="Times New Roman"/>
          <w:sz w:val="22"/>
        </w:rPr>
        <w:t>929.社会主义职业道德的“五个要求”,既包含基础性的要求，也有较高的要求。其中，最基本的要求是 (     )。</w:t>
      </w:r>
    </w:p>
    <w:p w14:paraId="7D37EB5B">
      <w:pPr>
        <w:pStyle w:val="19"/>
        <w:spacing w:before="128" w:line="219" w:lineRule="auto"/>
        <w:rPr>
          <w:rFonts w:ascii="Times New Roman" w:hAnsi="Times New Roman" w:eastAsia="Times New Roman"/>
          <w:sz w:val="22"/>
        </w:rPr>
      </w:pPr>
      <w:r>
        <w:rPr>
          <w:rFonts w:ascii="Times New Roman" w:hAnsi="Times New Roman" w:eastAsia="Times New Roman"/>
          <w:sz w:val="22"/>
        </w:rPr>
        <w:t>A.爱岗敬业                          B. 诚实守信</w:t>
      </w:r>
    </w:p>
    <w:p w14:paraId="0F66A1FA">
      <w:pPr>
        <w:pStyle w:val="19"/>
        <w:spacing w:before="128" w:line="219" w:lineRule="auto"/>
        <w:rPr>
          <w:rFonts w:ascii="Times New Roman" w:hAnsi="Times New Roman" w:eastAsia="Times New Roman"/>
          <w:sz w:val="22"/>
        </w:rPr>
      </w:pPr>
      <w:r>
        <w:rPr>
          <w:rFonts w:ascii="Times New Roman" w:hAnsi="Times New Roman" w:eastAsia="Times New Roman"/>
          <w:sz w:val="22"/>
        </w:rPr>
        <w:t>C. 服务群众                          D.办事公道</w:t>
      </w:r>
    </w:p>
    <w:p w14:paraId="022CFEA0">
      <w:pPr>
        <w:pStyle w:val="19"/>
        <w:spacing w:before="128" w:line="219" w:lineRule="auto"/>
        <w:rPr>
          <w:rFonts w:ascii="Times New Roman" w:hAnsi="Times New Roman" w:eastAsia="Times New Roman"/>
          <w:sz w:val="22"/>
        </w:rPr>
      </w:pPr>
      <w:r>
        <w:rPr>
          <w:rFonts w:ascii="Times New Roman" w:hAnsi="Times New Roman" w:eastAsia="Times New Roman"/>
          <w:sz w:val="22"/>
        </w:rPr>
        <w:t>930. 下列有关国家工作人员职业道德的表述，错误的是(    )。</w:t>
      </w:r>
    </w:p>
    <w:p w14:paraId="52AED08D">
      <w:pPr>
        <w:pStyle w:val="19"/>
        <w:spacing w:before="128" w:line="219" w:lineRule="auto"/>
        <w:rPr>
          <w:rFonts w:ascii="Times New Roman" w:hAnsi="Times New Roman" w:eastAsia="Times New Roman"/>
          <w:sz w:val="22"/>
        </w:rPr>
      </w:pPr>
      <w:r>
        <w:rPr>
          <w:rFonts w:ascii="Times New Roman" w:hAnsi="Times New Roman" w:eastAsia="Times New Roman"/>
          <w:sz w:val="22"/>
        </w:rPr>
        <w:t>A.国家机关工作人员的职业道德是国民道德素质的具体体现</w:t>
      </w:r>
    </w:p>
    <w:p w14:paraId="707B8282">
      <w:pPr>
        <w:pStyle w:val="19"/>
        <w:spacing w:before="128" w:line="219" w:lineRule="auto"/>
        <w:rPr>
          <w:rFonts w:ascii="Times New Roman" w:hAnsi="Times New Roman" w:eastAsia="Times New Roman"/>
          <w:sz w:val="22"/>
        </w:rPr>
      </w:pPr>
      <w:r>
        <w:rPr>
          <w:rFonts w:ascii="Times New Roman" w:hAnsi="Times New Roman" w:eastAsia="Times New Roman"/>
          <w:sz w:val="22"/>
        </w:rPr>
        <w:t>B. 国家机关工作人员的职业道德属于行政伦理的范畴</w:t>
      </w:r>
    </w:p>
    <w:p w14:paraId="72059E1B">
      <w:pPr>
        <w:pStyle w:val="19"/>
        <w:spacing w:before="128" w:line="219" w:lineRule="auto"/>
        <w:rPr>
          <w:rFonts w:ascii="Times New Roman" w:hAnsi="Times New Roman" w:eastAsia="Times New Roman"/>
          <w:sz w:val="22"/>
        </w:rPr>
      </w:pPr>
      <w:r>
        <w:rPr>
          <w:rFonts w:ascii="Times New Roman" w:hAnsi="Times New Roman" w:eastAsia="Times New Roman"/>
          <w:sz w:val="22"/>
        </w:rPr>
        <w:t>C.国家机关工作人员的职业道德是其职业行为规范法制化的根本依据</w:t>
      </w:r>
    </w:p>
    <w:p w14:paraId="200644B0">
      <w:pPr>
        <w:pStyle w:val="19"/>
        <w:spacing w:before="128" w:line="219" w:lineRule="auto"/>
        <w:rPr>
          <w:rFonts w:ascii="Times New Roman" w:hAnsi="Times New Roman" w:eastAsia="Times New Roman"/>
          <w:sz w:val="22"/>
        </w:rPr>
      </w:pPr>
      <w:r>
        <w:rPr>
          <w:rFonts w:ascii="Times New Roman" w:hAnsi="Times New Roman" w:eastAsia="Times New Roman"/>
          <w:sz w:val="22"/>
        </w:rPr>
        <w:t>D. 国家机关工作人员的职业道德是依法行政的核心要素</w:t>
      </w:r>
    </w:p>
    <w:p w14:paraId="7C5B39CE">
      <w:pPr>
        <w:pStyle w:val="19"/>
        <w:spacing w:before="128" w:line="219" w:lineRule="auto"/>
        <w:rPr>
          <w:rFonts w:ascii="Times New Roman" w:hAnsi="Times New Roman" w:eastAsia="Times New Roman"/>
          <w:sz w:val="22"/>
        </w:rPr>
      </w:pPr>
      <w:r>
        <w:rPr>
          <w:rFonts w:ascii="Times New Roman" w:hAnsi="Times New Roman" w:eastAsia="Times New Roman"/>
          <w:sz w:val="22"/>
        </w:rPr>
        <w:t>931. 习近平总书记在十八届中央政治局第九次集体学习时的讲话中指出，(    )是第一资源，也是创新 活动中最为活跃、最为积极的因素。</w:t>
      </w:r>
    </w:p>
    <w:p w14:paraId="4DE9FFF2">
      <w:pPr>
        <w:pStyle w:val="19"/>
        <w:spacing w:before="128" w:line="219" w:lineRule="auto"/>
        <w:rPr>
          <w:rFonts w:ascii="Times New Roman" w:hAnsi="Times New Roman" w:eastAsia="Times New Roman"/>
          <w:sz w:val="22"/>
        </w:rPr>
      </w:pPr>
      <w:r>
        <w:rPr>
          <w:rFonts w:ascii="Times New Roman" w:hAnsi="Times New Roman" w:eastAsia="Times New Roman"/>
          <w:sz w:val="22"/>
        </w:rPr>
        <w:t>A. 自然资源                         B. 文化资源</w:t>
      </w:r>
    </w:p>
    <w:p w14:paraId="31C524FC">
      <w:pPr>
        <w:pStyle w:val="19"/>
        <w:spacing w:before="128" w:line="219" w:lineRule="auto"/>
        <w:rPr>
          <w:rFonts w:ascii="Times New Roman" w:hAnsi="Times New Roman" w:eastAsia="Times New Roman"/>
          <w:sz w:val="22"/>
        </w:rPr>
      </w:pPr>
      <w:r>
        <w:rPr>
          <w:rFonts w:ascii="Times New Roman" w:hAnsi="Times New Roman" w:eastAsia="Times New Roman"/>
          <w:sz w:val="22"/>
        </w:rPr>
        <w:t>C. 人才资源                         D.科技资源</w:t>
      </w:r>
    </w:p>
    <w:p w14:paraId="341ED555">
      <w:pPr>
        <w:pStyle w:val="19"/>
        <w:spacing w:before="128" w:line="219" w:lineRule="auto"/>
        <w:rPr>
          <w:rFonts w:ascii="Times New Roman" w:hAnsi="Times New Roman" w:eastAsia="Times New Roman"/>
          <w:sz w:val="22"/>
        </w:rPr>
      </w:pPr>
      <w:r>
        <w:rPr>
          <w:rFonts w:ascii="Times New Roman" w:hAnsi="Times New Roman" w:eastAsia="Times New Roman"/>
          <w:sz w:val="22"/>
        </w:rPr>
        <w:t>932.公务员职业道德的根本价值取向是(   )。</w:t>
      </w:r>
    </w:p>
    <w:p w14:paraId="79DA0C1F">
      <w:pPr>
        <w:pStyle w:val="19"/>
        <w:spacing w:before="128" w:line="219" w:lineRule="auto"/>
        <w:rPr>
          <w:rFonts w:ascii="Times New Roman" w:hAnsi="Times New Roman" w:eastAsia="Times New Roman"/>
          <w:sz w:val="22"/>
        </w:rPr>
      </w:pPr>
      <w:r>
        <w:rPr>
          <w:rFonts w:ascii="Times New Roman" w:hAnsi="Times New Roman" w:eastAsia="Times New Roman"/>
          <w:sz w:val="22"/>
        </w:rPr>
        <w:t>A.提高工作效率                    B. 提升道德境界</w:t>
      </w:r>
    </w:p>
    <w:p w14:paraId="433D969E">
      <w:pPr>
        <w:pStyle w:val="19"/>
        <w:spacing w:before="128" w:line="219" w:lineRule="auto"/>
        <w:rPr>
          <w:rFonts w:ascii="Times New Roman" w:hAnsi="Times New Roman" w:eastAsia="Times New Roman"/>
          <w:sz w:val="22"/>
        </w:rPr>
      </w:pPr>
      <w:r>
        <w:rPr>
          <w:rFonts w:ascii="Times New Roman" w:hAnsi="Times New Roman" w:eastAsia="Times New Roman"/>
          <w:sz w:val="22"/>
        </w:rPr>
        <w:t>C.维护社会公正                   D.培育高尚人格</w:t>
      </w:r>
    </w:p>
    <w:p w14:paraId="63611A23">
      <w:pPr>
        <w:pStyle w:val="19"/>
        <w:spacing w:before="128" w:line="219" w:lineRule="auto"/>
        <w:rPr>
          <w:rFonts w:ascii="Times New Roman" w:hAnsi="Times New Roman" w:eastAsia="Times New Roman"/>
          <w:sz w:val="22"/>
        </w:rPr>
      </w:pPr>
      <w:r>
        <w:rPr>
          <w:rFonts w:ascii="Times New Roman" w:hAnsi="Times New Roman" w:eastAsia="Times New Roman"/>
          <w:sz w:val="22"/>
        </w:rPr>
        <w:t>933. 办事公道是公务员职业道德规范的基本要求。下列说法不正确的是(    )。</w:t>
      </w:r>
    </w:p>
    <w:p w14:paraId="5965FFEF">
      <w:pPr>
        <w:pStyle w:val="19"/>
        <w:spacing w:before="128" w:line="219" w:lineRule="auto"/>
        <w:rPr>
          <w:rFonts w:ascii="Times New Roman" w:hAnsi="Times New Roman" w:eastAsia="Times New Roman"/>
          <w:sz w:val="22"/>
        </w:rPr>
      </w:pPr>
      <w:r>
        <w:rPr>
          <w:rFonts w:ascii="Times New Roman" w:hAnsi="Times New Roman" w:eastAsia="Times New Roman"/>
          <w:sz w:val="22"/>
        </w:rPr>
        <w:t>A.各级领导干部掌握一定权力，更要办事公道、秉公办事</w:t>
      </w:r>
    </w:p>
    <w:p w14:paraId="6EB7C86D">
      <w:pPr>
        <w:pStyle w:val="19"/>
        <w:spacing w:before="128" w:line="219" w:lineRule="auto"/>
        <w:rPr>
          <w:rFonts w:ascii="Times New Roman" w:hAnsi="Times New Roman" w:eastAsia="Times New Roman"/>
          <w:sz w:val="22"/>
        </w:rPr>
      </w:pPr>
      <w:r>
        <w:rPr>
          <w:rFonts w:ascii="Times New Roman" w:hAnsi="Times New Roman" w:eastAsia="Times New Roman"/>
          <w:sz w:val="22"/>
        </w:rPr>
        <w:t>B. 办事公道主要是针对领导干部的道德要求</w:t>
      </w:r>
    </w:p>
    <w:p w14:paraId="7396C000">
      <w:pPr>
        <w:pStyle w:val="19"/>
        <w:spacing w:before="128" w:line="219" w:lineRule="auto"/>
        <w:rPr>
          <w:rFonts w:ascii="Times New Roman" w:hAnsi="Times New Roman" w:eastAsia="Times New Roman"/>
          <w:sz w:val="22"/>
        </w:rPr>
      </w:pPr>
      <w:r>
        <w:rPr>
          <w:rFonts w:ascii="Times New Roman" w:hAnsi="Times New Roman" w:eastAsia="Times New Roman"/>
          <w:sz w:val="22"/>
        </w:rPr>
        <w:t>C. 办事公道对公务员的要求更为严格</w:t>
      </w:r>
    </w:p>
    <w:p w14:paraId="50F45397">
      <w:pPr>
        <w:pStyle w:val="19"/>
        <w:spacing w:before="128" w:line="219" w:lineRule="auto"/>
        <w:rPr>
          <w:rFonts w:ascii="Times New Roman" w:hAnsi="Times New Roman" w:eastAsia="Times New Roman"/>
          <w:sz w:val="22"/>
        </w:rPr>
      </w:pPr>
      <w:r>
        <w:rPr>
          <w:rFonts w:ascii="Times New Roman" w:hAnsi="Times New Roman" w:eastAsia="Times New Roman"/>
          <w:sz w:val="22"/>
        </w:rPr>
        <w:t>D.在对待服务对象时，要一视同仁，严格按程序办事</w:t>
      </w:r>
    </w:p>
    <w:p w14:paraId="69351C02">
      <w:pPr>
        <w:pStyle w:val="19"/>
        <w:spacing w:before="128" w:line="219" w:lineRule="auto"/>
        <w:rPr>
          <w:rFonts w:ascii="Times New Roman" w:hAnsi="Times New Roman" w:eastAsia="Times New Roman"/>
          <w:sz w:val="22"/>
        </w:rPr>
      </w:pPr>
      <w:r>
        <w:rPr>
          <w:rFonts w:ascii="Times New Roman" w:hAnsi="Times New Roman" w:eastAsia="Times New Roman"/>
          <w:sz w:val="22"/>
        </w:rPr>
        <w:t>934. 党的十九大报告指出，要巩固和发展爱国统一战线，构建(   )新型政商关系，促进非公有制经济 健康发展和非公有制经济健康成长。</w:t>
      </w:r>
    </w:p>
    <w:p w14:paraId="1077A406">
      <w:pPr>
        <w:pStyle w:val="19"/>
        <w:spacing w:before="128" w:line="219" w:lineRule="auto"/>
        <w:rPr>
          <w:rFonts w:ascii="Times New Roman" w:hAnsi="Times New Roman" w:eastAsia="Times New Roman"/>
          <w:sz w:val="22"/>
        </w:rPr>
      </w:pPr>
      <w:r>
        <w:rPr>
          <w:rFonts w:ascii="Times New Roman" w:hAnsi="Times New Roman" w:eastAsia="Times New Roman"/>
          <w:sz w:val="22"/>
        </w:rPr>
        <w:t>A.亲清                             B.亲 和</w:t>
      </w:r>
    </w:p>
    <w:p w14:paraId="52D5C757">
      <w:pPr>
        <w:pStyle w:val="19"/>
        <w:spacing w:before="128" w:line="219" w:lineRule="auto"/>
        <w:rPr>
          <w:rFonts w:ascii="Times New Roman" w:hAnsi="Times New Roman" w:eastAsia="Times New Roman"/>
          <w:sz w:val="22"/>
        </w:rPr>
      </w:pPr>
      <w:r>
        <w:rPr>
          <w:rFonts w:ascii="Times New Roman" w:hAnsi="Times New Roman" w:eastAsia="Times New Roman"/>
          <w:sz w:val="22"/>
        </w:rPr>
        <w:t>C.清廉                            D.廉洁</w:t>
      </w:r>
    </w:p>
    <w:p w14:paraId="48853C9B">
      <w:pPr>
        <w:pStyle w:val="19"/>
        <w:spacing w:before="128" w:line="219" w:lineRule="auto"/>
        <w:rPr>
          <w:rFonts w:ascii="Times New Roman" w:hAnsi="Times New Roman" w:eastAsia="Times New Roman"/>
          <w:sz w:val="22"/>
        </w:rPr>
      </w:pPr>
      <w:r>
        <w:rPr>
          <w:rFonts w:ascii="Times New Roman" w:hAnsi="Times New Roman" w:eastAsia="Times New Roman"/>
          <w:sz w:val="22"/>
        </w:rPr>
        <w:t>935.“一国两制”的前提是(   )。</w:t>
      </w:r>
    </w:p>
    <w:p w14:paraId="5E9005B9">
      <w:pPr>
        <w:pStyle w:val="19"/>
        <w:spacing w:before="128" w:line="219" w:lineRule="auto"/>
        <w:rPr>
          <w:rFonts w:ascii="Times New Roman" w:hAnsi="Times New Roman" w:eastAsia="Times New Roman"/>
          <w:sz w:val="22"/>
        </w:rPr>
      </w:pPr>
      <w:r>
        <w:rPr>
          <w:rFonts w:ascii="Times New Roman" w:hAnsi="Times New Roman" w:eastAsia="Times New Roman"/>
          <w:sz w:val="22"/>
        </w:rPr>
        <w:t>A.港澳台享有高度自治权</w:t>
      </w:r>
    </w:p>
    <w:p w14:paraId="53916838">
      <w:pPr>
        <w:pStyle w:val="19"/>
        <w:spacing w:before="128" w:line="219" w:lineRule="auto"/>
        <w:rPr>
          <w:rFonts w:ascii="Times New Roman" w:hAnsi="Times New Roman" w:eastAsia="Times New Roman"/>
          <w:sz w:val="22"/>
        </w:rPr>
      </w:pPr>
      <w:r>
        <w:rPr>
          <w:rFonts w:ascii="Times New Roman" w:hAnsi="Times New Roman" w:eastAsia="Times New Roman"/>
          <w:sz w:val="22"/>
        </w:rPr>
        <w:t>B.国家的主体坚持社会主义制度</w:t>
      </w:r>
    </w:p>
    <w:p w14:paraId="6BDB50EE">
      <w:pPr>
        <w:pStyle w:val="19"/>
        <w:spacing w:before="128" w:line="219" w:lineRule="auto"/>
        <w:rPr>
          <w:rFonts w:ascii="Times New Roman" w:hAnsi="Times New Roman" w:eastAsia="Times New Roman"/>
          <w:sz w:val="22"/>
        </w:rPr>
      </w:pPr>
      <w:r>
        <w:rPr>
          <w:rFonts w:ascii="Times New Roman" w:hAnsi="Times New Roman" w:eastAsia="Times New Roman"/>
          <w:sz w:val="22"/>
        </w:rPr>
        <w:t>C.坚持一个中国原则</w:t>
      </w:r>
    </w:p>
    <w:p w14:paraId="4F8C390B">
      <w:pPr>
        <w:pStyle w:val="19"/>
        <w:spacing w:before="128" w:line="219" w:lineRule="auto"/>
        <w:rPr>
          <w:rFonts w:ascii="Times New Roman" w:hAnsi="Times New Roman" w:eastAsia="Times New Roman"/>
          <w:sz w:val="22"/>
        </w:rPr>
      </w:pPr>
      <w:r>
        <w:rPr>
          <w:rFonts w:ascii="Times New Roman" w:hAnsi="Times New Roman" w:eastAsia="Times New Roman"/>
          <w:sz w:val="22"/>
        </w:rPr>
        <w:t>D.港澳台保持原有的资本主义制度长期不变</w:t>
      </w:r>
    </w:p>
    <w:p w14:paraId="18A0D3A3">
      <w:pPr>
        <w:pStyle w:val="19"/>
        <w:spacing w:before="128" w:line="219" w:lineRule="auto"/>
        <w:rPr>
          <w:rFonts w:ascii="Times New Roman" w:hAnsi="Times New Roman" w:eastAsia="Times New Roman"/>
          <w:sz w:val="22"/>
        </w:rPr>
      </w:pPr>
      <w:r>
        <w:rPr>
          <w:rFonts w:ascii="Times New Roman" w:hAnsi="Times New Roman" w:eastAsia="Times New Roman"/>
          <w:sz w:val="22"/>
        </w:rPr>
        <w:t>936. 村、社区党支部委员会每届任期5年，其他基层单位党支部委员会一般每届任期(    ) 年 。</w:t>
      </w:r>
    </w:p>
    <w:p w14:paraId="3612EF73">
      <w:pPr>
        <w:pStyle w:val="19"/>
        <w:spacing w:before="128" w:line="219" w:lineRule="auto"/>
        <w:rPr>
          <w:rFonts w:ascii="Times New Roman" w:hAnsi="Times New Roman" w:eastAsia="Times New Roman"/>
          <w:sz w:val="22"/>
        </w:rPr>
      </w:pPr>
      <w:r>
        <w:rPr>
          <w:rFonts w:ascii="Times New Roman" w:hAnsi="Times New Roman" w:eastAsia="Times New Roman"/>
          <w:sz w:val="22"/>
        </w:rPr>
        <w:t>A.1                                                                  B.2</w:t>
      </w:r>
    </w:p>
    <w:p w14:paraId="104140E8">
      <w:pPr>
        <w:pStyle w:val="19"/>
        <w:spacing w:before="128" w:line="219" w:lineRule="auto"/>
        <w:rPr>
          <w:rFonts w:ascii="Times New Roman" w:hAnsi="Times New Roman" w:eastAsia="Times New Roman"/>
          <w:sz w:val="22"/>
        </w:rPr>
      </w:pPr>
      <w:r>
        <w:rPr>
          <w:rFonts w:ascii="Times New Roman" w:hAnsi="Times New Roman" w:eastAsia="Times New Roman"/>
          <w:sz w:val="22"/>
        </w:rPr>
        <w:t>C.3                                                                   D.4</w:t>
      </w:r>
    </w:p>
    <w:p w14:paraId="5FACCA30">
      <w:pPr>
        <w:pStyle w:val="19"/>
        <w:spacing w:before="128" w:line="219" w:lineRule="auto"/>
        <w:rPr>
          <w:rFonts w:ascii="Times New Roman" w:hAnsi="Times New Roman" w:eastAsia="Times New Roman"/>
          <w:sz w:val="22"/>
        </w:rPr>
      </w:pPr>
      <w:r>
        <w:rPr>
          <w:rFonts w:ascii="Times New Roman" w:hAnsi="Times New Roman" w:eastAsia="Times New Roman"/>
          <w:sz w:val="22"/>
        </w:rPr>
        <w:t>937. 第一次公开提出和平解放台湾主张的是(    ) 同 志 。</w:t>
      </w:r>
    </w:p>
    <w:p w14:paraId="325FFC1D">
      <w:pPr>
        <w:pStyle w:val="19"/>
        <w:spacing w:before="128" w:line="219" w:lineRule="auto"/>
        <w:rPr>
          <w:rFonts w:ascii="Times New Roman" w:hAnsi="Times New Roman" w:eastAsia="Times New Roman"/>
          <w:sz w:val="22"/>
        </w:rPr>
      </w:pPr>
      <w:r>
        <w:rPr>
          <w:rFonts w:ascii="Times New Roman" w:hAnsi="Times New Roman" w:eastAsia="Times New Roman"/>
          <w:sz w:val="22"/>
        </w:rPr>
        <w:t>A.毛泽东               B. 邓小平</w:t>
      </w:r>
    </w:p>
    <w:p w14:paraId="52663451">
      <w:pPr>
        <w:pStyle w:val="19"/>
        <w:spacing w:before="128" w:line="219" w:lineRule="auto"/>
        <w:rPr>
          <w:rFonts w:ascii="Times New Roman" w:hAnsi="Times New Roman" w:eastAsia="Times New Roman"/>
          <w:sz w:val="22"/>
        </w:rPr>
      </w:pPr>
      <w:r>
        <w:rPr>
          <w:rFonts w:ascii="Times New Roman" w:hAnsi="Times New Roman" w:eastAsia="Times New Roman"/>
          <w:sz w:val="22"/>
        </w:rPr>
        <w:t>C. 叶剑英               D.周恩来</w:t>
      </w:r>
    </w:p>
    <w:p w14:paraId="459F9931">
      <w:pPr>
        <w:pStyle w:val="19"/>
        <w:spacing w:before="128" w:line="219" w:lineRule="auto"/>
        <w:rPr>
          <w:rFonts w:ascii="Times New Roman" w:hAnsi="Times New Roman" w:eastAsia="Times New Roman"/>
          <w:sz w:val="22"/>
        </w:rPr>
      </w:pPr>
      <w:r>
        <w:rPr>
          <w:rFonts w:ascii="Times New Roman" w:hAnsi="Times New Roman" w:eastAsia="Times New Roman"/>
          <w:sz w:val="22"/>
        </w:rPr>
        <w:t>938.(           )标志着我国进入社会主义初级阶段</w:t>
      </w:r>
    </w:p>
    <w:p w14:paraId="377C6E40">
      <w:pPr>
        <w:pStyle w:val="19"/>
        <w:spacing w:before="128" w:line="219" w:lineRule="auto"/>
        <w:rPr>
          <w:rFonts w:ascii="Times New Roman" w:hAnsi="Times New Roman" w:eastAsia="Times New Roman"/>
          <w:sz w:val="22"/>
        </w:rPr>
      </w:pPr>
      <w:r>
        <w:rPr>
          <w:rFonts w:ascii="Times New Roman" w:hAnsi="Times New Roman" w:eastAsia="Times New Roman"/>
          <w:sz w:val="22"/>
        </w:rPr>
        <w:t>A.国民经济恢复任务的完成</w:t>
      </w:r>
    </w:p>
    <w:p w14:paraId="5B36F30B">
      <w:pPr>
        <w:pStyle w:val="19"/>
        <w:spacing w:before="128" w:line="219" w:lineRule="auto"/>
        <w:rPr>
          <w:rFonts w:ascii="Times New Roman" w:hAnsi="Times New Roman" w:eastAsia="Times New Roman"/>
          <w:sz w:val="22"/>
        </w:rPr>
      </w:pPr>
      <w:r>
        <w:rPr>
          <w:rFonts w:ascii="Times New Roman" w:hAnsi="Times New Roman" w:eastAsia="Times New Roman"/>
          <w:sz w:val="22"/>
        </w:rPr>
        <w:t>B. 社会主义改造的完成</w:t>
      </w:r>
    </w:p>
    <w:p w14:paraId="265C2824">
      <w:pPr>
        <w:pStyle w:val="19"/>
        <w:spacing w:before="128" w:line="219" w:lineRule="auto"/>
        <w:rPr>
          <w:rFonts w:ascii="Times New Roman" w:hAnsi="Times New Roman" w:eastAsia="Times New Roman"/>
          <w:sz w:val="22"/>
        </w:rPr>
      </w:pPr>
      <w:r>
        <w:rPr>
          <w:rFonts w:ascii="Times New Roman" w:hAnsi="Times New Roman" w:eastAsia="Times New Roman"/>
          <w:sz w:val="22"/>
        </w:rPr>
        <w:t>C. 中华人民共和国成立</w:t>
      </w:r>
    </w:p>
    <w:p w14:paraId="7CFA23F1">
      <w:pPr>
        <w:pStyle w:val="19"/>
        <w:spacing w:before="128" w:line="219" w:lineRule="auto"/>
        <w:rPr>
          <w:rFonts w:ascii="Times New Roman" w:hAnsi="Times New Roman" w:eastAsia="Times New Roman"/>
          <w:sz w:val="22"/>
        </w:rPr>
      </w:pPr>
      <w:r>
        <w:rPr>
          <w:rFonts w:ascii="Times New Roman" w:hAnsi="Times New Roman" w:eastAsia="Times New Roman"/>
          <w:sz w:val="22"/>
        </w:rPr>
        <w:t>D. 中共十二大的召开</w:t>
      </w:r>
    </w:p>
    <w:p w14:paraId="73F3518D">
      <w:pPr>
        <w:pStyle w:val="19"/>
        <w:spacing w:before="128" w:line="219" w:lineRule="auto"/>
        <w:rPr>
          <w:rFonts w:ascii="Times New Roman" w:hAnsi="Times New Roman" w:eastAsia="Times New Roman"/>
          <w:sz w:val="22"/>
        </w:rPr>
      </w:pPr>
      <w:r>
        <w:rPr>
          <w:rFonts w:ascii="Times New Roman" w:hAnsi="Times New Roman" w:eastAsia="Times New Roman"/>
          <w:sz w:val="22"/>
        </w:rPr>
        <w:t>939.毛泽东同志指出，中国共产党是人民的一部分，是人民的代表，中国共产党与一切剥削阶级政党的根 本区别在于(    )。</w:t>
      </w:r>
    </w:p>
    <w:p w14:paraId="437A8474">
      <w:pPr>
        <w:pStyle w:val="19"/>
        <w:spacing w:before="128" w:line="219" w:lineRule="auto"/>
        <w:rPr>
          <w:rFonts w:ascii="Times New Roman" w:hAnsi="Times New Roman" w:eastAsia="Times New Roman"/>
          <w:sz w:val="22"/>
        </w:rPr>
      </w:pPr>
      <w:r>
        <w:rPr>
          <w:rFonts w:ascii="Times New Roman" w:hAnsi="Times New Roman" w:eastAsia="Times New Roman"/>
          <w:sz w:val="22"/>
        </w:rPr>
        <w:t>A.坚持党对人民军队的绝对领导</w:t>
      </w:r>
    </w:p>
    <w:p w14:paraId="31C90C71">
      <w:pPr>
        <w:pStyle w:val="19"/>
        <w:spacing w:before="128" w:line="219" w:lineRule="auto"/>
        <w:rPr>
          <w:rFonts w:ascii="Times New Roman" w:hAnsi="Times New Roman" w:eastAsia="Times New Roman"/>
          <w:sz w:val="22"/>
        </w:rPr>
      </w:pPr>
      <w:r>
        <w:rPr>
          <w:rFonts w:ascii="Times New Roman" w:hAnsi="Times New Roman" w:eastAsia="Times New Roman"/>
          <w:sz w:val="22"/>
        </w:rPr>
        <w:t>B.坚持土地革命、武装斗争、根据地建设</w:t>
      </w:r>
    </w:p>
    <w:p w14:paraId="2D20B9CA">
      <w:pPr>
        <w:pStyle w:val="19"/>
        <w:spacing w:before="128" w:line="219" w:lineRule="auto"/>
        <w:rPr>
          <w:rFonts w:ascii="Times New Roman" w:hAnsi="Times New Roman" w:eastAsia="Times New Roman"/>
          <w:sz w:val="22"/>
        </w:rPr>
      </w:pPr>
      <w:r>
        <w:rPr>
          <w:rFonts w:ascii="Times New Roman" w:hAnsi="Times New Roman" w:eastAsia="Times New Roman"/>
          <w:sz w:val="22"/>
        </w:rPr>
        <w:t>C.有无群众观点</w:t>
      </w:r>
    </w:p>
    <w:p w14:paraId="004E3276">
      <w:pPr>
        <w:pStyle w:val="19"/>
        <w:spacing w:before="128" w:line="219" w:lineRule="auto"/>
        <w:rPr>
          <w:rFonts w:ascii="Times New Roman" w:hAnsi="Times New Roman" w:eastAsia="Times New Roman"/>
          <w:sz w:val="22"/>
        </w:rPr>
      </w:pPr>
      <w:r>
        <w:rPr>
          <w:rFonts w:ascii="Times New Roman" w:hAnsi="Times New Roman" w:eastAsia="Times New Roman"/>
          <w:sz w:val="22"/>
        </w:rPr>
        <w:t>D.坚持武装斗争、统一战线、党的建设</w:t>
      </w:r>
    </w:p>
    <w:p w14:paraId="08E1BB7F">
      <w:pPr>
        <w:pStyle w:val="19"/>
        <w:spacing w:before="128" w:line="219" w:lineRule="auto"/>
        <w:rPr>
          <w:rFonts w:ascii="Times New Roman" w:hAnsi="Times New Roman" w:eastAsia="Times New Roman"/>
          <w:sz w:val="22"/>
        </w:rPr>
      </w:pPr>
      <w:r>
        <w:rPr>
          <w:rFonts w:ascii="Times New Roman" w:hAnsi="Times New Roman" w:eastAsia="Times New Roman"/>
          <w:sz w:val="22"/>
        </w:rPr>
        <w:t>940.科学发展观所倡导的发展之所以是科学的，就是在于它是(  )的发展。</w:t>
      </w:r>
    </w:p>
    <w:p w14:paraId="7564C9AC">
      <w:pPr>
        <w:pStyle w:val="19"/>
        <w:spacing w:before="128" w:line="219" w:lineRule="auto"/>
        <w:rPr>
          <w:rFonts w:ascii="Times New Roman" w:hAnsi="Times New Roman" w:eastAsia="Times New Roman"/>
          <w:sz w:val="22"/>
        </w:rPr>
      </w:pPr>
      <w:r>
        <w:rPr>
          <w:rFonts w:ascii="Times New Roman" w:hAnsi="Times New Roman" w:eastAsia="Times New Roman"/>
          <w:sz w:val="22"/>
        </w:rPr>
        <w:t>A.又快又好</w:t>
      </w:r>
    </w:p>
    <w:p w14:paraId="7E21DFCF">
      <w:pPr>
        <w:pStyle w:val="19"/>
        <w:spacing w:before="128" w:line="219" w:lineRule="auto"/>
        <w:rPr>
          <w:rFonts w:ascii="Times New Roman" w:hAnsi="Times New Roman" w:eastAsia="Times New Roman"/>
          <w:sz w:val="22"/>
        </w:rPr>
      </w:pPr>
      <w:r>
        <w:rPr>
          <w:rFonts w:ascii="Times New Roman" w:hAnsi="Times New Roman" w:eastAsia="Times New Roman"/>
          <w:sz w:val="22"/>
        </w:rPr>
        <w:t>B. 以人为本</w:t>
      </w:r>
    </w:p>
    <w:p w14:paraId="781D6F6F">
      <w:pPr>
        <w:pStyle w:val="19"/>
        <w:spacing w:before="128" w:line="219" w:lineRule="auto"/>
        <w:rPr>
          <w:rFonts w:ascii="Times New Roman" w:hAnsi="Times New Roman" w:eastAsia="Times New Roman"/>
          <w:sz w:val="22"/>
        </w:rPr>
      </w:pPr>
      <w:r>
        <w:rPr>
          <w:rFonts w:ascii="Times New Roman" w:hAnsi="Times New Roman" w:eastAsia="Times New Roman"/>
          <w:sz w:val="22"/>
        </w:rPr>
        <w:t>C. 全面协调可持续</w:t>
      </w:r>
    </w:p>
    <w:p w14:paraId="191C1F5A">
      <w:pPr>
        <w:pStyle w:val="19"/>
        <w:spacing w:before="128" w:line="219" w:lineRule="auto"/>
        <w:rPr>
          <w:rFonts w:ascii="Times New Roman" w:hAnsi="Times New Roman" w:eastAsia="Times New Roman"/>
          <w:sz w:val="22"/>
        </w:rPr>
      </w:pPr>
      <w:r>
        <w:rPr>
          <w:rFonts w:ascii="Times New Roman" w:hAnsi="Times New Roman" w:eastAsia="Times New Roman"/>
          <w:sz w:val="22"/>
        </w:rPr>
        <w:t>D.统筹兼顾</w:t>
      </w:r>
    </w:p>
    <w:p w14:paraId="6DF4E90B">
      <w:pPr>
        <w:pStyle w:val="19"/>
        <w:spacing w:before="128" w:line="219" w:lineRule="auto"/>
        <w:rPr>
          <w:rFonts w:ascii="Times New Roman" w:hAnsi="Times New Roman" w:eastAsia="Times New Roman"/>
          <w:sz w:val="22"/>
        </w:rPr>
      </w:pPr>
      <w:r>
        <w:rPr>
          <w:rFonts w:ascii="Times New Roman" w:hAnsi="Times New Roman" w:eastAsia="Times New Roman"/>
          <w:sz w:val="22"/>
        </w:rPr>
        <w:t>941.“三个代表”重要思想的核心是(   )。</w:t>
      </w:r>
    </w:p>
    <w:p w14:paraId="209DA520">
      <w:pPr>
        <w:pStyle w:val="19"/>
        <w:spacing w:before="128" w:line="219" w:lineRule="auto"/>
        <w:rPr>
          <w:rFonts w:ascii="Times New Roman" w:hAnsi="Times New Roman" w:eastAsia="Times New Roman"/>
          <w:sz w:val="22"/>
        </w:rPr>
      </w:pPr>
      <w:r>
        <w:rPr>
          <w:rFonts w:ascii="Times New Roman" w:hAnsi="Times New Roman" w:eastAsia="Times New Roman"/>
          <w:sz w:val="22"/>
        </w:rPr>
        <w:t>A.坚持与时俱进</w:t>
      </w:r>
    </w:p>
    <w:p w14:paraId="69343B86">
      <w:pPr>
        <w:pStyle w:val="19"/>
        <w:spacing w:before="128" w:line="219" w:lineRule="auto"/>
        <w:rPr>
          <w:rFonts w:ascii="Times New Roman" w:hAnsi="Times New Roman" w:eastAsia="Times New Roman"/>
          <w:sz w:val="22"/>
        </w:rPr>
      </w:pPr>
      <w:r>
        <w:rPr>
          <w:rFonts w:ascii="Times New Roman" w:hAnsi="Times New Roman" w:eastAsia="Times New Roman"/>
          <w:sz w:val="22"/>
        </w:rPr>
        <w:t>B.坚持执政为民</w:t>
      </w:r>
    </w:p>
    <w:p w14:paraId="10829A8E">
      <w:pPr>
        <w:pStyle w:val="19"/>
        <w:spacing w:before="128" w:line="219" w:lineRule="auto"/>
        <w:rPr>
          <w:rFonts w:ascii="Times New Roman" w:hAnsi="Times New Roman" w:eastAsia="Times New Roman"/>
          <w:sz w:val="22"/>
        </w:rPr>
      </w:pPr>
      <w:r>
        <w:rPr>
          <w:rFonts w:ascii="Times New Roman" w:hAnsi="Times New Roman" w:eastAsia="Times New Roman"/>
          <w:sz w:val="22"/>
        </w:rPr>
        <w:t>C. 坚持党的先进性</w:t>
      </w:r>
    </w:p>
    <w:p w14:paraId="5FC84106">
      <w:pPr>
        <w:pStyle w:val="19"/>
        <w:spacing w:before="128" w:line="219" w:lineRule="auto"/>
        <w:rPr>
          <w:rFonts w:ascii="Times New Roman" w:hAnsi="Times New Roman" w:eastAsia="Times New Roman"/>
          <w:sz w:val="22"/>
        </w:rPr>
      </w:pPr>
      <w:r>
        <w:rPr>
          <w:rFonts w:ascii="Times New Roman" w:hAnsi="Times New Roman" w:eastAsia="Times New Roman"/>
          <w:sz w:val="22"/>
        </w:rPr>
        <w:t>D.保持党的纯洁性</w:t>
      </w:r>
    </w:p>
    <w:p w14:paraId="45EE96DC">
      <w:pPr>
        <w:pStyle w:val="19"/>
        <w:spacing w:before="128" w:line="219" w:lineRule="auto"/>
        <w:rPr>
          <w:rFonts w:ascii="Times New Roman" w:hAnsi="Times New Roman" w:eastAsia="Times New Roman"/>
          <w:sz w:val="22"/>
        </w:rPr>
      </w:pPr>
      <w:r>
        <w:rPr>
          <w:rFonts w:ascii="Times New Roman" w:hAnsi="Times New Roman" w:eastAsia="Times New Roman"/>
          <w:sz w:val="22"/>
        </w:rPr>
        <w:t>942.(           )年，邓小平同志在视察南方途中发表重要讲话，被誉为新时期第二次思想解放的宣言书。</w:t>
      </w:r>
    </w:p>
    <w:p w14:paraId="3C54E2B4">
      <w:pPr>
        <w:pStyle w:val="19"/>
        <w:spacing w:before="128" w:line="219" w:lineRule="auto"/>
        <w:rPr>
          <w:rFonts w:ascii="Times New Roman" w:hAnsi="Times New Roman" w:eastAsia="Times New Roman"/>
          <w:sz w:val="22"/>
        </w:rPr>
      </w:pPr>
      <w:r>
        <w:rPr>
          <w:rFonts w:ascii="Times New Roman" w:hAnsi="Times New Roman" w:eastAsia="Times New Roman"/>
          <w:sz w:val="22"/>
        </w:rPr>
        <w:t>A.1989                                          B.1990</w:t>
      </w:r>
    </w:p>
    <w:p w14:paraId="09E26F3C">
      <w:pPr>
        <w:pStyle w:val="19"/>
        <w:spacing w:before="128" w:line="219" w:lineRule="auto"/>
        <w:rPr>
          <w:rFonts w:ascii="Times New Roman" w:hAnsi="Times New Roman" w:eastAsia="Times New Roman"/>
          <w:sz w:val="22"/>
        </w:rPr>
      </w:pPr>
      <w:r>
        <w:rPr>
          <w:rFonts w:ascii="Times New Roman" w:hAnsi="Times New Roman" w:eastAsia="Times New Roman"/>
          <w:sz w:val="22"/>
        </w:rPr>
        <w:t>C.1992                                              D.1993</w:t>
      </w:r>
    </w:p>
    <w:p w14:paraId="482A30B5">
      <w:pPr>
        <w:pStyle w:val="19"/>
        <w:spacing w:before="128" w:line="219" w:lineRule="auto"/>
        <w:rPr>
          <w:rFonts w:ascii="Times New Roman" w:hAnsi="Times New Roman" w:eastAsia="Times New Roman"/>
          <w:sz w:val="22"/>
        </w:rPr>
      </w:pPr>
      <w:r>
        <w:rPr>
          <w:rFonts w:ascii="Times New Roman" w:hAnsi="Times New Roman" w:eastAsia="Times New Roman"/>
          <w:sz w:val="22"/>
        </w:rPr>
        <w:t>943.树立正确的人生观，明确人生价值的关键是(   )。</w:t>
      </w:r>
    </w:p>
    <w:p w14:paraId="5BCA5F04">
      <w:pPr>
        <w:pStyle w:val="19"/>
        <w:spacing w:before="128" w:line="219" w:lineRule="auto"/>
        <w:rPr>
          <w:rFonts w:ascii="Times New Roman" w:hAnsi="Times New Roman" w:eastAsia="Times New Roman"/>
          <w:sz w:val="22"/>
        </w:rPr>
      </w:pPr>
      <w:r>
        <w:rPr>
          <w:rFonts w:ascii="Times New Roman" w:hAnsi="Times New Roman" w:eastAsia="Times New Roman"/>
          <w:sz w:val="22"/>
        </w:rPr>
        <w:t>A.处理好理想与现实的关系</w:t>
      </w:r>
    </w:p>
    <w:p w14:paraId="178180C4">
      <w:pPr>
        <w:pStyle w:val="19"/>
        <w:spacing w:before="128" w:line="219" w:lineRule="auto"/>
        <w:rPr>
          <w:rFonts w:ascii="Times New Roman" w:hAnsi="Times New Roman" w:eastAsia="Times New Roman"/>
          <w:sz w:val="22"/>
        </w:rPr>
      </w:pPr>
      <w:r>
        <w:rPr>
          <w:rFonts w:ascii="Times New Roman" w:hAnsi="Times New Roman" w:eastAsia="Times New Roman"/>
          <w:sz w:val="22"/>
        </w:rPr>
        <w:t>B. 处理好贡献与索取的关系</w:t>
      </w:r>
    </w:p>
    <w:p w14:paraId="07BCC5A9">
      <w:pPr>
        <w:pStyle w:val="19"/>
        <w:spacing w:before="128" w:line="219" w:lineRule="auto"/>
        <w:rPr>
          <w:rFonts w:ascii="Times New Roman" w:hAnsi="Times New Roman" w:eastAsia="Times New Roman"/>
          <w:sz w:val="22"/>
        </w:rPr>
      </w:pPr>
      <w:r>
        <w:rPr>
          <w:rFonts w:ascii="Times New Roman" w:hAnsi="Times New Roman" w:eastAsia="Times New Roman"/>
          <w:sz w:val="22"/>
        </w:rPr>
        <w:t>C.处理好理论与实践的关系</w:t>
      </w:r>
    </w:p>
    <w:p w14:paraId="76F61FDE">
      <w:pPr>
        <w:pStyle w:val="19"/>
        <w:spacing w:before="128" w:line="219" w:lineRule="auto"/>
        <w:rPr>
          <w:rFonts w:ascii="Times New Roman" w:hAnsi="Times New Roman" w:eastAsia="Times New Roman"/>
          <w:sz w:val="22"/>
        </w:rPr>
      </w:pPr>
      <w:r>
        <w:rPr>
          <w:rFonts w:ascii="Times New Roman" w:hAnsi="Times New Roman" w:eastAsia="Times New Roman"/>
          <w:sz w:val="22"/>
        </w:rPr>
        <w:t>D.处理好权利与义务的关系</w:t>
      </w:r>
    </w:p>
    <w:p w14:paraId="50566D0F">
      <w:pPr>
        <w:pStyle w:val="19"/>
        <w:spacing w:before="128" w:line="219" w:lineRule="auto"/>
        <w:rPr>
          <w:rFonts w:ascii="Times New Roman" w:hAnsi="Times New Roman" w:eastAsia="Times New Roman"/>
          <w:sz w:val="22"/>
        </w:rPr>
      </w:pPr>
      <w:r>
        <w:rPr>
          <w:rFonts w:ascii="Times New Roman" w:hAnsi="Times New Roman" w:eastAsia="Times New Roman"/>
          <w:sz w:val="22"/>
        </w:rPr>
        <w:t>944.19世纪早期，英国空想社会主义的代表人物是(    )。</w:t>
      </w:r>
    </w:p>
    <w:p w14:paraId="7F05C6F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圣西门                  </w:t>
      </w:r>
      <w:r>
        <w:rPr>
          <w:rFonts w:ascii="Times New Roman" w:hAnsi="Times New Roman" w:eastAsia="Times New Roman"/>
          <w:sz w:val="22"/>
        </w:rPr>
        <w:t>B. 傅立叶</w:t>
      </w:r>
    </w:p>
    <w:p w14:paraId="6C180D2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C.欧文                      </w:t>
      </w:r>
      <w:r>
        <w:rPr>
          <w:rFonts w:ascii="Times New Roman" w:hAnsi="Times New Roman" w:eastAsia="Times New Roman"/>
          <w:sz w:val="22"/>
        </w:rPr>
        <w:t>D. 费尔巴哈</w:t>
      </w:r>
    </w:p>
    <w:p w14:paraId="24E6D020">
      <w:pPr>
        <w:pStyle w:val="19"/>
        <w:spacing w:before="128" w:line="219" w:lineRule="auto"/>
        <w:rPr>
          <w:rFonts w:ascii="Times New Roman" w:hAnsi="Times New Roman" w:eastAsia="Times New Roman"/>
          <w:sz w:val="22"/>
        </w:rPr>
      </w:pPr>
      <w:r>
        <w:rPr>
          <w:rFonts w:ascii="Times New Roman" w:hAnsi="Times New Roman" w:eastAsia="Times New Roman"/>
          <w:sz w:val="22"/>
        </w:rPr>
        <w:t>945.以下说法不正确的是(   )。</w:t>
      </w:r>
    </w:p>
    <w:p w14:paraId="474106D5">
      <w:pPr>
        <w:pStyle w:val="19"/>
        <w:spacing w:before="128" w:line="219" w:lineRule="auto"/>
        <w:rPr>
          <w:rFonts w:ascii="Times New Roman" w:hAnsi="Times New Roman" w:eastAsia="Times New Roman"/>
          <w:sz w:val="22"/>
        </w:rPr>
      </w:pPr>
      <w:r>
        <w:rPr>
          <w:rFonts w:ascii="Times New Roman" w:hAnsi="Times New Roman" w:eastAsia="Times New Roman"/>
          <w:sz w:val="22"/>
        </w:rPr>
        <w:t>A. “白马非马”的说法割裂了矛盾的普遍性和特殊性的关系</w:t>
      </w:r>
    </w:p>
    <w:p w14:paraId="3B0AC6ED">
      <w:pPr>
        <w:pStyle w:val="19"/>
        <w:spacing w:before="128" w:line="219" w:lineRule="auto"/>
        <w:rPr>
          <w:rFonts w:ascii="Times New Roman" w:hAnsi="Times New Roman" w:eastAsia="Times New Roman"/>
          <w:sz w:val="22"/>
        </w:rPr>
      </w:pPr>
      <w:r>
        <w:rPr>
          <w:rFonts w:ascii="Times New Roman" w:hAnsi="Times New Roman" w:eastAsia="Times New Roman"/>
          <w:sz w:val="22"/>
        </w:rPr>
        <w:t>B. “ 和实生物”是朴素唯物论观点</w:t>
      </w:r>
    </w:p>
    <w:p w14:paraId="09183CA2">
      <w:pPr>
        <w:pStyle w:val="19"/>
        <w:spacing w:before="128" w:line="219" w:lineRule="auto"/>
        <w:rPr>
          <w:rFonts w:ascii="Times New Roman" w:hAnsi="Times New Roman" w:eastAsia="Times New Roman"/>
          <w:sz w:val="22"/>
        </w:rPr>
      </w:pPr>
      <w:r>
        <w:rPr>
          <w:rFonts w:ascii="Times New Roman" w:hAnsi="Times New Roman" w:eastAsia="Times New Roman"/>
          <w:sz w:val="22"/>
        </w:rPr>
        <w:t>C. “ 畏天命”是客观唯心主义</w:t>
      </w:r>
    </w:p>
    <w:p w14:paraId="40EED095">
      <w:pPr>
        <w:pStyle w:val="19"/>
        <w:spacing w:before="128" w:line="219" w:lineRule="auto"/>
        <w:rPr>
          <w:rFonts w:ascii="Times New Roman" w:hAnsi="Times New Roman" w:eastAsia="Times New Roman"/>
          <w:sz w:val="22"/>
        </w:rPr>
      </w:pPr>
      <w:r>
        <w:rPr>
          <w:rFonts w:ascii="Times New Roman" w:hAnsi="Times New Roman" w:eastAsia="Times New Roman"/>
          <w:sz w:val="22"/>
        </w:rPr>
        <w:t>D. “ 获罪于天，无所祷也”是主观唯心主义观点</w:t>
      </w:r>
    </w:p>
    <w:p w14:paraId="49CA6168">
      <w:pPr>
        <w:pStyle w:val="19"/>
        <w:spacing w:before="128" w:line="219" w:lineRule="auto"/>
        <w:rPr>
          <w:rFonts w:ascii="Times New Roman" w:hAnsi="Times New Roman" w:eastAsia="Times New Roman"/>
          <w:sz w:val="22"/>
        </w:rPr>
      </w:pPr>
      <w:r>
        <w:rPr>
          <w:rFonts w:ascii="Times New Roman" w:hAnsi="Times New Roman" w:eastAsia="Times New Roman"/>
          <w:sz w:val="22"/>
        </w:rPr>
        <w:t>946.以下关于职业道德的表述，正确的是(   )。</w:t>
      </w:r>
    </w:p>
    <w:p w14:paraId="297AECA2">
      <w:pPr>
        <w:pStyle w:val="19"/>
        <w:spacing w:before="128" w:line="219" w:lineRule="auto"/>
        <w:rPr>
          <w:rFonts w:ascii="Times New Roman" w:hAnsi="Times New Roman" w:eastAsia="Times New Roman"/>
          <w:sz w:val="22"/>
        </w:rPr>
      </w:pPr>
      <w:r>
        <w:rPr>
          <w:rFonts w:ascii="Times New Roman" w:hAnsi="Times New Roman" w:eastAsia="Times New Roman"/>
          <w:sz w:val="22"/>
        </w:rPr>
        <w:t>A. 职业道德的高低与个人无关</w:t>
      </w:r>
    </w:p>
    <w:p w14:paraId="7100C94A">
      <w:pPr>
        <w:pStyle w:val="19"/>
        <w:spacing w:before="128" w:line="219" w:lineRule="auto"/>
        <w:rPr>
          <w:rFonts w:ascii="Times New Roman" w:hAnsi="Times New Roman" w:eastAsia="Times New Roman"/>
          <w:sz w:val="22"/>
        </w:rPr>
      </w:pPr>
      <w:r>
        <w:rPr>
          <w:rFonts w:ascii="Times New Roman" w:hAnsi="Times New Roman" w:eastAsia="Times New Roman"/>
          <w:sz w:val="22"/>
        </w:rPr>
        <w:t>B. 职业道德的养成与教育没有关系</w:t>
      </w:r>
    </w:p>
    <w:p w14:paraId="66E27D65">
      <w:pPr>
        <w:pStyle w:val="19"/>
        <w:spacing w:before="128" w:line="219" w:lineRule="auto"/>
        <w:rPr>
          <w:rFonts w:ascii="Times New Roman" w:hAnsi="Times New Roman" w:eastAsia="Times New Roman"/>
          <w:sz w:val="22"/>
        </w:rPr>
      </w:pPr>
      <w:r>
        <w:rPr>
          <w:rFonts w:ascii="Times New Roman" w:hAnsi="Times New Roman" w:eastAsia="Times New Roman"/>
          <w:sz w:val="22"/>
        </w:rPr>
        <w:t>C. 职业道德能反映一个人的道德素质</w:t>
      </w:r>
    </w:p>
    <w:p w14:paraId="4C419FAE">
      <w:pPr>
        <w:pStyle w:val="19"/>
        <w:spacing w:before="128" w:line="219" w:lineRule="auto"/>
        <w:rPr>
          <w:rFonts w:ascii="Times New Roman" w:hAnsi="Times New Roman" w:eastAsia="Times New Roman"/>
          <w:sz w:val="22"/>
        </w:rPr>
      </w:pPr>
      <w:r>
        <w:rPr>
          <w:rFonts w:ascii="Times New Roman" w:hAnsi="Times New Roman" w:eastAsia="Times New Roman"/>
          <w:sz w:val="22"/>
        </w:rPr>
        <w:t>D.职业道德与品格无关</w:t>
      </w:r>
    </w:p>
    <w:p w14:paraId="69184F57">
      <w:pPr>
        <w:pStyle w:val="19"/>
        <w:spacing w:before="128" w:line="219" w:lineRule="auto"/>
        <w:rPr>
          <w:rFonts w:ascii="Times New Roman" w:hAnsi="Times New Roman" w:eastAsia="Times New Roman"/>
          <w:sz w:val="22"/>
        </w:rPr>
      </w:pPr>
      <w:r>
        <w:rPr>
          <w:rFonts w:ascii="Times New Roman" w:hAnsi="Times New Roman" w:eastAsia="Times New Roman"/>
          <w:sz w:val="22"/>
        </w:rPr>
        <w:t>947.以下关于爱岗敬业的表述，较恰当的是(   )。</w:t>
      </w:r>
    </w:p>
    <w:p w14:paraId="5A1B4AC3">
      <w:pPr>
        <w:pStyle w:val="19"/>
        <w:spacing w:before="128" w:line="219" w:lineRule="auto"/>
        <w:rPr>
          <w:rFonts w:ascii="Times New Roman" w:hAnsi="Times New Roman" w:eastAsia="Times New Roman"/>
          <w:sz w:val="22"/>
        </w:rPr>
      </w:pPr>
      <w:r>
        <w:rPr>
          <w:rFonts w:ascii="Times New Roman" w:hAnsi="Times New Roman" w:eastAsia="Times New Roman"/>
          <w:sz w:val="22"/>
        </w:rPr>
        <w:t>A.爱岗敬业对于企业毫无价值</w:t>
      </w:r>
    </w:p>
    <w:p w14:paraId="55D93B12">
      <w:pPr>
        <w:pStyle w:val="19"/>
        <w:spacing w:before="128" w:line="219" w:lineRule="auto"/>
        <w:rPr>
          <w:rFonts w:ascii="Times New Roman" w:hAnsi="Times New Roman" w:eastAsia="Times New Roman"/>
          <w:sz w:val="22"/>
        </w:rPr>
      </w:pPr>
      <w:r>
        <w:rPr>
          <w:rFonts w:ascii="Times New Roman" w:hAnsi="Times New Roman" w:eastAsia="Times New Roman"/>
          <w:sz w:val="22"/>
        </w:rPr>
        <w:t>B.爱岗敬业与学习无关</w:t>
      </w:r>
    </w:p>
    <w:p w14:paraId="276ACD65">
      <w:pPr>
        <w:pStyle w:val="19"/>
        <w:spacing w:before="128" w:line="219" w:lineRule="auto"/>
        <w:rPr>
          <w:rFonts w:ascii="Times New Roman" w:hAnsi="Times New Roman" w:eastAsia="Times New Roman"/>
          <w:sz w:val="22"/>
        </w:rPr>
      </w:pPr>
      <w:r>
        <w:rPr>
          <w:rFonts w:ascii="Times New Roman" w:hAnsi="Times New Roman" w:eastAsia="Times New Roman"/>
          <w:sz w:val="22"/>
        </w:rPr>
        <w:t>C. 爱岗敬业对个人毫无价值</w:t>
      </w:r>
    </w:p>
    <w:p w14:paraId="66A9D868">
      <w:pPr>
        <w:pStyle w:val="19"/>
        <w:spacing w:before="128" w:line="219" w:lineRule="auto"/>
        <w:rPr>
          <w:rFonts w:ascii="Times New Roman" w:hAnsi="Times New Roman" w:eastAsia="Times New Roman"/>
          <w:sz w:val="22"/>
        </w:rPr>
      </w:pPr>
      <w:r>
        <w:rPr>
          <w:rFonts w:ascii="Times New Roman" w:hAnsi="Times New Roman" w:eastAsia="Times New Roman"/>
          <w:sz w:val="22"/>
        </w:rPr>
        <w:t>D.坚持不懈是爱岗敬业的重要表现</w:t>
      </w:r>
    </w:p>
    <w:p w14:paraId="2C077542">
      <w:pPr>
        <w:pStyle w:val="19"/>
        <w:spacing w:before="128" w:line="219" w:lineRule="auto"/>
        <w:rPr>
          <w:rFonts w:ascii="Times New Roman" w:hAnsi="Times New Roman" w:eastAsia="Times New Roman"/>
          <w:sz w:val="22"/>
        </w:rPr>
      </w:pPr>
      <w:r>
        <w:rPr>
          <w:rFonts w:ascii="Times New Roman" w:hAnsi="Times New Roman" w:eastAsia="Times New Roman"/>
          <w:sz w:val="22"/>
        </w:rPr>
        <w:t>948.下列社会主义核心价值观中，(    )是个人层面的价值准则。</w:t>
      </w:r>
    </w:p>
    <w:p w14:paraId="0F3FE58F">
      <w:pPr>
        <w:pStyle w:val="19"/>
        <w:spacing w:before="128" w:line="219" w:lineRule="auto"/>
        <w:rPr>
          <w:rFonts w:ascii="Times New Roman" w:hAnsi="Times New Roman" w:eastAsia="Times New Roman"/>
          <w:sz w:val="22"/>
        </w:rPr>
      </w:pPr>
      <w:r>
        <w:rPr>
          <w:rFonts w:ascii="Times New Roman" w:hAnsi="Times New Roman" w:eastAsia="Times New Roman"/>
          <w:sz w:val="22"/>
        </w:rPr>
        <w:t>A.爱国、敬业、诚信、友善</w:t>
      </w:r>
    </w:p>
    <w:p w14:paraId="512BB6FA">
      <w:pPr>
        <w:pStyle w:val="19"/>
        <w:spacing w:before="128" w:line="219" w:lineRule="auto"/>
        <w:rPr>
          <w:rFonts w:ascii="Times New Roman" w:hAnsi="Times New Roman" w:eastAsia="Times New Roman"/>
          <w:sz w:val="22"/>
        </w:rPr>
      </w:pPr>
      <w:r>
        <w:rPr>
          <w:rFonts w:ascii="Times New Roman" w:hAnsi="Times New Roman" w:eastAsia="Times New Roman"/>
          <w:sz w:val="22"/>
        </w:rPr>
        <w:t>B. 团结、友善、爱国、敬业</w:t>
      </w:r>
    </w:p>
    <w:p w14:paraId="0FEC84F0">
      <w:pPr>
        <w:pStyle w:val="19"/>
        <w:spacing w:before="128" w:line="219" w:lineRule="auto"/>
        <w:rPr>
          <w:rFonts w:ascii="Times New Roman" w:hAnsi="Times New Roman" w:eastAsia="Times New Roman"/>
          <w:sz w:val="22"/>
        </w:rPr>
      </w:pPr>
      <w:r>
        <w:rPr>
          <w:rFonts w:ascii="Times New Roman" w:hAnsi="Times New Roman" w:eastAsia="Times New Roman"/>
          <w:sz w:val="22"/>
        </w:rPr>
        <w:t>C.自由、平等、诚信、敬业</w:t>
      </w:r>
    </w:p>
    <w:p w14:paraId="28BF84DA">
      <w:pPr>
        <w:pStyle w:val="19"/>
        <w:spacing w:before="128" w:line="219" w:lineRule="auto"/>
        <w:rPr>
          <w:rFonts w:ascii="Times New Roman" w:hAnsi="Times New Roman" w:eastAsia="Times New Roman"/>
          <w:sz w:val="22"/>
        </w:rPr>
      </w:pPr>
      <w:r>
        <w:rPr>
          <w:rFonts w:ascii="Times New Roman" w:hAnsi="Times New Roman" w:eastAsia="Times New Roman"/>
          <w:sz w:val="22"/>
        </w:rPr>
        <w:t>D.诚信友善、团结、爱国</w:t>
      </w:r>
    </w:p>
    <w:p w14:paraId="146B9C98">
      <w:pPr>
        <w:pStyle w:val="19"/>
        <w:spacing w:before="128" w:line="219" w:lineRule="auto"/>
        <w:rPr>
          <w:rFonts w:ascii="Times New Roman" w:hAnsi="Times New Roman" w:eastAsia="Times New Roman"/>
          <w:sz w:val="22"/>
        </w:rPr>
      </w:pPr>
      <w:r>
        <w:rPr>
          <w:rFonts w:ascii="Times New Roman" w:hAnsi="Times New Roman" w:eastAsia="Times New Roman"/>
          <w:sz w:val="22"/>
        </w:rPr>
        <w:t>949.“不违农时，谷不可胜食也”“斧斤以时入山林材木不可胜用也”告诫我们(   )。</w:t>
      </w:r>
    </w:p>
    <w:p w14:paraId="1F7092F8">
      <w:pPr>
        <w:pStyle w:val="19"/>
        <w:spacing w:before="128" w:line="219" w:lineRule="auto"/>
        <w:rPr>
          <w:rFonts w:ascii="Times New Roman" w:hAnsi="Times New Roman" w:eastAsia="Times New Roman"/>
          <w:sz w:val="22"/>
        </w:rPr>
      </w:pPr>
      <w:r>
        <w:rPr>
          <w:rFonts w:ascii="Times New Roman" w:hAnsi="Times New Roman" w:eastAsia="Times New Roman"/>
          <w:sz w:val="22"/>
        </w:rPr>
        <w:t>A. 自然界的变化是有规律的</w:t>
      </w:r>
    </w:p>
    <w:p w14:paraId="44BBD016">
      <w:pPr>
        <w:pStyle w:val="19"/>
        <w:spacing w:before="128" w:line="219" w:lineRule="auto"/>
        <w:rPr>
          <w:rFonts w:ascii="Times New Roman" w:hAnsi="Times New Roman" w:eastAsia="Times New Roman"/>
          <w:sz w:val="22"/>
        </w:rPr>
      </w:pPr>
      <w:r>
        <w:rPr>
          <w:rFonts w:ascii="Times New Roman" w:hAnsi="Times New Roman" w:eastAsia="Times New Roman"/>
          <w:sz w:val="22"/>
        </w:rPr>
        <w:t>B. 客观规律是可以被认识和改造的</w:t>
      </w:r>
    </w:p>
    <w:p w14:paraId="20A72FE2">
      <w:pPr>
        <w:pStyle w:val="19"/>
        <w:spacing w:before="128" w:line="219" w:lineRule="auto"/>
        <w:rPr>
          <w:rFonts w:ascii="Times New Roman" w:hAnsi="Times New Roman" w:eastAsia="Times New Roman"/>
          <w:sz w:val="22"/>
        </w:rPr>
      </w:pPr>
      <w:r>
        <w:rPr>
          <w:rFonts w:ascii="Times New Roman" w:hAnsi="Times New Roman" w:eastAsia="Times New Roman"/>
          <w:sz w:val="22"/>
        </w:rPr>
        <w:t>C.自然界的发展规律是客观的</w:t>
      </w:r>
    </w:p>
    <w:p w14:paraId="451521FE">
      <w:pPr>
        <w:pStyle w:val="19"/>
        <w:spacing w:before="128" w:line="219" w:lineRule="auto"/>
        <w:rPr>
          <w:rFonts w:ascii="Times New Roman" w:hAnsi="Times New Roman" w:eastAsia="Times New Roman"/>
          <w:sz w:val="22"/>
        </w:rPr>
      </w:pPr>
      <w:r>
        <w:rPr>
          <w:rFonts w:ascii="Times New Roman" w:hAnsi="Times New Roman" w:eastAsia="Times New Roman"/>
          <w:sz w:val="22"/>
        </w:rPr>
        <w:t>D. 改造世界必须遵循客观规律</w:t>
      </w:r>
    </w:p>
    <w:p w14:paraId="092C5AA9">
      <w:pPr>
        <w:pStyle w:val="19"/>
        <w:spacing w:before="128" w:line="219" w:lineRule="auto"/>
        <w:rPr>
          <w:rFonts w:ascii="Times New Roman" w:hAnsi="Times New Roman" w:eastAsia="Times New Roman"/>
          <w:sz w:val="22"/>
        </w:rPr>
      </w:pPr>
      <w:r>
        <w:rPr>
          <w:rFonts w:ascii="Times New Roman" w:hAnsi="Times New Roman" w:eastAsia="Times New Roman"/>
          <w:sz w:val="22"/>
        </w:rPr>
        <w:t>950. 朱熹的观点“理生万物”与陆九渊等人的观点“吾心便是宇宙，宇宙便是吾心”争论的焦点在于(    )。</w:t>
      </w:r>
    </w:p>
    <w:p w14:paraId="64299EE8">
      <w:pPr>
        <w:pStyle w:val="19"/>
        <w:spacing w:before="128" w:line="219" w:lineRule="auto"/>
        <w:rPr>
          <w:rFonts w:ascii="Times New Roman" w:hAnsi="Times New Roman" w:eastAsia="Times New Roman"/>
          <w:sz w:val="22"/>
        </w:rPr>
      </w:pPr>
      <w:r>
        <w:rPr>
          <w:rFonts w:ascii="Times New Roman" w:hAnsi="Times New Roman" w:eastAsia="Times New Roman"/>
          <w:sz w:val="22"/>
        </w:rPr>
        <w:t>A. 哲学基本派别的分歧</w:t>
      </w:r>
    </w:p>
    <w:p w14:paraId="5369F408">
      <w:pPr>
        <w:pStyle w:val="19"/>
        <w:spacing w:before="128" w:line="219" w:lineRule="auto"/>
        <w:rPr>
          <w:rFonts w:ascii="Times New Roman" w:hAnsi="Times New Roman" w:eastAsia="Times New Roman"/>
          <w:sz w:val="22"/>
        </w:rPr>
      </w:pPr>
      <w:r>
        <w:rPr>
          <w:rFonts w:ascii="Times New Roman" w:hAnsi="Times New Roman" w:eastAsia="Times New Roman"/>
          <w:sz w:val="22"/>
        </w:rPr>
        <w:t>B. 唯物论与唯心论的分歧</w:t>
      </w:r>
    </w:p>
    <w:p w14:paraId="65333466">
      <w:pPr>
        <w:pStyle w:val="19"/>
        <w:spacing w:before="128" w:line="219" w:lineRule="auto"/>
        <w:rPr>
          <w:rFonts w:ascii="Times New Roman" w:hAnsi="Times New Roman" w:eastAsia="Times New Roman"/>
          <w:sz w:val="22"/>
        </w:rPr>
      </w:pPr>
      <w:r>
        <w:rPr>
          <w:rFonts w:ascii="Times New Roman" w:hAnsi="Times New Roman" w:eastAsia="Times New Roman"/>
          <w:sz w:val="22"/>
        </w:rPr>
        <w:t>C.唯物辩证法和形而上学的分歧</w:t>
      </w:r>
    </w:p>
    <w:p w14:paraId="491BA013">
      <w:pPr>
        <w:pStyle w:val="19"/>
        <w:spacing w:before="128" w:line="219" w:lineRule="auto"/>
        <w:rPr>
          <w:rFonts w:ascii="Times New Roman" w:hAnsi="Times New Roman" w:eastAsia="Times New Roman"/>
          <w:sz w:val="22"/>
        </w:rPr>
      </w:pPr>
      <w:r>
        <w:rPr>
          <w:rFonts w:ascii="Times New Roman" w:hAnsi="Times New Roman" w:eastAsia="Times New Roman"/>
          <w:sz w:val="22"/>
        </w:rPr>
        <w:t>D. 客观唯心主义与主观唯心主义的分歧</w:t>
      </w:r>
    </w:p>
    <w:p w14:paraId="592C3D5E">
      <w:pPr>
        <w:pStyle w:val="19"/>
        <w:spacing w:before="128" w:line="219" w:lineRule="auto"/>
        <w:rPr>
          <w:rFonts w:ascii="Times New Roman" w:hAnsi="Times New Roman" w:eastAsia="Times New Roman"/>
          <w:sz w:val="22"/>
        </w:rPr>
      </w:pPr>
      <w:r>
        <w:rPr>
          <w:rFonts w:ascii="Times New Roman" w:hAnsi="Times New Roman" w:eastAsia="Times New Roman"/>
          <w:sz w:val="22"/>
        </w:rPr>
        <w:t>951.“人的意志高于一切，决定一切”所体现的是(   )的观点。</w:t>
      </w:r>
    </w:p>
    <w:p w14:paraId="2528A9E1">
      <w:pPr>
        <w:pStyle w:val="19"/>
        <w:spacing w:before="128" w:line="219" w:lineRule="auto"/>
        <w:rPr>
          <w:rFonts w:ascii="Times New Roman" w:hAnsi="Times New Roman" w:eastAsia="Times New Roman"/>
          <w:sz w:val="22"/>
        </w:rPr>
      </w:pPr>
      <w:r>
        <w:rPr>
          <w:rFonts w:ascii="Times New Roman" w:hAnsi="Times New Roman" w:eastAsia="Times New Roman"/>
          <w:sz w:val="22"/>
        </w:rPr>
        <w:t>A.主观唯心主义                   B. 机械唯物主义</w:t>
      </w:r>
    </w:p>
    <w:p w14:paraId="5516BB15">
      <w:pPr>
        <w:pStyle w:val="19"/>
        <w:spacing w:before="128" w:line="219" w:lineRule="auto"/>
        <w:rPr>
          <w:rFonts w:ascii="Times New Roman" w:hAnsi="Times New Roman" w:eastAsia="Times New Roman"/>
          <w:sz w:val="22"/>
        </w:rPr>
      </w:pPr>
      <w:r>
        <w:rPr>
          <w:rFonts w:ascii="Times New Roman" w:hAnsi="Times New Roman" w:eastAsia="Times New Roman"/>
          <w:sz w:val="22"/>
        </w:rPr>
        <w:t>C. 辩证唯物主义                   D.客观唯心主义</w:t>
      </w:r>
    </w:p>
    <w:p w14:paraId="74784383">
      <w:pPr>
        <w:pStyle w:val="19"/>
        <w:spacing w:before="128" w:line="219" w:lineRule="auto"/>
        <w:rPr>
          <w:rFonts w:ascii="Times New Roman" w:hAnsi="Times New Roman" w:eastAsia="Times New Roman"/>
          <w:sz w:val="22"/>
        </w:rPr>
      </w:pPr>
      <w:r>
        <w:rPr>
          <w:rFonts w:ascii="Times New Roman" w:hAnsi="Times New Roman" w:eastAsia="Times New Roman"/>
          <w:sz w:val="22"/>
        </w:rPr>
        <w:t>952. 德国诗人海涅曾写道： “思想走在行动之前，就像闪电走在雷鸣之前一样”习近平新时代中国特色社 会主义思想一经提出，就成为熊熊燃烧的火炬，指引着党和人民创造性的探索实践。这是因为习近平新时 代中国特色社会主义思想(    )。</w:t>
      </w:r>
    </w:p>
    <w:p w14:paraId="4AE0A8CF">
      <w:pPr>
        <w:pStyle w:val="19"/>
        <w:spacing w:before="128" w:line="219" w:lineRule="auto"/>
        <w:rPr>
          <w:rFonts w:ascii="Times New Roman" w:hAnsi="Times New Roman" w:eastAsia="Times New Roman"/>
          <w:sz w:val="22"/>
        </w:rPr>
      </w:pPr>
      <w:r>
        <w:rPr>
          <w:rFonts w:ascii="Times New Roman" w:hAnsi="Times New Roman" w:eastAsia="Times New Roman"/>
          <w:sz w:val="22"/>
        </w:rPr>
        <w:t>①是人的实践发展的精神动力②决定着社会主义建设的方向和进程③可以预见和引领社会发展的方向④根 源于社会生活实践的变化</w:t>
      </w:r>
    </w:p>
    <w:p w14:paraId="57745BFB">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74A66326">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64BE2962">
      <w:pPr>
        <w:pStyle w:val="19"/>
        <w:spacing w:before="128" w:line="219" w:lineRule="auto"/>
        <w:rPr>
          <w:rFonts w:ascii="Times New Roman" w:hAnsi="Times New Roman" w:eastAsia="Times New Roman"/>
          <w:sz w:val="22"/>
        </w:rPr>
      </w:pPr>
      <w:r>
        <w:rPr>
          <w:rFonts w:ascii="Times New Roman" w:hAnsi="Times New Roman" w:eastAsia="Times New Roman"/>
          <w:sz w:val="22"/>
        </w:rPr>
        <w:t>953.“当蜘蛛网无情地查封了我的炉台，当灰烬的余烟叹息着贫穷的悲哀，我依然固执地铺平失望的灰烬， 用美丽的雪花写下：相信未来。”从哲学方法论看，这段诗强调的是(    )。</w:t>
      </w:r>
    </w:p>
    <w:p w14:paraId="4D56A4B3">
      <w:pPr>
        <w:pStyle w:val="19"/>
        <w:spacing w:before="128" w:line="219" w:lineRule="auto"/>
        <w:rPr>
          <w:rFonts w:ascii="Times New Roman" w:hAnsi="Times New Roman" w:eastAsia="Times New Roman"/>
          <w:sz w:val="22"/>
        </w:rPr>
      </w:pPr>
      <w:r>
        <w:rPr>
          <w:rFonts w:ascii="Times New Roman" w:hAnsi="Times New Roman" w:eastAsia="Times New Roman"/>
          <w:sz w:val="22"/>
        </w:rPr>
        <w:t>A.用实践的观点看问题，凡事只要努力就会成功</w:t>
      </w:r>
    </w:p>
    <w:p w14:paraId="44E86F68">
      <w:pPr>
        <w:pStyle w:val="19"/>
        <w:spacing w:before="128" w:line="219" w:lineRule="auto"/>
        <w:rPr>
          <w:rFonts w:ascii="Times New Roman" w:hAnsi="Times New Roman" w:eastAsia="Times New Roman"/>
          <w:sz w:val="22"/>
        </w:rPr>
      </w:pPr>
      <w:r>
        <w:rPr>
          <w:rFonts w:ascii="Times New Roman" w:hAnsi="Times New Roman" w:eastAsia="Times New Roman"/>
          <w:sz w:val="22"/>
        </w:rPr>
        <w:t>B. 对事物发展充满信心，做好克服挫折和困难的准备</w:t>
      </w:r>
    </w:p>
    <w:p w14:paraId="606316F3">
      <w:pPr>
        <w:pStyle w:val="19"/>
        <w:spacing w:before="128" w:line="219" w:lineRule="auto"/>
        <w:rPr>
          <w:rFonts w:ascii="Times New Roman" w:hAnsi="Times New Roman" w:eastAsia="Times New Roman"/>
          <w:sz w:val="22"/>
        </w:rPr>
      </w:pPr>
      <w:r>
        <w:rPr>
          <w:rFonts w:ascii="Times New Roman" w:hAnsi="Times New Roman" w:eastAsia="Times New Roman"/>
          <w:sz w:val="22"/>
        </w:rPr>
        <w:t>C.用联系的观点看问题，用部分的发展推动整体的发展</w:t>
      </w:r>
    </w:p>
    <w:p w14:paraId="12ABC67B">
      <w:pPr>
        <w:pStyle w:val="19"/>
        <w:spacing w:before="128" w:line="219" w:lineRule="auto"/>
        <w:rPr>
          <w:rFonts w:ascii="Times New Roman" w:hAnsi="Times New Roman" w:eastAsia="Times New Roman"/>
          <w:sz w:val="22"/>
        </w:rPr>
      </w:pPr>
      <w:r>
        <w:rPr>
          <w:rFonts w:ascii="Times New Roman" w:hAnsi="Times New Roman" w:eastAsia="Times New Roman"/>
          <w:sz w:val="22"/>
        </w:rPr>
        <w:t>D.重视量的积累，从而实现美好的未来</w:t>
      </w:r>
    </w:p>
    <w:p w14:paraId="3730A535">
      <w:pPr>
        <w:pStyle w:val="19"/>
        <w:spacing w:before="128" w:line="219" w:lineRule="auto"/>
        <w:rPr>
          <w:rFonts w:ascii="Times New Roman" w:hAnsi="Times New Roman" w:eastAsia="Times New Roman"/>
          <w:sz w:val="22"/>
        </w:rPr>
      </w:pPr>
      <w:r>
        <w:rPr>
          <w:rFonts w:ascii="Times New Roman" w:hAnsi="Times New Roman" w:eastAsia="Times New Roman"/>
          <w:sz w:val="22"/>
        </w:rPr>
        <w:t>954. 国家主席习近平发表的2018年新年贺词说到“幸福都是奋斗出来的”,下列与这句话体现的哲理相一 致的是(    )。</w:t>
      </w:r>
    </w:p>
    <w:p w14:paraId="4DC5CD13">
      <w:pPr>
        <w:pStyle w:val="19"/>
        <w:spacing w:before="128" w:line="219" w:lineRule="auto"/>
        <w:rPr>
          <w:rFonts w:ascii="Times New Roman" w:hAnsi="Times New Roman" w:eastAsia="Times New Roman"/>
          <w:sz w:val="22"/>
        </w:rPr>
      </w:pPr>
      <w:r>
        <w:rPr>
          <w:rFonts w:ascii="Times New Roman" w:hAnsi="Times New Roman" w:eastAsia="Times New Roman"/>
          <w:sz w:val="22"/>
        </w:rPr>
        <w:t>A.纵使思忖千百度，不如亲手下地锄</w:t>
      </w:r>
    </w:p>
    <w:p w14:paraId="7A4E4FAB">
      <w:pPr>
        <w:pStyle w:val="19"/>
        <w:spacing w:before="128" w:line="219" w:lineRule="auto"/>
        <w:rPr>
          <w:rFonts w:ascii="Times New Roman" w:hAnsi="Times New Roman" w:eastAsia="Times New Roman"/>
          <w:sz w:val="22"/>
        </w:rPr>
      </w:pPr>
      <w:r>
        <w:rPr>
          <w:rFonts w:ascii="Times New Roman" w:hAnsi="Times New Roman" w:eastAsia="Times New Roman"/>
          <w:sz w:val="22"/>
        </w:rPr>
        <w:t>B.苟利国家生死以，岂因祸福避趋之</w:t>
      </w:r>
    </w:p>
    <w:p w14:paraId="6E412DBB">
      <w:pPr>
        <w:pStyle w:val="19"/>
        <w:spacing w:before="128" w:line="219" w:lineRule="auto"/>
        <w:rPr>
          <w:rFonts w:ascii="Times New Roman" w:hAnsi="Times New Roman" w:eastAsia="Times New Roman"/>
          <w:sz w:val="22"/>
        </w:rPr>
      </w:pPr>
      <w:r>
        <w:rPr>
          <w:rFonts w:ascii="Times New Roman" w:hAnsi="Times New Roman" w:eastAsia="Times New Roman"/>
          <w:sz w:val="22"/>
        </w:rPr>
        <w:t>C.亦余心之所善兮，虽九死其犹未悔</w:t>
      </w:r>
    </w:p>
    <w:p w14:paraId="1DB5F18E">
      <w:pPr>
        <w:pStyle w:val="19"/>
        <w:spacing w:before="128" w:line="219" w:lineRule="auto"/>
        <w:rPr>
          <w:rFonts w:ascii="Times New Roman" w:hAnsi="Times New Roman" w:eastAsia="Times New Roman"/>
          <w:sz w:val="22"/>
        </w:rPr>
      </w:pPr>
      <w:r>
        <w:rPr>
          <w:rFonts w:ascii="Times New Roman" w:hAnsi="Times New Roman" w:eastAsia="Times New Roman"/>
          <w:sz w:val="22"/>
        </w:rPr>
        <w:t>D.不畏浮云遮望眼，风物长宜放眼量</w:t>
      </w:r>
    </w:p>
    <w:p w14:paraId="0F00D976">
      <w:pPr>
        <w:pStyle w:val="19"/>
        <w:spacing w:before="128" w:line="219" w:lineRule="auto"/>
        <w:rPr>
          <w:rFonts w:ascii="Times New Roman" w:hAnsi="Times New Roman" w:eastAsia="Times New Roman"/>
          <w:sz w:val="22"/>
        </w:rPr>
      </w:pPr>
      <w:r>
        <w:rPr>
          <w:rFonts w:ascii="Times New Roman" w:hAnsi="Times New Roman" w:eastAsia="Times New Roman"/>
          <w:sz w:val="22"/>
        </w:rPr>
        <w:t>955.习近平总书记在庆祝改革开放40周年大会上的讲话中，引用了恩格斯的名言：“一切社会变迁和政治 变革的终极原因，不应当到人们的头脑中、到人们对永恒的真理和正义的日益增进的认识中去寻找，而应 当到生产方式和交换方式的变更中去寻找。”这句话蕴含的哲理是(    )。</w:t>
      </w:r>
    </w:p>
    <w:p w14:paraId="5A46FA6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A.社会存在决定社会意识            </w:t>
      </w:r>
      <w:r>
        <w:rPr>
          <w:rFonts w:ascii="Times New Roman" w:hAnsi="Times New Roman" w:eastAsia="Times New Roman"/>
          <w:sz w:val="22"/>
        </w:rPr>
        <w:t>B.经济基础决定上层建筑</w:t>
      </w:r>
    </w:p>
    <w:p w14:paraId="33521CCD">
      <w:pPr>
        <w:pStyle w:val="19"/>
        <w:spacing w:before="128" w:line="219" w:lineRule="auto"/>
        <w:rPr>
          <w:rFonts w:ascii="Times New Roman" w:hAnsi="Times New Roman" w:eastAsia="Times New Roman"/>
          <w:sz w:val="22"/>
        </w:rPr>
      </w:pPr>
      <w:r>
        <w:rPr>
          <w:rFonts w:ascii="Times New Roman" w:hAnsi="Times New Roman" w:eastAsia="Times New Roman"/>
          <w:sz w:val="22"/>
        </w:rPr>
        <w:t>C.主要矛盾决定根本任务视频讲解    D.社会实践决定认识成果</w:t>
      </w:r>
    </w:p>
    <w:p w14:paraId="123FE646">
      <w:pPr>
        <w:pStyle w:val="19"/>
        <w:spacing w:before="128" w:line="219" w:lineRule="auto"/>
        <w:rPr>
          <w:rFonts w:ascii="Times New Roman" w:hAnsi="Times New Roman" w:eastAsia="Times New Roman"/>
          <w:sz w:val="22"/>
        </w:rPr>
      </w:pPr>
      <w:r>
        <w:rPr>
          <w:rFonts w:ascii="Times New Roman" w:hAnsi="Times New Roman" w:eastAsia="Times New Roman"/>
          <w:sz w:val="22"/>
        </w:rPr>
        <w:t>956. 精准扶贫重在精准，扶贫切忌“大水漫灌”,是说扶贫要有侧重点，有针对性地帮扶。从哲学上看， 这个要求(    )。</w:t>
      </w:r>
    </w:p>
    <w:p w14:paraId="5C3777BB">
      <w:pPr>
        <w:pStyle w:val="19"/>
        <w:spacing w:before="128" w:line="219" w:lineRule="auto"/>
        <w:rPr>
          <w:rFonts w:ascii="Times New Roman" w:hAnsi="Times New Roman" w:eastAsia="Times New Roman"/>
          <w:sz w:val="22"/>
        </w:rPr>
      </w:pPr>
      <w:r>
        <w:rPr>
          <w:rFonts w:ascii="Times New Roman" w:hAnsi="Times New Roman" w:eastAsia="Times New Roman"/>
          <w:sz w:val="22"/>
        </w:rPr>
        <w:t>A. 强调了外因的决定性作用</w:t>
      </w:r>
    </w:p>
    <w:p w14:paraId="6E50263F">
      <w:pPr>
        <w:pStyle w:val="19"/>
        <w:spacing w:before="128" w:line="219" w:lineRule="auto"/>
        <w:rPr>
          <w:rFonts w:ascii="Times New Roman" w:hAnsi="Times New Roman" w:eastAsia="Times New Roman"/>
          <w:sz w:val="22"/>
        </w:rPr>
      </w:pPr>
      <w:r>
        <w:rPr>
          <w:rFonts w:ascii="Times New Roman" w:hAnsi="Times New Roman" w:eastAsia="Times New Roman"/>
          <w:sz w:val="22"/>
        </w:rPr>
        <w:t>B. 坚持了两点论与重点论的统一</w:t>
      </w:r>
    </w:p>
    <w:p w14:paraId="35C4F5FD">
      <w:pPr>
        <w:pStyle w:val="19"/>
        <w:spacing w:before="128" w:line="219" w:lineRule="auto"/>
        <w:rPr>
          <w:rFonts w:ascii="Times New Roman" w:hAnsi="Times New Roman" w:eastAsia="Times New Roman"/>
          <w:sz w:val="22"/>
        </w:rPr>
      </w:pPr>
      <w:r>
        <w:rPr>
          <w:rFonts w:ascii="Times New Roman" w:hAnsi="Times New Roman" w:eastAsia="Times New Roman"/>
          <w:sz w:val="22"/>
        </w:rPr>
        <w:t>C.符合量变必然引起质变的观点</w:t>
      </w:r>
    </w:p>
    <w:p w14:paraId="3A77AFF6">
      <w:pPr>
        <w:pStyle w:val="19"/>
        <w:spacing w:before="128" w:line="219" w:lineRule="auto"/>
        <w:rPr>
          <w:rFonts w:ascii="Times New Roman" w:hAnsi="Times New Roman" w:eastAsia="Times New Roman"/>
          <w:sz w:val="22"/>
        </w:rPr>
      </w:pPr>
      <w:r>
        <w:rPr>
          <w:rFonts w:ascii="Times New Roman" w:hAnsi="Times New Roman" w:eastAsia="Times New Roman"/>
          <w:sz w:val="22"/>
        </w:rPr>
        <w:t>D.坚持了从实际出发，实事求是</w:t>
      </w:r>
    </w:p>
    <w:p w14:paraId="4A0EFB1A">
      <w:pPr>
        <w:pStyle w:val="19"/>
        <w:spacing w:before="128" w:line="219" w:lineRule="auto"/>
        <w:rPr>
          <w:rFonts w:ascii="Times New Roman" w:hAnsi="Times New Roman" w:eastAsia="Times New Roman"/>
          <w:sz w:val="22"/>
        </w:rPr>
      </w:pPr>
      <w:r>
        <w:rPr>
          <w:rFonts w:ascii="Times New Roman" w:hAnsi="Times New Roman" w:eastAsia="Times New Roman"/>
          <w:sz w:val="22"/>
        </w:rPr>
        <w:t>957.2020年年初，习近平主席在疫情防控工作讲话中指出，同时间赛跑、与病魔较量，坚决遏制疫情蔓延 势头，坚决打赢疫情防控阻击战。这句话体现了(    )的哲学道理。</w:t>
      </w:r>
    </w:p>
    <w:p w14:paraId="74DB65FD">
      <w:pPr>
        <w:pStyle w:val="19"/>
        <w:spacing w:before="128" w:line="219" w:lineRule="auto"/>
        <w:rPr>
          <w:rFonts w:ascii="Times New Roman" w:hAnsi="Times New Roman" w:eastAsia="Times New Roman"/>
          <w:sz w:val="22"/>
        </w:rPr>
      </w:pPr>
      <w:r>
        <w:rPr>
          <w:rFonts w:ascii="Times New Roman" w:hAnsi="Times New Roman" w:eastAsia="Times New Roman"/>
          <w:sz w:val="22"/>
        </w:rPr>
        <w:t>A.人们能充分发挥主观能动性</w:t>
      </w:r>
    </w:p>
    <w:p w14:paraId="72FF6EDE">
      <w:pPr>
        <w:pStyle w:val="19"/>
        <w:spacing w:before="128" w:line="219" w:lineRule="auto"/>
        <w:rPr>
          <w:rFonts w:ascii="Times New Roman" w:hAnsi="Times New Roman" w:eastAsia="Times New Roman"/>
          <w:sz w:val="22"/>
        </w:rPr>
      </w:pPr>
      <w:r>
        <w:rPr>
          <w:rFonts w:ascii="Times New Roman" w:hAnsi="Times New Roman" w:eastAsia="Times New Roman"/>
          <w:sz w:val="22"/>
        </w:rPr>
        <w:t>B. 尊重客观规律和发挥主观能动性相统一</w:t>
      </w:r>
    </w:p>
    <w:p w14:paraId="24C001C7">
      <w:pPr>
        <w:pStyle w:val="19"/>
        <w:spacing w:before="128" w:line="219" w:lineRule="auto"/>
        <w:rPr>
          <w:rFonts w:ascii="Times New Roman" w:hAnsi="Times New Roman" w:eastAsia="Times New Roman"/>
          <w:sz w:val="22"/>
        </w:rPr>
      </w:pPr>
      <w:r>
        <w:rPr>
          <w:rFonts w:ascii="Times New Roman" w:hAnsi="Times New Roman" w:eastAsia="Times New Roman"/>
          <w:sz w:val="22"/>
        </w:rPr>
        <w:t>C. 发挥主观能动性是认识和掌握客观规律的必要条件</w:t>
      </w:r>
    </w:p>
    <w:p w14:paraId="59F3510F">
      <w:pPr>
        <w:pStyle w:val="19"/>
        <w:spacing w:before="128" w:line="219" w:lineRule="auto"/>
        <w:rPr>
          <w:rFonts w:ascii="Times New Roman" w:hAnsi="Times New Roman" w:eastAsia="Times New Roman"/>
          <w:sz w:val="22"/>
        </w:rPr>
      </w:pPr>
      <w:r>
        <w:rPr>
          <w:rFonts w:ascii="Times New Roman" w:hAnsi="Times New Roman" w:eastAsia="Times New Roman"/>
          <w:sz w:val="22"/>
        </w:rPr>
        <w:t>D.客观存在是对人的意识的反映</w:t>
      </w:r>
    </w:p>
    <w:p w14:paraId="1D574361">
      <w:pPr>
        <w:pStyle w:val="19"/>
        <w:spacing w:before="128" w:line="219" w:lineRule="auto"/>
        <w:rPr>
          <w:rFonts w:ascii="Times New Roman" w:hAnsi="Times New Roman" w:eastAsia="Times New Roman"/>
          <w:sz w:val="22"/>
        </w:rPr>
      </w:pPr>
      <w:r>
        <w:rPr>
          <w:rFonts w:ascii="Times New Roman" w:hAnsi="Times New Roman" w:eastAsia="Times New Roman"/>
          <w:sz w:val="22"/>
        </w:rPr>
        <w:t>958.2020年是恩格斯诞辰200周年，作为马克思主义的创始人之一，恩格斯在谈到马克思主义产生时说： “同任何新的学说一样，它必须首先从已有的思想材料出发，虽然它的根子深深扎在经济的事实中。”上 述材料蕴含的哲学道理是(   )</w:t>
      </w:r>
    </w:p>
    <w:p w14:paraId="01EA656F">
      <w:pPr>
        <w:pStyle w:val="19"/>
        <w:spacing w:before="128" w:line="219" w:lineRule="auto"/>
        <w:rPr>
          <w:rFonts w:ascii="Times New Roman" w:hAnsi="Times New Roman" w:eastAsia="Times New Roman"/>
          <w:sz w:val="22"/>
        </w:rPr>
      </w:pPr>
      <w:r>
        <w:rPr>
          <w:rFonts w:ascii="Times New Roman" w:hAnsi="Times New Roman" w:eastAsia="Times New Roman"/>
          <w:sz w:val="22"/>
        </w:rPr>
        <w:t>A.理论只能反映当前经济事实</w:t>
      </w:r>
    </w:p>
    <w:p w14:paraId="3720E45B">
      <w:pPr>
        <w:pStyle w:val="19"/>
        <w:spacing w:before="128" w:line="219" w:lineRule="auto"/>
        <w:rPr>
          <w:rFonts w:ascii="Times New Roman" w:hAnsi="Times New Roman" w:eastAsia="Times New Roman"/>
          <w:sz w:val="22"/>
        </w:rPr>
      </w:pPr>
      <w:r>
        <w:rPr>
          <w:rFonts w:ascii="Times New Roman" w:hAnsi="Times New Roman" w:eastAsia="Times New Roman"/>
          <w:sz w:val="22"/>
        </w:rPr>
        <w:t>B.理论发展具有相对独立性</w:t>
      </w:r>
    </w:p>
    <w:p w14:paraId="2980C719">
      <w:pPr>
        <w:pStyle w:val="19"/>
        <w:spacing w:before="128" w:line="219" w:lineRule="auto"/>
        <w:rPr>
          <w:rFonts w:ascii="Times New Roman" w:hAnsi="Times New Roman" w:eastAsia="Times New Roman"/>
          <w:sz w:val="22"/>
        </w:rPr>
      </w:pPr>
      <w:r>
        <w:rPr>
          <w:rFonts w:ascii="Times New Roman" w:hAnsi="Times New Roman" w:eastAsia="Times New Roman"/>
          <w:sz w:val="22"/>
        </w:rPr>
        <w:t>C. 理论必须超前于客观现实</w:t>
      </w:r>
    </w:p>
    <w:p w14:paraId="0DFEB917">
      <w:pPr>
        <w:pStyle w:val="19"/>
        <w:spacing w:before="128" w:line="219" w:lineRule="auto"/>
        <w:rPr>
          <w:rFonts w:ascii="Times New Roman" w:hAnsi="Times New Roman" w:eastAsia="Times New Roman"/>
          <w:sz w:val="22"/>
        </w:rPr>
      </w:pPr>
      <w:r>
        <w:rPr>
          <w:rFonts w:ascii="Times New Roman" w:hAnsi="Times New Roman" w:eastAsia="Times New Roman"/>
          <w:sz w:val="22"/>
        </w:rPr>
        <w:t>D.来源于现实的理论就具有真理性</w:t>
      </w:r>
    </w:p>
    <w:p w14:paraId="4D4E4A4E">
      <w:pPr>
        <w:pStyle w:val="19"/>
        <w:spacing w:before="128" w:line="219" w:lineRule="auto"/>
        <w:rPr>
          <w:rFonts w:ascii="Times New Roman" w:hAnsi="Times New Roman" w:eastAsia="Times New Roman"/>
          <w:sz w:val="22"/>
        </w:rPr>
      </w:pPr>
      <w:r>
        <w:rPr>
          <w:rFonts w:ascii="Times New Roman" w:hAnsi="Times New Roman" w:eastAsia="Times New Roman"/>
          <w:sz w:val="22"/>
        </w:rPr>
        <w:t>959. 中华民族生生不息、发展壮大的脊梁是(    )</w:t>
      </w:r>
    </w:p>
    <w:p w14:paraId="4105E066">
      <w:pPr>
        <w:pStyle w:val="19"/>
        <w:spacing w:before="128" w:line="219" w:lineRule="auto"/>
        <w:rPr>
          <w:rFonts w:ascii="Times New Roman" w:hAnsi="Times New Roman" w:eastAsia="Times New Roman"/>
          <w:sz w:val="22"/>
        </w:rPr>
      </w:pPr>
      <w:r>
        <w:rPr>
          <w:rFonts w:ascii="Times New Roman" w:hAnsi="Times New Roman" w:eastAsia="Times New Roman"/>
          <w:sz w:val="22"/>
        </w:rPr>
        <w:t>A.护卫祖国、保护人民的领导干部和中坚力量</w:t>
      </w:r>
    </w:p>
    <w:p w14:paraId="2DF18220">
      <w:pPr>
        <w:pStyle w:val="19"/>
        <w:spacing w:before="128" w:line="219" w:lineRule="auto"/>
        <w:rPr>
          <w:rFonts w:ascii="Times New Roman" w:hAnsi="Times New Roman" w:eastAsia="Times New Roman"/>
          <w:sz w:val="22"/>
        </w:rPr>
      </w:pPr>
      <w:r>
        <w:rPr>
          <w:rFonts w:ascii="Times New Roman" w:hAnsi="Times New Roman" w:eastAsia="Times New Roman"/>
          <w:sz w:val="22"/>
        </w:rPr>
        <w:t>B. 各行各业作出突出贡献的人才</w:t>
      </w:r>
    </w:p>
    <w:p w14:paraId="6ADE5097">
      <w:pPr>
        <w:pStyle w:val="19"/>
        <w:spacing w:before="128" w:line="219" w:lineRule="auto"/>
        <w:rPr>
          <w:rFonts w:ascii="Times New Roman" w:hAnsi="Times New Roman" w:eastAsia="Times New Roman"/>
          <w:sz w:val="22"/>
        </w:rPr>
      </w:pPr>
      <w:r>
        <w:rPr>
          <w:rFonts w:ascii="Times New Roman" w:hAnsi="Times New Roman" w:eastAsia="Times New Roman"/>
          <w:sz w:val="22"/>
        </w:rPr>
        <w:t>C.为国家、为人民作出奉献和牺牲的英雄模范人物</w:t>
      </w:r>
    </w:p>
    <w:p w14:paraId="4D1C82B3">
      <w:pPr>
        <w:pStyle w:val="19"/>
        <w:spacing w:before="128" w:line="219" w:lineRule="auto"/>
        <w:rPr>
          <w:rFonts w:ascii="Times New Roman" w:hAnsi="Times New Roman" w:eastAsia="Times New Roman"/>
          <w:sz w:val="22"/>
        </w:rPr>
      </w:pPr>
      <w:r>
        <w:rPr>
          <w:rFonts w:ascii="Times New Roman" w:hAnsi="Times New Roman" w:eastAsia="Times New Roman"/>
          <w:sz w:val="22"/>
        </w:rPr>
        <w:t>D. 勤劳勇敢的中国人民</w:t>
      </w:r>
    </w:p>
    <w:p w14:paraId="7A13904B">
      <w:pPr>
        <w:pStyle w:val="19"/>
        <w:spacing w:before="128" w:line="219" w:lineRule="auto"/>
        <w:rPr>
          <w:rFonts w:ascii="Times New Roman" w:hAnsi="Times New Roman" w:eastAsia="Times New Roman"/>
          <w:sz w:val="22"/>
        </w:rPr>
      </w:pPr>
      <w:r>
        <w:rPr>
          <w:rFonts w:ascii="Times New Roman" w:hAnsi="Times New Roman" w:eastAsia="Times New Roman"/>
          <w:sz w:val="22"/>
        </w:rPr>
        <w:t>960.下列属于历史唯心主义观点的是(   )。</w:t>
      </w:r>
    </w:p>
    <w:p w14:paraId="2FFEBDA7">
      <w:pPr>
        <w:pStyle w:val="19"/>
        <w:spacing w:before="128" w:line="219" w:lineRule="auto"/>
        <w:rPr>
          <w:rFonts w:ascii="Times New Roman" w:hAnsi="Times New Roman" w:eastAsia="Times New Roman"/>
          <w:sz w:val="22"/>
        </w:rPr>
      </w:pPr>
      <w:r>
        <w:rPr>
          <w:rFonts w:ascii="Times New Roman" w:hAnsi="Times New Roman" w:eastAsia="Times New Roman"/>
          <w:sz w:val="22"/>
        </w:rPr>
        <w:t>A.没有调查就没有发言权</w:t>
      </w:r>
    </w:p>
    <w:p w14:paraId="3CADB8E4">
      <w:pPr>
        <w:pStyle w:val="19"/>
        <w:spacing w:before="128" w:line="219" w:lineRule="auto"/>
        <w:rPr>
          <w:rFonts w:ascii="Times New Roman" w:hAnsi="Times New Roman" w:eastAsia="Times New Roman"/>
          <w:sz w:val="22"/>
        </w:rPr>
      </w:pPr>
      <w:r>
        <w:rPr>
          <w:rFonts w:ascii="Times New Roman" w:hAnsi="Times New Roman" w:eastAsia="Times New Roman"/>
          <w:sz w:val="22"/>
        </w:rPr>
        <w:t>B. 天地合而万物生，阴阳接而变化起</w:t>
      </w:r>
    </w:p>
    <w:p w14:paraId="202727E2">
      <w:pPr>
        <w:pStyle w:val="19"/>
        <w:spacing w:before="128" w:line="219" w:lineRule="auto"/>
        <w:rPr>
          <w:rFonts w:ascii="Times New Roman" w:hAnsi="Times New Roman" w:eastAsia="Times New Roman"/>
          <w:sz w:val="22"/>
        </w:rPr>
      </w:pPr>
      <w:r>
        <w:rPr>
          <w:rFonts w:ascii="Times New Roman" w:hAnsi="Times New Roman" w:eastAsia="Times New Roman"/>
          <w:sz w:val="22"/>
        </w:rPr>
        <w:t>C.形存则神存，形谢则神灭视频讲解</w:t>
      </w:r>
    </w:p>
    <w:p w14:paraId="59E2E7B9">
      <w:pPr>
        <w:pStyle w:val="19"/>
        <w:spacing w:before="128" w:line="219" w:lineRule="auto"/>
        <w:rPr>
          <w:rFonts w:ascii="Times New Roman" w:hAnsi="Times New Roman" w:eastAsia="Times New Roman"/>
          <w:sz w:val="22"/>
        </w:rPr>
      </w:pPr>
      <w:r>
        <w:rPr>
          <w:rFonts w:ascii="Times New Roman" w:hAnsi="Times New Roman" w:eastAsia="Times New Roman"/>
          <w:sz w:val="22"/>
        </w:rPr>
        <w:t>D.谋事在人，成事在天</w:t>
      </w:r>
    </w:p>
    <w:p w14:paraId="0E4FBFFC">
      <w:pPr>
        <w:pStyle w:val="19"/>
        <w:spacing w:before="128" w:line="219" w:lineRule="auto"/>
        <w:rPr>
          <w:rFonts w:ascii="Times New Roman" w:hAnsi="Times New Roman" w:eastAsia="Times New Roman"/>
          <w:sz w:val="22"/>
        </w:rPr>
      </w:pPr>
      <w:r>
        <w:rPr>
          <w:rFonts w:ascii="Times New Roman" w:hAnsi="Times New Roman" w:eastAsia="Times New Roman"/>
          <w:sz w:val="22"/>
        </w:rPr>
        <w:t>961.“那座山在那里，即使你没有来到这个世界上，山还在那里，实实在在存在。”这个观点属于(   )</w:t>
      </w:r>
    </w:p>
    <w:p w14:paraId="5956353C">
      <w:pPr>
        <w:pStyle w:val="19"/>
        <w:spacing w:before="128" w:line="219" w:lineRule="auto"/>
        <w:rPr>
          <w:rFonts w:ascii="Times New Roman" w:hAnsi="Times New Roman" w:eastAsia="Times New Roman"/>
          <w:sz w:val="22"/>
        </w:rPr>
      </w:pPr>
      <w:r>
        <w:rPr>
          <w:rFonts w:ascii="Times New Roman" w:hAnsi="Times New Roman" w:eastAsia="Times New Roman"/>
          <w:sz w:val="22"/>
        </w:rPr>
        <w:t>A.唯物主义                        B. 唯心主义</w:t>
      </w:r>
    </w:p>
    <w:p w14:paraId="6C8E69D1">
      <w:pPr>
        <w:pStyle w:val="19"/>
        <w:spacing w:before="128" w:line="219" w:lineRule="auto"/>
        <w:rPr>
          <w:rFonts w:ascii="Times New Roman" w:hAnsi="Times New Roman" w:eastAsia="Times New Roman"/>
          <w:sz w:val="22"/>
        </w:rPr>
      </w:pPr>
      <w:r>
        <w:rPr>
          <w:rFonts w:ascii="Times New Roman" w:hAnsi="Times New Roman" w:eastAsia="Times New Roman"/>
          <w:sz w:val="22"/>
        </w:rPr>
        <w:t>C. 可知论                          D. 不可知论</w:t>
      </w:r>
    </w:p>
    <w:p w14:paraId="5A9CD333">
      <w:pPr>
        <w:pStyle w:val="19"/>
        <w:spacing w:before="128" w:line="219" w:lineRule="auto"/>
        <w:rPr>
          <w:rFonts w:ascii="Times New Roman" w:hAnsi="Times New Roman" w:eastAsia="Times New Roman"/>
          <w:sz w:val="22"/>
        </w:rPr>
      </w:pPr>
      <w:r>
        <w:rPr>
          <w:rFonts w:ascii="Times New Roman" w:hAnsi="Times New Roman" w:eastAsia="Times New Roman"/>
          <w:sz w:val="22"/>
        </w:rPr>
        <w:t>962. 南宋诗人卢梅坡的《雪梅》写道：“梅雪争春未肯降，骚人阁笔费评章。梅须逊雪三分白，雪却输梅 一段香。”下列说法与该诗寓意一致的是(   )</w:t>
      </w:r>
    </w:p>
    <w:p w14:paraId="05B7C558">
      <w:pPr>
        <w:pStyle w:val="19"/>
        <w:spacing w:before="128" w:line="219" w:lineRule="auto"/>
        <w:rPr>
          <w:rFonts w:ascii="Times New Roman" w:hAnsi="Times New Roman" w:eastAsia="Times New Roman"/>
          <w:sz w:val="22"/>
        </w:rPr>
      </w:pPr>
      <w:r>
        <w:rPr>
          <w:rFonts w:ascii="Times New Roman" w:hAnsi="Times New Roman" w:eastAsia="Times New Roman"/>
          <w:sz w:val="22"/>
        </w:rPr>
        <w:t>A.公说公有理，婆说婆有理          B. 金无足赤，人无完人</w:t>
      </w:r>
    </w:p>
    <w:p w14:paraId="51E92F57">
      <w:pPr>
        <w:pStyle w:val="19"/>
        <w:spacing w:before="128" w:line="219" w:lineRule="auto"/>
        <w:rPr>
          <w:rFonts w:ascii="Times New Roman" w:hAnsi="Times New Roman" w:eastAsia="Times New Roman"/>
          <w:sz w:val="22"/>
        </w:rPr>
      </w:pPr>
      <w:r>
        <w:rPr>
          <w:rFonts w:ascii="Times New Roman" w:hAnsi="Times New Roman" w:eastAsia="Times New Roman"/>
          <w:sz w:val="22"/>
        </w:rPr>
        <w:t>C.尺有所短，寸有所长             D.一叶障目，不见泰山</w:t>
      </w:r>
    </w:p>
    <w:p w14:paraId="79890611">
      <w:pPr>
        <w:pStyle w:val="19"/>
        <w:spacing w:before="128" w:line="219" w:lineRule="auto"/>
        <w:rPr>
          <w:rFonts w:ascii="Times New Roman" w:hAnsi="Times New Roman" w:eastAsia="Times New Roman"/>
          <w:sz w:val="22"/>
        </w:rPr>
      </w:pPr>
      <w:r>
        <w:rPr>
          <w:rFonts w:ascii="Times New Roman" w:hAnsi="Times New Roman" w:eastAsia="Times New Roman"/>
          <w:sz w:val="22"/>
        </w:rPr>
        <w:t>963. 上层建筑是指建立在一定经济基础上的社会意识形态以及与之相适应的政治法律制度和设施等的总和。 包括政治上层建筑和思想上层建筑，思想上层建筑是指适应经济基础的社会意识形态，下列选项完全属于  意识形态范畴的是(   )</w:t>
      </w:r>
    </w:p>
    <w:p w14:paraId="4E5E7814">
      <w:pPr>
        <w:pStyle w:val="19"/>
        <w:spacing w:before="128" w:line="219" w:lineRule="auto"/>
        <w:rPr>
          <w:rFonts w:ascii="Times New Roman" w:hAnsi="Times New Roman" w:eastAsia="Times New Roman"/>
          <w:sz w:val="22"/>
        </w:rPr>
      </w:pPr>
      <w:r>
        <w:rPr>
          <w:rFonts w:ascii="Times New Roman" w:hAnsi="Times New Roman" w:eastAsia="Times New Roman"/>
          <w:sz w:val="22"/>
        </w:rPr>
        <w:t>A.思想、道德、艺术、国家政治制度</w:t>
      </w:r>
    </w:p>
    <w:p w14:paraId="4CD0D8ED">
      <w:pPr>
        <w:pStyle w:val="19"/>
        <w:spacing w:before="128" w:line="219" w:lineRule="auto"/>
        <w:rPr>
          <w:rFonts w:ascii="Times New Roman" w:hAnsi="Times New Roman" w:eastAsia="Times New Roman"/>
          <w:sz w:val="22"/>
        </w:rPr>
      </w:pPr>
      <w:r>
        <w:rPr>
          <w:rFonts w:ascii="Times New Roman" w:hAnsi="Times New Roman" w:eastAsia="Times New Roman"/>
          <w:sz w:val="22"/>
        </w:rPr>
        <w:t>B. 艺术、哲学、道德、军队、法律</w:t>
      </w:r>
    </w:p>
    <w:p w14:paraId="0601A948">
      <w:pPr>
        <w:pStyle w:val="19"/>
        <w:spacing w:before="128" w:line="219" w:lineRule="auto"/>
        <w:rPr>
          <w:rFonts w:ascii="Times New Roman" w:hAnsi="Times New Roman" w:eastAsia="Times New Roman"/>
          <w:sz w:val="22"/>
        </w:rPr>
      </w:pPr>
      <w:r>
        <w:rPr>
          <w:rFonts w:ascii="Times New Roman" w:hAnsi="Times New Roman" w:eastAsia="Times New Roman"/>
          <w:sz w:val="22"/>
        </w:rPr>
        <w:t>C. 道德、政党、思想、艺术</w:t>
      </w:r>
    </w:p>
    <w:p w14:paraId="226CBB86">
      <w:pPr>
        <w:pStyle w:val="19"/>
        <w:spacing w:before="128" w:line="219" w:lineRule="auto"/>
        <w:rPr>
          <w:rFonts w:ascii="Times New Roman" w:hAnsi="Times New Roman" w:eastAsia="Times New Roman"/>
          <w:sz w:val="22"/>
        </w:rPr>
      </w:pPr>
      <w:r>
        <w:rPr>
          <w:rFonts w:ascii="Times New Roman" w:hAnsi="Times New Roman" w:eastAsia="Times New Roman"/>
          <w:sz w:val="22"/>
        </w:rPr>
        <w:t>D.思想、道德、艺术、宗教、哲学</w:t>
      </w:r>
    </w:p>
    <w:p w14:paraId="6A745C34">
      <w:pPr>
        <w:pStyle w:val="19"/>
        <w:spacing w:before="128" w:line="219" w:lineRule="auto"/>
        <w:rPr>
          <w:rFonts w:ascii="Times New Roman" w:hAnsi="Times New Roman" w:eastAsia="Times New Roman"/>
          <w:sz w:val="22"/>
        </w:rPr>
      </w:pPr>
      <w:r>
        <w:rPr>
          <w:rFonts w:ascii="Times New Roman" w:hAnsi="Times New Roman" w:eastAsia="Times New Roman"/>
          <w:sz w:val="22"/>
        </w:rPr>
        <w:t>964.党的十九大描绘了从现在起到本世纪中叶我国发展的宏伟蓝图，作出了新时代中国特色社会主义发展 的战略安排，根据这一蓝图，到本世纪中叶我们要实现的目标是(    )</w:t>
      </w:r>
    </w:p>
    <w:p w14:paraId="716BCEBA">
      <w:pPr>
        <w:pStyle w:val="19"/>
        <w:spacing w:before="128" w:line="219" w:lineRule="auto"/>
        <w:rPr>
          <w:rFonts w:ascii="Times New Roman" w:hAnsi="Times New Roman" w:eastAsia="Times New Roman"/>
          <w:sz w:val="22"/>
        </w:rPr>
      </w:pPr>
      <w:r>
        <w:rPr>
          <w:rFonts w:ascii="Times New Roman" w:hAnsi="Times New Roman" w:eastAsia="Times New Roman"/>
          <w:sz w:val="22"/>
        </w:rPr>
        <w:t>A.基本实现社会主义现代化</w:t>
      </w:r>
    </w:p>
    <w:p w14:paraId="7F45A76D">
      <w:pPr>
        <w:pStyle w:val="19"/>
        <w:spacing w:before="128" w:line="219" w:lineRule="auto"/>
        <w:rPr>
          <w:rFonts w:ascii="Times New Roman" w:hAnsi="Times New Roman" w:eastAsia="Times New Roman"/>
          <w:sz w:val="22"/>
        </w:rPr>
      </w:pPr>
      <w:r>
        <w:rPr>
          <w:rFonts w:ascii="Times New Roman" w:hAnsi="Times New Roman" w:eastAsia="Times New Roman"/>
          <w:sz w:val="22"/>
        </w:rPr>
        <w:t>B.建成富强、民主、文明、和谐的社会主义现代化国家</w:t>
      </w:r>
    </w:p>
    <w:p w14:paraId="5A0741E7">
      <w:pPr>
        <w:pStyle w:val="19"/>
        <w:spacing w:before="128" w:line="219" w:lineRule="auto"/>
        <w:rPr>
          <w:rFonts w:ascii="Times New Roman" w:hAnsi="Times New Roman" w:eastAsia="Times New Roman"/>
          <w:sz w:val="22"/>
        </w:rPr>
      </w:pPr>
      <w:r>
        <w:rPr>
          <w:rFonts w:ascii="Times New Roman" w:hAnsi="Times New Roman" w:eastAsia="Times New Roman"/>
          <w:sz w:val="22"/>
        </w:rPr>
        <w:t>C.建成富强、民主、文明、和谐的社会主义现代化强国</w:t>
      </w:r>
    </w:p>
    <w:p w14:paraId="4228DE7D">
      <w:pPr>
        <w:pStyle w:val="19"/>
        <w:spacing w:before="128" w:line="219" w:lineRule="auto"/>
        <w:rPr>
          <w:rFonts w:ascii="Times New Roman" w:hAnsi="Times New Roman" w:eastAsia="Times New Roman"/>
          <w:sz w:val="22"/>
        </w:rPr>
      </w:pPr>
      <w:r>
        <w:rPr>
          <w:rFonts w:ascii="Times New Roman" w:hAnsi="Times New Roman" w:eastAsia="Times New Roman"/>
          <w:sz w:val="22"/>
        </w:rPr>
        <w:t>D.建成富强、民主、文明、和谐、美丽的社会主义现代化强国</w:t>
      </w:r>
    </w:p>
    <w:p w14:paraId="7B04B9D8">
      <w:pPr>
        <w:pStyle w:val="19"/>
        <w:spacing w:before="128" w:line="219" w:lineRule="auto"/>
        <w:rPr>
          <w:rFonts w:ascii="Times New Roman" w:hAnsi="Times New Roman" w:eastAsia="Times New Roman"/>
          <w:sz w:val="22"/>
        </w:rPr>
      </w:pPr>
      <w:r>
        <w:rPr>
          <w:rFonts w:ascii="Times New Roman" w:hAnsi="Times New Roman" w:eastAsia="Times New Roman"/>
          <w:sz w:val="22"/>
        </w:rPr>
        <w:t>965. 习近平总书记指出：“中国经济要发展，就要敢于到世界市场的汪洋大海中去游泳，如果永远不放到 大海中去经风雨，见世面，总有一天会在大海中溺水而亡。所以，中国勇敢迈向了世界市场，在这个过程 中，我们呛过水，遇到过旋涡，遇到过风浪，但我们在游泳中学会了游泳，这是正确的战略抉择。”这段 话强调的是(   )</w:t>
      </w:r>
    </w:p>
    <w:p w14:paraId="66997CE6">
      <w:pPr>
        <w:pStyle w:val="19"/>
        <w:spacing w:before="128" w:line="219" w:lineRule="auto"/>
        <w:rPr>
          <w:rFonts w:ascii="Times New Roman" w:hAnsi="Times New Roman" w:eastAsia="Times New Roman"/>
          <w:sz w:val="22"/>
        </w:rPr>
      </w:pPr>
      <w:r>
        <w:rPr>
          <w:rFonts w:ascii="Times New Roman" w:hAnsi="Times New Roman" w:eastAsia="Times New Roman"/>
          <w:sz w:val="22"/>
        </w:rPr>
        <w:t>A.改革是当代中国最鲜明的特色</w:t>
      </w:r>
    </w:p>
    <w:p w14:paraId="1D81A0AA">
      <w:pPr>
        <w:pStyle w:val="19"/>
        <w:spacing w:before="128" w:line="219" w:lineRule="auto"/>
        <w:rPr>
          <w:rFonts w:ascii="Times New Roman" w:hAnsi="Times New Roman" w:eastAsia="Times New Roman"/>
          <w:sz w:val="22"/>
        </w:rPr>
      </w:pPr>
      <w:r>
        <w:rPr>
          <w:rFonts w:ascii="Times New Roman" w:hAnsi="Times New Roman" w:eastAsia="Times New Roman"/>
          <w:sz w:val="22"/>
        </w:rPr>
        <w:t>B. 坚定不移实施对外开放是我国的基本国策</w:t>
      </w:r>
    </w:p>
    <w:p w14:paraId="1586B2FC">
      <w:pPr>
        <w:pStyle w:val="19"/>
        <w:spacing w:before="128" w:line="219" w:lineRule="auto"/>
        <w:rPr>
          <w:rFonts w:ascii="Times New Roman" w:hAnsi="Times New Roman" w:eastAsia="Times New Roman"/>
          <w:sz w:val="22"/>
        </w:rPr>
      </w:pPr>
      <w:r>
        <w:rPr>
          <w:rFonts w:ascii="Times New Roman" w:hAnsi="Times New Roman" w:eastAsia="Times New Roman"/>
          <w:sz w:val="22"/>
        </w:rPr>
        <w:t>C. 当今世界正处于大发展大变革大调整时期</w:t>
      </w:r>
    </w:p>
    <w:p w14:paraId="4D2CDFE3">
      <w:pPr>
        <w:pStyle w:val="19"/>
        <w:spacing w:before="128" w:line="219" w:lineRule="auto"/>
        <w:rPr>
          <w:rFonts w:ascii="Times New Roman" w:hAnsi="Times New Roman" w:eastAsia="Times New Roman"/>
          <w:sz w:val="22"/>
        </w:rPr>
      </w:pPr>
      <w:r>
        <w:rPr>
          <w:rFonts w:ascii="Times New Roman" w:hAnsi="Times New Roman" w:eastAsia="Times New Roman"/>
          <w:sz w:val="22"/>
        </w:rPr>
        <w:t>D.开放是中国特色社会主义最本质的特征</w:t>
      </w:r>
    </w:p>
    <w:p w14:paraId="1524B7BB">
      <w:pPr>
        <w:pStyle w:val="19"/>
        <w:spacing w:before="128" w:line="219" w:lineRule="auto"/>
        <w:rPr>
          <w:rFonts w:ascii="Times New Roman" w:hAnsi="Times New Roman" w:eastAsia="Times New Roman"/>
          <w:sz w:val="22"/>
        </w:rPr>
      </w:pPr>
      <w:r>
        <w:rPr>
          <w:rFonts w:ascii="Times New Roman" w:hAnsi="Times New Roman" w:eastAsia="Times New Roman"/>
          <w:sz w:val="22"/>
        </w:rPr>
        <w:t>966.经济全球化曾经被人们视为阿里巴巴的山洞，现在被不少人看作潘多拉的盒子。下列对经济全球化的 认识，正确的是(    )</w:t>
      </w:r>
    </w:p>
    <w:p w14:paraId="426C0010">
      <w:pPr>
        <w:pStyle w:val="19"/>
        <w:spacing w:before="128" w:line="219" w:lineRule="auto"/>
        <w:rPr>
          <w:rFonts w:ascii="Times New Roman" w:hAnsi="Times New Roman" w:eastAsia="Times New Roman"/>
          <w:sz w:val="22"/>
        </w:rPr>
      </w:pPr>
      <w:r>
        <w:rPr>
          <w:rFonts w:ascii="Times New Roman" w:hAnsi="Times New Roman" w:eastAsia="Times New Roman"/>
          <w:sz w:val="22"/>
        </w:rPr>
        <w:t>①经济全球化是社会生产力发展的客观要求和科技进步的必然结果</w:t>
      </w:r>
    </w:p>
    <w:p w14:paraId="2D6DECA0">
      <w:pPr>
        <w:pStyle w:val="19"/>
        <w:spacing w:before="128" w:line="219" w:lineRule="auto"/>
        <w:rPr>
          <w:rFonts w:ascii="Times New Roman" w:hAnsi="Times New Roman" w:eastAsia="Times New Roman"/>
          <w:sz w:val="22"/>
        </w:rPr>
      </w:pPr>
      <w:r>
        <w:rPr>
          <w:rFonts w:ascii="Times New Roman" w:hAnsi="Times New Roman" w:eastAsia="Times New Roman"/>
          <w:sz w:val="22"/>
        </w:rPr>
        <w:t>②经济全球化为世界经济增长提供了强劲动力，促进了商品和资本流动，科技和文明进步，各国人民交往</w:t>
      </w:r>
    </w:p>
    <w:p w14:paraId="40EC37C9">
      <w:pPr>
        <w:pStyle w:val="19"/>
        <w:spacing w:before="128" w:line="219" w:lineRule="auto"/>
        <w:rPr>
          <w:rFonts w:ascii="Times New Roman" w:hAnsi="Times New Roman" w:eastAsia="Times New Roman"/>
          <w:sz w:val="22"/>
        </w:rPr>
      </w:pPr>
      <w:r>
        <w:rPr>
          <w:rFonts w:ascii="Times New Roman" w:hAnsi="Times New Roman" w:eastAsia="Times New Roman"/>
          <w:sz w:val="22"/>
        </w:rPr>
        <w:t>③世界经济长期低迷、贫富差距、难民潮、南北差距等问题的根源在于经济全球化</w:t>
      </w:r>
    </w:p>
    <w:p w14:paraId="308E9BC9">
      <w:pPr>
        <w:pStyle w:val="19"/>
        <w:spacing w:before="128" w:line="219" w:lineRule="auto"/>
        <w:rPr>
          <w:rFonts w:ascii="Times New Roman" w:hAnsi="Times New Roman" w:eastAsia="Times New Roman"/>
          <w:sz w:val="22"/>
        </w:rPr>
      </w:pPr>
      <w:r>
        <w:rPr>
          <w:rFonts w:ascii="Times New Roman" w:hAnsi="Times New Roman" w:eastAsia="Times New Roman"/>
          <w:sz w:val="22"/>
        </w:rPr>
        <w:t>④面对经济全球化带来的机遇和挑战，正确的选择是充分利用一切机遇，合作应对一切挑战，引导好经济 全球化走向</w:t>
      </w:r>
    </w:p>
    <w:p w14:paraId="512D156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A.①②③                        </w:t>
      </w:r>
      <w:r>
        <w:rPr>
          <w:rFonts w:ascii="Times New Roman" w:hAnsi="Times New Roman" w:eastAsia="Times New Roman"/>
          <w:sz w:val="22"/>
        </w:rPr>
        <w:t>B.②③④</w:t>
      </w:r>
    </w:p>
    <w:p w14:paraId="39F6EC6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C.①③④                         </w:t>
      </w:r>
      <w:r>
        <w:rPr>
          <w:rFonts w:ascii="Times New Roman" w:hAnsi="Times New Roman" w:eastAsia="Times New Roman"/>
          <w:sz w:val="22"/>
        </w:rPr>
        <w:t>D.①②④</w:t>
      </w:r>
    </w:p>
    <w:p w14:paraId="2BCECCEB">
      <w:pPr>
        <w:pStyle w:val="19"/>
        <w:spacing w:before="128" w:line="219" w:lineRule="auto"/>
        <w:rPr>
          <w:rFonts w:ascii="Times New Roman" w:hAnsi="Times New Roman" w:eastAsia="Times New Roman"/>
          <w:sz w:val="22"/>
        </w:rPr>
      </w:pPr>
      <w:r>
        <w:rPr>
          <w:rFonts w:ascii="Times New Roman" w:hAnsi="Times New Roman" w:eastAsia="Times New Roman"/>
          <w:sz w:val="22"/>
        </w:rPr>
        <w:t>967. 在中国，发展社会主义民主政治，保证人民当家做主，保证国家政治生活即充满活力又安定有序，关 键是要坚持党的领导，人民当家作主，依法治国的有机统一，我国坚持党的领导，人民当家作主，依法治 国有机统一的根本制度安排是(    )</w:t>
      </w:r>
    </w:p>
    <w:p w14:paraId="36B0A8A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人民代表大会制度                </w:t>
      </w:r>
      <w:r>
        <w:rPr>
          <w:rFonts w:ascii="Times New Roman" w:hAnsi="Times New Roman" w:eastAsia="Times New Roman"/>
          <w:sz w:val="22"/>
        </w:rPr>
        <w:t>B. 人民民主专政制度</w:t>
      </w:r>
    </w:p>
    <w:p w14:paraId="154CC606">
      <w:pPr>
        <w:pStyle w:val="19"/>
        <w:spacing w:before="128" w:line="219" w:lineRule="auto"/>
        <w:rPr>
          <w:rFonts w:ascii="Times New Roman" w:hAnsi="Times New Roman" w:eastAsia="Times New Roman"/>
          <w:sz w:val="22"/>
        </w:rPr>
      </w:pPr>
      <w:r>
        <w:rPr>
          <w:rFonts w:ascii="Times New Roman" w:hAnsi="Times New Roman" w:eastAsia="Times New Roman"/>
          <w:sz w:val="22"/>
        </w:rPr>
        <w:t>C.党的领导核心制度                D. 社会主义协商民主制度</w:t>
      </w:r>
    </w:p>
    <w:p w14:paraId="08C182F6">
      <w:pPr>
        <w:pStyle w:val="19"/>
        <w:spacing w:before="128" w:line="219" w:lineRule="auto"/>
        <w:rPr>
          <w:rFonts w:ascii="Times New Roman" w:hAnsi="Times New Roman" w:eastAsia="Times New Roman"/>
          <w:sz w:val="22"/>
        </w:rPr>
      </w:pPr>
      <w:r>
        <w:rPr>
          <w:rFonts w:ascii="Times New Roman" w:hAnsi="Times New Roman" w:eastAsia="Times New Roman"/>
          <w:sz w:val="22"/>
        </w:rPr>
        <w:t>968.在中国特色社会主义新时代，我们党面临的“四大考验”和“四种危险”仍然是长期的、复杂的、尖 锐的、严峻的，全面从严治党永远在路上，下列对全面从严治党的认识，不正确的是(    )</w:t>
      </w:r>
    </w:p>
    <w:p w14:paraId="4DBF7ED9">
      <w:pPr>
        <w:pStyle w:val="19"/>
        <w:spacing w:before="128" w:line="219" w:lineRule="auto"/>
        <w:rPr>
          <w:rFonts w:ascii="Times New Roman" w:hAnsi="Times New Roman" w:eastAsia="Times New Roman"/>
          <w:sz w:val="22"/>
        </w:rPr>
      </w:pPr>
      <w:r>
        <w:rPr>
          <w:rFonts w:ascii="Times New Roman" w:hAnsi="Times New Roman" w:eastAsia="Times New Roman"/>
          <w:sz w:val="22"/>
        </w:rPr>
        <w:t>A. “ 全面”是基础，体现为管党治党对象全覆盖、领域全范围、责任全担负、人人、处处、时时纳入其中， 无一例外</w:t>
      </w:r>
    </w:p>
    <w:p w14:paraId="6040535B">
      <w:pPr>
        <w:pStyle w:val="19"/>
        <w:spacing w:before="128" w:line="219" w:lineRule="auto"/>
        <w:rPr>
          <w:rFonts w:ascii="Times New Roman" w:hAnsi="Times New Roman" w:eastAsia="Times New Roman"/>
          <w:sz w:val="22"/>
        </w:rPr>
      </w:pPr>
      <w:r>
        <w:rPr>
          <w:rFonts w:ascii="Times New Roman" w:hAnsi="Times New Roman" w:eastAsia="Times New Roman"/>
          <w:sz w:val="22"/>
        </w:rPr>
        <w:t>B.  “ 严”是关键，就是讲认真，坚持严字当头，把严的要求贯彻全过程，做到真管真严、敢管敢严、长管 长严</w:t>
      </w:r>
    </w:p>
    <w:p w14:paraId="6D0699E0">
      <w:pPr>
        <w:pStyle w:val="19"/>
        <w:spacing w:before="128" w:line="219" w:lineRule="auto"/>
        <w:rPr>
          <w:rFonts w:ascii="Times New Roman" w:hAnsi="Times New Roman" w:eastAsia="Times New Roman"/>
          <w:sz w:val="22"/>
        </w:rPr>
      </w:pPr>
      <w:r>
        <w:rPr>
          <w:rFonts w:ascii="Times New Roman" w:hAnsi="Times New Roman" w:eastAsia="Times New Roman"/>
          <w:sz w:val="22"/>
        </w:rPr>
        <w:t>C. 要以党的思想建设为统领，全面推进党的思想建设、政治建设、组织建设、纪律建设、制度建设，还把 作风建设贯穿</w:t>
      </w:r>
    </w:p>
    <w:p w14:paraId="68D35B9F">
      <w:pPr>
        <w:pStyle w:val="19"/>
        <w:spacing w:before="128" w:line="219" w:lineRule="auto"/>
        <w:rPr>
          <w:rFonts w:ascii="Times New Roman" w:hAnsi="Times New Roman" w:eastAsia="Times New Roman"/>
          <w:sz w:val="22"/>
        </w:rPr>
      </w:pPr>
      <w:r>
        <w:rPr>
          <w:rFonts w:ascii="Times New Roman" w:hAnsi="Times New Roman" w:eastAsia="Times New Roman"/>
          <w:sz w:val="22"/>
        </w:rPr>
        <w:t>D.其中，深入推进廉政建设和反腐斗争要以加强党的长期执政能力建设、先进性和纯洁性建设为主线</w:t>
      </w:r>
    </w:p>
    <w:p w14:paraId="317ABC42">
      <w:pPr>
        <w:pStyle w:val="19"/>
        <w:spacing w:before="128" w:line="219" w:lineRule="auto"/>
        <w:rPr>
          <w:rFonts w:ascii="Times New Roman" w:hAnsi="Times New Roman" w:eastAsia="Times New Roman"/>
          <w:sz w:val="22"/>
        </w:rPr>
      </w:pPr>
      <w:r>
        <w:rPr>
          <w:rFonts w:ascii="Times New Roman" w:hAnsi="Times New Roman" w:eastAsia="Times New Roman"/>
          <w:sz w:val="22"/>
        </w:rPr>
        <w:t>969. 科技向生物学、人文学渗透，体现了(    )。</w:t>
      </w:r>
    </w:p>
    <w:p w14:paraId="7B663F10">
      <w:pPr>
        <w:pStyle w:val="19"/>
        <w:spacing w:before="128" w:line="219" w:lineRule="auto"/>
        <w:rPr>
          <w:rFonts w:ascii="Times New Roman" w:hAnsi="Times New Roman" w:eastAsia="Times New Roman"/>
          <w:sz w:val="22"/>
        </w:rPr>
      </w:pPr>
      <w:r>
        <w:rPr>
          <w:rFonts w:ascii="Times New Roman" w:hAnsi="Times New Roman" w:eastAsia="Times New Roman"/>
          <w:sz w:val="22"/>
        </w:rPr>
        <w:t>A.世界是一个普遍联系的整体        B. 量变会引发质变</w:t>
      </w:r>
    </w:p>
    <w:p w14:paraId="2677B327">
      <w:pPr>
        <w:pStyle w:val="19"/>
        <w:spacing w:before="128" w:line="219" w:lineRule="auto"/>
        <w:rPr>
          <w:rFonts w:ascii="Times New Roman" w:hAnsi="Times New Roman" w:eastAsia="Times New Roman"/>
          <w:sz w:val="22"/>
        </w:rPr>
      </w:pPr>
      <w:r>
        <w:rPr>
          <w:rFonts w:ascii="Times New Roman" w:hAnsi="Times New Roman" w:eastAsia="Times New Roman"/>
          <w:sz w:val="22"/>
        </w:rPr>
        <w:t>C. 意识对物质具有指导作用          D. 事物处在不断的变化中</w:t>
      </w:r>
    </w:p>
    <w:p w14:paraId="39A65FCB">
      <w:pPr>
        <w:pStyle w:val="19"/>
        <w:spacing w:before="128" w:line="219" w:lineRule="auto"/>
        <w:rPr>
          <w:rFonts w:ascii="Times New Roman" w:hAnsi="Times New Roman" w:eastAsia="Times New Roman"/>
          <w:sz w:val="22"/>
        </w:rPr>
      </w:pPr>
      <w:r>
        <w:rPr>
          <w:rFonts w:ascii="Times New Roman" w:hAnsi="Times New Roman" w:eastAsia="Times New Roman"/>
          <w:sz w:val="22"/>
        </w:rPr>
        <w:t>970.富国才能强兵，强兵才能卫国。军民融合发展作为一项国家战略，关乎国家安全的发展全局即是兴国 之举，又是强军之策。下列关于军民融合发展战略的理解，不正确的是(   )</w:t>
      </w:r>
    </w:p>
    <w:p w14:paraId="74A1694C">
      <w:pPr>
        <w:pStyle w:val="19"/>
        <w:spacing w:before="128" w:line="219" w:lineRule="auto"/>
        <w:rPr>
          <w:rFonts w:ascii="Times New Roman" w:hAnsi="Times New Roman" w:eastAsia="Times New Roman"/>
          <w:sz w:val="22"/>
        </w:rPr>
      </w:pPr>
      <w:r>
        <w:rPr>
          <w:rFonts w:ascii="Times New Roman" w:hAnsi="Times New Roman" w:eastAsia="Times New Roman"/>
          <w:sz w:val="22"/>
        </w:rPr>
        <w:t>A.把军民融合发展上升为国家战略，是我们长期探索经济建设和国防建设协调发展规律的重大成果，是从 国家安全和发展战略全局出发作出的重大决策</w:t>
      </w:r>
    </w:p>
    <w:p w14:paraId="107BC4F5">
      <w:pPr>
        <w:pStyle w:val="19"/>
        <w:spacing w:before="128" w:line="219" w:lineRule="auto"/>
        <w:rPr>
          <w:rFonts w:ascii="Times New Roman" w:hAnsi="Times New Roman" w:eastAsia="Times New Roman"/>
          <w:sz w:val="22"/>
        </w:rPr>
      </w:pPr>
      <w:r>
        <w:rPr>
          <w:rFonts w:ascii="Times New Roman" w:hAnsi="Times New Roman" w:eastAsia="Times New Roman"/>
          <w:sz w:val="22"/>
        </w:rPr>
        <w:t>B. 军民融合发展的目的是在更广范围、更高层次、更深程度上把国防和军队现代化建设有机融入经济社会 发展体系之中，做到一笔投资、双重效益</w:t>
      </w:r>
    </w:p>
    <w:p w14:paraId="0EE1AA1A">
      <w:pPr>
        <w:pStyle w:val="19"/>
        <w:spacing w:before="128" w:line="219" w:lineRule="auto"/>
        <w:rPr>
          <w:rFonts w:ascii="Times New Roman" w:hAnsi="Times New Roman" w:eastAsia="Times New Roman"/>
          <w:sz w:val="22"/>
        </w:rPr>
      </w:pPr>
      <w:r>
        <w:rPr>
          <w:rFonts w:ascii="Times New Roman" w:hAnsi="Times New Roman" w:eastAsia="Times New Roman"/>
          <w:sz w:val="22"/>
        </w:rPr>
        <w:t>C.我国军民融合发展刚进入由初步融合向深度融合的过渡阶段，在这一阶段，军民融合与军民结合是一回 事，重点在于军工企业抓好“军转民”</w:t>
      </w:r>
    </w:p>
    <w:p w14:paraId="4680DE7F">
      <w:pPr>
        <w:pStyle w:val="19"/>
        <w:spacing w:before="128" w:line="219" w:lineRule="auto"/>
        <w:rPr>
          <w:rFonts w:ascii="Times New Roman" w:hAnsi="Times New Roman" w:eastAsia="Times New Roman"/>
          <w:sz w:val="22"/>
        </w:rPr>
      </w:pPr>
      <w:r>
        <w:rPr>
          <w:rFonts w:ascii="Times New Roman" w:hAnsi="Times New Roman" w:eastAsia="Times New Roman"/>
          <w:sz w:val="22"/>
        </w:rPr>
        <w:t>D.要加快形成全要素、多领域、高效益的军民深度融合发展格局，其中“全要素”强调的是融合程度，“多   领域”强调的是融合范围，“高效益”强调的是融合效果程度，“多领域”强调的是融合范围，  “高效益” 国家战略体系和能力</w:t>
      </w:r>
    </w:p>
    <w:p w14:paraId="10F34FE8">
      <w:pPr>
        <w:pStyle w:val="19"/>
        <w:spacing w:before="128" w:line="219" w:lineRule="auto"/>
        <w:rPr>
          <w:rFonts w:ascii="Times New Roman" w:hAnsi="Times New Roman" w:eastAsia="Times New Roman"/>
          <w:sz w:val="22"/>
        </w:rPr>
      </w:pPr>
      <w:r>
        <w:rPr>
          <w:rFonts w:ascii="Times New Roman" w:hAnsi="Times New Roman" w:eastAsia="Times New Roman"/>
          <w:sz w:val="22"/>
        </w:rPr>
        <w:t>971.在纪念红军长征胜利80周年大会上，习近平总书记向广大党员干部深情讲述了长征路上半条棉被的故 事：在湖南汝城县沙洲村，3名女红军借宿徐解秀老人家中，把自己仅有的一床被子剪下一半给老人留下了。 老人说，什么是共产党?共产党就是自己有一条被子也要剪下半条留给老百姓的人。半条被子彰显了共产 党人的本色。这一本色是(   )</w:t>
      </w:r>
    </w:p>
    <w:p w14:paraId="2D673C75">
      <w:pPr>
        <w:pStyle w:val="19"/>
        <w:spacing w:before="128" w:line="219" w:lineRule="auto"/>
        <w:rPr>
          <w:rFonts w:ascii="Times New Roman" w:hAnsi="Times New Roman" w:eastAsia="Times New Roman"/>
          <w:sz w:val="22"/>
        </w:rPr>
      </w:pPr>
      <w:r>
        <w:rPr>
          <w:rFonts w:ascii="Times New Roman" w:hAnsi="Times New Roman" w:eastAsia="Times New Roman"/>
          <w:sz w:val="22"/>
        </w:rPr>
        <w:t>A.始终把人民放在心中最高的位置，始终全心全意为人民服务</w:t>
      </w:r>
    </w:p>
    <w:p w14:paraId="26A4F2B1">
      <w:pPr>
        <w:pStyle w:val="19"/>
        <w:spacing w:before="128" w:line="219" w:lineRule="auto"/>
        <w:rPr>
          <w:rFonts w:ascii="Times New Roman" w:hAnsi="Times New Roman" w:eastAsia="Times New Roman"/>
          <w:sz w:val="22"/>
        </w:rPr>
      </w:pPr>
      <w:r>
        <w:rPr>
          <w:rFonts w:ascii="Times New Roman" w:hAnsi="Times New Roman" w:eastAsia="Times New Roman"/>
          <w:sz w:val="22"/>
        </w:rPr>
        <w:t>B.除了自己的特殊利益外，始终为最广大人民群众的根本利益而努力</w:t>
      </w:r>
    </w:p>
    <w:p w14:paraId="689CCCFF">
      <w:pPr>
        <w:pStyle w:val="19"/>
        <w:spacing w:before="128" w:line="219" w:lineRule="auto"/>
        <w:rPr>
          <w:rFonts w:ascii="Times New Roman" w:hAnsi="Times New Roman" w:eastAsia="Times New Roman"/>
          <w:sz w:val="22"/>
        </w:rPr>
      </w:pPr>
      <w:r>
        <w:rPr>
          <w:rFonts w:ascii="Times New Roman" w:hAnsi="Times New Roman" w:eastAsia="Times New Roman"/>
          <w:sz w:val="22"/>
        </w:rPr>
        <w:t>C. 坚持和发展中国特色社会主义</w:t>
      </w:r>
    </w:p>
    <w:p w14:paraId="6D45BC81">
      <w:pPr>
        <w:pStyle w:val="19"/>
        <w:spacing w:before="128" w:line="219" w:lineRule="auto"/>
        <w:rPr>
          <w:rFonts w:ascii="Times New Roman" w:hAnsi="Times New Roman" w:eastAsia="Times New Roman"/>
          <w:sz w:val="22"/>
        </w:rPr>
      </w:pPr>
      <w:r>
        <w:rPr>
          <w:rFonts w:ascii="Times New Roman" w:hAnsi="Times New Roman" w:eastAsia="Times New Roman"/>
          <w:sz w:val="22"/>
        </w:rPr>
        <w:t>D. 全面增强执政本领，奋力实现中华民族伟大复兴中国梦</w:t>
      </w:r>
    </w:p>
    <w:p w14:paraId="2C037AFA">
      <w:pPr>
        <w:pStyle w:val="19"/>
        <w:spacing w:before="128" w:line="219" w:lineRule="auto"/>
        <w:rPr>
          <w:rFonts w:ascii="Times New Roman" w:hAnsi="Times New Roman" w:eastAsia="Times New Roman"/>
          <w:sz w:val="22"/>
        </w:rPr>
      </w:pPr>
      <w:r>
        <w:rPr>
          <w:rFonts w:ascii="Times New Roman" w:hAnsi="Times New Roman" w:eastAsia="Times New Roman"/>
          <w:sz w:val="22"/>
        </w:rPr>
        <w:t>972. 从本次疫情可以看出，国际社会越来越成为一个不可分割的整体。一国安全问题解决得好可以惠及别 国，反之，则会殃及他国，国家安全在一定程度上显现出“一荣俱荣，一损俱损”的特点。下列选项中与 上述特点无关的哲学道理是(    )。</w:t>
      </w:r>
    </w:p>
    <w:p w14:paraId="5F97DC72">
      <w:pPr>
        <w:pStyle w:val="19"/>
        <w:spacing w:before="128" w:line="219" w:lineRule="auto"/>
        <w:rPr>
          <w:rFonts w:ascii="Times New Roman" w:hAnsi="Times New Roman" w:eastAsia="Times New Roman"/>
          <w:sz w:val="22"/>
        </w:rPr>
      </w:pPr>
      <w:r>
        <w:rPr>
          <w:rFonts w:ascii="Times New Roman" w:hAnsi="Times New Roman" w:eastAsia="Times New Roman"/>
          <w:sz w:val="22"/>
        </w:rPr>
        <w:t>A.事物之间相互影响、相互制约</w:t>
      </w:r>
    </w:p>
    <w:p w14:paraId="504983B1">
      <w:pPr>
        <w:pStyle w:val="19"/>
        <w:spacing w:before="128" w:line="219" w:lineRule="auto"/>
        <w:rPr>
          <w:rFonts w:ascii="Times New Roman" w:hAnsi="Times New Roman" w:eastAsia="Times New Roman"/>
          <w:sz w:val="22"/>
        </w:rPr>
      </w:pPr>
      <w:r>
        <w:rPr>
          <w:rFonts w:ascii="Times New Roman" w:hAnsi="Times New Roman" w:eastAsia="Times New Roman"/>
          <w:sz w:val="22"/>
        </w:rPr>
        <w:t>B.内因是事物变化发展的根据</w:t>
      </w:r>
    </w:p>
    <w:p w14:paraId="6F3B9B1C">
      <w:pPr>
        <w:pStyle w:val="19"/>
        <w:spacing w:before="128" w:line="219" w:lineRule="auto"/>
        <w:rPr>
          <w:rFonts w:ascii="Times New Roman" w:hAnsi="Times New Roman" w:eastAsia="Times New Roman"/>
          <w:sz w:val="22"/>
        </w:rPr>
      </w:pPr>
      <w:r>
        <w:rPr>
          <w:rFonts w:ascii="Times New Roman" w:hAnsi="Times New Roman" w:eastAsia="Times New Roman"/>
          <w:sz w:val="22"/>
        </w:rPr>
        <w:t>C. 外因是事物变化发展的条件</w:t>
      </w:r>
    </w:p>
    <w:p w14:paraId="2A59CBE5">
      <w:pPr>
        <w:pStyle w:val="19"/>
        <w:spacing w:before="128" w:line="219" w:lineRule="auto"/>
        <w:rPr>
          <w:rFonts w:ascii="Times New Roman" w:hAnsi="Times New Roman" w:eastAsia="Times New Roman"/>
          <w:sz w:val="22"/>
        </w:rPr>
      </w:pPr>
      <w:r>
        <w:rPr>
          <w:rFonts w:ascii="Times New Roman" w:hAnsi="Times New Roman" w:eastAsia="Times New Roman"/>
          <w:sz w:val="22"/>
        </w:rPr>
        <w:t>D.事物处于因果联系的链条之中</w:t>
      </w:r>
    </w:p>
    <w:p w14:paraId="577D4FFF">
      <w:pPr>
        <w:pStyle w:val="19"/>
        <w:spacing w:before="128" w:line="219" w:lineRule="auto"/>
        <w:rPr>
          <w:rFonts w:ascii="Times New Roman" w:hAnsi="Times New Roman" w:eastAsia="Times New Roman"/>
          <w:sz w:val="22"/>
        </w:rPr>
      </w:pPr>
      <w:r>
        <w:rPr>
          <w:rFonts w:ascii="Times New Roman" w:hAnsi="Times New Roman" w:eastAsia="Times New Roman"/>
          <w:sz w:val="22"/>
        </w:rPr>
        <w:t>973.中国特色社会主义制度的最大优势是(   )</w:t>
      </w:r>
    </w:p>
    <w:p w14:paraId="7979F717">
      <w:pPr>
        <w:pStyle w:val="19"/>
        <w:spacing w:before="128" w:line="219" w:lineRule="auto"/>
        <w:rPr>
          <w:rFonts w:ascii="Times New Roman" w:hAnsi="Times New Roman" w:eastAsia="Times New Roman"/>
          <w:sz w:val="22"/>
        </w:rPr>
      </w:pPr>
      <w:r>
        <w:rPr>
          <w:rFonts w:ascii="Times New Roman" w:hAnsi="Times New Roman" w:eastAsia="Times New Roman"/>
          <w:sz w:val="22"/>
        </w:rPr>
        <w:t>A.具有科学的指导思想              B. 以人民为中心</w:t>
      </w:r>
    </w:p>
    <w:p w14:paraId="493D35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C.集中力量办大事                  </w:t>
      </w:r>
      <w:r>
        <w:rPr>
          <w:rFonts w:ascii="Times New Roman" w:hAnsi="Times New Roman" w:eastAsia="Times New Roman"/>
          <w:sz w:val="22"/>
        </w:rPr>
        <w:t>D. 中国共产党的领导</w:t>
      </w:r>
    </w:p>
    <w:p w14:paraId="786A1E97">
      <w:pPr>
        <w:pStyle w:val="19"/>
        <w:spacing w:before="128" w:line="219" w:lineRule="auto"/>
        <w:rPr>
          <w:rFonts w:ascii="Times New Roman" w:hAnsi="Times New Roman" w:eastAsia="Times New Roman"/>
          <w:sz w:val="22"/>
        </w:rPr>
      </w:pPr>
      <w:r>
        <w:rPr>
          <w:rFonts w:ascii="Times New Roman" w:hAnsi="Times New Roman" w:eastAsia="Times New Roman"/>
          <w:sz w:val="22"/>
        </w:rPr>
        <w:t>974. 列宁说：“无产阶级在争取政权的斗争中，除了组织，没有别的武器。”下列选项与列宁上述论断所 表达的意思不相符的是(    )</w:t>
      </w:r>
    </w:p>
    <w:p w14:paraId="0810905A">
      <w:pPr>
        <w:pStyle w:val="19"/>
        <w:spacing w:before="128" w:line="219" w:lineRule="auto"/>
        <w:rPr>
          <w:rFonts w:ascii="Times New Roman" w:hAnsi="Times New Roman" w:eastAsia="Times New Roman"/>
          <w:sz w:val="22"/>
        </w:rPr>
      </w:pPr>
      <w:r>
        <w:rPr>
          <w:rFonts w:ascii="Times New Roman" w:hAnsi="Times New Roman" w:eastAsia="Times New Roman"/>
          <w:sz w:val="22"/>
        </w:rPr>
        <w:t>A.无产阶级组织成为独立政党是无产阶级革命的首要条件</w:t>
      </w:r>
    </w:p>
    <w:p w14:paraId="519536BA">
      <w:pPr>
        <w:pStyle w:val="19"/>
        <w:spacing w:before="128" w:line="219" w:lineRule="auto"/>
        <w:rPr>
          <w:rFonts w:ascii="Times New Roman" w:hAnsi="Times New Roman" w:eastAsia="Times New Roman"/>
          <w:sz w:val="22"/>
        </w:rPr>
      </w:pPr>
      <w:r>
        <w:rPr>
          <w:rFonts w:ascii="Times New Roman" w:hAnsi="Times New Roman" w:eastAsia="Times New Roman"/>
          <w:sz w:val="22"/>
        </w:rPr>
        <w:t>B. 组织建设是党的建设的重要基础</w:t>
      </w:r>
    </w:p>
    <w:p w14:paraId="422B8049">
      <w:pPr>
        <w:pStyle w:val="19"/>
        <w:spacing w:before="128" w:line="219" w:lineRule="auto"/>
        <w:rPr>
          <w:rFonts w:ascii="Times New Roman" w:hAnsi="Times New Roman" w:eastAsia="Times New Roman"/>
          <w:sz w:val="22"/>
        </w:rPr>
      </w:pPr>
      <w:r>
        <w:rPr>
          <w:rFonts w:ascii="Times New Roman" w:hAnsi="Times New Roman" w:eastAsia="Times New Roman"/>
          <w:sz w:val="22"/>
        </w:rPr>
        <w:t>C. 民主集中制是我们党的根本组织制度和领导制度</w:t>
      </w:r>
    </w:p>
    <w:p w14:paraId="57D0B2EE">
      <w:pPr>
        <w:pStyle w:val="19"/>
        <w:spacing w:before="128" w:line="219" w:lineRule="auto"/>
        <w:rPr>
          <w:rFonts w:ascii="Times New Roman" w:hAnsi="Times New Roman" w:eastAsia="Times New Roman"/>
          <w:sz w:val="22"/>
        </w:rPr>
      </w:pPr>
      <w:r>
        <w:rPr>
          <w:rFonts w:ascii="Times New Roman" w:hAnsi="Times New Roman" w:eastAsia="Times New Roman"/>
          <w:sz w:val="22"/>
        </w:rPr>
        <w:t>D.严密的组织体系是马克思主义政党的优势所在、力量所在</w:t>
      </w:r>
    </w:p>
    <w:p w14:paraId="66603D6B">
      <w:pPr>
        <w:pStyle w:val="19"/>
        <w:spacing w:before="128" w:line="219" w:lineRule="auto"/>
        <w:rPr>
          <w:rFonts w:ascii="Times New Roman" w:hAnsi="Times New Roman" w:eastAsia="Times New Roman"/>
          <w:sz w:val="22"/>
        </w:rPr>
      </w:pPr>
      <w:r>
        <w:rPr>
          <w:rFonts w:ascii="Times New Roman" w:hAnsi="Times New Roman" w:eastAsia="Times New Roman"/>
          <w:sz w:val="22"/>
        </w:rPr>
        <w:t>975. 下列关于中国特色社会主义新时代和社会主义初级阶段关系的理解，正确的是(    )</w:t>
      </w:r>
    </w:p>
    <w:p w14:paraId="6518DB1A">
      <w:pPr>
        <w:pStyle w:val="19"/>
        <w:spacing w:before="128" w:line="219" w:lineRule="auto"/>
        <w:rPr>
          <w:rFonts w:ascii="Times New Roman" w:hAnsi="Times New Roman" w:eastAsia="Times New Roman"/>
          <w:sz w:val="22"/>
        </w:rPr>
      </w:pPr>
      <w:r>
        <w:rPr>
          <w:rFonts w:ascii="Times New Roman" w:hAnsi="Times New Roman" w:eastAsia="Times New Roman"/>
          <w:sz w:val="22"/>
        </w:rPr>
        <w:t>A. 中国特色社会主义进入新时代是对我国发展新的历史方位作出的重大论断。中国特色社会主义新时代是 继社会主义初级阶段之后的新阶段</w:t>
      </w:r>
    </w:p>
    <w:p w14:paraId="60D1FCA3">
      <w:pPr>
        <w:pStyle w:val="19"/>
        <w:spacing w:before="128" w:line="219" w:lineRule="auto"/>
        <w:rPr>
          <w:rFonts w:ascii="Times New Roman" w:hAnsi="Times New Roman" w:eastAsia="Times New Roman"/>
          <w:sz w:val="22"/>
        </w:rPr>
      </w:pPr>
      <w:r>
        <w:rPr>
          <w:rFonts w:ascii="Times New Roman" w:hAnsi="Times New Roman" w:eastAsia="Times New Roman"/>
          <w:sz w:val="22"/>
        </w:rPr>
        <w:t>B. 中国特色社会主义新时代是处于社会主义初级阶段之内的新时代，而不是超越了社会主义初级阶段之上 的新阶段、新时代</w:t>
      </w:r>
    </w:p>
    <w:p w14:paraId="3F1B3CFC">
      <w:pPr>
        <w:pStyle w:val="19"/>
        <w:spacing w:before="128" w:line="219" w:lineRule="auto"/>
        <w:rPr>
          <w:rFonts w:ascii="Times New Roman" w:hAnsi="Times New Roman" w:eastAsia="Times New Roman"/>
          <w:sz w:val="22"/>
        </w:rPr>
      </w:pPr>
      <w:r>
        <w:rPr>
          <w:rFonts w:ascii="Times New Roman" w:hAnsi="Times New Roman" w:eastAsia="Times New Roman"/>
          <w:sz w:val="22"/>
        </w:rPr>
        <w:t>C. 中国特色社会主义新时代是经济社会发展到一定阶段发生的必然历史飞跃，是对社会主义初级阶段的超 越</w:t>
      </w:r>
    </w:p>
    <w:p w14:paraId="1CC4F25C">
      <w:pPr>
        <w:pStyle w:val="19"/>
        <w:spacing w:before="128" w:line="219" w:lineRule="auto"/>
        <w:rPr>
          <w:rFonts w:ascii="Times New Roman" w:hAnsi="Times New Roman" w:eastAsia="Times New Roman"/>
          <w:sz w:val="22"/>
        </w:rPr>
      </w:pPr>
      <w:r>
        <w:rPr>
          <w:rFonts w:ascii="Times New Roman" w:hAnsi="Times New Roman" w:eastAsia="Times New Roman"/>
          <w:sz w:val="22"/>
        </w:rPr>
        <w:t>D. 中国特色社会主义新时代与社会主义初级阶段的社会主要矛盾相同。因而仍然具有社会主义初级阶段的 基本特征</w:t>
      </w:r>
    </w:p>
    <w:p w14:paraId="6E55CB8A">
      <w:pPr>
        <w:pStyle w:val="19"/>
        <w:spacing w:before="128" w:line="219" w:lineRule="auto"/>
        <w:rPr>
          <w:rFonts w:ascii="Times New Roman" w:hAnsi="Times New Roman" w:eastAsia="Times New Roman"/>
          <w:sz w:val="22"/>
        </w:rPr>
      </w:pPr>
      <w:r>
        <w:rPr>
          <w:rFonts w:ascii="Times New Roman" w:hAnsi="Times New Roman" w:eastAsia="Times New Roman"/>
          <w:sz w:val="22"/>
        </w:rPr>
        <w:t>976. 波及全球的新冠肺炎疫情，让人们不得不重新审视粮食安全问题。尽管在这场疫情中，我国的粮食安 全问题顺利通过大考，但潜在风险仍然存在。确保粮食安全的根本之策是(    )</w:t>
      </w:r>
    </w:p>
    <w:p w14:paraId="57C3BE93">
      <w:pPr>
        <w:pStyle w:val="19"/>
        <w:spacing w:before="128" w:line="219" w:lineRule="auto"/>
        <w:rPr>
          <w:rFonts w:ascii="Times New Roman" w:hAnsi="Times New Roman" w:eastAsia="Times New Roman"/>
          <w:sz w:val="22"/>
        </w:rPr>
      </w:pPr>
      <w:r>
        <w:rPr>
          <w:rFonts w:ascii="Times New Roman" w:hAnsi="Times New Roman" w:eastAsia="Times New Roman"/>
          <w:sz w:val="22"/>
        </w:rPr>
        <w:t>A.推进农村供给侧结构性改革</w:t>
      </w:r>
    </w:p>
    <w:p w14:paraId="0B06A7A1">
      <w:pPr>
        <w:pStyle w:val="19"/>
        <w:spacing w:before="128" w:line="219" w:lineRule="auto"/>
        <w:rPr>
          <w:rFonts w:ascii="Times New Roman" w:hAnsi="Times New Roman" w:eastAsia="Times New Roman"/>
          <w:sz w:val="22"/>
        </w:rPr>
      </w:pPr>
      <w:r>
        <w:rPr>
          <w:rFonts w:ascii="Times New Roman" w:hAnsi="Times New Roman" w:eastAsia="Times New Roman"/>
          <w:sz w:val="22"/>
        </w:rPr>
        <w:t>B.坚持节约集约用地，严守耕地红线</w:t>
      </w:r>
    </w:p>
    <w:p w14:paraId="2C58FB00">
      <w:pPr>
        <w:pStyle w:val="19"/>
        <w:spacing w:before="128" w:line="219" w:lineRule="auto"/>
        <w:rPr>
          <w:rFonts w:ascii="Times New Roman" w:hAnsi="Times New Roman" w:eastAsia="Times New Roman"/>
          <w:sz w:val="22"/>
        </w:rPr>
      </w:pPr>
      <w:r>
        <w:rPr>
          <w:rFonts w:ascii="Times New Roman" w:hAnsi="Times New Roman" w:eastAsia="Times New Roman"/>
          <w:sz w:val="22"/>
        </w:rPr>
        <w:t>C. 改革农村土地产权制度</w:t>
      </w:r>
    </w:p>
    <w:p w14:paraId="57410CFD">
      <w:pPr>
        <w:pStyle w:val="19"/>
        <w:spacing w:before="128" w:line="219" w:lineRule="auto"/>
        <w:rPr>
          <w:rFonts w:ascii="Times New Roman" w:hAnsi="Times New Roman" w:eastAsia="Times New Roman"/>
          <w:sz w:val="22"/>
        </w:rPr>
      </w:pPr>
      <w:r>
        <w:rPr>
          <w:rFonts w:ascii="Times New Roman" w:hAnsi="Times New Roman" w:eastAsia="Times New Roman"/>
          <w:sz w:val="22"/>
        </w:rPr>
        <w:t>D.提高种粮收入</w:t>
      </w:r>
    </w:p>
    <w:p w14:paraId="7F39112C">
      <w:pPr>
        <w:pStyle w:val="19"/>
        <w:spacing w:before="128" w:line="219" w:lineRule="auto"/>
        <w:rPr>
          <w:rFonts w:ascii="Times New Roman" w:hAnsi="Times New Roman" w:eastAsia="Times New Roman"/>
          <w:sz w:val="22"/>
        </w:rPr>
      </w:pPr>
      <w:r>
        <w:rPr>
          <w:rFonts w:ascii="Times New Roman" w:hAnsi="Times New Roman" w:eastAsia="Times New Roman"/>
          <w:sz w:val="22"/>
        </w:rPr>
        <w:t>977.正式提出习近平新时代中国特色社会主义思想，并把这一思想确立为党必须长期坚持的指导思想写进 党章的会议是(   )</w:t>
      </w:r>
    </w:p>
    <w:p w14:paraId="4AEA37FC">
      <w:pPr>
        <w:pStyle w:val="19"/>
        <w:spacing w:before="128" w:line="219" w:lineRule="auto"/>
        <w:rPr>
          <w:rFonts w:ascii="Times New Roman" w:hAnsi="Times New Roman" w:eastAsia="Times New Roman"/>
          <w:sz w:val="22"/>
        </w:rPr>
      </w:pPr>
      <w:r>
        <w:rPr>
          <w:rFonts w:ascii="Times New Roman" w:hAnsi="Times New Roman" w:eastAsia="Times New Roman"/>
          <w:sz w:val="22"/>
        </w:rPr>
        <w:t>A.党的十八届三中全会              B.党的十八大</w:t>
      </w:r>
    </w:p>
    <w:p w14:paraId="0CD508EB">
      <w:pPr>
        <w:pStyle w:val="19"/>
        <w:spacing w:before="128" w:line="219" w:lineRule="auto"/>
        <w:rPr>
          <w:rFonts w:ascii="Times New Roman" w:hAnsi="Times New Roman" w:eastAsia="Times New Roman"/>
          <w:sz w:val="22"/>
        </w:rPr>
      </w:pPr>
      <w:r>
        <w:rPr>
          <w:rFonts w:ascii="Times New Roman" w:hAnsi="Times New Roman" w:eastAsia="Times New Roman"/>
          <w:sz w:val="22"/>
        </w:rPr>
        <w:t>C. 党的十九大                      D. 党的十九届二中全会</w:t>
      </w:r>
    </w:p>
    <w:p w14:paraId="7633F1F9">
      <w:pPr>
        <w:pStyle w:val="19"/>
        <w:spacing w:before="128" w:line="219" w:lineRule="auto"/>
        <w:rPr>
          <w:rFonts w:ascii="Times New Roman" w:hAnsi="Times New Roman" w:eastAsia="Times New Roman"/>
          <w:sz w:val="22"/>
        </w:rPr>
      </w:pPr>
      <w:r>
        <w:rPr>
          <w:rFonts w:ascii="Times New Roman" w:hAnsi="Times New Roman" w:eastAsia="Times New Roman"/>
          <w:sz w:val="22"/>
        </w:rPr>
        <w:t>978. 习近平总书记指出，文化是一个国家、一个民族的灵魂，文化兴国运兴，文化强民族强，下列对文化 的认识，不正确的是(    )</w:t>
      </w:r>
    </w:p>
    <w:p w14:paraId="7AEAAA2B">
      <w:pPr>
        <w:pStyle w:val="19"/>
        <w:spacing w:before="128" w:line="219" w:lineRule="auto"/>
        <w:rPr>
          <w:rFonts w:ascii="Times New Roman" w:hAnsi="Times New Roman" w:eastAsia="Times New Roman"/>
          <w:sz w:val="22"/>
        </w:rPr>
      </w:pPr>
      <w:r>
        <w:rPr>
          <w:rFonts w:ascii="Times New Roman" w:hAnsi="Times New Roman" w:eastAsia="Times New Roman"/>
          <w:sz w:val="22"/>
        </w:rPr>
        <w:t>A.在当今世界，文化已经成为综合国力竞争的决定性因素</w:t>
      </w:r>
    </w:p>
    <w:p w14:paraId="3234403C">
      <w:pPr>
        <w:pStyle w:val="19"/>
        <w:spacing w:before="128" w:line="219" w:lineRule="auto"/>
        <w:rPr>
          <w:rFonts w:ascii="Times New Roman" w:hAnsi="Times New Roman" w:eastAsia="Times New Roman"/>
          <w:sz w:val="22"/>
        </w:rPr>
      </w:pPr>
      <w:r>
        <w:rPr>
          <w:rFonts w:ascii="Times New Roman" w:hAnsi="Times New Roman" w:eastAsia="Times New Roman"/>
          <w:sz w:val="22"/>
        </w:rPr>
        <w:t>B. 中华优秀传统文化是中华民族的“根”和“魂”,是我们最深厚的文化软实力</w:t>
      </w:r>
    </w:p>
    <w:p w14:paraId="081E3D52">
      <w:pPr>
        <w:pStyle w:val="19"/>
        <w:spacing w:before="128" w:line="219" w:lineRule="auto"/>
        <w:rPr>
          <w:rFonts w:ascii="Times New Roman" w:hAnsi="Times New Roman" w:eastAsia="Times New Roman"/>
          <w:sz w:val="22"/>
        </w:rPr>
      </w:pPr>
      <w:r>
        <w:rPr>
          <w:rFonts w:ascii="Times New Roman" w:hAnsi="Times New Roman" w:eastAsia="Times New Roman"/>
          <w:sz w:val="22"/>
        </w:rPr>
        <w:t>C.深化文化体制改革必须坚持把社会效益放在首位</w:t>
      </w:r>
    </w:p>
    <w:p w14:paraId="5BA56CBB">
      <w:pPr>
        <w:pStyle w:val="19"/>
        <w:spacing w:before="128" w:line="219" w:lineRule="auto"/>
        <w:rPr>
          <w:rFonts w:ascii="Times New Roman" w:hAnsi="Times New Roman" w:eastAsia="Times New Roman"/>
          <w:sz w:val="22"/>
        </w:rPr>
      </w:pPr>
      <w:r>
        <w:rPr>
          <w:rFonts w:ascii="Times New Roman" w:hAnsi="Times New Roman" w:eastAsia="Times New Roman"/>
          <w:sz w:val="22"/>
        </w:rPr>
        <w:t>D.社会主义核心价值观是决定当代中国文化性质和方向的最深层次要素，是当代中国文化软实力的灵魂</w:t>
      </w:r>
    </w:p>
    <w:p w14:paraId="72FDE113">
      <w:pPr>
        <w:pStyle w:val="19"/>
        <w:spacing w:before="128" w:line="219" w:lineRule="auto"/>
        <w:rPr>
          <w:rFonts w:ascii="Times New Roman" w:hAnsi="Times New Roman" w:eastAsia="Times New Roman"/>
          <w:sz w:val="22"/>
        </w:rPr>
      </w:pPr>
      <w:r>
        <w:rPr>
          <w:rFonts w:ascii="Times New Roman" w:hAnsi="Times New Roman" w:eastAsia="Times New Roman"/>
          <w:sz w:val="22"/>
        </w:rPr>
        <w:t>979.习近平总书记曾指出，创新是引领发展的第一动力，是国家综合国力和核心竞争力的最关键因素。重 大科技创新成果是国之重器、国之利器，必须(    )</w:t>
      </w:r>
    </w:p>
    <w:p w14:paraId="1F7FE59A">
      <w:pPr>
        <w:pStyle w:val="19"/>
        <w:spacing w:before="128" w:line="219" w:lineRule="auto"/>
        <w:rPr>
          <w:rFonts w:ascii="Times New Roman" w:hAnsi="Times New Roman" w:eastAsia="Times New Roman"/>
          <w:sz w:val="22"/>
        </w:rPr>
      </w:pPr>
      <w:r>
        <w:rPr>
          <w:rFonts w:ascii="Times New Roman" w:hAnsi="Times New Roman" w:eastAsia="Times New Roman"/>
          <w:sz w:val="22"/>
        </w:rPr>
        <w:t>A. 依靠自力更生，自主创新</w:t>
      </w:r>
    </w:p>
    <w:p w14:paraId="4D13D4B0">
      <w:pPr>
        <w:pStyle w:val="19"/>
        <w:spacing w:before="128" w:line="219" w:lineRule="auto"/>
        <w:rPr>
          <w:rFonts w:ascii="Times New Roman" w:hAnsi="Times New Roman" w:eastAsia="Times New Roman"/>
          <w:sz w:val="22"/>
        </w:rPr>
      </w:pPr>
      <w:r>
        <w:rPr>
          <w:rFonts w:ascii="Times New Roman" w:hAnsi="Times New Roman" w:eastAsia="Times New Roman"/>
          <w:sz w:val="22"/>
        </w:rPr>
        <w:t>B. 实现弯道超车                                                      微信公众号：玉米资料库</w:t>
      </w:r>
    </w:p>
    <w:p w14:paraId="6B6A38FC">
      <w:pPr>
        <w:pStyle w:val="19"/>
        <w:spacing w:before="128" w:line="219" w:lineRule="auto"/>
        <w:rPr>
          <w:rFonts w:ascii="Times New Roman" w:hAnsi="Times New Roman" w:eastAsia="Times New Roman"/>
          <w:sz w:val="22"/>
        </w:rPr>
      </w:pPr>
      <w:r>
        <w:rPr>
          <w:rFonts w:ascii="Times New Roman" w:hAnsi="Times New Roman" w:eastAsia="Times New Roman"/>
          <w:sz w:val="22"/>
        </w:rPr>
        <w:t>C.以科研院所为中心，加快技术创新步伐                            、、、、种、教、件，等、</w:t>
      </w:r>
    </w:p>
    <w:p w14:paraId="571A9772">
      <w:pPr>
        <w:pStyle w:val="19"/>
        <w:spacing w:before="128" w:line="219" w:lineRule="auto"/>
        <w:rPr>
          <w:rFonts w:ascii="Times New Roman" w:hAnsi="Times New Roman" w:eastAsia="Times New Roman"/>
          <w:sz w:val="22"/>
        </w:rPr>
      </w:pPr>
      <w:r>
        <w:rPr>
          <w:rFonts w:ascii="Times New Roman" w:hAnsi="Times New Roman" w:eastAsia="Times New Roman"/>
          <w:sz w:val="22"/>
        </w:rPr>
        <w:t>量资源等你来拿</w:t>
      </w:r>
    </w:p>
    <w:p w14:paraId="5E7FA762">
      <w:pPr>
        <w:pStyle w:val="19"/>
        <w:spacing w:before="128" w:line="219" w:lineRule="auto"/>
        <w:rPr>
          <w:rFonts w:ascii="Times New Roman" w:hAnsi="Times New Roman" w:eastAsia="Times New Roman"/>
          <w:sz w:val="22"/>
        </w:rPr>
      </w:pPr>
      <w:r>
        <w:rPr>
          <w:rFonts w:ascii="Times New Roman" w:hAnsi="Times New Roman" w:eastAsia="Times New Roman"/>
          <w:sz w:val="22"/>
        </w:rPr>
        <w:t>D.坚持单手做大，联手做强</w:t>
      </w:r>
    </w:p>
    <w:p w14:paraId="021AE2B0">
      <w:pPr>
        <w:pStyle w:val="19"/>
        <w:spacing w:before="128" w:line="219" w:lineRule="auto"/>
        <w:rPr>
          <w:rFonts w:ascii="Times New Roman" w:hAnsi="Times New Roman" w:eastAsia="Times New Roman"/>
          <w:sz w:val="22"/>
        </w:rPr>
      </w:pPr>
      <w:r>
        <w:rPr>
          <w:rFonts w:ascii="Times New Roman" w:hAnsi="Times New Roman" w:eastAsia="Times New Roman"/>
          <w:sz w:val="22"/>
        </w:rPr>
        <w:t>980. 哲学的基本问题是(    )。</w:t>
      </w:r>
    </w:p>
    <w:p w14:paraId="26E7FB4C">
      <w:pPr>
        <w:pStyle w:val="19"/>
        <w:spacing w:before="128" w:line="219" w:lineRule="auto"/>
        <w:rPr>
          <w:rFonts w:ascii="Times New Roman" w:hAnsi="Times New Roman" w:eastAsia="Times New Roman"/>
          <w:sz w:val="22"/>
        </w:rPr>
      </w:pPr>
      <w:r>
        <w:rPr>
          <w:rFonts w:ascii="Times New Roman" w:hAnsi="Times New Roman" w:eastAsia="Times New Roman"/>
          <w:sz w:val="22"/>
        </w:rPr>
        <w:t>A.唯物和唯心的关系                B. 物质和意识的辩证关系</w:t>
      </w:r>
    </w:p>
    <w:p w14:paraId="464CEC85">
      <w:pPr>
        <w:pStyle w:val="19"/>
        <w:spacing w:before="128" w:line="219" w:lineRule="auto"/>
        <w:rPr>
          <w:rFonts w:ascii="Times New Roman" w:hAnsi="Times New Roman" w:eastAsia="Times New Roman"/>
          <w:sz w:val="22"/>
        </w:rPr>
      </w:pPr>
      <w:r>
        <w:rPr>
          <w:rFonts w:ascii="Times New Roman" w:hAnsi="Times New Roman" w:eastAsia="Times New Roman"/>
          <w:sz w:val="22"/>
        </w:rPr>
        <w:t>C.存在和思维的关系               D. 运动和变化的关系 981. 人的认识来源于(    )。</w:t>
      </w:r>
    </w:p>
    <w:p w14:paraId="34F3381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实践                            </w:t>
      </w:r>
      <w:r>
        <w:rPr>
          <w:rFonts w:ascii="Times New Roman" w:hAnsi="Times New Roman" w:eastAsia="Times New Roman"/>
          <w:sz w:val="22"/>
        </w:rPr>
        <w:t>B. 经验</w:t>
      </w:r>
    </w:p>
    <w:p w14:paraId="0818ECAB">
      <w:pPr>
        <w:pStyle w:val="19"/>
        <w:spacing w:before="128" w:line="219" w:lineRule="auto"/>
        <w:rPr>
          <w:rFonts w:ascii="Times New Roman" w:hAnsi="Times New Roman" w:eastAsia="Times New Roman"/>
          <w:sz w:val="22"/>
        </w:rPr>
      </w:pPr>
      <w:r>
        <w:rPr>
          <w:rFonts w:ascii="Times New Roman" w:hAnsi="Times New Roman" w:eastAsia="Times New Roman"/>
          <w:sz w:val="22"/>
        </w:rPr>
        <w:t>C. 学习                           D. 客观世界</w:t>
      </w:r>
    </w:p>
    <w:p w14:paraId="6A89F4BE">
      <w:pPr>
        <w:pStyle w:val="19"/>
        <w:spacing w:before="128" w:line="219" w:lineRule="auto"/>
        <w:rPr>
          <w:rFonts w:ascii="Times New Roman" w:hAnsi="Times New Roman" w:eastAsia="Times New Roman"/>
          <w:sz w:val="22"/>
        </w:rPr>
      </w:pPr>
      <w:r>
        <w:rPr>
          <w:rFonts w:ascii="Times New Roman" w:hAnsi="Times New Roman" w:eastAsia="Times New Roman"/>
          <w:sz w:val="22"/>
        </w:rPr>
        <w:t>982. 王安石以“西风昨夜过园林，吹落黄花满地金”的诗句，题咏菊花。苏东坡则认为，秋菊不可能像春 花那样落英满地，以“秋英不比春花落，说与诗人仔细吟”的诗句加以嘲讽。后来苏东坡在黄州果真见到 了秋菊落英，方知自己错了。在这件事上，苏东坡错在他不懂得(    )</w:t>
      </w:r>
    </w:p>
    <w:p w14:paraId="3B0C8C86">
      <w:pPr>
        <w:pStyle w:val="19"/>
        <w:spacing w:before="128" w:line="219" w:lineRule="auto"/>
        <w:rPr>
          <w:rFonts w:ascii="Times New Roman" w:hAnsi="Times New Roman" w:eastAsia="Times New Roman"/>
          <w:sz w:val="22"/>
        </w:rPr>
      </w:pPr>
      <w:r>
        <w:rPr>
          <w:rFonts w:ascii="Times New Roman" w:hAnsi="Times New Roman" w:eastAsia="Times New Roman"/>
          <w:sz w:val="22"/>
        </w:rPr>
        <w:t>A. 下结论要以事实为依据</w:t>
      </w:r>
    </w:p>
    <w:p w14:paraId="44BDEF98">
      <w:pPr>
        <w:pStyle w:val="19"/>
        <w:spacing w:before="128" w:line="219" w:lineRule="auto"/>
        <w:rPr>
          <w:rFonts w:ascii="Times New Roman" w:hAnsi="Times New Roman" w:eastAsia="Times New Roman"/>
          <w:sz w:val="22"/>
        </w:rPr>
      </w:pPr>
      <w:r>
        <w:rPr>
          <w:rFonts w:ascii="Times New Roman" w:hAnsi="Times New Roman" w:eastAsia="Times New Roman"/>
          <w:sz w:val="22"/>
        </w:rPr>
        <w:t>B. 认识受时间、地点和条件的限制</w:t>
      </w:r>
    </w:p>
    <w:p w14:paraId="5EA71F9F">
      <w:pPr>
        <w:pStyle w:val="19"/>
        <w:spacing w:before="128" w:line="219" w:lineRule="auto"/>
        <w:rPr>
          <w:rFonts w:ascii="Times New Roman" w:hAnsi="Times New Roman" w:eastAsia="Times New Roman"/>
          <w:sz w:val="22"/>
        </w:rPr>
      </w:pPr>
      <w:r>
        <w:rPr>
          <w:rFonts w:ascii="Times New Roman" w:hAnsi="Times New Roman" w:eastAsia="Times New Roman"/>
          <w:sz w:val="22"/>
        </w:rPr>
        <w:t>C.认识事物须透过现象达到本质</w:t>
      </w:r>
    </w:p>
    <w:p w14:paraId="747753FC">
      <w:pPr>
        <w:pStyle w:val="19"/>
        <w:spacing w:before="128" w:line="219" w:lineRule="auto"/>
        <w:rPr>
          <w:rFonts w:ascii="Times New Roman" w:hAnsi="Times New Roman" w:eastAsia="Times New Roman"/>
          <w:sz w:val="22"/>
        </w:rPr>
      </w:pPr>
      <w:r>
        <w:rPr>
          <w:rFonts w:ascii="Times New Roman" w:hAnsi="Times New Roman" w:eastAsia="Times New Roman"/>
          <w:sz w:val="22"/>
        </w:rPr>
        <w:t>D.对同一对象的认识，不同的人会得出不同的结论</w:t>
      </w:r>
    </w:p>
    <w:p w14:paraId="6858BC14">
      <w:pPr>
        <w:pStyle w:val="19"/>
        <w:spacing w:before="128" w:line="219" w:lineRule="auto"/>
        <w:rPr>
          <w:rFonts w:ascii="Times New Roman" w:hAnsi="Times New Roman" w:eastAsia="Times New Roman"/>
          <w:sz w:val="22"/>
        </w:rPr>
      </w:pPr>
      <w:r>
        <w:rPr>
          <w:rFonts w:ascii="Times New Roman" w:hAnsi="Times New Roman" w:eastAsia="Times New Roman"/>
          <w:sz w:val="22"/>
        </w:rPr>
        <w:t>983.习近平总书记指出中国特色社会主义有很多特点和特征，但最本质的特征是(</w:t>
      </w:r>
    </w:p>
    <w:p w14:paraId="3E0F0F40">
      <w:pPr>
        <w:pStyle w:val="19"/>
        <w:spacing w:before="128" w:line="219" w:lineRule="auto"/>
        <w:rPr>
          <w:rFonts w:ascii="Times New Roman" w:hAnsi="Times New Roman" w:eastAsia="Times New Roman"/>
          <w:sz w:val="22"/>
        </w:rPr>
      </w:pPr>
      <w:r>
        <w:rPr>
          <w:rFonts w:ascii="Times New Roman" w:hAnsi="Times New Roman" w:eastAsia="Times New Roman"/>
          <w:sz w:val="22"/>
        </w:rPr>
        <w:t>A. 坚持中国共产党领导             B. 坚持人民民主专政</w:t>
      </w:r>
    </w:p>
    <w:p w14:paraId="1D13F29B">
      <w:pPr>
        <w:pStyle w:val="19"/>
        <w:spacing w:before="128" w:line="219" w:lineRule="auto"/>
        <w:rPr>
          <w:rFonts w:ascii="Times New Roman" w:hAnsi="Times New Roman" w:eastAsia="Times New Roman"/>
          <w:sz w:val="22"/>
        </w:rPr>
      </w:pPr>
      <w:r>
        <w:rPr>
          <w:rFonts w:ascii="Times New Roman" w:hAnsi="Times New Roman" w:eastAsia="Times New Roman"/>
          <w:sz w:val="22"/>
        </w:rPr>
        <w:t>C.坚持实事求是                  D. 坚持改革开放</w:t>
      </w:r>
    </w:p>
    <w:p w14:paraId="1B511AB8">
      <w:pPr>
        <w:pStyle w:val="19"/>
        <w:spacing w:before="128" w:line="219" w:lineRule="auto"/>
        <w:rPr>
          <w:rFonts w:ascii="Times New Roman" w:hAnsi="Times New Roman" w:eastAsia="Times New Roman"/>
          <w:sz w:val="22"/>
        </w:rPr>
      </w:pPr>
      <w:r>
        <w:rPr>
          <w:rFonts w:ascii="Times New Roman" w:hAnsi="Times New Roman" w:eastAsia="Times New Roman"/>
          <w:sz w:val="22"/>
        </w:rPr>
        <w:t>984. “追求真理比占有真理更宝贵。”德国诗人莱辛的这一著名诗句所包含的哲理是(    )</w:t>
      </w:r>
    </w:p>
    <w:p w14:paraId="7FD5B924">
      <w:pPr>
        <w:pStyle w:val="19"/>
        <w:spacing w:before="128" w:line="219" w:lineRule="auto"/>
        <w:rPr>
          <w:rFonts w:ascii="Times New Roman" w:hAnsi="Times New Roman" w:eastAsia="Times New Roman"/>
          <w:sz w:val="22"/>
        </w:rPr>
      </w:pPr>
      <w:r>
        <w:rPr>
          <w:rFonts w:ascii="Times New Roman" w:hAnsi="Times New Roman" w:eastAsia="Times New Roman"/>
          <w:sz w:val="22"/>
        </w:rPr>
        <w:t>A.认识经历着从感性认识到理性认识的过程</w:t>
      </w:r>
    </w:p>
    <w:p w14:paraId="790099B8">
      <w:pPr>
        <w:pStyle w:val="19"/>
        <w:spacing w:before="128" w:line="219" w:lineRule="auto"/>
        <w:rPr>
          <w:rFonts w:ascii="Times New Roman" w:hAnsi="Times New Roman" w:eastAsia="Times New Roman"/>
          <w:sz w:val="22"/>
        </w:rPr>
      </w:pPr>
      <w:r>
        <w:rPr>
          <w:rFonts w:ascii="Times New Roman" w:hAnsi="Times New Roman" w:eastAsia="Times New Roman"/>
          <w:sz w:val="22"/>
        </w:rPr>
        <w:t>B.认识的根本任务是透过现象认识本质</w:t>
      </w:r>
    </w:p>
    <w:p w14:paraId="67C2ECB5">
      <w:pPr>
        <w:pStyle w:val="19"/>
        <w:spacing w:before="128" w:line="219" w:lineRule="auto"/>
        <w:rPr>
          <w:rFonts w:ascii="Times New Roman" w:hAnsi="Times New Roman" w:eastAsia="Times New Roman"/>
          <w:sz w:val="22"/>
        </w:rPr>
      </w:pPr>
      <w:r>
        <w:rPr>
          <w:rFonts w:ascii="Times New Roman" w:hAnsi="Times New Roman" w:eastAsia="Times New Roman"/>
          <w:sz w:val="22"/>
        </w:rPr>
        <w:t>C.认识不能停滞，而应该不断扩展和深化</w:t>
      </w:r>
    </w:p>
    <w:p w14:paraId="2B29873B">
      <w:pPr>
        <w:pStyle w:val="19"/>
        <w:spacing w:before="128" w:line="219" w:lineRule="auto"/>
        <w:rPr>
          <w:rFonts w:ascii="Times New Roman" w:hAnsi="Times New Roman" w:eastAsia="Times New Roman"/>
          <w:sz w:val="22"/>
        </w:rPr>
      </w:pPr>
      <w:r>
        <w:rPr>
          <w:rFonts w:ascii="Times New Roman" w:hAnsi="Times New Roman" w:eastAsia="Times New Roman"/>
          <w:sz w:val="22"/>
        </w:rPr>
        <w:t>D.改造世界比认识世界更重要</w:t>
      </w:r>
    </w:p>
    <w:p w14:paraId="485E3174">
      <w:pPr>
        <w:pStyle w:val="19"/>
        <w:spacing w:before="128" w:line="219" w:lineRule="auto"/>
        <w:rPr>
          <w:rFonts w:ascii="Times New Roman" w:hAnsi="Times New Roman" w:eastAsia="Times New Roman"/>
          <w:sz w:val="22"/>
        </w:rPr>
      </w:pPr>
      <w:r>
        <w:rPr>
          <w:rFonts w:ascii="Times New Roman" w:hAnsi="Times New Roman" w:eastAsia="Times New Roman"/>
          <w:sz w:val="22"/>
        </w:rPr>
        <w:t>985.下列说法正确体现客观规律和主观能动性辩证关系的有(    )</w:t>
      </w:r>
    </w:p>
    <w:p w14:paraId="1F3C4819">
      <w:pPr>
        <w:pStyle w:val="19"/>
        <w:spacing w:before="128" w:line="219" w:lineRule="auto"/>
        <w:rPr>
          <w:rFonts w:ascii="Times New Roman" w:hAnsi="Times New Roman" w:eastAsia="Times New Roman"/>
          <w:sz w:val="22"/>
        </w:rPr>
      </w:pPr>
      <w:r>
        <w:rPr>
          <w:rFonts w:ascii="Times New Roman" w:hAnsi="Times New Roman" w:eastAsia="Times New Roman"/>
          <w:sz w:val="22"/>
        </w:rPr>
        <w:t>①量力而行，尽力而为②有条件要上，没有条件也要上</w:t>
      </w:r>
    </w:p>
    <w:p w14:paraId="62185EE3">
      <w:pPr>
        <w:pStyle w:val="19"/>
        <w:spacing w:before="128" w:line="219" w:lineRule="auto"/>
        <w:rPr>
          <w:rFonts w:ascii="Times New Roman" w:hAnsi="Times New Roman" w:eastAsia="Times New Roman"/>
          <w:sz w:val="22"/>
        </w:rPr>
      </w:pPr>
      <w:r>
        <w:rPr>
          <w:rFonts w:ascii="Times New Roman" w:hAnsi="Times New Roman" w:eastAsia="Times New Roman"/>
          <w:sz w:val="22"/>
        </w:rPr>
        <w:t>③解放思想，实事求是④不怕做不到，就怕想不到</w:t>
      </w:r>
    </w:p>
    <w:p w14:paraId="37C0D38B">
      <w:pPr>
        <w:pStyle w:val="19"/>
        <w:spacing w:before="128" w:line="219" w:lineRule="auto"/>
        <w:rPr>
          <w:rFonts w:ascii="Times New Roman" w:hAnsi="Times New Roman" w:eastAsia="Times New Roman"/>
          <w:sz w:val="22"/>
        </w:rPr>
      </w:pPr>
      <w:r>
        <w:rPr>
          <w:rFonts w:ascii="Times New Roman" w:hAnsi="Times New Roman" w:eastAsia="Times New Roman"/>
          <w:sz w:val="22"/>
        </w:rPr>
        <w:t>⑤谋事在人，成事在天⑥心想事成</w:t>
      </w:r>
    </w:p>
    <w:p w14:paraId="53978769">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B.①③⑤</w:t>
      </w:r>
    </w:p>
    <w:p w14:paraId="2F53CC2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C.①②③⑤                       </w:t>
      </w:r>
      <w:r>
        <w:rPr>
          <w:rFonts w:ascii="Times New Roman" w:hAnsi="Times New Roman" w:eastAsia="Times New Roman"/>
          <w:sz w:val="22"/>
        </w:rPr>
        <w:t>D.①③⑤⑥</w:t>
      </w:r>
    </w:p>
    <w:p w14:paraId="172A0266">
      <w:pPr>
        <w:pStyle w:val="19"/>
        <w:spacing w:before="128" w:line="219" w:lineRule="auto"/>
        <w:rPr>
          <w:rFonts w:ascii="Times New Roman" w:hAnsi="Times New Roman" w:eastAsia="Times New Roman"/>
          <w:sz w:val="22"/>
        </w:rPr>
      </w:pPr>
      <w:r>
        <w:rPr>
          <w:rFonts w:ascii="Times New Roman" w:hAnsi="Times New Roman" w:eastAsia="Times New Roman"/>
          <w:sz w:val="22"/>
        </w:rPr>
        <w:t>986. 感性认识必须上升到理性认识，从认识的程度、水平来说，这是由于(   )</w:t>
      </w:r>
    </w:p>
    <w:p w14:paraId="6718A6FD">
      <w:pPr>
        <w:pStyle w:val="19"/>
        <w:spacing w:before="128" w:line="219" w:lineRule="auto"/>
        <w:rPr>
          <w:rFonts w:ascii="Times New Roman" w:hAnsi="Times New Roman" w:eastAsia="Times New Roman"/>
          <w:sz w:val="22"/>
        </w:rPr>
      </w:pPr>
      <w:r>
        <w:rPr>
          <w:rFonts w:ascii="Times New Roman" w:hAnsi="Times New Roman" w:eastAsia="Times New Roman"/>
          <w:sz w:val="22"/>
        </w:rPr>
        <w:t>A.认识了现象不等于认识了本质</w:t>
      </w:r>
    </w:p>
    <w:p w14:paraId="0E71D0D6">
      <w:pPr>
        <w:pStyle w:val="19"/>
        <w:spacing w:before="128" w:line="219" w:lineRule="auto"/>
        <w:rPr>
          <w:rFonts w:ascii="Times New Roman" w:hAnsi="Times New Roman" w:eastAsia="Times New Roman"/>
          <w:sz w:val="22"/>
        </w:rPr>
      </w:pPr>
      <w:r>
        <w:rPr>
          <w:rFonts w:ascii="Times New Roman" w:hAnsi="Times New Roman" w:eastAsia="Times New Roman"/>
          <w:sz w:val="22"/>
        </w:rPr>
        <w:t>B. 对事物本质和规律的正确认识，能更好地指导实践</w:t>
      </w:r>
    </w:p>
    <w:p w14:paraId="522760A6">
      <w:pPr>
        <w:pStyle w:val="19"/>
        <w:spacing w:before="128" w:line="219" w:lineRule="auto"/>
        <w:rPr>
          <w:rFonts w:ascii="Times New Roman" w:hAnsi="Times New Roman" w:eastAsia="Times New Roman"/>
          <w:sz w:val="22"/>
        </w:rPr>
      </w:pPr>
      <w:r>
        <w:rPr>
          <w:rFonts w:ascii="Times New Roman" w:hAnsi="Times New Roman" w:eastAsia="Times New Roman"/>
          <w:sz w:val="22"/>
        </w:rPr>
        <w:t>C.感性认识不同于理性认识</w:t>
      </w:r>
    </w:p>
    <w:p w14:paraId="1FD8BFB2">
      <w:pPr>
        <w:pStyle w:val="19"/>
        <w:spacing w:before="128" w:line="219" w:lineRule="auto"/>
        <w:rPr>
          <w:rFonts w:ascii="Times New Roman" w:hAnsi="Times New Roman" w:eastAsia="Times New Roman"/>
          <w:sz w:val="22"/>
        </w:rPr>
      </w:pPr>
      <w:r>
        <w:rPr>
          <w:rFonts w:ascii="Times New Roman" w:hAnsi="Times New Roman" w:eastAsia="Times New Roman"/>
          <w:sz w:val="22"/>
        </w:rPr>
        <w:t>D.理性认识比感性认识更正确、更可靠、更深刻</w:t>
      </w:r>
    </w:p>
    <w:p w14:paraId="4D5061AA">
      <w:pPr>
        <w:pStyle w:val="19"/>
        <w:spacing w:before="128" w:line="219" w:lineRule="auto"/>
        <w:rPr>
          <w:rFonts w:ascii="Times New Roman" w:hAnsi="Times New Roman" w:eastAsia="Times New Roman"/>
          <w:sz w:val="22"/>
        </w:rPr>
      </w:pPr>
      <w:r>
        <w:rPr>
          <w:rFonts w:ascii="Times New Roman" w:hAnsi="Times New Roman" w:eastAsia="Times New Roman"/>
          <w:sz w:val="22"/>
        </w:rPr>
        <w:t>987.2020年2月23日，习近平总书记在统筹推进新冠肺炎疫情防控和经济社会发展工作部署会议上指出， 新冠肺炎疫情不可避免会对经济社会造成较大冲击。越是在这个时候，越要用全面、辩证、长远的眼光看 待我国发展，越要增强信心、坚定信心。这表明(   )</w:t>
      </w:r>
    </w:p>
    <w:p w14:paraId="0B999967">
      <w:pPr>
        <w:pStyle w:val="19"/>
        <w:spacing w:before="128" w:line="219" w:lineRule="auto"/>
        <w:rPr>
          <w:rFonts w:ascii="Times New Roman" w:hAnsi="Times New Roman" w:eastAsia="Times New Roman"/>
          <w:sz w:val="22"/>
        </w:rPr>
      </w:pPr>
      <w:r>
        <w:rPr>
          <w:rFonts w:ascii="Times New Roman" w:hAnsi="Times New Roman" w:eastAsia="Times New Roman"/>
          <w:sz w:val="22"/>
        </w:rPr>
        <w:t>①可以在危机中捕捉和创造机遇</w:t>
      </w:r>
    </w:p>
    <w:p w14:paraId="54CBD1B7">
      <w:pPr>
        <w:pStyle w:val="19"/>
        <w:spacing w:before="128" w:line="219" w:lineRule="auto"/>
        <w:rPr>
          <w:rFonts w:ascii="Times New Roman" w:hAnsi="Times New Roman" w:eastAsia="Times New Roman"/>
          <w:sz w:val="22"/>
        </w:rPr>
      </w:pPr>
      <w:r>
        <w:rPr>
          <w:rFonts w:ascii="Times New Roman" w:hAnsi="Times New Roman" w:eastAsia="Times New Roman"/>
          <w:sz w:val="22"/>
        </w:rPr>
        <w:t>②危和机总是同生并存的</w:t>
      </w:r>
    </w:p>
    <w:p w14:paraId="04C957D8">
      <w:pPr>
        <w:pStyle w:val="19"/>
        <w:spacing w:before="128" w:line="219" w:lineRule="auto"/>
        <w:rPr>
          <w:rFonts w:ascii="Times New Roman" w:hAnsi="Times New Roman" w:eastAsia="Times New Roman"/>
          <w:sz w:val="22"/>
        </w:rPr>
      </w:pPr>
      <w:r>
        <w:rPr>
          <w:rFonts w:ascii="Times New Roman" w:hAnsi="Times New Roman" w:eastAsia="Times New Roman"/>
          <w:sz w:val="22"/>
        </w:rPr>
        <w:t>③危和机是辩证的</w:t>
      </w:r>
    </w:p>
    <w:p w14:paraId="509149E8">
      <w:pPr>
        <w:pStyle w:val="19"/>
        <w:spacing w:before="128" w:line="219" w:lineRule="auto"/>
        <w:rPr>
          <w:rFonts w:ascii="Times New Roman" w:hAnsi="Times New Roman" w:eastAsia="Times New Roman"/>
          <w:sz w:val="22"/>
        </w:rPr>
      </w:pPr>
      <w:r>
        <w:rPr>
          <w:rFonts w:ascii="Times New Roman" w:hAnsi="Times New Roman" w:eastAsia="Times New Roman"/>
          <w:sz w:val="22"/>
        </w:rPr>
        <w:t>④危和机是可以自由转化的</w:t>
      </w:r>
    </w:p>
    <w:p w14:paraId="4183AEFE">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A.①②③④                       B.①②③</w:t>
      </w:r>
    </w:p>
    <w:p w14:paraId="34FE682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C.①④                          </w:t>
      </w:r>
      <w:r>
        <w:rPr>
          <w:rFonts w:ascii="Times New Roman" w:hAnsi="Times New Roman" w:eastAsia="Times New Roman"/>
          <w:sz w:val="22"/>
        </w:rPr>
        <w:t>D.②③</w:t>
      </w:r>
    </w:p>
    <w:p w14:paraId="2F13D082">
      <w:pPr>
        <w:pStyle w:val="19"/>
        <w:spacing w:before="128" w:line="219" w:lineRule="auto"/>
        <w:rPr>
          <w:rFonts w:ascii="Times New Roman" w:hAnsi="Times New Roman" w:eastAsia="Times New Roman"/>
          <w:sz w:val="22"/>
        </w:rPr>
      </w:pPr>
      <w:r>
        <w:rPr>
          <w:rFonts w:ascii="Times New Roman" w:hAnsi="Times New Roman" w:eastAsia="Times New Roman"/>
          <w:sz w:val="22"/>
        </w:rPr>
        <w:t>988.某地农产品的商品化程度不高，农民缺乏商品意识，缺乏市场竞争意识，参与市场、改进技术的积极 性不高，常受到“小富即安”“福不可重受”等观念的影响，所有这些都严重影响了农村经济的发展。这 表 明 (    )</w:t>
      </w:r>
    </w:p>
    <w:p w14:paraId="56D58692">
      <w:pPr>
        <w:pStyle w:val="19"/>
        <w:spacing w:before="128" w:line="219" w:lineRule="auto"/>
        <w:rPr>
          <w:rFonts w:ascii="Times New Roman" w:hAnsi="Times New Roman" w:eastAsia="Times New Roman"/>
          <w:sz w:val="22"/>
        </w:rPr>
      </w:pPr>
      <w:r>
        <w:rPr>
          <w:rFonts w:ascii="Times New Roman" w:hAnsi="Times New Roman" w:eastAsia="Times New Roman"/>
          <w:sz w:val="22"/>
        </w:rPr>
        <w:t>A.人的主观能动性受物质生活条件制约</w:t>
      </w:r>
    </w:p>
    <w:p w14:paraId="20784E17">
      <w:pPr>
        <w:pStyle w:val="19"/>
        <w:spacing w:before="128" w:line="219" w:lineRule="auto"/>
        <w:rPr>
          <w:rFonts w:ascii="Times New Roman" w:hAnsi="Times New Roman" w:eastAsia="Times New Roman"/>
          <w:sz w:val="22"/>
        </w:rPr>
      </w:pPr>
      <w:r>
        <w:rPr>
          <w:rFonts w:ascii="Times New Roman" w:hAnsi="Times New Roman" w:eastAsia="Times New Roman"/>
          <w:sz w:val="22"/>
        </w:rPr>
        <w:t>B. 人的主观能动性进一步受客观规律的制约</w:t>
      </w:r>
    </w:p>
    <w:p w14:paraId="35A153CF">
      <w:pPr>
        <w:pStyle w:val="19"/>
        <w:spacing w:before="128" w:line="219" w:lineRule="auto"/>
        <w:rPr>
          <w:rFonts w:ascii="Times New Roman" w:hAnsi="Times New Roman" w:eastAsia="Times New Roman"/>
          <w:sz w:val="22"/>
        </w:rPr>
      </w:pPr>
      <w:r>
        <w:rPr>
          <w:rFonts w:ascii="Times New Roman" w:hAnsi="Times New Roman" w:eastAsia="Times New Roman"/>
          <w:sz w:val="22"/>
        </w:rPr>
        <w:t>C. 人的主观能动性进一步发挥受已形成的观念、能力、方法和心理等主观因素影响</w:t>
      </w:r>
    </w:p>
    <w:p w14:paraId="2F19329D">
      <w:pPr>
        <w:pStyle w:val="19"/>
        <w:spacing w:before="128" w:line="219" w:lineRule="auto"/>
        <w:rPr>
          <w:rFonts w:ascii="Times New Roman" w:hAnsi="Times New Roman" w:eastAsia="Times New Roman"/>
          <w:sz w:val="22"/>
        </w:rPr>
      </w:pPr>
      <w:r>
        <w:rPr>
          <w:rFonts w:ascii="Times New Roman" w:hAnsi="Times New Roman" w:eastAsia="Times New Roman"/>
          <w:sz w:val="22"/>
        </w:rPr>
        <w:t>D.农民活动的利益出发点是不利于人类社会发展的</w:t>
      </w:r>
    </w:p>
    <w:p w14:paraId="6C9785AF">
      <w:pPr>
        <w:pStyle w:val="19"/>
        <w:spacing w:before="128" w:line="219" w:lineRule="auto"/>
        <w:rPr>
          <w:rFonts w:ascii="Times New Roman" w:hAnsi="Times New Roman" w:eastAsia="Times New Roman"/>
          <w:sz w:val="22"/>
        </w:rPr>
      </w:pPr>
      <w:r>
        <w:rPr>
          <w:rFonts w:ascii="Times New Roman" w:hAnsi="Times New Roman" w:eastAsia="Times New Roman"/>
          <w:sz w:val="22"/>
        </w:rPr>
        <w:t>989.人们在掌握感性材料基础上，运用抽象思维进行分析，把握了事物的本质。这种对本质的认识属于 (    )</w:t>
      </w:r>
    </w:p>
    <w:p w14:paraId="5DF52112">
      <w:pPr>
        <w:pStyle w:val="19"/>
        <w:spacing w:before="128" w:line="219" w:lineRule="auto"/>
        <w:rPr>
          <w:rFonts w:ascii="Times New Roman" w:hAnsi="Times New Roman" w:eastAsia="Times New Roman"/>
          <w:sz w:val="22"/>
        </w:rPr>
      </w:pPr>
      <w:r>
        <w:rPr>
          <w:rFonts w:ascii="Times New Roman" w:hAnsi="Times New Roman" w:eastAsia="Times New Roman"/>
          <w:sz w:val="22"/>
        </w:rPr>
        <w:t>A.科学理论                        B. 理论</w:t>
      </w:r>
    </w:p>
    <w:p w14:paraId="282348E1">
      <w:pPr>
        <w:pStyle w:val="19"/>
        <w:spacing w:before="128" w:line="219" w:lineRule="auto"/>
        <w:rPr>
          <w:rFonts w:ascii="Times New Roman" w:hAnsi="Times New Roman" w:eastAsia="Times New Roman"/>
          <w:sz w:val="22"/>
        </w:rPr>
      </w:pPr>
      <w:r>
        <w:rPr>
          <w:rFonts w:ascii="Times New Roman" w:hAnsi="Times New Roman" w:eastAsia="Times New Roman"/>
          <w:sz w:val="22"/>
        </w:rPr>
        <w:t>C. 感性认识                        D.理性认识</w:t>
      </w:r>
    </w:p>
    <w:p w14:paraId="0125B476">
      <w:pPr>
        <w:pStyle w:val="19"/>
        <w:spacing w:before="128" w:line="219" w:lineRule="auto"/>
        <w:rPr>
          <w:rFonts w:ascii="Times New Roman" w:hAnsi="Times New Roman" w:eastAsia="Times New Roman"/>
          <w:sz w:val="22"/>
        </w:rPr>
      </w:pPr>
      <w:r>
        <w:rPr>
          <w:rFonts w:ascii="Times New Roman" w:hAnsi="Times New Roman" w:eastAsia="Times New Roman"/>
          <w:sz w:val="22"/>
        </w:rPr>
        <w:t>990. 孔子曰，“三人行，必有我师焉，择其善者而从之，其不善者而改之”。其中体现的哲学道理有(    )</w:t>
      </w:r>
    </w:p>
    <w:p w14:paraId="3226589E">
      <w:pPr>
        <w:pStyle w:val="19"/>
        <w:spacing w:before="128" w:line="219" w:lineRule="auto"/>
        <w:rPr>
          <w:rFonts w:ascii="Times New Roman" w:hAnsi="Times New Roman" w:eastAsia="Times New Roman"/>
          <w:sz w:val="22"/>
        </w:rPr>
      </w:pPr>
      <w:r>
        <w:rPr>
          <w:rFonts w:ascii="Times New Roman" w:hAnsi="Times New Roman" w:eastAsia="Times New Roman"/>
          <w:sz w:val="22"/>
        </w:rPr>
        <w:t>①集中力量解决主要矛盾</w:t>
      </w:r>
    </w:p>
    <w:p w14:paraId="191AC806">
      <w:pPr>
        <w:pStyle w:val="19"/>
        <w:spacing w:before="128" w:line="219" w:lineRule="auto"/>
        <w:rPr>
          <w:rFonts w:ascii="Times New Roman" w:hAnsi="Times New Roman" w:eastAsia="Times New Roman"/>
          <w:sz w:val="22"/>
        </w:rPr>
      </w:pPr>
      <w:r>
        <w:rPr>
          <w:rFonts w:ascii="Times New Roman" w:hAnsi="Times New Roman" w:eastAsia="Times New Roman"/>
          <w:sz w:val="22"/>
        </w:rPr>
        <w:t>②具体问题具体分析</w:t>
      </w:r>
    </w:p>
    <w:p w14:paraId="4C5F7044">
      <w:pPr>
        <w:pStyle w:val="19"/>
        <w:spacing w:before="128" w:line="219" w:lineRule="auto"/>
        <w:rPr>
          <w:rFonts w:ascii="Times New Roman" w:hAnsi="Times New Roman" w:eastAsia="Times New Roman"/>
          <w:sz w:val="22"/>
        </w:rPr>
      </w:pPr>
      <w:r>
        <w:rPr>
          <w:rFonts w:ascii="Times New Roman" w:hAnsi="Times New Roman" w:eastAsia="Times New Roman"/>
          <w:sz w:val="22"/>
        </w:rPr>
        <w:t>③辩证否定的实质即“扬弃”</w:t>
      </w:r>
    </w:p>
    <w:p w14:paraId="119CB0D2">
      <w:pPr>
        <w:pStyle w:val="19"/>
        <w:spacing w:before="128" w:line="219" w:lineRule="auto"/>
        <w:rPr>
          <w:rFonts w:ascii="Times New Roman" w:hAnsi="Times New Roman" w:eastAsia="Times New Roman"/>
          <w:sz w:val="22"/>
        </w:rPr>
      </w:pPr>
      <w:r>
        <w:rPr>
          <w:rFonts w:ascii="Times New Roman" w:hAnsi="Times New Roman" w:eastAsia="Times New Roman"/>
          <w:sz w:val="22"/>
        </w:rPr>
        <w:t>④事物发展是自身的否定</w:t>
      </w:r>
    </w:p>
    <w:p w14:paraId="2427AA02">
      <w:pPr>
        <w:pStyle w:val="19"/>
        <w:spacing w:before="128" w:line="219" w:lineRule="auto"/>
        <w:rPr>
          <w:rFonts w:ascii="Times New Roman" w:hAnsi="Times New Roman" w:eastAsia="Times New Roman"/>
          <w:sz w:val="22"/>
        </w:rPr>
      </w:pPr>
      <w:r>
        <w:rPr>
          <w:rFonts w:ascii="Times New Roman" w:hAnsi="Times New Roman" w:eastAsia="Times New Roman"/>
          <w:sz w:val="22"/>
        </w:rPr>
        <w:t>A.②③                            B.①③</w:t>
      </w:r>
    </w:p>
    <w:p w14:paraId="1DB9B391">
      <w:pPr>
        <w:pStyle w:val="19"/>
        <w:spacing w:before="128" w:line="219" w:lineRule="auto"/>
        <w:rPr>
          <w:rFonts w:ascii="Times New Roman" w:hAnsi="Times New Roman" w:eastAsia="Times New Roman"/>
          <w:sz w:val="22"/>
        </w:rPr>
      </w:pPr>
      <w:r>
        <w:rPr>
          <w:rFonts w:ascii="Times New Roman" w:hAnsi="Times New Roman" w:eastAsia="Times New Roman"/>
          <w:sz w:val="22"/>
        </w:rPr>
        <w:t>C.③④                            D.①②</w:t>
      </w:r>
    </w:p>
    <w:p w14:paraId="6E0809F4">
      <w:pPr>
        <w:pStyle w:val="19"/>
        <w:spacing w:before="128" w:line="219" w:lineRule="auto"/>
        <w:rPr>
          <w:rFonts w:ascii="Times New Roman" w:hAnsi="Times New Roman" w:eastAsia="Times New Roman"/>
          <w:sz w:val="22"/>
        </w:rPr>
      </w:pPr>
      <w:r>
        <w:rPr>
          <w:rFonts w:ascii="Times New Roman" w:hAnsi="Times New Roman" w:eastAsia="Times New Roman"/>
          <w:sz w:val="22"/>
        </w:rPr>
        <w:t>991. “树上结西瓜”,这原本是讽刺一些人不懂农业生产异想天开的笑话，如今却在河北省新乐市的邯邰 镇变成了现实。当地瓜农开始试验搭架，使西瓜吊在空中，由于上下四面透气，成熟期提前5-8天，而且 瓜形好，甜度也增加了不少。这一事例说明(   )</w:t>
      </w:r>
    </w:p>
    <w:p w14:paraId="4601A024">
      <w:pPr>
        <w:pStyle w:val="19"/>
        <w:spacing w:before="128" w:line="219" w:lineRule="auto"/>
        <w:rPr>
          <w:rFonts w:ascii="Times New Roman" w:hAnsi="Times New Roman" w:eastAsia="Times New Roman"/>
          <w:sz w:val="22"/>
        </w:rPr>
      </w:pPr>
      <w:r>
        <w:rPr>
          <w:rFonts w:ascii="Times New Roman" w:hAnsi="Times New Roman" w:eastAsia="Times New Roman"/>
          <w:sz w:val="22"/>
        </w:rPr>
        <w:t>A.客观规律可以被人们创造和改变</w:t>
      </w:r>
    </w:p>
    <w:p w14:paraId="1CDDAA6E">
      <w:pPr>
        <w:pStyle w:val="19"/>
        <w:spacing w:before="128" w:line="219" w:lineRule="auto"/>
        <w:rPr>
          <w:rFonts w:ascii="Times New Roman" w:hAnsi="Times New Roman" w:eastAsia="Times New Roman"/>
          <w:sz w:val="22"/>
        </w:rPr>
      </w:pPr>
      <w:r>
        <w:rPr>
          <w:rFonts w:ascii="Times New Roman" w:hAnsi="Times New Roman" w:eastAsia="Times New Roman"/>
          <w:sz w:val="22"/>
        </w:rPr>
        <w:t>B. 人们在自然面前是无所不能的</w:t>
      </w:r>
    </w:p>
    <w:p w14:paraId="73759E48">
      <w:pPr>
        <w:pStyle w:val="19"/>
        <w:spacing w:before="128" w:line="219" w:lineRule="auto"/>
        <w:rPr>
          <w:rFonts w:ascii="Times New Roman" w:hAnsi="Times New Roman" w:eastAsia="Times New Roman"/>
          <w:sz w:val="22"/>
        </w:rPr>
      </w:pPr>
      <w:r>
        <w:rPr>
          <w:rFonts w:ascii="Times New Roman" w:hAnsi="Times New Roman" w:eastAsia="Times New Roman"/>
          <w:sz w:val="22"/>
        </w:rPr>
        <w:t>C.人们可以认识和利用规律，造福人类</w:t>
      </w:r>
    </w:p>
    <w:p w14:paraId="7C8F55F0">
      <w:pPr>
        <w:pStyle w:val="19"/>
        <w:spacing w:before="128" w:line="219" w:lineRule="auto"/>
        <w:rPr>
          <w:rFonts w:ascii="Times New Roman" w:hAnsi="Times New Roman" w:eastAsia="Times New Roman"/>
          <w:sz w:val="22"/>
        </w:rPr>
      </w:pPr>
      <w:r>
        <w:rPr>
          <w:rFonts w:ascii="Times New Roman" w:hAnsi="Times New Roman" w:eastAsia="Times New Roman"/>
          <w:sz w:val="22"/>
        </w:rPr>
        <w:t>D.科学技术的发展可以战胜自然规律</w:t>
      </w:r>
    </w:p>
    <w:p w14:paraId="42FA7CD6">
      <w:pPr>
        <w:pStyle w:val="19"/>
        <w:spacing w:before="128" w:line="219" w:lineRule="auto"/>
        <w:rPr>
          <w:rFonts w:ascii="Times New Roman" w:hAnsi="Times New Roman" w:eastAsia="Times New Roman"/>
          <w:sz w:val="22"/>
        </w:rPr>
      </w:pPr>
      <w:r>
        <w:rPr>
          <w:rFonts w:ascii="Times New Roman" w:hAnsi="Times New Roman" w:eastAsia="Times New Roman"/>
          <w:sz w:val="22"/>
        </w:rPr>
        <w:t>992.党的十九大报告指出，中国特色社会主义事业总体布局是(   ),战略布局是(    )</w:t>
      </w:r>
    </w:p>
    <w:p w14:paraId="30C3806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五位一体四个自信              </w:t>
      </w:r>
      <w:r>
        <w:rPr>
          <w:rFonts w:ascii="Times New Roman" w:hAnsi="Times New Roman" w:eastAsia="Times New Roman"/>
          <w:sz w:val="22"/>
        </w:rPr>
        <w:t>B.五位一体四个全面</w:t>
      </w:r>
    </w:p>
    <w:p w14:paraId="01BC36D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五位一体四个伟大              </w:t>
      </w:r>
      <w:r>
        <w:rPr>
          <w:rFonts w:ascii="Times New Roman" w:hAnsi="Times New Roman" w:eastAsia="Times New Roman"/>
          <w:sz w:val="22"/>
        </w:rPr>
        <w:t>D. 五位一体四个工程</w:t>
      </w:r>
    </w:p>
    <w:p w14:paraId="7FCEBFEE">
      <w:pPr>
        <w:pStyle w:val="19"/>
        <w:spacing w:before="128" w:line="219" w:lineRule="auto"/>
        <w:rPr>
          <w:rFonts w:ascii="Times New Roman" w:hAnsi="Times New Roman" w:eastAsia="Times New Roman"/>
          <w:sz w:val="22"/>
        </w:rPr>
      </w:pPr>
      <w:r>
        <w:rPr>
          <w:rFonts w:ascii="Times New Roman" w:hAnsi="Times New Roman" w:eastAsia="Times New Roman"/>
          <w:sz w:val="22"/>
        </w:rPr>
        <w:t>993.唯物辩证的因果联系是指(    )</w:t>
      </w:r>
    </w:p>
    <w:p w14:paraId="245AEC4B">
      <w:pPr>
        <w:pStyle w:val="19"/>
        <w:spacing w:before="128" w:line="219" w:lineRule="auto"/>
        <w:rPr>
          <w:rFonts w:ascii="Times New Roman" w:hAnsi="Times New Roman" w:eastAsia="Times New Roman"/>
          <w:sz w:val="22"/>
        </w:rPr>
      </w:pPr>
      <w:r>
        <w:rPr>
          <w:rFonts w:ascii="Times New Roman" w:hAnsi="Times New Roman" w:eastAsia="Times New Roman"/>
          <w:sz w:val="22"/>
        </w:rPr>
        <w:t>A. 一切前后相继的现象之间的联系</w:t>
      </w:r>
    </w:p>
    <w:p w14:paraId="54F343F3">
      <w:pPr>
        <w:pStyle w:val="19"/>
        <w:spacing w:before="128" w:line="219" w:lineRule="auto"/>
        <w:rPr>
          <w:rFonts w:ascii="Times New Roman" w:hAnsi="Times New Roman" w:eastAsia="Times New Roman"/>
          <w:sz w:val="22"/>
        </w:rPr>
      </w:pPr>
      <w:r>
        <w:rPr>
          <w:rFonts w:ascii="Times New Roman" w:hAnsi="Times New Roman" w:eastAsia="Times New Roman"/>
          <w:sz w:val="22"/>
        </w:rPr>
        <w:t>B. 一切同时并存的现象之间的联系</w:t>
      </w:r>
    </w:p>
    <w:p w14:paraId="0496CE13">
      <w:pPr>
        <w:pStyle w:val="19"/>
        <w:spacing w:before="128" w:line="219" w:lineRule="auto"/>
        <w:rPr>
          <w:rFonts w:ascii="Times New Roman" w:hAnsi="Times New Roman" w:eastAsia="Times New Roman"/>
          <w:sz w:val="22"/>
        </w:rPr>
      </w:pPr>
      <w:r>
        <w:rPr>
          <w:rFonts w:ascii="Times New Roman" w:hAnsi="Times New Roman" w:eastAsia="Times New Roman"/>
          <w:sz w:val="22"/>
        </w:rPr>
        <w:t>C. 需要和被需要的现象之间的联系</w:t>
      </w:r>
    </w:p>
    <w:p w14:paraId="315609A9">
      <w:pPr>
        <w:pStyle w:val="19"/>
        <w:spacing w:before="128" w:line="219" w:lineRule="auto"/>
        <w:rPr>
          <w:rFonts w:ascii="Times New Roman" w:hAnsi="Times New Roman" w:eastAsia="Times New Roman"/>
          <w:sz w:val="22"/>
        </w:rPr>
      </w:pPr>
      <w:r>
        <w:rPr>
          <w:rFonts w:ascii="Times New Roman" w:hAnsi="Times New Roman" w:eastAsia="Times New Roman"/>
          <w:sz w:val="22"/>
        </w:rPr>
        <w:t>D.引起和被引起的现象之间的联系</w:t>
      </w:r>
    </w:p>
    <w:p w14:paraId="74354829">
      <w:pPr>
        <w:pStyle w:val="19"/>
        <w:spacing w:before="128" w:line="219" w:lineRule="auto"/>
        <w:rPr>
          <w:rFonts w:ascii="Times New Roman" w:hAnsi="Times New Roman" w:eastAsia="Times New Roman"/>
          <w:sz w:val="22"/>
        </w:rPr>
      </w:pPr>
      <w:r>
        <w:rPr>
          <w:rFonts w:ascii="Times New Roman" w:hAnsi="Times New Roman" w:eastAsia="Times New Roman"/>
          <w:sz w:val="22"/>
        </w:rPr>
        <w:t>993.【答案】D。解析：唯物辩证的因果联系是指引起和被引起的现象之间的联系。故选D。</w:t>
      </w:r>
    </w:p>
    <w:p w14:paraId="2C1DFE2F">
      <w:pPr>
        <w:pStyle w:val="19"/>
        <w:spacing w:before="128" w:line="219" w:lineRule="auto"/>
        <w:rPr>
          <w:rFonts w:ascii="Times New Roman" w:hAnsi="Times New Roman" w:eastAsia="Times New Roman"/>
          <w:sz w:val="22"/>
        </w:rPr>
      </w:pPr>
      <w:r>
        <w:rPr>
          <w:rFonts w:ascii="Times New Roman" w:hAnsi="Times New Roman" w:eastAsia="Times New Roman"/>
          <w:sz w:val="22"/>
        </w:rPr>
        <w:t>三、多项选择题</w:t>
      </w:r>
    </w:p>
    <w:p w14:paraId="549F8FB2">
      <w:pPr>
        <w:pStyle w:val="19"/>
        <w:spacing w:before="128" w:line="219" w:lineRule="auto"/>
        <w:rPr>
          <w:rFonts w:ascii="Times New Roman" w:hAnsi="Times New Roman" w:eastAsia="Times New Roman"/>
          <w:sz w:val="22"/>
        </w:rPr>
      </w:pPr>
      <w:r>
        <w:rPr>
          <w:rFonts w:ascii="Times New Roman" w:hAnsi="Times New Roman" w:eastAsia="Times New Roman"/>
          <w:sz w:val="22"/>
        </w:rPr>
        <w:t>994.我国正在加快实施的经济战略有(   )。</w:t>
      </w:r>
    </w:p>
    <w:p w14:paraId="532590C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“一带一路”   </w:t>
      </w:r>
      <w:r>
        <w:rPr>
          <w:rFonts w:ascii="Times New Roman" w:hAnsi="Times New Roman" w:eastAsia="Times New Roman"/>
          <w:sz w:val="22"/>
        </w:rPr>
        <w:t>B.  京津冀协同发展</w:t>
      </w:r>
    </w:p>
    <w:p w14:paraId="68BC593A">
      <w:pPr>
        <w:pStyle w:val="19"/>
        <w:spacing w:before="128" w:line="219" w:lineRule="auto"/>
        <w:rPr>
          <w:rFonts w:ascii="Times New Roman" w:hAnsi="Times New Roman" w:eastAsia="Times New Roman"/>
          <w:sz w:val="22"/>
        </w:rPr>
      </w:pPr>
      <w:r>
        <w:rPr>
          <w:rFonts w:ascii="Times New Roman" w:hAnsi="Times New Roman" w:eastAsia="Times New Roman"/>
          <w:sz w:val="22"/>
        </w:rPr>
        <w:t>C.  长江经济带     D.  进口替代</w:t>
      </w:r>
    </w:p>
    <w:p w14:paraId="5BC4F3D0">
      <w:pPr>
        <w:pStyle w:val="19"/>
        <w:spacing w:before="128" w:line="219" w:lineRule="auto"/>
        <w:rPr>
          <w:rFonts w:ascii="Times New Roman" w:hAnsi="Times New Roman" w:eastAsia="Times New Roman"/>
          <w:sz w:val="22"/>
        </w:rPr>
      </w:pPr>
      <w:r>
        <w:rPr>
          <w:rFonts w:ascii="Times New Roman" w:hAnsi="Times New Roman" w:eastAsia="Times New Roman"/>
          <w:sz w:val="22"/>
        </w:rPr>
        <w:t>995.马克思主义的主要理论来源是(   )。</w:t>
      </w:r>
    </w:p>
    <w:p w14:paraId="58A63486">
      <w:pPr>
        <w:pStyle w:val="19"/>
        <w:spacing w:before="128" w:line="219" w:lineRule="auto"/>
        <w:rPr>
          <w:rFonts w:ascii="Times New Roman" w:hAnsi="Times New Roman" w:eastAsia="Times New Roman"/>
          <w:sz w:val="22"/>
        </w:rPr>
      </w:pPr>
      <w:r>
        <w:rPr>
          <w:rFonts w:ascii="Times New Roman" w:hAnsi="Times New Roman" w:eastAsia="Times New Roman"/>
          <w:sz w:val="22"/>
        </w:rPr>
        <w:t>A.德国古典哲学                           B.英国古典政治经济学</w:t>
      </w:r>
    </w:p>
    <w:p w14:paraId="6B0941C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C.科学社会主义                         </w:t>
      </w:r>
      <w:r>
        <w:rPr>
          <w:rFonts w:ascii="Times New Roman" w:hAnsi="Times New Roman" w:eastAsia="Times New Roman"/>
          <w:sz w:val="22"/>
        </w:rPr>
        <w:t>D.法国空想社会主义经济学</w:t>
      </w:r>
    </w:p>
    <w:p w14:paraId="71060637">
      <w:pPr>
        <w:pStyle w:val="19"/>
        <w:spacing w:before="128" w:line="219" w:lineRule="auto"/>
        <w:rPr>
          <w:rFonts w:ascii="Times New Roman" w:hAnsi="Times New Roman" w:eastAsia="Times New Roman"/>
          <w:sz w:val="22"/>
        </w:rPr>
      </w:pPr>
      <w:r>
        <w:rPr>
          <w:rFonts w:ascii="Times New Roman" w:hAnsi="Times New Roman" w:eastAsia="Times New Roman"/>
          <w:sz w:val="22"/>
        </w:rPr>
        <w:t>996. 马克思主义的三个来源是：德国的古典哲学、英国的古典政治经济学、法国的空想社会主义。故本题 选</w:t>
      </w:r>
      <w:r>
        <w:rPr>
          <w:rFonts w:ascii="Times New Roman" w:hAnsi="Times New Roman" w:eastAsia="Times New Roman"/>
          <w:sz w:val="22"/>
        </w:rPr>
        <w:t>AB。下列既体现了唯物辩证法的联系观，又体现了发展观的有(    )。</w:t>
      </w:r>
    </w:p>
    <w:p w14:paraId="4A148A3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邯郸学步                      </w:t>
      </w:r>
      <w:r>
        <w:rPr>
          <w:rFonts w:ascii="Times New Roman" w:hAnsi="Times New Roman" w:eastAsia="Times New Roman"/>
          <w:sz w:val="22"/>
        </w:rPr>
        <w:t>B.一箭双雕</w:t>
      </w:r>
    </w:p>
    <w:p w14:paraId="014A4601">
      <w:pPr>
        <w:pStyle w:val="19"/>
        <w:spacing w:before="128" w:line="219" w:lineRule="auto"/>
        <w:rPr>
          <w:rFonts w:ascii="Times New Roman" w:hAnsi="Times New Roman" w:eastAsia="Times New Roman"/>
          <w:sz w:val="22"/>
        </w:rPr>
      </w:pPr>
      <w:r>
        <w:rPr>
          <w:rFonts w:ascii="Times New Roman" w:hAnsi="Times New Roman" w:eastAsia="Times New Roman"/>
          <w:sz w:val="22"/>
        </w:rPr>
        <w:t>C. 吐故纳新                        D. 青出于蓝而胜于蓝</w:t>
      </w:r>
    </w:p>
    <w:p w14:paraId="27CA49FB">
      <w:pPr>
        <w:pStyle w:val="19"/>
        <w:spacing w:before="128" w:line="219" w:lineRule="auto"/>
        <w:rPr>
          <w:rFonts w:ascii="Times New Roman" w:hAnsi="Times New Roman" w:eastAsia="Times New Roman"/>
          <w:sz w:val="22"/>
        </w:rPr>
      </w:pPr>
      <w:r>
        <w:rPr>
          <w:rFonts w:ascii="Times New Roman" w:hAnsi="Times New Roman" w:eastAsia="Times New Roman"/>
          <w:sz w:val="22"/>
        </w:rPr>
        <w:t>997. 中非合作论坛北京峰会开幕，习近平主席在主旨讲话中全面阐述了中国发展对非关系政策理念，中国 在合作中要做到“四个坚持”。下列属于“四个坚持”的有(   )。</w:t>
      </w:r>
    </w:p>
    <w:p w14:paraId="02DE5266">
      <w:pPr>
        <w:pStyle w:val="19"/>
        <w:spacing w:before="128" w:line="219" w:lineRule="auto"/>
        <w:rPr>
          <w:rFonts w:ascii="Times New Roman" w:hAnsi="Times New Roman" w:eastAsia="Times New Roman"/>
          <w:sz w:val="22"/>
        </w:rPr>
      </w:pPr>
      <w:r>
        <w:rPr>
          <w:rFonts w:ascii="Times New Roman" w:hAnsi="Times New Roman" w:eastAsia="Times New Roman"/>
          <w:sz w:val="22"/>
        </w:rPr>
        <w:t>A.坚持真诚友好、平等相待          B. 坚持义利相兼、以义为先</w:t>
      </w:r>
    </w:p>
    <w:p w14:paraId="6DAD16D4">
      <w:pPr>
        <w:pStyle w:val="19"/>
        <w:spacing w:before="128" w:line="219" w:lineRule="auto"/>
        <w:rPr>
          <w:rFonts w:ascii="Times New Roman" w:hAnsi="Times New Roman" w:eastAsia="Times New Roman"/>
          <w:sz w:val="22"/>
        </w:rPr>
      </w:pPr>
      <w:r>
        <w:rPr>
          <w:rFonts w:ascii="Times New Roman" w:hAnsi="Times New Roman" w:eastAsia="Times New Roman"/>
          <w:sz w:val="22"/>
        </w:rPr>
        <w:t>C. 坚持发展为民、务实高效          D.坚持开放包容、兼收并蓄</w:t>
      </w:r>
    </w:p>
    <w:p w14:paraId="21EA4204">
      <w:pPr>
        <w:pStyle w:val="19"/>
        <w:spacing w:before="128" w:line="219" w:lineRule="auto"/>
        <w:rPr>
          <w:rFonts w:ascii="Times New Roman" w:hAnsi="Times New Roman" w:eastAsia="Times New Roman"/>
          <w:sz w:val="22"/>
        </w:rPr>
      </w:pPr>
      <w:r>
        <w:rPr>
          <w:rFonts w:ascii="Times New Roman" w:hAnsi="Times New Roman" w:eastAsia="Times New Roman"/>
          <w:sz w:val="22"/>
        </w:rPr>
        <w:t>998. 坚持和完善人民代表大会制度必须(    )。</w:t>
      </w:r>
    </w:p>
    <w:p w14:paraId="3EA9E403">
      <w:pPr>
        <w:pStyle w:val="19"/>
        <w:spacing w:before="128" w:line="219" w:lineRule="auto"/>
        <w:rPr>
          <w:rFonts w:ascii="Times New Roman" w:hAnsi="Times New Roman" w:eastAsia="Times New Roman"/>
          <w:sz w:val="22"/>
        </w:rPr>
      </w:pPr>
      <w:r>
        <w:rPr>
          <w:rFonts w:ascii="Times New Roman" w:hAnsi="Times New Roman" w:eastAsia="Times New Roman"/>
          <w:sz w:val="22"/>
        </w:rPr>
        <w:t>A.毫不动摇坚持中国共产党的领导</w:t>
      </w:r>
    </w:p>
    <w:p w14:paraId="71A4F34D">
      <w:pPr>
        <w:pStyle w:val="19"/>
        <w:spacing w:before="128" w:line="219" w:lineRule="auto"/>
        <w:rPr>
          <w:rFonts w:ascii="Times New Roman" w:hAnsi="Times New Roman" w:eastAsia="Times New Roman"/>
          <w:sz w:val="22"/>
        </w:rPr>
      </w:pPr>
      <w:r>
        <w:rPr>
          <w:rFonts w:ascii="Times New Roman" w:hAnsi="Times New Roman" w:eastAsia="Times New Roman"/>
          <w:sz w:val="22"/>
        </w:rPr>
        <w:t>B. 保证和发展人民当家作主</w:t>
      </w:r>
    </w:p>
    <w:p w14:paraId="11840B02">
      <w:pPr>
        <w:pStyle w:val="19"/>
        <w:spacing w:before="128" w:line="219" w:lineRule="auto"/>
        <w:rPr>
          <w:rFonts w:ascii="Times New Roman" w:hAnsi="Times New Roman" w:eastAsia="Times New Roman"/>
          <w:sz w:val="22"/>
        </w:rPr>
      </w:pPr>
      <w:r>
        <w:rPr>
          <w:rFonts w:ascii="Times New Roman" w:hAnsi="Times New Roman" w:eastAsia="Times New Roman"/>
          <w:sz w:val="22"/>
        </w:rPr>
        <w:t>C.全面推进依法治国</w:t>
      </w:r>
    </w:p>
    <w:p w14:paraId="323A9702">
      <w:pPr>
        <w:pStyle w:val="19"/>
        <w:spacing w:before="128" w:line="219" w:lineRule="auto"/>
        <w:rPr>
          <w:rFonts w:ascii="Times New Roman" w:hAnsi="Times New Roman" w:eastAsia="Times New Roman"/>
          <w:sz w:val="22"/>
        </w:rPr>
      </w:pPr>
      <w:r>
        <w:rPr>
          <w:rFonts w:ascii="Times New Roman" w:hAnsi="Times New Roman" w:eastAsia="Times New Roman"/>
          <w:sz w:val="22"/>
        </w:rPr>
        <w:t>D.坚持民主集中制</w:t>
      </w:r>
    </w:p>
    <w:p w14:paraId="64F04BE1">
      <w:pPr>
        <w:pStyle w:val="19"/>
        <w:spacing w:before="128" w:line="219" w:lineRule="auto"/>
        <w:rPr>
          <w:rFonts w:ascii="Times New Roman" w:hAnsi="Times New Roman" w:eastAsia="Times New Roman"/>
          <w:sz w:val="22"/>
        </w:rPr>
      </w:pPr>
      <w:r>
        <w:rPr>
          <w:rFonts w:ascii="Times New Roman" w:hAnsi="Times New Roman" w:eastAsia="Times New Roman"/>
          <w:sz w:val="22"/>
        </w:rPr>
        <w:t>999. 党的十九大报告提出的生态系统保护的“三条控制线”是指(    )。</w:t>
      </w:r>
    </w:p>
    <w:p w14:paraId="32D9B489">
      <w:pPr>
        <w:pStyle w:val="19"/>
        <w:spacing w:before="128" w:line="219" w:lineRule="auto"/>
        <w:rPr>
          <w:rFonts w:ascii="Times New Roman" w:hAnsi="Times New Roman" w:eastAsia="Times New Roman"/>
          <w:sz w:val="22"/>
        </w:rPr>
      </w:pPr>
      <w:r>
        <w:rPr>
          <w:rFonts w:ascii="Times New Roman" w:hAnsi="Times New Roman" w:eastAsia="Times New Roman"/>
          <w:sz w:val="22"/>
        </w:rPr>
        <w:t>A. 生态保护红线</w:t>
      </w:r>
    </w:p>
    <w:p w14:paraId="024E4B73">
      <w:pPr>
        <w:pStyle w:val="19"/>
        <w:spacing w:before="128" w:line="219" w:lineRule="auto"/>
        <w:rPr>
          <w:rFonts w:ascii="Times New Roman" w:hAnsi="Times New Roman" w:eastAsia="Times New Roman"/>
          <w:sz w:val="22"/>
        </w:rPr>
      </w:pPr>
      <w:r>
        <w:rPr>
          <w:rFonts w:ascii="Times New Roman" w:hAnsi="Times New Roman" w:eastAsia="Times New Roman"/>
          <w:sz w:val="22"/>
        </w:rPr>
        <w:t>B.矿产资源保护控制线</w:t>
      </w:r>
    </w:p>
    <w:p w14:paraId="4CEAFCC8">
      <w:pPr>
        <w:pStyle w:val="19"/>
        <w:spacing w:before="128" w:line="219" w:lineRule="auto"/>
        <w:rPr>
          <w:rFonts w:ascii="Times New Roman" w:hAnsi="Times New Roman" w:eastAsia="Times New Roman"/>
          <w:sz w:val="22"/>
        </w:rPr>
      </w:pPr>
      <w:r>
        <w:rPr>
          <w:rFonts w:ascii="Times New Roman" w:hAnsi="Times New Roman" w:eastAsia="Times New Roman"/>
          <w:sz w:val="22"/>
        </w:rPr>
        <w:t>C. 永久基本农田控制线</w:t>
      </w:r>
    </w:p>
    <w:p w14:paraId="6527A69F">
      <w:pPr>
        <w:pStyle w:val="19"/>
        <w:spacing w:before="128" w:line="219" w:lineRule="auto"/>
        <w:rPr>
          <w:rFonts w:ascii="Times New Roman" w:hAnsi="Times New Roman" w:eastAsia="Times New Roman"/>
          <w:sz w:val="22"/>
        </w:rPr>
      </w:pPr>
      <w:r>
        <w:rPr>
          <w:rFonts w:ascii="Times New Roman" w:hAnsi="Times New Roman" w:eastAsia="Times New Roman"/>
          <w:sz w:val="22"/>
        </w:rPr>
        <w:t>D.城镇开发边界控制线</w:t>
      </w:r>
    </w:p>
    <w:p w14:paraId="45E728E7">
      <w:pPr>
        <w:pStyle w:val="19"/>
        <w:spacing w:before="128" w:line="219" w:lineRule="auto"/>
        <w:rPr>
          <w:rFonts w:ascii="Times New Roman" w:hAnsi="Times New Roman" w:eastAsia="Times New Roman"/>
          <w:sz w:val="22"/>
        </w:rPr>
      </w:pPr>
      <w:r>
        <w:rPr>
          <w:rFonts w:ascii="Times New Roman" w:hAnsi="Times New Roman" w:eastAsia="Times New Roman"/>
          <w:sz w:val="22"/>
        </w:rPr>
        <w:t>1000. 习近平总书记要求党员干部必须增强“四个意识”。“四个意识”是指(   )、看齐意识。</w:t>
      </w:r>
    </w:p>
    <w:p w14:paraId="1BB10CDE">
      <w:pPr>
        <w:pStyle w:val="19"/>
        <w:spacing w:before="128" w:line="219" w:lineRule="auto"/>
        <w:rPr>
          <w:rFonts w:ascii="Times New Roman" w:hAnsi="Times New Roman" w:eastAsia="Times New Roman"/>
          <w:sz w:val="22"/>
        </w:rPr>
      </w:pPr>
      <w:r>
        <w:rPr>
          <w:rFonts w:ascii="Times New Roman" w:hAnsi="Times New Roman" w:eastAsia="Times New Roman"/>
          <w:sz w:val="22"/>
        </w:rPr>
        <w:t>A.政治意识</w:t>
      </w:r>
    </w:p>
    <w:p w14:paraId="5273179E">
      <w:pPr>
        <w:pStyle w:val="19"/>
        <w:spacing w:before="128" w:line="219" w:lineRule="auto"/>
        <w:rPr>
          <w:rFonts w:ascii="Times New Roman" w:hAnsi="Times New Roman" w:eastAsia="Times New Roman"/>
          <w:sz w:val="22"/>
        </w:rPr>
      </w:pPr>
      <w:r>
        <w:rPr>
          <w:rFonts w:ascii="Times New Roman" w:hAnsi="Times New Roman" w:eastAsia="Times New Roman"/>
          <w:sz w:val="22"/>
        </w:rPr>
        <w:t>B.大局意识</w:t>
      </w:r>
    </w:p>
    <w:p w14:paraId="4071A0F9">
      <w:pPr>
        <w:pStyle w:val="19"/>
        <w:spacing w:before="128" w:line="219" w:lineRule="auto"/>
        <w:rPr>
          <w:rFonts w:ascii="Times New Roman" w:hAnsi="Times New Roman" w:eastAsia="Times New Roman"/>
          <w:sz w:val="22"/>
        </w:rPr>
      </w:pPr>
      <w:r>
        <w:rPr>
          <w:rFonts w:ascii="Times New Roman" w:hAnsi="Times New Roman" w:eastAsia="Times New Roman"/>
          <w:sz w:val="22"/>
        </w:rPr>
        <w:t>C.核心意识</w:t>
      </w:r>
    </w:p>
    <w:p w14:paraId="252EC64D">
      <w:pPr>
        <w:pStyle w:val="19"/>
        <w:spacing w:before="128" w:line="219" w:lineRule="auto"/>
        <w:rPr>
          <w:rFonts w:ascii="Times New Roman" w:hAnsi="Times New Roman" w:eastAsia="Times New Roman"/>
          <w:sz w:val="22"/>
        </w:rPr>
      </w:pPr>
      <w:r>
        <w:rPr>
          <w:rFonts w:ascii="Times New Roman" w:hAnsi="Times New Roman" w:eastAsia="Times New Roman"/>
          <w:sz w:val="22"/>
        </w:rPr>
        <w:t>D. 规矩意识</w:t>
      </w:r>
    </w:p>
    <w:p w14:paraId="174DC6C3">
      <w:pPr>
        <w:pStyle w:val="19"/>
        <w:spacing w:before="128" w:line="219" w:lineRule="auto"/>
        <w:rPr>
          <w:rFonts w:ascii="Times New Roman" w:hAnsi="Times New Roman" w:eastAsia="Times New Roman"/>
          <w:sz w:val="22"/>
        </w:rPr>
      </w:pPr>
      <w:r>
        <w:rPr>
          <w:rFonts w:ascii="Times New Roman" w:hAnsi="Times New Roman" w:eastAsia="Times New Roman"/>
          <w:sz w:val="22"/>
        </w:rPr>
        <w:t>1001. 提高就业质量和人民收入水平，鼓励勤劳守法致富，就要(    )。十九大政治</w:t>
      </w:r>
    </w:p>
    <w:p w14:paraId="4E486749">
      <w:pPr>
        <w:pStyle w:val="19"/>
        <w:spacing w:before="128" w:line="219" w:lineRule="auto"/>
        <w:rPr>
          <w:rFonts w:ascii="Times New Roman" w:hAnsi="Times New Roman" w:eastAsia="Times New Roman"/>
          <w:sz w:val="22"/>
        </w:rPr>
      </w:pPr>
      <w:r>
        <w:rPr>
          <w:rFonts w:ascii="Times New Roman" w:hAnsi="Times New Roman" w:eastAsia="Times New Roman"/>
          <w:sz w:val="22"/>
        </w:rPr>
        <w:t>A. 扩大中等收入群体</w:t>
      </w:r>
    </w:p>
    <w:p w14:paraId="1F723757">
      <w:pPr>
        <w:pStyle w:val="19"/>
        <w:spacing w:before="128" w:line="219" w:lineRule="auto"/>
        <w:rPr>
          <w:rFonts w:ascii="Times New Roman" w:hAnsi="Times New Roman" w:eastAsia="Times New Roman"/>
          <w:sz w:val="22"/>
        </w:rPr>
      </w:pPr>
      <w:r>
        <w:rPr>
          <w:rFonts w:ascii="Times New Roman" w:hAnsi="Times New Roman" w:eastAsia="Times New Roman"/>
          <w:sz w:val="22"/>
        </w:rPr>
        <w:t>B.增加低收入者收入</w:t>
      </w:r>
    </w:p>
    <w:p w14:paraId="6601DAF6">
      <w:pPr>
        <w:pStyle w:val="19"/>
        <w:spacing w:before="128" w:line="219" w:lineRule="auto"/>
        <w:rPr>
          <w:rFonts w:ascii="Times New Roman" w:hAnsi="Times New Roman" w:eastAsia="Times New Roman"/>
          <w:sz w:val="22"/>
        </w:rPr>
      </w:pPr>
      <w:r>
        <w:rPr>
          <w:rFonts w:ascii="Times New Roman" w:hAnsi="Times New Roman" w:eastAsia="Times New Roman"/>
          <w:sz w:val="22"/>
        </w:rPr>
        <w:t>C. 调节过高收入</w:t>
      </w:r>
    </w:p>
    <w:p w14:paraId="7BB3DA98">
      <w:pPr>
        <w:pStyle w:val="19"/>
        <w:spacing w:before="128" w:line="219" w:lineRule="auto"/>
        <w:rPr>
          <w:rFonts w:ascii="Times New Roman" w:hAnsi="Times New Roman" w:eastAsia="Times New Roman"/>
          <w:sz w:val="22"/>
        </w:rPr>
      </w:pPr>
      <w:r>
        <w:rPr>
          <w:rFonts w:ascii="Times New Roman" w:hAnsi="Times New Roman" w:eastAsia="Times New Roman"/>
          <w:sz w:val="22"/>
        </w:rPr>
        <w:t>D. 取缔非法收入</w:t>
      </w:r>
    </w:p>
    <w:p w14:paraId="5496EA7A">
      <w:pPr>
        <w:pStyle w:val="19"/>
        <w:spacing w:before="128" w:line="219" w:lineRule="auto"/>
        <w:rPr>
          <w:rFonts w:ascii="Times New Roman" w:hAnsi="Times New Roman" w:eastAsia="Times New Roman"/>
          <w:sz w:val="22"/>
        </w:rPr>
      </w:pPr>
      <w:r>
        <w:rPr>
          <w:rFonts w:ascii="Times New Roman" w:hAnsi="Times New Roman" w:eastAsia="Times New Roman"/>
          <w:sz w:val="22"/>
        </w:rPr>
        <w:t>1002.继成功举办2008年北京奥运会后，我国的(   )将联合举办2022年冬奥会。时政</w:t>
      </w:r>
    </w:p>
    <w:p w14:paraId="0648F036">
      <w:pPr>
        <w:pStyle w:val="19"/>
        <w:spacing w:before="128" w:line="219" w:lineRule="auto"/>
        <w:rPr>
          <w:rFonts w:ascii="Times New Roman" w:hAnsi="Times New Roman" w:eastAsia="Times New Roman"/>
          <w:sz w:val="22"/>
        </w:rPr>
      </w:pPr>
      <w:r>
        <w:rPr>
          <w:rFonts w:ascii="Times New Roman" w:hAnsi="Times New Roman" w:eastAsia="Times New Roman"/>
          <w:sz w:val="22"/>
        </w:rPr>
        <w:t>A.北京</w:t>
      </w:r>
    </w:p>
    <w:p w14:paraId="7DF8EC8B">
      <w:pPr>
        <w:pStyle w:val="19"/>
        <w:spacing w:before="128" w:line="219" w:lineRule="auto"/>
        <w:rPr>
          <w:rFonts w:ascii="Times New Roman" w:hAnsi="Times New Roman" w:eastAsia="Times New Roman"/>
          <w:sz w:val="22"/>
        </w:rPr>
      </w:pPr>
      <w:r>
        <w:rPr>
          <w:rFonts w:ascii="Times New Roman" w:hAnsi="Times New Roman" w:eastAsia="Times New Roman"/>
          <w:sz w:val="22"/>
        </w:rPr>
        <w:t>B.天津</w:t>
      </w:r>
    </w:p>
    <w:p w14:paraId="23DFFB6B">
      <w:pPr>
        <w:pStyle w:val="19"/>
        <w:spacing w:before="128" w:line="219" w:lineRule="auto"/>
        <w:rPr>
          <w:rFonts w:ascii="Times New Roman" w:hAnsi="Times New Roman" w:eastAsia="Times New Roman"/>
          <w:sz w:val="22"/>
        </w:rPr>
      </w:pPr>
      <w:r>
        <w:rPr>
          <w:rFonts w:ascii="Times New Roman" w:hAnsi="Times New Roman" w:eastAsia="Times New Roman"/>
          <w:sz w:val="22"/>
        </w:rPr>
        <w:t>C. 张家口</w:t>
      </w:r>
    </w:p>
    <w:p w14:paraId="0DA62624">
      <w:pPr>
        <w:pStyle w:val="19"/>
        <w:spacing w:before="128" w:line="219" w:lineRule="auto"/>
        <w:rPr>
          <w:rFonts w:ascii="Times New Roman" w:hAnsi="Times New Roman" w:eastAsia="Times New Roman"/>
          <w:sz w:val="22"/>
        </w:rPr>
      </w:pPr>
      <w:r>
        <w:rPr>
          <w:rFonts w:ascii="Times New Roman" w:hAnsi="Times New Roman" w:eastAsia="Times New Roman"/>
          <w:sz w:val="22"/>
        </w:rPr>
        <w:t>D.秦皇岛</w:t>
      </w:r>
    </w:p>
    <w:p w14:paraId="14DD6FC6">
      <w:pPr>
        <w:pStyle w:val="19"/>
        <w:spacing w:before="128" w:line="219" w:lineRule="auto"/>
        <w:rPr>
          <w:rFonts w:ascii="Times New Roman" w:hAnsi="Times New Roman" w:eastAsia="Times New Roman"/>
          <w:sz w:val="22"/>
        </w:rPr>
      </w:pPr>
      <w:r>
        <w:rPr>
          <w:rFonts w:ascii="Times New Roman" w:hAnsi="Times New Roman" w:eastAsia="Times New Roman"/>
          <w:sz w:val="22"/>
        </w:rPr>
        <w:t>1003.下列成语和常用语说明意识能动性的有(    )。</w:t>
      </w:r>
    </w:p>
    <w:p w14:paraId="262F2265">
      <w:pPr>
        <w:pStyle w:val="19"/>
        <w:spacing w:before="128" w:line="219" w:lineRule="auto"/>
        <w:rPr>
          <w:rFonts w:ascii="Times New Roman" w:hAnsi="Times New Roman" w:eastAsia="Times New Roman"/>
          <w:sz w:val="22"/>
        </w:rPr>
      </w:pPr>
      <w:r>
        <w:rPr>
          <w:rFonts w:ascii="Times New Roman" w:hAnsi="Times New Roman" w:eastAsia="Times New Roman"/>
          <w:sz w:val="22"/>
        </w:rPr>
        <w:t>A.胸有成竹</w:t>
      </w:r>
    </w:p>
    <w:p w14:paraId="20E93AFE">
      <w:pPr>
        <w:pStyle w:val="19"/>
        <w:spacing w:before="128" w:line="219" w:lineRule="auto"/>
        <w:rPr>
          <w:rFonts w:ascii="Times New Roman" w:hAnsi="Times New Roman" w:eastAsia="Times New Roman"/>
          <w:sz w:val="22"/>
        </w:rPr>
      </w:pPr>
      <w:r>
        <w:rPr>
          <w:rFonts w:ascii="Times New Roman" w:hAnsi="Times New Roman" w:eastAsia="Times New Roman"/>
          <w:sz w:val="22"/>
        </w:rPr>
        <w:t>B. 料事如神</w:t>
      </w:r>
    </w:p>
    <w:p w14:paraId="2943B386">
      <w:pPr>
        <w:pStyle w:val="19"/>
        <w:spacing w:before="128" w:line="219" w:lineRule="auto"/>
        <w:rPr>
          <w:rFonts w:ascii="Times New Roman" w:hAnsi="Times New Roman" w:eastAsia="Times New Roman"/>
          <w:sz w:val="22"/>
        </w:rPr>
      </w:pPr>
      <w:r>
        <w:rPr>
          <w:rFonts w:ascii="Times New Roman" w:hAnsi="Times New Roman" w:eastAsia="Times New Roman"/>
          <w:sz w:val="22"/>
        </w:rPr>
        <w:t>C. 守株待兔</w:t>
      </w:r>
    </w:p>
    <w:p w14:paraId="4E697AAB">
      <w:pPr>
        <w:pStyle w:val="19"/>
        <w:spacing w:before="128" w:line="219" w:lineRule="auto"/>
        <w:rPr>
          <w:rFonts w:ascii="Times New Roman" w:hAnsi="Times New Roman" w:eastAsia="Times New Roman"/>
          <w:sz w:val="22"/>
        </w:rPr>
      </w:pPr>
      <w:r>
        <w:rPr>
          <w:rFonts w:ascii="Times New Roman" w:hAnsi="Times New Roman" w:eastAsia="Times New Roman"/>
          <w:sz w:val="22"/>
        </w:rPr>
        <w:t>D.心静自然凉</w:t>
      </w:r>
    </w:p>
    <w:p w14:paraId="36266AA7">
      <w:pPr>
        <w:pStyle w:val="19"/>
        <w:spacing w:before="128" w:line="219" w:lineRule="auto"/>
        <w:rPr>
          <w:rFonts w:ascii="Times New Roman" w:hAnsi="Times New Roman" w:eastAsia="Times New Roman"/>
          <w:sz w:val="22"/>
        </w:rPr>
      </w:pPr>
      <w:r>
        <w:rPr>
          <w:rFonts w:ascii="Times New Roman" w:hAnsi="Times New Roman" w:eastAsia="Times New Roman"/>
          <w:sz w:val="22"/>
        </w:rPr>
        <w:t>1004.与“惠仁心动”具有相同哲理的有“(   )”。</w:t>
      </w:r>
    </w:p>
    <w:p w14:paraId="4E636ACD">
      <w:pPr>
        <w:pStyle w:val="19"/>
        <w:spacing w:before="128" w:line="219" w:lineRule="auto"/>
        <w:rPr>
          <w:rFonts w:ascii="Times New Roman" w:hAnsi="Times New Roman" w:eastAsia="Times New Roman"/>
          <w:sz w:val="22"/>
        </w:rPr>
      </w:pPr>
      <w:r>
        <w:rPr>
          <w:rFonts w:ascii="Times New Roman" w:hAnsi="Times New Roman" w:eastAsia="Times New Roman"/>
          <w:sz w:val="22"/>
        </w:rPr>
        <w:t>A. 心外无花</w:t>
      </w:r>
    </w:p>
    <w:p w14:paraId="037D6F39">
      <w:pPr>
        <w:pStyle w:val="19"/>
        <w:spacing w:before="128" w:line="219" w:lineRule="auto"/>
        <w:rPr>
          <w:rFonts w:ascii="Times New Roman" w:hAnsi="Times New Roman" w:eastAsia="Times New Roman"/>
          <w:sz w:val="22"/>
        </w:rPr>
      </w:pPr>
      <w:r>
        <w:rPr>
          <w:rFonts w:ascii="Times New Roman" w:hAnsi="Times New Roman" w:eastAsia="Times New Roman"/>
          <w:sz w:val="22"/>
        </w:rPr>
        <w:t>B.存在即被感知</w:t>
      </w:r>
    </w:p>
    <w:p w14:paraId="754CC1CA">
      <w:pPr>
        <w:pStyle w:val="19"/>
        <w:spacing w:before="128" w:line="219" w:lineRule="auto"/>
        <w:rPr>
          <w:rFonts w:ascii="Times New Roman" w:hAnsi="Times New Roman" w:eastAsia="Times New Roman"/>
          <w:sz w:val="22"/>
        </w:rPr>
      </w:pPr>
      <w:r>
        <w:rPr>
          <w:rFonts w:ascii="Times New Roman" w:hAnsi="Times New Roman" w:eastAsia="Times New Roman"/>
          <w:sz w:val="22"/>
        </w:rPr>
        <w:t>C.理在事先</w:t>
      </w:r>
    </w:p>
    <w:p w14:paraId="2447A45E">
      <w:pPr>
        <w:pStyle w:val="19"/>
        <w:spacing w:before="128" w:line="219" w:lineRule="auto"/>
        <w:rPr>
          <w:rFonts w:ascii="Times New Roman" w:hAnsi="Times New Roman" w:eastAsia="Times New Roman"/>
          <w:sz w:val="22"/>
        </w:rPr>
      </w:pPr>
      <w:r>
        <w:rPr>
          <w:rFonts w:ascii="Times New Roman" w:hAnsi="Times New Roman" w:eastAsia="Times New Roman"/>
          <w:sz w:val="22"/>
        </w:rPr>
        <w:t>D.宇宙即吾心</w:t>
      </w:r>
    </w:p>
    <w:p w14:paraId="3557DBB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1005.提交十二届全国人大五次会议审议的民法总则草案规定，“自然人的个人信息受法律保护。任何组织 和个人不得非法收集、利用、加工、传输个人信息，不得非法买卖、提供或者公开个人信息”。这一规定 </w:t>
      </w:r>
      <w:r>
        <w:rPr>
          <w:rFonts w:ascii="Times New Roman" w:hAnsi="Times New Roman" w:eastAsia="Times New Roman"/>
          <w:sz w:val="22"/>
        </w:rPr>
        <w:tab/>
      </w:r>
      <w:r>
        <w:rPr>
          <w:rFonts w:ascii="Times New Roman" w:hAnsi="Times New Roman" w:eastAsia="Times New Roman"/>
          <w:sz w:val="22"/>
        </w:rPr>
        <w:t>(    )。</w:t>
      </w:r>
    </w:p>
    <w:p w14:paraId="16830178">
      <w:pPr>
        <w:pStyle w:val="19"/>
        <w:spacing w:before="128" w:line="219" w:lineRule="auto"/>
        <w:rPr>
          <w:rFonts w:ascii="Times New Roman" w:hAnsi="Times New Roman" w:eastAsia="Times New Roman"/>
          <w:sz w:val="22"/>
        </w:rPr>
      </w:pPr>
      <w:r>
        <w:rPr>
          <w:rFonts w:ascii="Times New Roman" w:hAnsi="Times New Roman" w:eastAsia="Times New Roman"/>
          <w:sz w:val="22"/>
        </w:rPr>
        <w:t>A.进一步明确了公民在现代信息社会中享有的个人信息权利</w:t>
      </w:r>
    </w:p>
    <w:p w14:paraId="2541D901">
      <w:pPr>
        <w:pStyle w:val="19"/>
        <w:spacing w:before="128" w:line="219" w:lineRule="auto"/>
        <w:rPr>
          <w:rFonts w:ascii="Times New Roman" w:hAnsi="Times New Roman" w:eastAsia="Times New Roman"/>
          <w:sz w:val="22"/>
        </w:rPr>
      </w:pPr>
      <w:r>
        <w:rPr>
          <w:rFonts w:ascii="Times New Roman" w:hAnsi="Times New Roman" w:eastAsia="Times New Roman"/>
          <w:sz w:val="22"/>
        </w:rPr>
        <w:t>B.任何组织和个人不得公开他人的信息</w:t>
      </w:r>
    </w:p>
    <w:p w14:paraId="472895B4">
      <w:pPr>
        <w:pStyle w:val="19"/>
        <w:spacing w:before="128" w:line="219" w:lineRule="auto"/>
        <w:rPr>
          <w:rFonts w:ascii="Times New Roman" w:hAnsi="Times New Roman" w:eastAsia="Times New Roman"/>
          <w:sz w:val="22"/>
        </w:rPr>
      </w:pPr>
      <w:r>
        <w:rPr>
          <w:rFonts w:ascii="Times New Roman" w:hAnsi="Times New Roman" w:eastAsia="Times New Roman"/>
          <w:sz w:val="22"/>
        </w:rPr>
        <w:t>C.加大了对非法获取或买卖个人信息的刑事打击力度</w:t>
      </w:r>
    </w:p>
    <w:p w14:paraId="0774DB56">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D.有利于保护公民的人格尊严，使公民免受非法侵扰</w:t>
      </w:r>
    </w:p>
    <w:p w14:paraId="1D221735">
      <w:pPr>
        <w:pStyle w:val="19"/>
        <w:spacing w:before="128" w:line="219" w:lineRule="auto"/>
        <w:rPr>
          <w:rFonts w:ascii="Times New Roman" w:hAnsi="Times New Roman" w:eastAsia="Times New Roman"/>
          <w:sz w:val="22"/>
        </w:rPr>
      </w:pPr>
      <w:r>
        <w:rPr>
          <w:rFonts w:ascii="Times New Roman" w:hAnsi="Times New Roman" w:eastAsia="Times New Roman"/>
          <w:sz w:val="22"/>
        </w:rPr>
        <w:t>1006. “商量”,不是“替民做主”,而是“让民做主”;不是一时兴起，而是常为常新。我们之所以要大 力发展社会主义协商民主，是因为(    )。</w:t>
      </w:r>
    </w:p>
    <w:p w14:paraId="62273309">
      <w:pPr>
        <w:pStyle w:val="19"/>
        <w:spacing w:before="128" w:line="219" w:lineRule="auto"/>
        <w:rPr>
          <w:rFonts w:ascii="Times New Roman" w:hAnsi="Times New Roman" w:eastAsia="Times New Roman"/>
          <w:sz w:val="22"/>
        </w:rPr>
      </w:pPr>
      <w:r>
        <w:rPr>
          <w:rFonts w:ascii="Times New Roman" w:hAnsi="Times New Roman" w:eastAsia="Times New Roman"/>
          <w:sz w:val="22"/>
        </w:rPr>
        <w:t>A.协商民主是保障公民参与权的有效民主形式</w:t>
      </w:r>
    </w:p>
    <w:p w14:paraId="268780F1">
      <w:pPr>
        <w:pStyle w:val="19"/>
        <w:spacing w:before="128" w:line="219" w:lineRule="auto"/>
        <w:rPr>
          <w:rFonts w:ascii="Times New Roman" w:hAnsi="Times New Roman" w:eastAsia="Times New Roman"/>
          <w:sz w:val="22"/>
        </w:rPr>
      </w:pPr>
      <w:r>
        <w:rPr>
          <w:rFonts w:ascii="Times New Roman" w:hAnsi="Times New Roman" w:eastAsia="Times New Roman"/>
          <w:sz w:val="22"/>
        </w:rPr>
        <w:t>B. 协商民主是人民当家作主的根本政治制度</w:t>
      </w:r>
    </w:p>
    <w:p w14:paraId="03C5A337">
      <w:pPr>
        <w:pStyle w:val="19"/>
        <w:spacing w:before="128" w:line="219" w:lineRule="auto"/>
        <w:rPr>
          <w:rFonts w:ascii="Times New Roman" w:hAnsi="Times New Roman" w:eastAsia="Times New Roman"/>
          <w:sz w:val="22"/>
        </w:rPr>
      </w:pPr>
      <w:r>
        <w:rPr>
          <w:rFonts w:ascii="Times New Roman" w:hAnsi="Times New Roman" w:eastAsia="Times New Roman"/>
          <w:sz w:val="22"/>
        </w:rPr>
        <w:t>C. 协商民主比选举民主组织成本更低、效率更高</w:t>
      </w:r>
    </w:p>
    <w:p w14:paraId="4AABB4F4">
      <w:pPr>
        <w:pStyle w:val="19"/>
        <w:spacing w:before="128" w:line="219" w:lineRule="auto"/>
        <w:rPr>
          <w:rFonts w:ascii="Times New Roman" w:hAnsi="Times New Roman" w:eastAsia="Times New Roman"/>
          <w:sz w:val="22"/>
        </w:rPr>
      </w:pPr>
      <w:r>
        <w:rPr>
          <w:rFonts w:ascii="Times New Roman" w:hAnsi="Times New Roman" w:eastAsia="Times New Roman"/>
          <w:sz w:val="22"/>
        </w:rPr>
        <w:t>D. 协商民主能够凝聚共识，寻找民意最大公约数</w:t>
      </w:r>
    </w:p>
    <w:p w14:paraId="4789E589">
      <w:pPr>
        <w:pStyle w:val="19"/>
        <w:spacing w:before="128" w:line="219" w:lineRule="auto"/>
        <w:rPr>
          <w:rFonts w:ascii="Times New Roman" w:hAnsi="Times New Roman" w:eastAsia="Times New Roman"/>
          <w:sz w:val="22"/>
        </w:rPr>
      </w:pPr>
      <w:r>
        <w:rPr>
          <w:rFonts w:ascii="Times New Roman" w:hAnsi="Times New Roman" w:eastAsia="Times New Roman"/>
          <w:sz w:val="22"/>
        </w:rPr>
        <w:t>1007. 对爱岗敬业理解正确的有(    )。</w:t>
      </w:r>
    </w:p>
    <w:p w14:paraId="0053BFA2">
      <w:pPr>
        <w:pStyle w:val="19"/>
        <w:spacing w:before="128" w:line="219" w:lineRule="auto"/>
        <w:rPr>
          <w:rFonts w:ascii="Times New Roman" w:hAnsi="Times New Roman" w:eastAsia="Times New Roman"/>
          <w:sz w:val="22"/>
        </w:rPr>
      </w:pPr>
      <w:r>
        <w:rPr>
          <w:rFonts w:ascii="Times New Roman" w:hAnsi="Times New Roman" w:eastAsia="Times New Roman"/>
          <w:sz w:val="22"/>
        </w:rPr>
        <w:t>A. 它是最基本的职业道德规范</w:t>
      </w:r>
    </w:p>
    <w:p w14:paraId="04EA3808">
      <w:pPr>
        <w:pStyle w:val="19"/>
        <w:spacing w:before="128" w:line="219" w:lineRule="auto"/>
        <w:rPr>
          <w:rFonts w:ascii="Times New Roman" w:hAnsi="Times New Roman" w:eastAsia="Times New Roman"/>
          <w:sz w:val="22"/>
        </w:rPr>
      </w:pPr>
      <w:r>
        <w:rPr>
          <w:rFonts w:ascii="Times New Roman" w:hAnsi="Times New Roman" w:eastAsia="Times New Roman"/>
          <w:sz w:val="22"/>
        </w:rPr>
        <w:t>B. 它是国家对人们职业行为的共同要求</w:t>
      </w:r>
    </w:p>
    <w:p w14:paraId="46CA6D06">
      <w:pPr>
        <w:pStyle w:val="19"/>
        <w:spacing w:before="128" w:line="219" w:lineRule="auto"/>
        <w:rPr>
          <w:rFonts w:ascii="Times New Roman" w:hAnsi="Times New Roman" w:eastAsia="Times New Roman"/>
          <w:sz w:val="22"/>
        </w:rPr>
      </w:pPr>
      <w:r>
        <w:rPr>
          <w:rFonts w:ascii="Times New Roman" w:hAnsi="Times New Roman" w:eastAsia="Times New Roman"/>
          <w:sz w:val="22"/>
        </w:rPr>
        <w:t>C. 它是从业者遵守的共同职业道德</w:t>
      </w:r>
    </w:p>
    <w:p w14:paraId="28535FE4">
      <w:pPr>
        <w:pStyle w:val="19"/>
        <w:spacing w:before="128" w:line="219" w:lineRule="auto"/>
        <w:rPr>
          <w:rFonts w:ascii="Times New Roman" w:hAnsi="Times New Roman" w:eastAsia="Times New Roman"/>
          <w:sz w:val="22"/>
        </w:rPr>
      </w:pPr>
      <w:r>
        <w:rPr>
          <w:rFonts w:ascii="Times New Roman" w:hAnsi="Times New Roman" w:eastAsia="Times New Roman"/>
          <w:sz w:val="22"/>
        </w:rPr>
        <w:t>D. 它是对人们工作态度的一种普遍要求</w:t>
      </w:r>
    </w:p>
    <w:p w14:paraId="45B4E1E7">
      <w:pPr>
        <w:pStyle w:val="19"/>
        <w:spacing w:before="128" w:line="219" w:lineRule="auto"/>
        <w:rPr>
          <w:rFonts w:ascii="Times New Roman" w:hAnsi="Times New Roman" w:eastAsia="Times New Roman"/>
          <w:sz w:val="22"/>
        </w:rPr>
      </w:pPr>
      <w:r>
        <w:rPr>
          <w:rFonts w:ascii="Times New Roman" w:hAnsi="Times New Roman" w:eastAsia="Times New Roman"/>
          <w:sz w:val="22"/>
        </w:rPr>
        <w:t>1008. 古语说“贪如火，不遏则燎原；欲如水，不遏则滔天”,为适应新的实践需要，中共中央修订发行了 《中国共产党廉洁自律准则》和《中国共产党纪律处分条例》。对此认识正确的有(    )。</w:t>
      </w:r>
    </w:p>
    <w:p w14:paraId="70A60426">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A.有利于全面从严治党，永葆党的先进性和纯洁性</w:t>
      </w:r>
    </w:p>
    <w:p w14:paraId="0D547072">
      <w:pPr>
        <w:pStyle w:val="19"/>
        <w:spacing w:before="128" w:line="219" w:lineRule="auto"/>
        <w:rPr>
          <w:rFonts w:ascii="Times New Roman" w:hAnsi="Times New Roman" w:eastAsia="Times New Roman"/>
          <w:sz w:val="22"/>
        </w:rPr>
      </w:pPr>
      <w:r>
        <w:rPr>
          <w:rFonts w:ascii="Times New Roman" w:hAnsi="Times New Roman" w:eastAsia="Times New Roman"/>
          <w:sz w:val="22"/>
        </w:rPr>
        <w:t>B. 发挥了社会监督的作用，完善行政内部监督体系</w:t>
      </w:r>
    </w:p>
    <w:p w14:paraId="3D743539">
      <w:pPr>
        <w:pStyle w:val="19"/>
        <w:spacing w:before="128" w:line="219" w:lineRule="auto"/>
        <w:rPr>
          <w:rFonts w:ascii="Times New Roman" w:hAnsi="Times New Roman" w:eastAsia="Times New Roman"/>
          <w:sz w:val="22"/>
        </w:rPr>
      </w:pPr>
      <w:r>
        <w:rPr>
          <w:rFonts w:ascii="Times New Roman" w:hAnsi="Times New Roman" w:eastAsia="Times New Roman"/>
          <w:sz w:val="22"/>
        </w:rPr>
        <w:t>C. 党员干部必须廉洁用权，自觉维护人民根本利益</w:t>
      </w:r>
    </w:p>
    <w:p w14:paraId="5132BBD3">
      <w:pPr>
        <w:pStyle w:val="19"/>
        <w:spacing w:before="128" w:line="219" w:lineRule="auto"/>
        <w:rPr>
          <w:rFonts w:ascii="Times New Roman" w:hAnsi="Times New Roman" w:eastAsia="Times New Roman"/>
          <w:sz w:val="22"/>
        </w:rPr>
      </w:pPr>
      <w:r>
        <w:rPr>
          <w:rFonts w:ascii="Times New Roman" w:hAnsi="Times New Roman" w:eastAsia="Times New Roman"/>
          <w:sz w:val="22"/>
        </w:rPr>
        <w:t>D.要把全国从严治党作为我国当前工作的中心环节</w:t>
      </w:r>
    </w:p>
    <w:p w14:paraId="59E35572">
      <w:pPr>
        <w:pStyle w:val="19"/>
        <w:spacing w:before="128" w:line="219" w:lineRule="auto"/>
        <w:rPr>
          <w:rFonts w:ascii="Times New Roman" w:hAnsi="Times New Roman" w:eastAsia="Times New Roman"/>
          <w:sz w:val="22"/>
        </w:rPr>
      </w:pPr>
      <w:r>
        <w:rPr>
          <w:rFonts w:ascii="Times New Roman" w:hAnsi="Times New Roman" w:eastAsia="Times New Roman"/>
          <w:sz w:val="22"/>
        </w:rPr>
        <w:t>1009.中共中央提出“四化同步”发展，具体是指新型工业化、(   )同步发展。</w:t>
      </w:r>
    </w:p>
    <w:p w14:paraId="2BD1604D">
      <w:pPr>
        <w:pStyle w:val="19"/>
        <w:spacing w:before="128" w:line="219" w:lineRule="auto"/>
        <w:rPr>
          <w:rFonts w:ascii="Times New Roman" w:hAnsi="Times New Roman" w:eastAsia="Times New Roman"/>
          <w:sz w:val="22"/>
        </w:rPr>
      </w:pPr>
      <w:r>
        <w:rPr>
          <w:rFonts w:ascii="Times New Roman" w:hAnsi="Times New Roman" w:eastAsia="Times New Roman"/>
          <w:sz w:val="22"/>
        </w:rPr>
        <w:t>A.信息化                                B. 城镇化</w:t>
      </w:r>
    </w:p>
    <w:p w14:paraId="349D48B3">
      <w:pPr>
        <w:pStyle w:val="19"/>
        <w:spacing w:before="128" w:line="219" w:lineRule="auto"/>
        <w:rPr>
          <w:rFonts w:ascii="Times New Roman" w:hAnsi="Times New Roman" w:eastAsia="Times New Roman"/>
          <w:sz w:val="22"/>
        </w:rPr>
      </w:pPr>
      <w:r>
        <w:rPr>
          <w:rFonts w:ascii="Times New Roman" w:hAnsi="Times New Roman" w:eastAsia="Times New Roman"/>
          <w:sz w:val="22"/>
        </w:rPr>
        <w:t>C. 法制化                                D.农业现代化</w:t>
      </w:r>
    </w:p>
    <w:p w14:paraId="0450C360">
      <w:pPr>
        <w:pStyle w:val="19"/>
        <w:spacing w:before="128" w:line="219" w:lineRule="auto"/>
        <w:rPr>
          <w:rFonts w:ascii="Times New Roman" w:hAnsi="Times New Roman" w:eastAsia="Times New Roman"/>
          <w:sz w:val="22"/>
        </w:rPr>
      </w:pPr>
      <w:r>
        <w:rPr>
          <w:rFonts w:ascii="Times New Roman" w:hAnsi="Times New Roman" w:eastAsia="Times New Roman"/>
          <w:sz w:val="22"/>
        </w:rPr>
        <w:t>1010.在新的历史条件下，我们党面临着执政、(   )、外部环境“四大考验”。</w:t>
      </w:r>
    </w:p>
    <w:p w14:paraId="527FE4EE">
      <w:pPr>
        <w:pStyle w:val="19"/>
        <w:spacing w:before="128" w:line="219" w:lineRule="auto"/>
        <w:rPr>
          <w:rFonts w:ascii="Times New Roman" w:hAnsi="Times New Roman" w:eastAsia="Times New Roman"/>
          <w:sz w:val="22"/>
        </w:rPr>
      </w:pPr>
      <w:r>
        <w:rPr>
          <w:rFonts w:ascii="Times New Roman" w:hAnsi="Times New Roman" w:eastAsia="Times New Roman"/>
          <w:sz w:val="22"/>
        </w:rPr>
        <w:t>A.商品经济                             B. 内部环境</w:t>
      </w:r>
    </w:p>
    <w:p w14:paraId="241429D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C.改革开放                           </w:t>
      </w:r>
      <w:r>
        <w:rPr>
          <w:rFonts w:ascii="Times New Roman" w:hAnsi="Times New Roman" w:eastAsia="Times New Roman"/>
          <w:sz w:val="22"/>
        </w:rPr>
        <w:t>D. 市场经济</w:t>
      </w:r>
    </w:p>
    <w:p w14:paraId="38705B5D">
      <w:pPr>
        <w:pStyle w:val="19"/>
        <w:spacing w:before="128" w:line="219" w:lineRule="auto"/>
        <w:rPr>
          <w:rFonts w:ascii="Times New Roman" w:hAnsi="Times New Roman" w:eastAsia="Times New Roman"/>
          <w:sz w:val="22"/>
        </w:rPr>
      </w:pPr>
      <w:r>
        <w:rPr>
          <w:rFonts w:ascii="Times New Roman" w:hAnsi="Times New Roman" w:eastAsia="Times New Roman"/>
          <w:sz w:val="22"/>
        </w:rPr>
        <w:t>1011. 下列关于习近平总书记精辟论述“时代是出卷人，我们是答卷人，人民是阅卷人”,理解正确的有(    )。</w:t>
      </w:r>
    </w:p>
    <w:p w14:paraId="44C89432">
      <w:pPr>
        <w:pStyle w:val="19"/>
        <w:spacing w:before="128" w:line="219" w:lineRule="auto"/>
        <w:rPr>
          <w:rFonts w:ascii="Times New Roman" w:hAnsi="Times New Roman" w:eastAsia="Times New Roman"/>
          <w:sz w:val="22"/>
        </w:rPr>
      </w:pPr>
      <w:r>
        <w:rPr>
          <w:rFonts w:ascii="Times New Roman" w:hAnsi="Times New Roman" w:eastAsia="Times New Roman"/>
          <w:sz w:val="22"/>
        </w:rPr>
        <w:t>A. “ 时代是出卷人”彰显出中国共产党人彻底的唯物主义精神</w:t>
      </w:r>
    </w:p>
    <w:p w14:paraId="29EC3F1A">
      <w:pPr>
        <w:pStyle w:val="19"/>
        <w:spacing w:before="128" w:line="219" w:lineRule="auto"/>
        <w:rPr>
          <w:rFonts w:ascii="Times New Roman" w:hAnsi="Times New Roman" w:eastAsia="Times New Roman"/>
          <w:sz w:val="22"/>
        </w:rPr>
      </w:pPr>
      <w:r>
        <w:rPr>
          <w:rFonts w:ascii="Times New Roman" w:hAnsi="Times New Roman" w:eastAsia="Times New Roman"/>
          <w:sz w:val="22"/>
        </w:rPr>
        <w:t>B. “我们是答卷人”彰显出中国共产党人强烈的历史担当</w:t>
      </w:r>
    </w:p>
    <w:p w14:paraId="1DB2367A">
      <w:pPr>
        <w:pStyle w:val="19"/>
        <w:spacing w:before="128" w:line="219" w:lineRule="auto"/>
        <w:rPr>
          <w:rFonts w:ascii="Times New Roman" w:hAnsi="Times New Roman" w:eastAsia="Times New Roman"/>
          <w:sz w:val="22"/>
        </w:rPr>
      </w:pPr>
      <w:r>
        <w:rPr>
          <w:rFonts w:ascii="Times New Roman" w:hAnsi="Times New Roman" w:eastAsia="Times New Roman"/>
          <w:sz w:val="22"/>
        </w:rPr>
        <w:t>C. “ 人民是阅卷人”彰显出中国共产党人深厚的人民情怀</w:t>
      </w:r>
    </w:p>
    <w:p w14:paraId="75C6D549">
      <w:pPr>
        <w:pStyle w:val="19"/>
        <w:spacing w:before="128" w:line="219" w:lineRule="auto"/>
        <w:rPr>
          <w:rFonts w:ascii="Times New Roman" w:hAnsi="Times New Roman" w:eastAsia="Times New Roman"/>
          <w:sz w:val="22"/>
        </w:rPr>
      </w:pPr>
      <w:r>
        <w:rPr>
          <w:rFonts w:ascii="Times New Roman" w:hAnsi="Times New Roman" w:eastAsia="Times New Roman"/>
          <w:sz w:val="22"/>
        </w:rPr>
        <w:t>D. 三者有机统一于中国共产党带领人民立业兴业的征程中</w:t>
      </w:r>
    </w:p>
    <w:p w14:paraId="46A4E78D">
      <w:pPr>
        <w:pStyle w:val="19"/>
        <w:spacing w:before="128" w:line="219" w:lineRule="auto"/>
        <w:rPr>
          <w:rFonts w:ascii="Times New Roman" w:hAnsi="Times New Roman" w:eastAsia="Times New Roman"/>
          <w:sz w:val="22"/>
        </w:rPr>
      </w:pPr>
      <w:r>
        <w:rPr>
          <w:rFonts w:ascii="Times New Roman" w:hAnsi="Times New Roman" w:eastAsia="Times New Roman"/>
          <w:sz w:val="22"/>
        </w:rPr>
        <w:t>1012.中国巨大的发展潜力形成了全球“汉语热”的现象，而遍布世界五大洲的孔子学院，更让中国的语言 文化在全球焕发出生机。这说明(    )。</w:t>
      </w:r>
    </w:p>
    <w:p w14:paraId="1FCCE804">
      <w:pPr>
        <w:pStyle w:val="19"/>
        <w:spacing w:before="128" w:line="219" w:lineRule="auto"/>
        <w:rPr>
          <w:rFonts w:ascii="Times New Roman" w:hAnsi="Times New Roman" w:eastAsia="Times New Roman"/>
          <w:sz w:val="22"/>
        </w:rPr>
      </w:pPr>
      <w:r>
        <w:rPr>
          <w:rFonts w:ascii="Times New Roman" w:hAnsi="Times New Roman" w:eastAsia="Times New Roman"/>
          <w:sz w:val="22"/>
        </w:rPr>
        <w:t>A. 文化对经济有积极的反作用</w:t>
      </w:r>
    </w:p>
    <w:p w14:paraId="5312FBB2">
      <w:pPr>
        <w:pStyle w:val="19"/>
        <w:spacing w:before="128" w:line="219" w:lineRule="auto"/>
        <w:rPr>
          <w:rFonts w:ascii="Times New Roman" w:hAnsi="Times New Roman" w:eastAsia="Times New Roman"/>
          <w:sz w:val="22"/>
        </w:rPr>
      </w:pPr>
      <w:r>
        <w:rPr>
          <w:rFonts w:ascii="Times New Roman" w:hAnsi="Times New Roman" w:eastAsia="Times New Roman"/>
          <w:sz w:val="22"/>
        </w:rPr>
        <w:t>B.文化交流能够提升国家影响力</w:t>
      </w:r>
    </w:p>
    <w:p w14:paraId="42D5ECA5">
      <w:pPr>
        <w:pStyle w:val="19"/>
        <w:spacing w:before="128" w:line="219" w:lineRule="auto"/>
        <w:rPr>
          <w:rFonts w:ascii="Times New Roman" w:hAnsi="Times New Roman" w:eastAsia="Times New Roman"/>
          <w:sz w:val="22"/>
        </w:rPr>
      </w:pPr>
      <w:r>
        <w:rPr>
          <w:rFonts w:ascii="Times New Roman" w:hAnsi="Times New Roman" w:eastAsia="Times New Roman"/>
          <w:sz w:val="22"/>
        </w:rPr>
        <w:t>C. 文化既是民族的，又是世界的</w:t>
      </w:r>
    </w:p>
    <w:p w14:paraId="315BAE1F">
      <w:pPr>
        <w:pStyle w:val="19"/>
        <w:spacing w:before="128" w:line="219" w:lineRule="auto"/>
        <w:rPr>
          <w:rFonts w:ascii="Times New Roman" w:hAnsi="Times New Roman" w:eastAsia="Times New Roman"/>
          <w:sz w:val="22"/>
        </w:rPr>
      </w:pPr>
      <w:r>
        <w:rPr>
          <w:rFonts w:ascii="Times New Roman" w:hAnsi="Times New Roman" w:eastAsia="Times New Roman"/>
          <w:sz w:val="22"/>
        </w:rPr>
        <w:t>D.教育是文化传播的重要途径</w:t>
      </w:r>
    </w:p>
    <w:p w14:paraId="28F0B418">
      <w:pPr>
        <w:pStyle w:val="19"/>
        <w:spacing w:before="128" w:line="219" w:lineRule="auto"/>
        <w:rPr>
          <w:rFonts w:ascii="Times New Roman" w:hAnsi="Times New Roman" w:eastAsia="Times New Roman"/>
          <w:sz w:val="22"/>
        </w:rPr>
      </w:pPr>
      <w:r>
        <w:rPr>
          <w:rFonts w:ascii="Times New Roman" w:hAnsi="Times New Roman" w:eastAsia="Times New Roman"/>
          <w:sz w:val="22"/>
        </w:rPr>
        <w:t>1013. 道德是人类生活所特有的，以善恶为标准，依靠(   )来评价人们的行为，调节人与人、人与自然 环境以及个人与社会之间关系的行为准则和规范的总和。</w:t>
      </w:r>
    </w:p>
    <w:p w14:paraId="32D30B3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内心信念                 </w:t>
      </w:r>
      <w:r>
        <w:rPr>
          <w:rFonts w:ascii="Times New Roman" w:hAnsi="Times New Roman" w:eastAsia="Times New Roman"/>
          <w:sz w:val="22"/>
        </w:rPr>
        <w:t>B. 社会舆论</w:t>
      </w:r>
    </w:p>
    <w:p w14:paraId="5B1C35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C.法律制度                 </w:t>
      </w:r>
      <w:r>
        <w:rPr>
          <w:rFonts w:ascii="Times New Roman" w:hAnsi="Times New Roman" w:eastAsia="Times New Roman"/>
          <w:sz w:val="22"/>
        </w:rPr>
        <w:t>D.传统习俗</w:t>
      </w:r>
    </w:p>
    <w:p w14:paraId="75F33537">
      <w:pPr>
        <w:pStyle w:val="19"/>
        <w:spacing w:before="128" w:line="219" w:lineRule="auto"/>
        <w:rPr>
          <w:rFonts w:ascii="Times New Roman" w:hAnsi="Times New Roman" w:eastAsia="Times New Roman"/>
          <w:sz w:val="22"/>
        </w:rPr>
      </w:pPr>
      <w:r>
        <w:rPr>
          <w:rFonts w:ascii="Times New Roman" w:hAnsi="Times New Roman" w:eastAsia="Times New Roman"/>
          <w:sz w:val="22"/>
        </w:rPr>
        <w:t>1014. 习近平主席指出，当今世界正在经历百年未有之大变局。(    )深入发展，全球治理体系和国际秩 序变革加速推进，新兴市场国家和发展中国家快速崛起，国际力量对比更趋均衡，世界各国人民的命运从 未像今天这样紧紧相连。</w:t>
      </w:r>
    </w:p>
    <w:p w14:paraId="65080B03">
      <w:pPr>
        <w:pStyle w:val="19"/>
        <w:spacing w:before="128" w:line="219" w:lineRule="auto"/>
        <w:rPr>
          <w:rFonts w:ascii="Times New Roman" w:hAnsi="Times New Roman" w:eastAsia="Times New Roman"/>
          <w:sz w:val="22"/>
        </w:rPr>
      </w:pPr>
      <w:r>
        <w:rPr>
          <w:rFonts w:ascii="Times New Roman" w:hAnsi="Times New Roman" w:eastAsia="Times New Roman"/>
          <w:sz w:val="22"/>
        </w:rPr>
        <w:t>A.世界多极化</w:t>
      </w:r>
      <w:r>
        <w:rPr>
          <w:rFonts w:ascii="Times New Roman" w:hAnsi="Times New Roman" w:eastAsia="Times New Roman"/>
          <w:sz w:val="22"/>
        </w:rPr>
        <w:t>B.经济全球化</w:t>
      </w:r>
    </w:p>
    <w:p w14:paraId="59DE8FDF">
      <w:pPr>
        <w:pStyle w:val="19"/>
        <w:spacing w:before="128" w:line="219" w:lineRule="auto"/>
        <w:rPr>
          <w:rFonts w:ascii="Times New Roman" w:hAnsi="Times New Roman" w:eastAsia="Times New Roman"/>
          <w:sz w:val="22"/>
        </w:rPr>
      </w:pPr>
      <w:r>
        <w:rPr>
          <w:rFonts w:ascii="Times New Roman" w:hAnsi="Times New Roman" w:eastAsia="Times New Roman"/>
          <w:sz w:val="22"/>
        </w:rPr>
        <w:t>C. 社会信息化D.文化多样化</w:t>
      </w:r>
    </w:p>
    <w:p w14:paraId="121C0126">
      <w:pPr>
        <w:pStyle w:val="19"/>
        <w:spacing w:before="128" w:line="219" w:lineRule="auto"/>
        <w:rPr>
          <w:rFonts w:ascii="Times New Roman" w:hAnsi="Times New Roman" w:eastAsia="Times New Roman"/>
          <w:sz w:val="22"/>
        </w:rPr>
      </w:pPr>
      <w:r>
        <w:rPr>
          <w:rFonts w:ascii="Times New Roman" w:hAnsi="Times New Roman" w:eastAsia="Times New Roman"/>
          <w:sz w:val="22"/>
        </w:rPr>
        <w:t>1015. 改革开放40年的实践充分证明，党的十一届三中全会以来我们党团结带领全国各族人民开辟的中国 特色社会主义道路、理论、制度、文化是完全正确的，形成的党的(   )是完全正确的。</w:t>
      </w:r>
    </w:p>
    <w:p w14:paraId="741F3CBB">
      <w:pPr>
        <w:pStyle w:val="19"/>
        <w:spacing w:before="128" w:line="219" w:lineRule="auto"/>
        <w:rPr>
          <w:rFonts w:ascii="Times New Roman" w:hAnsi="Times New Roman" w:eastAsia="Times New Roman"/>
          <w:sz w:val="22"/>
        </w:rPr>
      </w:pPr>
      <w:r>
        <w:rPr>
          <w:rFonts w:ascii="Times New Roman" w:hAnsi="Times New Roman" w:eastAsia="Times New Roman"/>
          <w:sz w:val="22"/>
        </w:rPr>
        <w:t>A.基本理论                     B.基本路线</w:t>
      </w:r>
    </w:p>
    <w:p w14:paraId="46DCCCAA">
      <w:pPr>
        <w:pStyle w:val="19"/>
        <w:spacing w:before="128" w:line="219" w:lineRule="auto"/>
        <w:rPr>
          <w:rFonts w:ascii="Times New Roman" w:hAnsi="Times New Roman" w:eastAsia="Times New Roman"/>
          <w:sz w:val="22"/>
        </w:rPr>
      </w:pPr>
      <w:r>
        <w:rPr>
          <w:rFonts w:ascii="Times New Roman" w:hAnsi="Times New Roman" w:eastAsia="Times New Roman"/>
          <w:sz w:val="22"/>
        </w:rPr>
        <w:t>C.基本方针                     D. 基本方略</w:t>
      </w:r>
    </w:p>
    <w:p w14:paraId="5AEF6473">
      <w:pPr>
        <w:pStyle w:val="19"/>
        <w:spacing w:before="128" w:line="219" w:lineRule="auto"/>
        <w:rPr>
          <w:rFonts w:ascii="Times New Roman" w:hAnsi="Times New Roman" w:eastAsia="Times New Roman"/>
          <w:sz w:val="22"/>
        </w:rPr>
      </w:pPr>
      <w:r>
        <w:rPr>
          <w:rFonts w:ascii="Times New Roman" w:hAnsi="Times New Roman" w:eastAsia="Times New Roman"/>
          <w:sz w:val="22"/>
        </w:rPr>
        <w:t>1016. 共建“ 一 带 一路”,关键是(    )互联互通流通，可以为经济增长提供强劲动力和广阔空间。</w:t>
      </w:r>
    </w:p>
    <w:p w14:paraId="4908A32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商品                  </w:t>
      </w:r>
      <w:r>
        <w:rPr>
          <w:rFonts w:ascii="Times New Roman" w:hAnsi="Times New Roman" w:eastAsia="Times New Roman"/>
          <w:sz w:val="22"/>
        </w:rPr>
        <w:t>B. 资金</w:t>
      </w:r>
    </w:p>
    <w:p w14:paraId="0A19A06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C.技术                   </w:t>
      </w:r>
      <w:r>
        <w:rPr>
          <w:rFonts w:ascii="Times New Roman" w:hAnsi="Times New Roman" w:eastAsia="Times New Roman"/>
          <w:sz w:val="22"/>
        </w:rPr>
        <w:t>D. 人员</w:t>
      </w:r>
    </w:p>
    <w:p w14:paraId="15AD64A7">
      <w:pPr>
        <w:pStyle w:val="19"/>
        <w:spacing w:before="128" w:line="219" w:lineRule="auto"/>
        <w:rPr>
          <w:rFonts w:ascii="Times New Roman" w:hAnsi="Times New Roman" w:eastAsia="Times New Roman"/>
          <w:sz w:val="22"/>
        </w:rPr>
      </w:pPr>
      <w:r>
        <w:rPr>
          <w:rFonts w:ascii="Times New Roman" w:hAnsi="Times New Roman" w:eastAsia="Times New Roman"/>
          <w:sz w:val="22"/>
        </w:rPr>
        <w:t>1017. 作为融合多种新趋势的突破性技术创新，第四次工业革命技术突破的总体方向是(    )。</w:t>
      </w:r>
    </w:p>
    <w:p w14:paraId="47E3422D">
      <w:pPr>
        <w:pStyle w:val="19"/>
        <w:spacing w:before="128" w:line="219" w:lineRule="auto"/>
        <w:rPr>
          <w:rFonts w:ascii="Times New Roman" w:hAnsi="Times New Roman" w:eastAsia="Times New Roman"/>
          <w:sz w:val="22"/>
        </w:rPr>
      </w:pPr>
      <w:r>
        <w:rPr>
          <w:rFonts w:ascii="Times New Roman" w:hAnsi="Times New Roman" w:eastAsia="Times New Roman"/>
          <w:sz w:val="22"/>
        </w:rPr>
        <w:t>A.数字化                   B. 网络化</w:t>
      </w:r>
    </w:p>
    <w:p w14:paraId="0CAE27A6">
      <w:pPr>
        <w:pStyle w:val="19"/>
        <w:spacing w:before="128" w:line="219" w:lineRule="auto"/>
        <w:rPr>
          <w:rFonts w:ascii="Times New Roman" w:hAnsi="Times New Roman" w:eastAsia="Times New Roman"/>
          <w:sz w:val="22"/>
        </w:rPr>
      </w:pPr>
      <w:r>
        <w:rPr>
          <w:rFonts w:ascii="Times New Roman" w:hAnsi="Times New Roman" w:eastAsia="Times New Roman"/>
          <w:sz w:val="22"/>
        </w:rPr>
        <w:t>C. 智能化                   D.绿色化</w:t>
      </w:r>
    </w:p>
    <w:p w14:paraId="7F177790">
      <w:pPr>
        <w:pStyle w:val="19"/>
        <w:spacing w:before="128" w:line="219" w:lineRule="auto"/>
        <w:rPr>
          <w:rFonts w:ascii="Times New Roman" w:hAnsi="Times New Roman" w:eastAsia="Times New Roman"/>
          <w:sz w:val="22"/>
        </w:rPr>
      </w:pPr>
      <w:r>
        <w:rPr>
          <w:rFonts w:ascii="Times New Roman" w:hAnsi="Times New Roman" w:eastAsia="Times New Roman"/>
          <w:sz w:val="22"/>
        </w:rPr>
        <w:t>1018.下列关于我国现代化建设的表述，正确的有(    )。</w:t>
      </w:r>
    </w:p>
    <w:p w14:paraId="43FA0C12">
      <w:pPr>
        <w:pStyle w:val="19"/>
        <w:spacing w:before="128" w:line="219" w:lineRule="auto"/>
        <w:rPr>
          <w:rFonts w:ascii="Times New Roman" w:hAnsi="Times New Roman" w:eastAsia="Times New Roman"/>
          <w:sz w:val="22"/>
        </w:rPr>
      </w:pPr>
      <w:r>
        <w:rPr>
          <w:rFonts w:ascii="Times New Roman" w:hAnsi="Times New Roman" w:eastAsia="Times New Roman"/>
          <w:sz w:val="22"/>
        </w:rPr>
        <w:t>A.现代化建设的根本保证：中国共产党领导</w:t>
      </w:r>
    </w:p>
    <w:p w14:paraId="2FC6433C">
      <w:pPr>
        <w:pStyle w:val="19"/>
        <w:spacing w:before="128" w:line="219" w:lineRule="auto"/>
        <w:rPr>
          <w:rFonts w:ascii="Times New Roman" w:hAnsi="Times New Roman" w:eastAsia="Times New Roman"/>
          <w:sz w:val="22"/>
        </w:rPr>
      </w:pPr>
      <w:r>
        <w:rPr>
          <w:rFonts w:ascii="Times New Roman" w:hAnsi="Times New Roman" w:eastAsia="Times New Roman"/>
          <w:sz w:val="22"/>
        </w:rPr>
        <w:t>B. 现代化建设的政治保证：坚持四项基本原则</w:t>
      </w:r>
    </w:p>
    <w:p w14:paraId="7737A0BC">
      <w:pPr>
        <w:pStyle w:val="19"/>
        <w:spacing w:before="128" w:line="219" w:lineRule="auto"/>
        <w:rPr>
          <w:rFonts w:ascii="Times New Roman" w:hAnsi="Times New Roman" w:eastAsia="Times New Roman"/>
          <w:sz w:val="22"/>
        </w:rPr>
      </w:pPr>
      <w:r>
        <w:rPr>
          <w:rFonts w:ascii="Times New Roman" w:hAnsi="Times New Roman" w:eastAsia="Times New Roman"/>
          <w:sz w:val="22"/>
        </w:rPr>
        <w:t>C.现代化建设的总体布局：“五位一体”</w:t>
      </w:r>
    </w:p>
    <w:p w14:paraId="631E56E1">
      <w:pPr>
        <w:pStyle w:val="19"/>
        <w:spacing w:before="128" w:line="219" w:lineRule="auto"/>
        <w:rPr>
          <w:rFonts w:ascii="Times New Roman" w:hAnsi="Times New Roman" w:eastAsia="Times New Roman"/>
          <w:sz w:val="22"/>
        </w:rPr>
      </w:pPr>
      <w:r>
        <w:rPr>
          <w:rFonts w:ascii="Times New Roman" w:hAnsi="Times New Roman" w:eastAsia="Times New Roman"/>
          <w:sz w:val="22"/>
        </w:rPr>
        <w:t>D.现代化建设的战略任务：国防建设</w:t>
      </w:r>
    </w:p>
    <w:p w14:paraId="00E7639B">
      <w:pPr>
        <w:pStyle w:val="19"/>
        <w:spacing w:before="128" w:line="219" w:lineRule="auto"/>
        <w:rPr>
          <w:rFonts w:ascii="Times New Roman" w:hAnsi="Times New Roman" w:eastAsia="Times New Roman"/>
          <w:sz w:val="22"/>
        </w:rPr>
      </w:pPr>
      <w:r>
        <w:rPr>
          <w:rFonts w:ascii="Times New Roman" w:hAnsi="Times New Roman" w:eastAsia="Times New Roman"/>
          <w:sz w:val="22"/>
        </w:rPr>
        <w:t>1019. 《关于推进公务员职业道德建设工程的意见》明确提出了24个字的中国特色公务员职业道德的主要 内容，即“坚定信念、忠于国家、服务人民、(   )”。</w:t>
      </w:r>
    </w:p>
    <w:p w14:paraId="79E35D95">
      <w:pPr>
        <w:pStyle w:val="19"/>
        <w:spacing w:before="128" w:line="219" w:lineRule="auto"/>
        <w:rPr>
          <w:rFonts w:ascii="Times New Roman" w:hAnsi="Times New Roman" w:eastAsia="Times New Roman"/>
          <w:sz w:val="22"/>
        </w:rPr>
      </w:pPr>
      <w:r>
        <w:rPr>
          <w:rFonts w:ascii="Times New Roman" w:hAnsi="Times New Roman" w:eastAsia="Times New Roman"/>
          <w:sz w:val="22"/>
        </w:rPr>
        <w:t>A.艰苦朴素                         B. 恪尽职守</w:t>
      </w:r>
    </w:p>
    <w:p w14:paraId="2B71166C">
      <w:pPr>
        <w:pStyle w:val="19"/>
        <w:spacing w:before="128" w:line="219" w:lineRule="auto"/>
        <w:rPr>
          <w:rFonts w:ascii="Times New Roman" w:hAnsi="Times New Roman" w:eastAsia="Times New Roman"/>
          <w:sz w:val="22"/>
        </w:rPr>
      </w:pPr>
      <w:r>
        <w:rPr>
          <w:rFonts w:ascii="Times New Roman" w:hAnsi="Times New Roman" w:eastAsia="Times New Roman"/>
          <w:sz w:val="22"/>
        </w:rPr>
        <w:t>C. 依法办事                         D.公正廉洁</w:t>
      </w:r>
    </w:p>
    <w:p w14:paraId="283EED36">
      <w:pPr>
        <w:pStyle w:val="19"/>
        <w:spacing w:before="128" w:line="219" w:lineRule="auto"/>
        <w:rPr>
          <w:rFonts w:ascii="Times New Roman" w:hAnsi="Times New Roman" w:eastAsia="Times New Roman"/>
          <w:sz w:val="22"/>
        </w:rPr>
      </w:pPr>
      <w:r>
        <w:rPr>
          <w:rFonts w:ascii="Times New Roman" w:hAnsi="Times New Roman" w:eastAsia="Times New Roman"/>
          <w:sz w:val="22"/>
        </w:rPr>
        <w:t>1020. 应对执政考验、谋求长期执政，对任何执政党来说都是一个重大课题。我们要深刻认识党面临的执政 考验、(    )的长期性和复杂性。</w:t>
      </w:r>
    </w:p>
    <w:p w14:paraId="40805415">
      <w:pPr>
        <w:pStyle w:val="19"/>
        <w:spacing w:before="128" w:line="219" w:lineRule="auto"/>
        <w:rPr>
          <w:rFonts w:ascii="Times New Roman" w:hAnsi="Times New Roman" w:eastAsia="Times New Roman"/>
          <w:sz w:val="22"/>
        </w:rPr>
      </w:pPr>
      <w:r>
        <w:rPr>
          <w:rFonts w:ascii="Times New Roman" w:hAnsi="Times New Roman" w:eastAsia="Times New Roman"/>
          <w:sz w:val="22"/>
        </w:rPr>
        <w:t>A.改革开放考验                   B. 市场经济考验</w:t>
      </w:r>
    </w:p>
    <w:p w14:paraId="36561E8A">
      <w:pPr>
        <w:pStyle w:val="19"/>
        <w:spacing w:before="128" w:line="219" w:lineRule="auto"/>
        <w:rPr>
          <w:rFonts w:ascii="Times New Roman" w:hAnsi="Times New Roman" w:eastAsia="Times New Roman"/>
          <w:sz w:val="22"/>
        </w:rPr>
      </w:pPr>
      <w:r>
        <w:rPr>
          <w:rFonts w:ascii="Times New Roman" w:hAnsi="Times New Roman" w:eastAsia="Times New Roman"/>
          <w:sz w:val="22"/>
        </w:rPr>
        <w:t>C. 外部环境考验                    D. 生态保护考验</w:t>
      </w:r>
    </w:p>
    <w:p w14:paraId="7D68FEB5">
      <w:pPr>
        <w:pStyle w:val="19"/>
        <w:spacing w:before="128" w:line="219" w:lineRule="auto"/>
        <w:rPr>
          <w:rFonts w:ascii="Times New Roman" w:hAnsi="Times New Roman" w:eastAsia="Times New Roman"/>
          <w:sz w:val="22"/>
        </w:rPr>
      </w:pPr>
      <w:r>
        <w:rPr>
          <w:rFonts w:ascii="Times New Roman" w:hAnsi="Times New Roman" w:eastAsia="Times New Roman"/>
          <w:sz w:val="22"/>
        </w:rPr>
        <w:t>1021.(          )三管齐下，中央和地方上下联动，攻坚克难深化“放管服”改革加快转变政府职能，不断提 高行政效能。</w:t>
      </w:r>
    </w:p>
    <w:p w14:paraId="226EBE4D">
      <w:pPr>
        <w:pStyle w:val="19"/>
        <w:spacing w:before="128" w:line="219" w:lineRule="auto"/>
        <w:rPr>
          <w:rFonts w:ascii="Times New Roman" w:hAnsi="Times New Roman" w:eastAsia="Times New Roman"/>
          <w:sz w:val="22"/>
        </w:rPr>
      </w:pPr>
      <w:r>
        <w:rPr>
          <w:rFonts w:ascii="Times New Roman" w:hAnsi="Times New Roman" w:eastAsia="Times New Roman"/>
          <w:sz w:val="22"/>
        </w:rPr>
        <w:t>A.简政放权                        B. 放管结合</w:t>
      </w:r>
    </w:p>
    <w:p w14:paraId="1A7C4A33">
      <w:pPr>
        <w:pStyle w:val="19"/>
        <w:spacing w:before="128" w:line="219" w:lineRule="auto"/>
        <w:rPr>
          <w:rFonts w:ascii="Times New Roman" w:hAnsi="Times New Roman" w:eastAsia="Times New Roman"/>
          <w:sz w:val="22"/>
        </w:rPr>
      </w:pPr>
      <w:r>
        <w:rPr>
          <w:rFonts w:ascii="Times New Roman" w:hAnsi="Times New Roman" w:eastAsia="Times New Roman"/>
          <w:sz w:val="22"/>
        </w:rPr>
        <w:t>C. 监督服务                        D.优化服务</w:t>
      </w:r>
    </w:p>
    <w:p w14:paraId="3419BECA">
      <w:pPr>
        <w:pStyle w:val="19"/>
        <w:spacing w:before="128" w:line="219" w:lineRule="auto"/>
        <w:rPr>
          <w:rFonts w:ascii="Times New Roman" w:hAnsi="Times New Roman" w:eastAsia="Times New Roman"/>
          <w:sz w:val="22"/>
        </w:rPr>
      </w:pPr>
      <w:r>
        <w:rPr>
          <w:rFonts w:ascii="Times New Roman" w:hAnsi="Times New Roman" w:eastAsia="Times New Roman"/>
          <w:sz w:val="22"/>
        </w:rPr>
        <w:t>1022. 古语有云，“一着不慎，满盘皆输”。与该古语蕴含的哲学道理不同的是(    )。</w:t>
      </w:r>
    </w:p>
    <w:p w14:paraId="51A4282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巧妇难为无米之炊               </w:t>
      </w:r>
      <w:r>
        <w:rPr>
          <w:rFonts w:ascii="Times New Roman" w:hAnsi="Times New Roman" w:eastAsia="Times New Roman"/>
          <w:sz w:val="22"/>
        </w:rPr>
        <w:t>B.牵一发而动全身</w:t>
      </w:r>
    </w:p>
    <w:p w14:paraId="7C11B7F8">
      <w:pPr>
        <w:pStyle w:val="19"/>
        <w:spacing w:before="128" w:line="219" w:lineRule="auto"/>
        <w:rPr>
          <w:rFonts w:ascii="Times New Roman" w:hAnsi="Times New Roman" w:eastAsia="Times New Roman"/>
          <w:sz w:val="22"/>
        </w:rPr>
      </w:pPr>
      <w:r>
        <w:rPr>
          <w:rFonts w:ascii="Times New Roman" w:hAnsi="Times New Roman" w:eastAsia="Times New Roman"/>
          <w:sz w:val="22"/>
        </w:rPr>
        <w:t>C.仁者见仁，智者见智             D. 望梅止渴，画饼充饥</w:t>
      </w:r>
    </w:p>
    <w:p w14:paraId="29E363C7">
      <w:pPr>
        <w:pStyle w:val="19"/>
        <w:spacing w:before="128" w:line="219" w:lineRule="auto"/>
        <w:rPr>
          <w:rFonts w:ascii="Times New Roman" w:hAnsi="Times New Roman" w:eastAsia="Times New Roman"/>
          <w:sz w:val="22"/>
        </w:rPr>
      </w:pPr>
      <w:r>
        <w:rPr>
          <w:rFonts w:ascii="Times New Roman" w:hAnsi="Times New Roman" w:eastAsia="Times New Roman"/>
          <w:sz w:val="22"/>
        </w:rPr>
        <w:t>1023. 中华传统文化里蕴含了诸多智慧与哲理。下列表述中，对应正确的有(    )。</w:t>
      </w:r>
    </w:p>
    <w:p w14:paraId="7E487A81">
      <w:pPr>
        <w:pStyle w:val="19"/>
        <w:spacing w:before="128" w:line="219" w:lineRule="auto"/>
        <w:rPr>
          <w:rFonts w:ascii="Times New Roman" w:hAnsi="Times New Roman" w:eastAsia="Times New Roman"/>
          <w:sz w:val="22"/>
        </w:rPr>
      </w:pPr>
      <w:r>
        <w:rPr>
          <w:rFonts w:ascii="Times New Roman" w:hAnsi="Times New Roman" w:eastAsia="Times New Roman"/>
          <w:sz w:val="22"/>
        </w:rPr>
        <w:t>A.入山问樵，入水问渔一坚持用发展的观点看问题</w:t>
      </w:r>
    </w:p>
    <w:p w14:paraId="6D93C0A7">
      <w:pPr>
        <w:pStyle w:val="19"/>
        <w:spacing w:before="128" w:line="219" w:lineRule="auto"/>
        <w:rPr>
          <w:rFonts w:ascii="Times New Roman" w:hAnsi="Times New Roman" w:eastAsia="Times New Roman"/>
          <w:sz w:val="22"/>
        </w:rPr>
      </w:pPr>
      <w:r>
        <w:rPr>
          <w:rFonts w:ascii="Times New Roman" w:hAnsi="Times New Roman" w:eastAsia="Times New Roman"/>
          <w:sz w:val="22"/>
        </w:rPr>
        <w:t>B.反腐要“老虎”“苍蝇”一起打——坚持两点论与重点论的统一</w:t>
      </w:r>
    </w:p>
    <w:p w14:paraId="661FBD8B">
      <w:pPr>
        <w:pStyle w:val="19"/>
        <w:spacing w:before="128" w:line="219" w:lineRule="auto"/>
        <w:rPr>
          <w:rFonts w:ascii="Times New Roman" w:hAnsi="Times New Roman" w:eastAsia="Times New Roman"/>
          <w:sz w:val="22"/>
        </w:rPr>
      </w:pPr>
      <w:r>
        <w:rPr>
          <w:rFonts w:ascii="Times New Roman" w:hAnsi="Times New Roman" w:eastAsia="Times New Roman"/>
          <w:sz w:val="22"/>
        </w:rPr>
        <w:t>C.兼听则明，偏信则暗坚持辩证的否定观视频讲解</w:t>
      </w:r>
    </w:p>
    <w:p w14:paraId="3F71FEC0">
      <w:pPr>
        <w:pStyle w:val="19"/>
        <w:spacing w:before="128" w:line="219" w:lineRule="auto"/>
        <w:rPr>
          <w:rFonts w:ascii="Times New Roman" w:hAnsi="Times New Roman" w:eastAsia="Times New Roman"/>
          <w:sz w:val="22"/>
        </w:rPr>
      </w:pPr>
      <w:r>
        <w:rPr>
          <w:rFonts w:ascii="Times New Roman" w:hAnsi="Times New Roman" w:eastAsia="Times New Roman"/>
          <w:sz w:val="22"/>
        </w:rPr>
        <w:t>D.深处种菱浅种稻，不深不浅种荷花——从实际出发，按规律办事</w:t>
      </w:r>
    </w:p>
    <w:p w14:paraId="5CD5AF88">
      <w:pPr>
        <w:pStyle w:val="19"/>
        <w:spacing w:before="128" w:line="219" w:lineRule="auto"/>
        <w:rPr>
          <w:rFonts w:ascii="Times New Roman" w:hAnsi="Times New Roman" w:eastAsia="Times New Roman"/>
          <w:sz w:val="22"/>
        </w:rPr>
      </w:pPr>
      <w:r>
        <w:rPr>
          <w:rFonts w:ascii="Times New Roman" w:hAnsi="Times New Roman" w:eastAsia="Times New Roman"/>
          <w:sz w:val="22"/>
        </w:rPr>
        <w:t>1024. 马克思主义哲学的诞生具有划时代的意义，在此之前各种学说争论不已，有(  )。</w:t>
      </w:r>
    </w:p>
    <w:p w14:paraId="28640378">
      <w:pPr>
        <w:pStyle w:val="19"/>
        <w:spacing w:before="128" w:line="219" w:lineRule="auto"/>
        <w:rPr>
          <w:rFonts w:ascii="Times New Roman" w:hAnsi="Times New Roman" w:eastAsia="Times New Roman"/>
          <w:sz w:val="22"/>
        </w:rPr>
      </w:pPr>
      <w:r>
        <w:rPr>
          <w:rFonts w:ascii="Times New Roman" w:hAnsi="Times New Roman" w:eastAsia="Times New Roman"/>
          <w:sz w:val="22"/>
        </w:rPr>
        <w:t>A.辩证法与形而上学的斗争</w:t>
      </w:r>
    </w:p>
    <w:p w14:paraId="2E6CBE18">
      <w:pPr>
        <w:pStyle w:val="19"/>
        <w:spacing w:before="128" w:line="219" w:lineRule="auto"/>
        <w:rPr>
          <w:rFonts w:ascii="Times New Roman" w:hAnsi="Times New Roman" w:eastAsia="Times New Roman"/>
          <w:sz w:val="22"/>
        </w:rPr>
      </w:pPr>
      <w:r>
        <w:rPr>
          <w:rFonts w:ascii="Times New Roman" w:hAnsi="Times New Roman" w:eastAsia="Times New Roman"/>
          <w:sz w:val="22"/>
        </w:rPr>
        <w:t>B.唯物主义与唯心主义的斗争</w:t>
      </w:r>
    </w:p>
    <w:p w14:paraId="0734B227">
      <w:pPr>
        <w:pStyle w:val="19"/>
        <w:spacing w:before="128" w:line="219" w:lineRule="auto"/>
        <w:rPr>
          <w:rFonts w:ascii="Times New Roman" w:hAnsi="Times New Roman" w:eastAsia="Times New Roman"/>
          <w:sz w:val="22"/>
        </w:rPr>
      </w:pPr>
      <w:r>
        <w:rPr>
          <w:rFonts w:ascii="Times New Roman" w:hAnsi="Times New Roman" w:eastAsia="Times New Roman"/>
          <w:sz w:val="22"/>
        </w:rPr>
        <w:t>C.唯物史观与唯心史观的斗争</w:t>
      </w:r>
    </w:p>
    <w:p w14:paraId="118DF351">
      <w:pPr>
        <w:pStyle w:val="19"/>
        <w:spacing w:before="128" w:line="219" w:lineRule="auto"/>
        <w:rPr>
          <w:rFonts w:ascii="Times New Roman" w:hAnsi="Times New Roman" w:eastAsia="Times New Roman"/>
          <w:sz w:val="22"/>
        </w:rPr>
      </w:pPr>
      <w:r>
        <w:rPr>
          <w:rFonts w:ascii="Times New Roman" w:hAnsi="Times New Roman" w:eastAsia="Times New Roman"/>
          <w:sz w:val="22"/>
        </w:rPr>
        <w:t>D.可知论与不可知论的斗争</w:t>
      </w:r>
    </w:p>
    <w:p w14:paraId="6A3DD18C">
      <w:pPr>
        <w:pStyle w:val="19"/>
        <w:spacing w:before="128" w:line="219" w:lineRule="auto"/>
        <w:rPr>
          <w:rFonts w:ascii="Times New Roman" w:hAnsi="Times New Roman" w:eastAsia="Times New Roman"/>
          <w:sz w:val="22"/>
        </w:rPr>
      </w:pPr>
      <w:r>
        <w:rPr>
          <w:rFonts w:ascii="Times New Roman" w:hAnsi="Times New Roman" w:eastAsia="Times New Roman"/>
          <w:sz w:val="22"/>
        </w:rPr>
        <w:t>1025. “江南好，风景旧曾。日出江花红胜火，春来江水绿如蓝。能不忆江南?”白居易以一首《忆江南》 道尽了江南好风景。这表明(    )。</w:t>
      </w:r>
    </w:p>
    <w:p w14:paraId="2AE082A6">
      <w:pPr>
        <w:pStyle w:val="19"/>
        <w:spacing w:before="128" w:line="219" w:lineRule="auto"/>
        <w:rPr>
          <w:rFonts w:ascii="Times New Roman" w:hAnsi="Times New Roman" w:eastAsia="Times New Roman"/>
          <w:sz w:val="22"/>
        </w:rPr>
      </w:pPr>
      <w:r>
        <w:rPr>
          <w:rFonts w:ascii="Times New Roman" w:hAnsi="Times New Roman" w:eastAsia="Times New Roman"/>
          <w:sz w:val="22"/>
        </w:rPr>
        <w:t>A.意识活动是对现实事物的摹写</w:t>
      </w:r>
    </w:p>
    <w:p w14:paraId="16EE66B7">
      <w:pPr>
        <w:pStyle w:val="19"/>
        <w:spacing w:before="128" w:line="219" w:lineRule="auto"/>
        <w:rPr>
          <w:rFonts w:ascii="Times New Roman" w:hAnsi="Times New Roman" w:eastAsia="Times New Roman"/>
          <w:sz w:val="22"/>
        </w:rPr>
      </w:pPr>
      <w:r>
        <w:rPr>
          <w:rFonts w:ascii="Times New Roman" w:hAnsi="Times New Roman" w:eastAsia="Times New Roman"/>
          <w:sz w:val="22"/>
        </w:rPr>
        <w:t>B. 意识活动可以脱离客观现实</w:t>
      </w:r>
    </w:p>
    <w:p w14:paraId="7C5F72C0">
      <w:pPr>
        <w:pStyle w:val="19"/>
        <w:spacing w:before="128" w:line="219" w:lineRule="auto"/>
        <w:rPr>
          <w:rFonts w:ascii="Times New Roman" w:hAnsi="Times New Roman" w:eastAsia="Times New Roman"/>
          <w:sz w:val="22"/>
        </w:rPr>
      </w:pPr>
      <w:r>
        <w:rPr>
          <w:rFonts w:ascii="Times New Roman" w:hAnsi="Times New Roman" w:eastAsia="Times New Roman"/>
          <w:sz w:val="22"/>
        </w:rPr>
        <w:t>C. 意识活动具有主动创造性</w:t>
      </w:r>
    </w:p>
    <w:p w14:paraId="7629FD64">
      <w:pPr>
        <w:pStyle w:val="19"/>
        <w:spacing w:before="128" w:line="219" w:lineRule="auto"/>
        <w:rPr>
          <w:rFonts w:ascii="Times New Roman" w:hAnsi="Times New Roman" w:eastAsia="Times New Roman"/>
          <w:sz w:val="22"/>
        </w:rPr>
      </w:pPr>
      <w:r>
        <w:rPr>
          <w:rFonts w:ascii="Times New Roman" w:hAnsi="Times New Roman" w:eastAsia="Times New Roman"/>
          <w:sz w:val="22"/>
        </w:rPr>
        <w:t>D.意识活动源自个人心理感受</w:t>
      </w:r>
    </w:p>
    <w:p w14:paraId="6078707C">
      <w:pPr>
        <w:pStyle w:val="19"/>
        <w:spacing w:before="128" w:line="219" w:lineRule="auto"/>
        <w:rPr>
          <w:rFonts w:ascii="Times New Roman" w:hAnsi="Times New Roman" w:eastAsia="Times New Roman"/>
          <w:sz w:val="22"/>
        </w:rPr>
      </w:pPr>
      <w:r>
        <w:rPr>
          <w:rFonts w:ascii="Times New Roman" w:hAnsi="Times New Roman" w:eastAsia="Times New Roman"/>
          <w:sz w:val="22"/>
        </w:rPr>
        <w:t>1026. 中共中央、国务院强调，做好今年工作，要大力推动高质量发展，着力解决发展</w:t>
      </w:r>
    </w:p>
    <w:p w14:paraId="65E663CD">
      <w:pPr>
        <w:pStyle w:val="19"/>
        <w:spacing w:before="128" w:line="219" w:lineRule="auto"/>
        <w:rPr>
          <w:rFonts w:ascii="Times New Roman" w:hAnsi="Times New Roman" w:eastAsia="Times New Roman"/>
          <w:sz w:val="22"/>
        </w:rPr>
      </w:pPr>
      <w:r>
        <w:rPr>
          <w:rFonts w:ascii="Times New Roman" w:hAnsi="Times New Roman" w:eastAsia="Times New Roman"/>
          <w:sz w:val="22"/>
        </w:rPr>
        <w:t>不平衡不充分问题，围绕建设现代化经济体系，坚持质量第一、效益优先，促进经济结构优化升级。这所 蕴含的哲学道理是(   )。</w:t>
      </w:r>
    </w:p>
    <w:p w14:paraId="31B9E892">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A.事物的性质主要是由矛盾的主要方面决定的</w:t>
      </w:r>
    </w:p>
    <w:p w14:paraId="69A85829">
      <w:pPr>
        <w:pStyle w:val="19"/>
        <w:spacing w:before="128" w:line="219" w:lineRule="auto"/>
        <w:rPr>
          <w:rFonts w:ascii="Times New Roman" w:hAnsi="Times New Roman" w:eastAsia="Times New Roman"/>
          <w:sz w:val="22"/>
        </w:rPr>
      </w:pPr>
      <w:r>
        <w:rPr>
          <w:rFonts w:ascii="Times New Roman" w:hAnsi="Times New Roman" w:eastAsia="Times New Roman"/>
          <w:sz w:val="22"/>
        </w:rPr>
        <w:t>B.具体问题具体分析是事物发展的源泉和动力</w:t>
      </w:r>
    </w:p>
    <w:p w14:paraId="43E0C8FC">
      <w:pPr>
        <w:pStyle w:val="19"/>
        <w:spacing w:before="128" w:line="219" w:lineRule="auto"/>
        <w:rPr>
          <w:rFonts w:ascii="Times New Roman" w:hAnsi="Times New Roman" w:eastAsia="Times New Roman"/>
          <w:sz w:val="22"/>
        </w:rPr>
      </w:pPr>
      <w:r>
        <w:rPr>
          <w:rFonts w:ascii="Times New Roman" w:hAnsi="Times New Roman" w:eastAsia="Times New Roman"/>
          <w:sz w:val="22"/>
        </w:rPr>
        <w:t>C.办事情要善于抓住重点，集中力量解决主要矛盾</w:t>
      </w:r>
    </w:p>
    <w:p w14:paraId="045942A2">
      <w:pPr>
        <w:pStyle w:val="19"/>
        <w:spacing w:before="128" w:line="219" w:lineRule="auto"/>
        <w:rPr>
          <w:rFonts w:ascii="Times New Roman" w:hAnsi="Times New Roman" w:eastAsia="Times New Roman"/>
          <w:sz w:val="22"/>
        </w:rPr>
      </w:pPr>
      <w:r>
        <w:rPr>
          <w:rFonts w:ascii="Times New Roman" w:hAnsi="Times New Roman" w:eastAsia="Times New Roman"/>
          <w:sz w:val="22"/>
        </w:rPr>
        <w:t>D.认识事物需要着眼于整体，掌握系统优化的方法</w:t>
      </w:r>
    </w:p>
    <w:p w14:paraId="2AEA577B">
      <w:pPr>
        <w:pStyle w:val="19"/>
        <w:spacing w:before="128" w:line="219" w:lineRule="auto"/>
        <w:rPr>
          <w:rFonts w:ascii="Times New Roman" w:hAnsi="Times New Roman" w:eastAsia="Times New Roman"/>
          <w:sz w:val="22"/>
        </w:rPr>
      </w:pPr>
      <w:r>
        <w:rPr>
          <w:rFonts w:ascii="Times New Roman" w:hAnsi="Times New Roman" w:eastAsia="Times New Roman"/>
          <w:sz w:val="22"/>
        </w:rPr>
        <w:t>1027.党的十九大对推进全面依法治国提出了新任务，明确到2035年基本建成(   )。</w:t>
      </w:r>
    </w:p>
    <w:p w14:paraId="0F5B61BE">
      <w:pPr>
        <w:pStyle w:val="19"/>
        <w:spacing w:before="128" w:line="219" w:lineRule="auto"/>
        <w:rPr>
          <w:rFonts w:ascii="Times New Roman" w:hAnsi="Times New Roman" w:eastAsia="Times New Roman"/>
          <w:sz w:val="22"/>
        </w:rPr>
      </w:pPr>
      <w:r>
        <w:rPr>
          <w:rFonts w:ascii="Times New Roman" w:hAnsi="Times New Roman" w:eastAsia="Times New Roman"/>
          <w:sz w:val="22"/>
        </w:rPr>
        <w:t>A.法治国家                        B.法治政府</w:t>
      </w:r>
    </w:p>
    <w:p w14:paraId="3B353A0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C.法治社会                      </w:t>
      </w:r>
      <w:r>
        <w:rPr>
          <w:rFonts w:ascii="Times New Roman" w:hAnsi="Times New Roman" w:eastAsia="Times New Roman"/>
          <w:sz w:val="22"/>
        </w:rPr>
        <w:t>D.法治体系</w:t>
      </w:r>
    </w:p>
    <w:p w14:paraId="6A64DB94">
      <w:pPr>
        <w:pStyle w:val="19"/>
        <w:spacing w:before="128" w:line="219" w:lineRule="auto"/>
        <w:rPr>
          <w:rFonts w:ascii="Times New Roman" w:hAnsi="Times New Roman" w:eastAsia="Times New Roman"/>
          <w:sz w:val="22"/>
        </w:rPr>
      </w:pPr>
      <w:r>
        <w:rPr>
          <w:rFonts w:ascii="Times New Roman" w:hAnsi="Times New Roman" w:eastAsia="Times New Roman"/>
          <w:sz w:val="22"/>
        </w:rPr>
        <w:t>1028. 物质决定意识，意识对物质具有反作用，这种反作用就是意识的能动作用。意识的能动作用主要表现 在 (    )。</w:t>
      </w:r>
    </w:p>
    <w:p w14:paraId="4B23852E">
      <w:pPr>
        <w:pStyle w:val="19"/>
        <w:spacing w:before="128" w:line="219" w:lineRule="auto"/>
        <w:rPr>
          <w:rFonts w:ascii="Times New Roman" w:hAnsi="Times New Roman" w:eastAsia="Times New Roman"/>
          <w:sz w:val="22"/>
        </w:rPr>
      </w:pPr>
      <w:r>
        <w:rPr>
          <w:rFonts w:ascii="Times New Roman" w:hAnsi="Times New Roman" w:eastAsia="Times New Roman"/>
          <w:sz w:val="22"/>
        </w:rPr>
        <w:t>A.意识活动具有目的性和计划性</w:t>
      </w:r>
    </w:p>
    <w:p w14:paraId="0CF15ACF">
      <w:pPr>
        <w:pStyle w:val="19"/>
        <w:spacing w:before="128" w:line="219" w:lineRule="auto"/>
        <w:rPr>
          <w:rFonts w:ascii="Times New Roman" w:hAnsi="Times New Roman" w:eastAsia="Times New Roman"/>
          <w:sz w:val="22"/>
        </w:rPr>
      </w:pPr>
      <w:r>
        <w:rPr>
          <w:rFonts w:ascii="Times New Roman" w:hAnsi="Times New Roman" w:eastAsia="Times New Roman"/>
          <w:sz w:val="22"/>
        </w:rPr>
        <w:t>B. 意识活动具有创造性</w:t>
      </w:r>
    </w:p>
    <w:p w14:paraId="4B386DAD">
      <w:pPr>
        <w:pStyle w:val="19"/>
        <w:spacing w:before="128" w:line="219" w:lineRule="auto"/>
        <w:rPr>
          <w:rFonts w:ascii="Times New Roman" w:hAnsi="Times New Roman" w:eastAsia="Times New Roman"/>
          <w:sz w:val="22"/>
        </w:rPr>
      </w:pPr>
      <w:r>
        <w:rPr>
          <w:rFonts w:ascii="Times New Roman" w:hAnsi="Times New Roman" w:eastAsia="Times New Roman"/>
          <w:sz w:val="22"/>
        </w:rPr>
        <w:t>C.意识具有指导实践改造客观世界的作用</w:t>
      </w:r>
    </w:p>
    <w:p w14:paraId="38824A73">
      <w:pPr>
        <w:pStyle w:val="19"/>
        <w:spacing w:before="128" w:line="219" w:lineRule="auto"/>
        <w:rPr>
          <w:rFonts w:ascii="Times New Roman" w:hAnsi="Times New Roman" w:eastAsia="Times New Roman"/>
          <w:sz w:val="22"/>
        </w:rPr>
      </w:pPr>
      <w:r>
        <w:rPr>
          <w:rFonts w:ascii="Times New Roman" w:hAnsi="Times New Roman" w:eastAsia="Times New Roman"/>
          <w:sz w:val="22"/>
        </w:rPr>
        <w:t>D.意识具有调控人的行为和生理活动的作用</w:t>
      </w:r>
    </w:p>
    <w:p w14:paraId="669E2C52">
      <w:pPr>
        <w:pStyle w:val="19"/>
        <w:spacing w:before="128" w:line="219" w:lineRule="auto"/>
        <w:rPr>
          <w:rFonts w:ascii="Times New Roman" w:hAnsi="Times New Roman" w:eastAsia="Times New Roman"/>
          <w:sz w:val="22"/>
        </w:rPr>
      </w:pPr>
      <w:r>
        <w:rPr>
          <w:rFonts w:ascii="Times New Roman" w:hAnsi="Times New Roman" w:eastAsia="Times New Roman"/>
          <w:sz w:val="22"/>
        </w:rPr>
        <w:t>1029.19世纪的三大科学发现，即(    ),为马克思主义的产生提供了自然科学前提，从更广泛的意义上 讲，马克思主义的思想来源不只这些，还有古希腊罗马哲学、文艺复兴运动的思想成果、法国复辟时期历 史学家的进步思想等。</w:t>
      </w:r>
    </w:p>
    <w:p w14:paraId="54B22022">
      <w:pPr>
        <w:pStyle w:val="19"/>
        <w:spacing w:before="128" w:line="219" w:lineRule="auto"/>
        <w:rPr>
          <w:rFonts w:ascii="Times New Roman" w:hAnsi="Times New Roman" w:eastAsia="Times New Roman"/>
          <w:sz w:val="22"/>
        </w:rPr>
      </w:pPr>
      <w:r>
        <w:rPr>
          <w:rFonts w:ascii="Times New Roman" w:hAnsi="Times New Roman" w:eastAsia="Times New Roman"/>
          <w:sz w:val="22"/>
        </w:rPr>
        <w:t>A. 细胞学说</w:t>
      </w:r>
    </w:p>
    <w:p w14:paraId="334389D0">
      <w:pPr>
        <w:pStyle w:val="19"/>
        <w:spacing w:before="128" w:line="219" w:lineRule="auto"/>
        <w:rPr>
          <w:rFonts w:ascii="Times New Roman" w:hAnsi="Times New Roman" w:eastAsia="Times New Roman"/>
          <w:sz w:val="22"/>
        </w:rPr>
      </w:pPr>
      <w:r>
        <w:rPr>
          <w:rFonts w:ascii="Times New Roman" w:hAnsi="Times New Roman" w:eastAsia="Times New Roman"/>
          <w:sz w:val="22"/>
        </w:rPr>
        <w:t>B. 能量守恒与转化定律</w:t>
      </w:r>
    </w:p>
    <w:p w14:paraId="58C53DC7">
      <w:pPr>
        <w:pStyle w:val="19"/>
        <w:spacing w:before="128" w:line="219" w:lineRule="auto"/>
        <w:rPr>
          <w:rFonts w:ascii="Times New Roman" w:hAnsi="Times New Roman" w:eastAsia="Times New Roman"/>
          <w:sz w:val="22"/>
        </w:rPr>
      </w:pPr>
      <w:r>
        <w:rPr>
          <w:rFonts w:ascii="Times New Roman" w:hAnsi="Times New Roman" w:eastAsia="Times New Roman"/>
          <w:sz w:val="22"/>
        </w:rPr>
        <w:t>C. 生物进化论</w:t>
      </w:r>
    </w:p>
    <w:p w14:paraId="3920A496">
      <w:pPr>
        <w:pStyle w:val="19"/>
        <w:spacing w:before="128" w:line="219" w:lineRule="auto"/>
        <w:rPr>
          <w:rFonts w:ascii="Times New Roman" w:hAnsi="Times New Roman" w:eastAsia="Times New Roman"/>
          <w:sz w:val="22"/>
        </w:rPr>
      </w:pPr>
      <w:r>
        <w:rPr>
          <w:rFonts w:ascii="Times New Roman" w:hAnsi="Times New Roman" w:eastAsia="Times New Roman"/>
          <w:sz w:val="22"/>
        </w:rPr>
        <w:t>D.相对论</w:t>
      </w:r>
    </w:p>
    <w:p w14:paraId="40F32FB5">
      <w:pPr>
        <w:pStyle w:val="19"/>
        <w:spacing w:before="128" w:line="219" w:lineRule="auto"/>
        <w:rPr>
          <w:rFonts w:ascii="Times New Roman" w:hAnsi="Times New Roman" w:eastAsia="Times New Roman"/>
          <w:sz w:val="22"/>
        </w:rPr>
      </w:pPr>
      <w:r>
        <w:rPr>
          <w:rFonts w:ascii="Times New Roman" w:hAnsi="Times New Roman" w:eastAsia="Times New Roman"/>
          <w:sz w:val="22"/>
        </w:rPr>
        <w:t>1030.价值规律是在市场配置资源的过程中体现它的客观要求和作用的。价值规律的作用表现在(   )。</w:t>
      </w:r>
    </w:p>
    <w:p w14:paraId="082F12C7">
      <w:pPr>
        <w:pStyle w:val="19"/>
        <w:spacing w:before="128" w:line="219" w:lineRule="auto"/>
        <w:rPr>
          <w:rFonts w:ascii="Times New Roman" w:hAnsi="Times New Roman" w:eastAsia="Times New Roman"/>
          <w:sz w:val="22"/>
        </w:rPr>
      </w:pPr>
      <w:r>
        <w:rPr>
          <w:rFonts w:ascii="Times New Roman" w:hAnsi="Times New Roman" w:eastAsia="Times New Roman"/>
          <w:sz w:val="22"/>
        </w:rPr>
        <w:t>A. 自发地调节生产资料和劳动力在社会各生产部门之间的分配比例</w:t>
      </w:r>
    </w:p>
    <w:p w14:paraId="4890F285">
      <w:pPr>
        <w:pStyle w:val="19"/>
        <w:spacing w:before="128" w:line="219" w:lineRule="auto"/>
        <w:rPr>
          <w:rFonts w:ascii="Times New Roman" w:hAnsi="Times New Roman" w:eastAsia="Times New Roman"/>
          <w:sz w:val="22"/>
        </w:rPr>
      </w:pPr>
      <w:r>
        <w:rPr>
          <w:rFonts w:ascii="Times New Roman" w:hAnsi="Times New Roman" w:eastAsia="Times New Roman"/>
          <w:sz w:val="22"/>
        </w:rPr>
        <w:t>B.自发地刺激社会生产力的发展</w:t>
      </w:r>
    </w:p>
    <w:p w14:paraId="56E2A6D8">
      <w:pPr>
        <w:pStyle w:val="19"/>
        <w:spacing w:before="128" w:line="219" w:lineRule="auto"/>
        <w:rPr>
          <w:rFonts w:ascii="Times New Roman" w:hAnsi="Times New Roman" w:eastAsia="Times New Roman"/>
          <w:sz w:val="22"/>
        </w:rPr>
      </w:pPr>
      <w:r>
        <w:rPr>
          <w:rFonts w:ascii="Times New Roman" w:hAnsi="Times New Roman" w:eastAsia="Times New Roman"/>
          <w:sz w:val="22"/>
        </w:rPr>
        <w:t>C. 自发地调节社会收入的分配</w:t>
      </w:r>
    </w:p>
    <w:p w14:paraId="7A5F3BAD">
      <w:pPr>
        <w:pStyle w:val="19"/>
        <w:spacing w:before="128" w:line="219" w:lineRule="auto"/>
        <w:rPr>
          <w:rFonts w:ascii="Times New Roman" w:hAnsi="Times New Roman" w:eastAsia="Times New Roman"/>
          <w:sz w:val="22"/>
        </w:rPr>
      </w:pPr>
      <w:r>
        <w:rPr>
          <w:rFonts w:ascii="Times New Roman" w:hAnsi="Times New Roman" w:eastAsia="Times New Roman"/>
          <w:sz w:val="22"/>
        </w:rPr>
        <w:t>D. 自发地促进商品的流通</w:t>
      </w:r>
    </w:p>
    <w:p w14:paraId="0A7A069D">
      <w:pPr>
        <w:pStyle w:val="19"/>
        <w:spacing w:before="128" w:line="219" w:lineRule="auto"/>
        <w:rPr>
          <w:rFonts w:ascii="Times New Roman" w:hAnsi="Times New Roman" w:eastAsia="Times New Roman"/>
          <w:sz w:val="22"/>
        </w:rPr>
      </w:pPr>
      <w:r>
        <w:rPr>
          <w:rFonts w:ascii="Times New Roman" w:hAnsi="Times New Roman" w:eastAsia="Times New Roman"/>
          <w:sz w:val="22"/>
        </w:rPr>
        <w:t>1031. 新时代是新思想得以产生的时代背景，新思想是新时代顺利前行的思想灯塔和行动指南。习近平新时</w:t>
      </w:r>
    </w:p>
    <w:p w14:paraId="5A807099">
      <w:pPr>
        <w:pStyle w:val="19"/>
        <w:spacing w:before="128" w:line="219" w:lineRule="auto"/>
        <w:rPr>
          <w:rFonts w:ascii="Times New Roman" w:hAnsi="Times New Roman" w:eastAsia="Times New Roman"/>
          <w:sz w:val="22"/>
        </w:rPr>
      </w:pPr>
      <w:r>
        <w:rPr>
          <w:rFonts w:ascii="Times New Roman" w:hAnsi="Times New Roman" w:eastAsia="Times New Roman"/>
          <w:sz w:val="22"/>
        </w:rPr>
        <w:t>代中国特色社会主义思想不但明确了新时代坚持和发展什么样的中国特色社会主义，也回答了新时代怎样  坚持和发展中国特色社会主义，党的十九大概括为“十四个坚持”,即新时代中国特色社会主义基本方略。 以下属于“十四个坚持”的有(    )。</w:t>
      </w:r>
    </w:p>
    <w:p w14:paraId="06F29CF9">
      <w:pPr>
        <w:pStyle w:val="19"/>
        <w:spacing w:before="128" w:line="219" w:lineRule="auto"/>
        <w:rPr>
          <w:rFonts w:ascii="Times New Roman" w:hAnsi="Times New Roman" w:eastAsia="Times New Roman"/>
          <w:sz w:val="22"/>
        </w:rPr>
      </w:pPr>
      <w:r>
        <w:rPr>
          <w:rFonts w:ascii="Times New Roman" w:hAnsi="Times New Roman" w:eastAsia="Times New Roman"/>
          <w:sz w:val="22"/>
        </w:rPr>
        <w:t>A.坚持党对一切工作的领导</w:t>
      </w:r>
    </w:p>
    <w:p w14:paraId="6B07A3DF">
      <w:pPr>
        <w:pStyle w:val="19"/>
        <w:spacing w:before="128" w:line="219" w:lineRule="auto"/>
        <w:rPr>
          <w:rFonts w:ascii="Times New Roman" w:hAnsi="Times New Roman" w:eastAsia="Times New Roman"/>
          <w:sz w:val="22"/>
        </w:rPr>
      </w:pPr>
      <w:r>
        <w:rPr>
          <w:rFonts w:ascii="Times New Roman" w:hAnsi="Times New Roman" w:eastAsia="Times New Roman"/>
          <w:sz w:val="22"/>
        </w:rPr>
        <w:t>B. 坚持人民当家作主</w:t>
      </w:r>
    </w:p>
    <w:p w14:paraId="0AEC7B1F">
      <w:pPr>
        <w:pStyle w:val="19"/>
        <w:spacing w:before="128" w:line="219" w:lineRule="auto"/>
        <w:rPr>
          <w:rFonts w:ascii="Times New Roman" w:hAnsi="Times New Roman" w:eastAsia="Times New Roman"/>
          <w:sz w:val="22"/>
        </w:rPr>
      </w:pPr>
      <w:r>
        <w:rPr>
          <w:rFonts w:ascii="Times New Roman" w:hAnsi="Times New Roman" w:eastAsia="Times New Roman"/>
          <w:sz w:val="22"/>
        </w:rPr>
        <w:t>C. 坚持社会主义核心价值体系</w:t>
      </w:r>
    </w:p>
    <w:p w14:paraId="75A19368">
      <w:pPr>
        <w:pStyle w:val="19"/>
        <w:spacing w:before="128" w:line="219" w:lineRule="auto"/>
        <w:rPr>
          <w:rFonts w:ascii="Times New Roman" w:hAnsi="Times New Roman" w:eastAsia="Times New Roman"/>
          <w:sz w:val="22"/>
        </w:rPr>
      </w:pPr>
      <w:r>
        <w:rPr>
          <w:rFonts w:ascii="Times New Roman" w:hAnsi="Times New Roman" w:eastAsia="Times New Roman"/>
          <w:sz w:val="22"/>
        </w:rPr>
        <w:t>D.坚持在发展中保障和改善民生</w:t>
      </w:r>
    </w:p>
    <w:p w14:paraId="4BDA23EE">
      <w:pPr>
        <w:pStyle w:val="19"/>
        <w:spacing w:before="128" w:line="219" w:lineRule="auto"/>
        <w:rPr>
          <w:rFonts w:ascii="Times New Roman" w:hAnsi="Times New Roman" w:eastAsia="Times New Roman"/>
          <w:sz w:val="22"/>
        </w:rPr>
      </w:pPr>
      <w:r>
        <w:rPr>
          <w:rFonts w:ascii="Times New Roman" w:hAnsi="Times New Roman" w:eastAsia="Times New Roman"/>
          <w:sz w:val="22"/>
        </w:rPr>
        <w:t>1032. 李克强总理在2020年的《政府工作报告》中指出，高质量共建“一带一路”,坚持共商共建共享， 遵 循 (    ),发挥企业主体作用，开展互惠互利合作。</w:t>
      </w:r>
    </w:p>
    <w:p w14:paraId="352AC002">
      <w:pPr>
        <w:pStyle w:val="19"/>
        <w:spacing w:before="128" w:line="219" w:lineRule="auto"/>
        <w:rPr>
          <w:rFonts w:ascii="Times New Roman" w:hAnsi="Times New Roman" w:eastAsia="Times New Roman"/>
          <w:sz w:val="22"/>
        </w:rPr>
      </w:pPr>
      <w:r>
        <w:rPr>
          <w:rFonts w:ascii="Times New Roman" w:hAnsi="Times New Roman" w:eastAsia="Times New Roman"/>
          <w:sz w:val="22"/>
        </w:rPr>
        <w:t>A.市场原则</w:t>
      </w:r>
    </w:p>
    <w:p w14:paraId="3F52AF5D">
      <w:pPr>
        <w:pStyle w:val="19"/>
        <w:spacing w:before="128" w:line="219" w:lineRule="auto"/>
        <w:rPr>
          <w:rFonts w:ascii="Times New Roman" w:hAnsi="Times New Roman" w:eastAsia="Times New Roman"/>
          <w:sz w:val="22"/>
        </w:rPr>
      </w:pPr>
      <w:r>
        <w:rPr>
          <w:rFonts w:ascii="Times New Roman" w:hAnsi="Times New Roman" w:eastAsia="Times New Roman"/>
          <w:sz w:val="22"/>
        </w:rPr>
        <w:t>B.合作原则</w:t>
      </w:r>
    </w:p>
    <w:p w14:paraId="6EF53412">
      <w:pPr>
        <w:pStyle w:val="19"/>
        <w:spacing w:before="128" w:line="219" w:lineRule="auto"/>
        <w:rPr>
          <w:rFonts w:ascii="Times New Roman" w:hAnsi="Times New Roman" w:eastAsia="Times New Roman"/>
          <w:sz w:val="22"/>
        </w:rPr>
      </w:pPr>
      <w:r>
        <w:rPr>
          <w:rFonts w:ascii="Times New Roman" w:hAnsi="Times New Roman" w:eastAsia="Times New Roman"/>
          <w:sz w:val="22"/>
        </w:rPr>
        <w:t>C. 国际通行规则</w:t>
      </w:r>
    </w:p>
    <w:p w14:paraId="43F8C886">
      <w:pPr>
        <w:pStyle w:val="19"/>
        <w:spacing w:before="128" w:line="219" w:lineRule="auto"/>
        <w:rPr>
          <w:rFonts w:ascii="Times New Roman" w:hAnsi="Times New Roman" w:eastAsia="Times New Roman"/>
          <w:sz w:val="22"/>
        </w:rPr>
      </w:pPr>
      <w:r>
        <w:rPr>
          <w:rFonts w:ascii="Times New Roman" w:hAnsi="Times New Roman" w:eastAsia="Times New Roman"/>
          <w:sz w:val="22"/>
        </w:rPr>
        <w:t>D.平均分配利益原则</w:t>
      </w:r>
    </w:p>
    <w:p w14:paraId="1405B27F">
      <w:pPr>
        <w:pStyle w:val="19"/>
        <w:spacing w:before="128" w:line="219" w:lineRule="auto"/>
        <w:rPr>
          <w:rFonts w:ascii="Times New Roman" w:hAnsi="Times New Roman" w:eastAsia="Times New Roman"/>
          <w:sz w:val="22"/>
        </w:rPr>
      </w:pPr>
      <w:r>
        <w:rPr>
          <w:rFonts w:ascii="Times New Roman" w:hAnsi="Times New Roman" w:eastAsia="Times New Roman"/>
          <w:sz w:val="22"/>
        </w:rPr>
        <w:t>1033.习近平总书记在同中外记者见面时强调：“人民对美好生活的向往，就是我们的奋斗目标。”这表明 中国共产党(   )。</w:t>
      </w:r>
    </w:p>
    <w:p w14:paraId="62448438">
      <w:pPr>
        <w:pStyle w:val="19"/>
        <w:spacing w:before="128" w:line="219" w:lineRule="auto"/>
        <w:rPr>
          <w:rFonts w:ascii="Times New Roman" w:hAnsi="Times New Roman" w:eastAsia="Times New Roman"/>
          <w:sz w:val="22"/>
        </w:rPr>
      </w:pPr>
      <w:r>
        <w:rPr>
          <w:rFonts w:ascii="Times New Roman" w:hAnsi="Times New Roman" w:eastAsia="Times New Roman"/>
          <w:sz w:val="22"/>
        </w:rPr>
        <w:t>A.始终代表中国最广大人民的根本利益</w:t>
      </w:r>
    </w:p>
    <w:p w14:paraId="02A96DAE">
      <w:pPr>
        <w:pStyle w:val="19"/>
        <w:spacing w:before="128" w:line="219" w:lineRule="auto"/>
        <w:rPr>
          <w:rFonts w:ascii="Times New Roman" w:hAnsi="Times New Roman" w:eastAsia="Times New Roman"/>
          <w:sz w:val="22"/>
        </w:rPr>
      </w:pPr>
      <w:r>
        <w:rPr>
          <w:rFonts w:ascii="Times New Roman" w:hAnsi="Times New Roman" w:eastAsia="Times New Roman"/>
          <w:sz w:val="22"/>
        </w:rPr>
        <w:t>B.始终保持谦虚谨慎、不骄不躁的作风</w:t>
      </w:r>
    </w:p>
    <w:p w14:paraId="41977856">
      <w:pPr>
        <w:pStyle w:val="19"/>
        <w:spacing w:before="128" w:line="219" w:lineRule="auto"/>
        <w:rPr>
          <w:rFonts w:ascii="Times New Roman" w:hAnsi="Times New Roman" w:eastAsia="Times New Roman"/>
          <w:sz w:val="22"/>
        </w:rPr>
      </w:pPr>
      <w:r>
        <w:rPr>
          <w:rFonts w:ascii="Times New Roman" w:hAnsi="Times New Roman" w:eastAsia="Times New Roman"/>
          <w:sz w:val="22"/>
        </w:rPr>
        <w:t>C.始终把人民利益作为工作的出发点和归宿</w:t>
      </w:r>
    </w:p>
    <w:p w14:paraId="6411A315">
      <w:pPr>
        <w:pStyle w:val="19"/>
        <w:spacing w:before="128" w:line="219" w:lineRule="auto"/>
        <w:rPr>
          <w:rFonts w:ascii="Times New Roman" w:hAnsi="Times New Roman" w:eastAsia="Times New Roman"/>
          <w:sz w:val="22"/>
        </w:rPr>
      </w:pPr>
      <w:r>
        <w:rPr>
          <w:rFonts w:ascii="Times New Roman" w:hAnsi="Times New Roman" w:eastAsia="Times New Roman"/>
          <w:sz w:val="22"/>
        </w:rPr>
        <w:t>D.坚持发展为了人民，发展成果由人民共享</w:t>
      </w:r>
    </w:p>
    <w:p w14:paraId="26499F30">
      <w:pPr>
        <w:pStyle w:val="19"/>
        <w:spacing w:before="128" w:line="219" w:lineRule="auto"/>
        <w:rPr>
          <w:rFonts w:ascii="Times New Roman" w:hAnsi="Times New Roman" w:eastAsia="Times New Roman"/>
          <w:sz w:val="22"/>
        </w:rPr>
      </w:pPr>
      <w:r>
        <w:rPr>
          <w:rFonts w:ascii="Times New Roman" w:hAnsi="Times New Roman" w:eastAsia="Times New Roman"/>
          <w:sz w:val="22"/>
        </w:rPr>
        <w:t>1034.关于全面依法治国，下列说法正确的有(   )。</w:t>
      </w:r>
    </w:p>
    <w:p w14:paraId="1F3D4113">
      <w:pPr>
        <w:pStyle w:val="19"/>
        <w:spacing w:before="128" w:line="219" w:lineRule="auto"/>
        <w:rPr>
          <w:rFonts w:ascii="Times New Roman" w:hAnsi="Times New Roman" w:eastAsia="Times New Roman"/>
          <w:sz w:val="22"/>
        </w:rPr>
      </w:pPr>
      <w:r>
        <w:rPr>
          <w:rFonts w:ascii="Times New Roman" w:hAnsi="Times New Roman" w:eastAsia="Times New Roman"/>
          <w:sz w:val="22"/>
        </w:rPr>
        <w:t>A党的领导是社会主义法治最根本的保证</w:t>
      </w:r>
    </w:p>
    <w:p w14:paraId="508A0CE7">
      <w:pPr>
        <w:pStyle w:val="19"/>
        <w:spacing w:before="128" w:line="219" w:lineRule="auto"/>
        <w:rPr>
          <w:rFonts w:ascii="Times New Roman" w:hAnsi="Times New Roman" w:eastAsia="Times New Roman"/>
          <w:sz w:val="22"/>
        </w:rPr>
      </w:pPr>
      <w:r>
        <w:rPr>
          <w:rFonts w:ascii="Times New Roman" w:hAnsi="Times New Roman" w:eastAsia="Times New Roman"/>
          <w:sz w:val="22"/>
        </w:rPr>
        <w:t>B.全面依法治国在“四个全面”中具有基础性、保障性作用</w:t>
      </w:r>
    </w:p>
    <w:p w14:paraId="1E4017C9">
      <w:pPr>
        <w:pStyle w:val="19"/>
        <w:spacing w:before="128" w:line="219" w:lineRule="auto"/>
        <w:rPr>
          <w:rFonts w:ascii="Times New Roman" w:hAnsi="Times New Roman" w:eastAsia="Times New Roman"/>
          <w:sz w:val="22"/>
        </w:rPr>
      </w:pPr>
      <w:r>
        <w:rPr>
          <w:rFonts w:ascii="Times New Roman" w:hAnsi="Times New Roman" w:eastAsia="Times New Roman"/>
          <w:sz w:val="22"/>
        </w:rPr>
        <w:t>C.到21世纪中叶，基本建成法治国家法治政府、法治社会</w:t>
      </w:r>
    </w:p>
    <w:p w14:paraId="06462CD7">
      <w:pPr>
        <w:pStyle w:val="19"/>
        <w:spacing w:before="128" w:line="219" w:lineRule="auto"/>
        <w:rPr>
          <w:rFonts w:ascii="Times New Roman" w:hAnsi="Times New Roman" w:eastAsia="Times New Roman"/>
          <w:sz w:val="22"/>
        </w:rPr>
      </w:pPr>
      <w:r>
        <w:rPr>
          <w:rFonts w:ascii="Times New Roman" w:hAnsi="Times New Roman" w:eastAsia="Times New Roman"/>
          <w:sz w:val="22"/>
        </w:rPr>
        <w:t>D中. 国特色社会主义法治体系是中国特色社会主义制度的法律表现形式</w:t>
      </w:r>
    </w:p>
    <w:p w14:paraId="4F898A39">
      <w:pPr>
        <w:pStyle w:val="19"/>
        <w:spacing w:before="128" w:line="219" w:lineRule="auto"/>
        <w:rPr>
          <w:rFonts w:ascii="Times New Roman" w:hAnsi="Times New Roman" w:eastAsia="Times New Roman"/>
          <w:sz w:val="22"/>
        </w:rPr>
      </w:pPr>
      <w:r>
        <w:rPr>
          <w:rFonts w:ascii="Times New Roman" w:hAnsi="Times New Roman" w:eastAsia="Times New Roman"/>
          <w:sz w:val="22"/>
        </w:rPr>
        <w:t>1035. 对于路边的同一棵大树，画家看到的是色彩和色调，植物学家看到的是它的形态特征，而在木匠的眼 中它则是木材。这是由于(    )。</w:t>
      </w:r>
    </w:p>
    <w:p w14:paraId="736C1B80">
      <w:pPr>
        <w:pStyle w:val="19"/>
        <w:spacing w:before="128" w:line="219" w:lineRule="auto"/>
        <w:rPr>
          <w:rFonts w:ascii="Times New Roman" w:hAnsi="Times New Roman" w:eastAsia="Times New Roman"/>
          <w:sz w:val="22"/>
        </w:rPr>
      </w:pPr>
      <w:r>
        <w:rPr>
          <w:rFonts w:ascii="Times New Roman" w:hAnsi="Times New Roman" w:eastAsia="Times New Roman"/>
          <w:sz w:val="22"/>
        </w:rPr>
        <w:t>A.人的感觉受理性指导</w:t>
      </w:r>
    </w:p>
    <w:p w14:paraId="2B94E784">
      <w:pPr>
        <w:pStyle w:val="19"/>
        <w:spacing w:before="128" w:line="219" w:lineRule="auto"/>
        <w:rPr>
          <w:rFonts w:ascii="Times New Roman" w:hAnsi="Times New Roman" w:eastAsia="Times New Roman"/>
          <w:sz w:val="22"/>
        </w:rPr>
      </w:pPr>
      <w:r>
        <w:rPr>
          <w:rFonts w:ascii="Times New Roman" w:hAnsi="Times New Roman" w:eastAsia="Times New Roman"/>
          <w:sz w:val="22"/>
        </w:rPr>
        <w:t>B. 人们已有的认识影响感觉活动</w:t>
      </w:r>
    </w:p>
    <w:p w14:paraId="7D7EC3AD">
      <w:pPr>
        <w:pStyle w:val="19"/>
        <w:spacing w:before="128" w:line="219" w:lineRule="auto"/>
        <w:rPr>
          <w:rFonts w:ascii="Times New Roman" w:hAnsi="Times New Roman" w:eastAsia="Times New Roman"/>
          <w:sz w:val="22"/>
        </w:rPr>
      </w:pPr>
      <w:r>
        <w:rPr>
          <w:rFonts w:ascii="Times New Roman" w:hAnsi="Times New Roman" w:eastAsia="Times New Roman"/>
          <w:sz w:val="22"/>
        </w:rPr>
        <w:t>C.理性认识是感性认识的基础</w:t>
      </w:r>
    </w:p>
    <w:p w14:paraId="5DE90760">
      <w:pPr>
        <w:pStyle w:val="19"/>
        <w:spacing w:before="128" w:line="219" w:lineRule="auto"/>
        <w:rPr>
          <w:rFonts w:ascii="Times New Roman" w:hAnsi="Times New Roman" w:eastAsia="Times New Roman"/>
          <w:sz w:val="22"/>
        </w:rPr>
      </w:pPr>
      <w:r>
        <w:rPr>
          <w:rFonts w:ascii="Times New Roman" w:hAnsi="Times New Roman" w:eastAsia="Times New Roman"/>
          <w:sz w:val="22"/>
        </w:rPr>
        <w:t>D.人的认识具有能动性</w:t>
      </w:r>
    </w:p>
    <w:p w14:paraId="1A35202B">
      <w:pPr>
        <w:pStyle w:val="19"/>
        <w:spacing w:before="128" w:line="219" w:lineRule="auto"/>
        <w:rPr>
          <w:rFonts w:ascii="Times New Roman" w:hAnsi="Times New Roman" w:eastAsia="Times New Roman"/>
          <w:sz w:val="22"/>
        </w:rPr>
      </w:pPr>
      <w:r>
        <w:rPr>
          <w:rFonts w:ascii="Times New Roman" w:hAnsi="Times New Roman" w:eastAsia="Times New Roman"/>
          <w:sz w:val="22"/>
        </w:rPr>
        <w:t>1036. 任何科学理论都不能穷尽真理，只能在实践中不断开辟认识真理的道路。下列选项中不符合题意的有 (    )。</w:t>
      </w:r>
    </w:p>
    <w:p w14:paraId="5B6977ED">
      <w:pPr>
        <w:pStyle w:val="19"/>
        <w:spacing w:before="128" w:line="219" w:lineRule="auto"/>
        <w:rPr>
          <w:rFonts w:ascii="Times New Roman" w:hAnsi="Times New Roman" w:eastAsia="Times New Roman"/>
          <w:sz w:val="22"/>
        </w:rPr>
      </w:pPr>
      <w:r>
        <w:rPr>
          <w:rFonts w:ascii="Times New Roman" w:hAnsi="Times New Roman" w:eastAsia="Times New Roman"/>
          <w:sz w:val="22"/>
        </w:rPr>
        <w:t>A.真理具有客观性                  B. 真理具有主观性</w:t>
      </w:r>
    </w:p>
    <w:p w14:paraId="2A7B759D">
      <w:pPr>
        <w:pStyle w:val="19"/>
        <w:spacing w:before="128" w:line="219" w:lineRule="auto"/>
        <w:rPr>
          <w:rFonts w:ascii="Times New Roman" w:hAnsi="Times New Roman" w:eastAsia="Times New Roman"/>
          <w:sz w:val="22"/>
        </w:rPr>
      </w:pPr>
      <w:r>
        <w:rPr>
          <w:rFonts w:ascii="Times New Roman" w:hAnsi="Times New Roman" w:eastAsia="Times New Roman"/>
          <w:sz w:val="22"/>
        </w:rPr>
        <w:t>C. 真理具有相对性                  D.真理具有绝对性</w:t>
      </w:r>
    </w:p>
    <w:p w14:paraId="6005CD8C">
      <w:pPr>
        <w:pStyle w:val="19"/>
        <w:spacing w:before="128" w:line="219" w:lineRule="auto"/>
        <w:rPr>
          <w:rFonts w:ascii="Times New Roman" w:hAnsi="Times New Roman" w:eastAsia="Times New Roman"/>
          <w:sz w:val="22"/>
        </w:rPr>
      </w:pPr>
      <w:r>
        <w:rPr>
          <w:rFonts w:ascii="Times New Roman" w:hAnsi="Times New Roman" w:eastAsia="Times New Roman"/>
          <w:sz w:val="22"/>
        </w:rPr>
        <w:t>1037. 近年来，我国各地陆续出台了行政问责办法，这对于深化行政体制改革、转变政府职能、加快法治政</w:t>
      </w:r>
    </w:p>
    <w:p w14:paraId="2CCB98C5">
      <w:pPr>
        <w:pStyle w:val="19"/>
        <w:spacing w:before="128" w:line="219" w:lineRule="auto"/>
        <w:rPr>
          <w:rFonts w:ascii="Times New Roman" w:hAnsi="Times New Roman" w:eastAsia="Times New Roman"/>
          <w:sz w:val="22"/>
        </w:rPr>
      </w:pPr>
      <w:r>
        <w:rPr>
          <w:rFonts w:ascii="Times New Roman" w:hAnsi="Times New Roman" w:eastAsia="Times New Roman"/>
          <w:sz w:val="22"/>
        </w:rPr>
        <w:t>府建设具有十分重要的意义。实行行政问责制有利于()。</w:t>
      </w:r>
    </w:p>
    <w:p w14:paraId="3B945214">
      <w:pPr>
        <w:pStyle w:val="19"/>
        <w:spacing w:before="128" w:line="219" w:lineRule="auto"/>
        <w:rPr>
          <w:rFonts w:ascii="Times New Roman" w:hAnsi="Times New Roman" w:eastAsia="Times New Roman"/>
          <w:sz w:val="22"/>
        </w:rPr>
      </w:pPr>
      <w:r>
        <w:rPr>
          <w:rFonts w:ascii="Times New Roman" w:hAnsi="Times New Roman" w:eastAsia="Times New Roman"/>
          <w:sz w:val="22"/>
        </w:rPr>
        <w:t>A.政府机关司法公正原则的落实</w:t>
      </w:r>
    </w:p>
    <w:p w14:paraId="6601824B">
      <w:pPr>
        <w:pStyle w:val="19"/>
        <w:spacing w:before="128" w:line="219" w:lineRule="auto"/>
        <w:rPr>
          <w:rFonts w:ascii="Times New Roman" w:hAnsi="Times New Roman" w:eastAsia="Times New Roman"/>
          <w:sz w:val="22"/>
        </w:rPr>
      </w:pPr>
      <w:r>
        <w:rPr>
          <w:rFonts w:ascii="Times New Roman" w:hAnsi="Times New Roman" w:eastAsia="Times New Roman"/>
          <w:sz w:val="22"/>
        </w:rPr>
        <w:t>B. 政府坚持对人民负责的原则</w:t>
      </w:r>
    </w:p>
    <w:p w14:paraId="42DA29CA">
      <w:pPr>
        <w:pStyle w:val="19"/>
        <w:spacing w:before="128" w:line="219" w:lineRule="auto"/>
        <w:rPr>
          <w:rFonts w:ascii="Times New Roman" w:hAnsi="Times New Roman" w:eastAsia="Times New Roman"/>
          <w:sz w:val="22"/>
        </w:rPr>
      </w:pPr>
      <w:r>
        <w:rPr>
          <w:rFonts w:ascii="Times New Roman" w:hAnsi="Times New Roman" w:eastAsia="Times New Roman"/>
          <w:sz w:val="22"/>
        </w:rPr>
        <w:t>C.政府正确处理权力与责任的关系</w:t>
      </w:r>
    </w:p>
    <w:p w14:paraId="18C9AB55">
      <w:pPr>
        <w:pStyle w:val="19"/>
        <w:spacing w:before="128" w:line="219" w:lineRule="auto"/>
        <w:rPr>
          <w:rFonts w:ascii="Times New Roman" w:hAnsi="Times New Roman" w:eastAsia="Times New Roman"/>
          <w:sz w:val="22"/>
        </w:rPr>
      </w:pPr>
      <w:r>
        <w:rPr>
          <w:rFonts w:ascii="Times New Roman" w:hAnsi="Times New Roman" w:eastAsia="Times New Roman"/>
          <w:sz w:val="22"/>
        </w:rPr>
        <w:t>D.加强社会主义政治文明的建设</w:t>
      </w:r>
    </w:p>
    <w:p w14:paraId="60C79164">
      <w:pPr>
        <w:pStyle w:val="19"/>
        <w:spacing w:before="128" w:line="219" w:lineRule="auto"/>
        <w:rPr>
          <w:rFonts w:ascii="Times New Roman" w:hAnsi="Times New Roman" w:eastAsia="Times New Roman"/>
          <w:sz w:val="22"/>
        </w:rPr>
      </w:pPr>
      <w:r>
        <w:rPr>
          <w:rFonts w:ascii="Times New Roman" w:hAnsi="Times New Roman" w:eastAsia="Times New Roman"/>
          <w:sz w:val="22"/>
        </w:rPr>
        <w:t>1038.习近平总书记在打好精准脱贫攻坚战座谈会上指出，在脱贫攻坚的伟大实践中，我们积累了许多宝贵 经验，主要包括(    )。</w:t>
      </w:r>
    </w:p>
    <w:p w14:paraId="7EED4583">
      <w:pPr>
        <w:pStyle w:val="19"/>
        <w:spacing w:before="128" w:line="219" w:lineRule="auto"/>
        <w:rPr>
          <w:rFonts w:ascii="Times New Roman" w:hAnsi="Times New Roman" w:eastAsia="Times New Roman"/>
          <w:sz w:val="22"/>
        </w:rPr>
      </w:pPr>
      <w:r>
        <w:rPr>
          <w:rFonts w:ascii="Times New Roman" w:hAnsi="Times New Roman" w:eastAsia="Times New Roman"/>
          <w:sz w:val="22"/>
        </w:rPr>
        <w:t>A.坚持精准方略，提高脱贫实效</w:t>
      </w:r>
    </w:p>
    <w:p w14:paraId="501CC125">
      <w:pPr>
        <w:pStyle w:val="19"/>
        <w:spacing w:before="128" w:line="219" w:lineRule="auto"/>
        <w:rPr>
          <w:rFonts w:ascii="Times New Roman" w:hAnsi="Times New Roman" w:eastAsia="Times New Roman"/>
          <w:sz w:val="22"/>
        </w:rPr>
      </w:pPr>
      <w:r>
        <w:rPr>
          <w:rFonts w:ascii="Times New Roman" w:hAnsi="Times New Roman" w:eastAsia="Times New Roman"/>
          <w:sz w:val="22"/>
        </w:rPr>
        <w:t>B. 坚持群众主体，激发内生动力</w:t>
      </w:r>
    </w:p>
    <w:p w14:paraId="635085B4">
      <w:pPr>
        <w:pStyle w:val="19"/>
        <w:spacing w:before="128" w:line="219" w:lineRule="auto"/>
        <w:rPr>
          <w:rFonts w:ascii="Times New Roman" w:hAnsi="Times New Roman" w:eastAsia="Times New Roman"/>
          <w:sz w:val="22"/>
        </w:rPr>
      </w:pPr>
      <w:r>
        <w:rPr>
          <w:rFonts w:ascii="Times New Roman" w:hAnsi="Times New Roman" w:eastAsia="Times New Roman"/>
          <w:sz w:val="22"/>
        </w:rPr>
        <w:t>C. 坚持从严要求，促进真抓实干</w:t>
      </w:r>
    </w:p>
    <w:p w14:paraId="2A56BC75">
      <w:pPr>
        <w:pStyle w:val="19"/>
        <w:spacing w:before="128" w:line="219" w:lineRule="auto"/>
        <w:rPr>
          <w:rFonts w:ascii="Times New Roman" w:hAnsi="Times New Roman" w:eastAsia="Times New Roman"/>
          <w:sz w:val="22"/>
        </w:rPr>
      </w:pPr>
      <w:r>
        <w:rPr>
          <w:rFonts w:ascii="Times New Roman" w:hAnsi="Times New Roman" w:eastAsia="Times New Roman"/>
          <w:sz w:val="22"/>
        </w:rPr>
        <w:t>D.坚持区别投入，严格资金使用</w:t>
      </w:r>
    </w:p>
    <w:p w14:paraId="068FB8E4">
      <w:pPr>
        <w:pStyle w:val="19"/>
        <w:spacing w:before="128" w:line="219" w:lineRule="auto"/>
        <w:rPr>
          <w:rFonts w:ascii="Times New Roman" w:hAnsi="Times New Roman" w:eastAsia="Times New Roman"/>
          <w:sz w:val="22"/>
        </w:rPr>
      </w:pPr>
      <w:r>
        <w:rPr>
          <w:rFonts w:ascii="Times New Roman" w:hAnsi="Times New Roman" w:eastAsia="Times New Roman"/>
          <w:sz w:val="22"/>
        </w:rPr>
        <w:t>1039. 习近平总书记在民营企业座谈会上强调，要鼓励、支持、引导非公有制经济发展。我国75%以上的技 术创新、80%以上的新产品开发都是民营企业完成的。由此可见(    )。</w:t>
      </w:r>
    </w:p>
    <w:p w14:paraId="13DC9B93">
      <w:pPr>
        <w:pStyle w:val="19"/>
        <w:spacing w:before="128" w:line="219" w:lineRule="auto"/>
        <w:rPr>
          <w:rFonts w:ascii="Times New Roman" w:hAnsi="Times New Roman" w:eastAsia="Times New Roman"/>
          <w:sz w:val="22"/>
        </w:rPr>
      </w:pPr>
      <w:r>
        <w:rPr>
          <w:rFonts w:ascii="Times New Roman" w:hAnsi="Times New Roman" w:eastAsia="Times New Roman"/>
          <w:sz w:val="22"/>
        </w:rPr>
        <w:t>A. 民营经济在我国经济社会发展中发挥重要作用</w:t>
      </w:r>
    </w:p>
    <w:p w14:paraId="636E7AB9">
      <w:pPr>
        <w:pStyle w:val="19"/>
        <w:spacing w:before="128" w:line="219" w:lineRule="auto"/>
        <w:rPr>
          <w:rFonts w:ascii="Times New Roman" w:hAnsi="Times New Roman" w:eastAsia="Times New Roman"/>
          <w:sz w:val="22"/>
        </w:rPr>
      </w:pPr>
      <w:r>
        <w:rPr>
          <w:rFonts w:ascii="Times New Roman" w:hAnsi="Times New Roman" w:eastAsia="Times New Roman"/>
          <w:sz w:val="22"/>
        </w:rPr>
        <w:t>B. 民营经济已逐渐成为我国国民经济的主体</w:t>
      </w:r>
    </w:p>
    <w:p w14:paraId="73785267">
      <w:pPr>
        <w:pStyle w:val="19"/>
        <w:spacing w:before="128" w:line="219" w:lineRule="auto"/>
        <w:rPr>
          <w:rFonts w:ascii="Times New Roman" w:hAnsi="Times New Roman" w:eastAsia="Times New Roman"/>
          <w:sz w:val="22"/>
        </w:rPr>
      </w:pPr>
      <w:r>
        <w:rPr>
          <w:rFonts w:ascii="Times New Roman" w:hAnsi="Times New Roman" w:eastAsia="Times New Roman"/>
          <w:sz w:val="22"/>
        </w:rPr>
        <w:t>C. 民营经济发展有利于促进技术创新和企业转型升级</w:t>
      </w:r>
    </w:p>
    <w:p w14:paraId="5A76AA0B">
      <w:pPr>
        <w:pStyle w:val="19"/>
        <w:spacing w:before="128" w:line="219" w:lineRule="auto"/>
        <w:rPr>
          <w:rFonts w:ascii="Times New Roman" w:hAnsi="Times New Roman" w:eastAsia="Times New Roman"/>
          <w:sz w:val="22"/>
        </w:rPr>
      </w:pPr>
      <w:r>
        <w:rPr>
          <w:rFonts w:ascii="Times New Roman" w:hAnsi="Times New Roman" w:eastAsia="Times New Roman"/>
          <w:sz w:val="22"/>
        </w:rPr>
        <w:t>D. 民营经济在国民经济中发挥着越来越重要的主导作用</w:t>
      </w:r>
    </w:p>
    <w:p w14:paraId="5BDBDAF8">
      <w:pPr>
        <w:pStyle w:val="19"/>
        <w:spacing w:before="128" w:line="219" w:lineRule="auto"/>
        <w:rPr>
          <w:rFonts w:ascii="Times New Roman" w:hAnsi="Times New Roman" w:eastAsia="Times New Roman"/>
          <w:sz w:val="22"/>
        </w:rPr>
      </w:pPr>
      <w:r>
        <w:rPr>
          <w:rFonts w:ascii="Times New Roman" w:hAnsi="Times New Roman" w:eastAsia="Times New Roman"/>
          <w:sz w:val="22"/>
        </w:rPr>
        <w:t>1040.习近平总书记在中央全面依法治国委员会第二次会议上强调，改革开放40年的经验告诉我们，做好 改革发展稳定各项工作离不开法治，改革开放越深入越要强调法治。这是因为(   )。</w:t>
      </w:r>
    </w:p>
    <w:p w14:paraId="785439A9">
      <w:pPr>
        <w:pStyle w:val="19"/>
        <w:spacing w:before="128" w:line="219" w:lineRule="auto"/>
        <w:rPr>
          <w:rFonts w:ascii="Times New Roman" w:hAnsi="Times New Roman" w:eastAsia="Times New Roman"/>
          <w:sz w:val="22"/>
        </w:rPr>
      </w:pPr>
      <w:r>
        <w:rPr>
          <w:rFonts w:ascii="Times New Roman" w:hAnsi="Times New Roman" w:eastAsia="Times New Roman"/>
          <w:sz w:val="22"/>
        </w:rPr>
        <w:t>A.公民应做到知法、守法、用法</w:t>
      </w:r>
    </w:p>
    <w:p w14:paraId="4929B8E6">
      <w:pPr>
        <w:pStyle w:val="19"/>
        <w:spacing w:before="128" w:line="219" w:lineRule="auto"/>
        <w:rPr>
          <w:rFonts w:ascii="Times New Roman" w:hAnsi="Times New Roman" w:eastAsia="Times New Roman"/>
          <w:sz w:val="22"/>
        </w:rPr>
      </w:pPr>
      <w:r>
        <w:rPr>
          <w:rFonts w:ascii="Times New Roman" w:hAnsi="Times New Roman" w:eastAsia="Times New Roman"/>
          <w:sz w:val="22"/>
        </w:rPr>
        <w:t>B. 市场经济的健康发展离不开法治的保障</w:t>
      </w:r>
    </w:p>
    <w:p w14:paraId="08C79731">
      <w:pPr>
        <w:pStyle w:val="19"/>
        <w:spacing w:before="128" w:line="219" w:lineRule="auto"/>
        <w:rPr>
          <w:rFonts w:ascii="Times New Roman" w:hAnsi="Times New Roman" w:eastAsia="Times New Roman"/>
          <w:sz w:val="22"/>
        </w:rPr>
      </w:pPr>
      <w:r>
        <w:rPr>
          <w:rFonts w:ascii="Times New Roman" w:hAnsi="Times New Roman" w:eastAsia="Times New Roman"/>
          <w:sz w:val="22"/>
        </w:rPr>
        <w:t>C.政府要做到法定职责必须为、法无授权不可为</w:t>
      </w:r>
    </w:p>
    <w:p w14:paraId="7B34FD60">
      <w:pPr>
        <w:pStyle w:val="19"/>
        <w:spacing w:before="128" w:line="219" w:lineRule="auto"/>
        <w:rPr>
          <w:rFonts w:ascii="Times New Roman" w:hAnsi="Times New Roman" w:eastAsia="Times New Roman"/>
          <w:sz w:val="22"/>
        </w:rPr>
      </w:pPr>
      <w:r>
        <w:rPr>
          <w:rFonts w:ascii="Times New Roman" w:hAnsi="Times New Roman" w:eastAsia="Times New Roman"/>
          <w:sz w:val="22"/>
        </w:rPr>
        <w:t>D.建设法治国家是推进国家治理体系和治理能力现代化的必然要求</w:t>
      </w:r>
    </w:p>
    <w:p w14:paraId="61E6B24B">
      <w:pPr>
        <w:pStyle w:val="19"/>
        <w:spacing w:before="128" w:line="219" w:lineRule="auto"/>
        <w:rPr>
          <w:rFonts w:ascii="Times New Roman" w:hAnsi="Times New Roman" w:eastAsia="Times New Roman"/>
          <w:sz w:val="22"/>
        </w:rPr>
      </w:pPr>
      <w:r>
        <w:rPr>
          <w:rFonts w:ascii="Times New Roman" w:hAnsi="Times New Roman" w:eastAsia="Times New Roman"/>
          <w:sz w:val="22"/>
        </w:rPr>
        <w:t>1041.中国共产党第十九次全国代表大会代表的产生，采取自下而上、上下结合、反复酝酿、逐级遴选的办  法进行。在确定初步人选名单后，以差额选举的方式投票确定代表候选人预备人选。关于差额选举的方式， 下列说法正确的有(    )。</w:t>
      </w:r>
    </w:p>
    <w:p w14:paraId="1C737DBC">
      <w:pPr>
        <w:pStyle w:val="19"/>
        <w:spacing w:before="128" w:line="219" w:lineRule="auto"/>
        <w:rPr>
          <w:rFonts w:ascii="Times New Roman" w:hAnsi="Times New Roman" w:eastAsia="Times New Roman"/>
          <w:sz w:val="22"/>
        </w:rPr>
      </w:pPr>
      <w:r>
        <w:rPr>
          <w:rFonts w:ascii="Times New Roman" w:hAnsi="Times New Roman" w:eastAsia="Times New Roman"/>
          <w:sz w:val="22"/>
        </w:rPr>
        <w:t>A.是公民依法行使基本民主权利的体现</w:t>
      </w:r>
    </w:p>
    <w:p w14:paraId="226432E2">
      <w:pPr>
        <w:pStyle w:val="19"/>
        <w:spacing w:before="128" w:line="219" w:lineRule="auto"/>
        <w:rPr>
          <w:rFonts w:ascii="Times New Roman" w:hAnsi="Times New Roman" w:eastAsia="Times New Roman"/>
          <w:sz w:val="22"/>
        </w:rPr>
      </w:pPr>
      <w:r>
        <w:rPr>
          <w:rFonts w:ascii="Times New Roman" w:hAnsi="Times New Roman" w:eastAsia="Times New Roman"/>
          <w:sz w:val="22"/>
        </w:rPr>
        <w:t>B. 可以比较充分地考虑当选者结构的合理性</w:t>
      </w:r>
    </w:p>
    <w:p w14:paraId="085F56FE">
      <w:pPr>
        <w:pStyle w:val="19"/>
        <w:spacing w:before="128" w:line="219" w:lineRule="auto"/>
        <w:rPr>
          <w:rFonts w:ascii="Times New Roman" w:hAnsi="Times New Roman" w:eastAsia="Times New Roman"/>
          <w:sz w:val="22"/>
        </w:rPr>
      </w:pPr>
      <w:r>
        <w:rPr>
          <w:rFonts w:ascii="Times New Roman" w:hAnsi="Times New Roman" w:eastAsia="Times New Roman"/>
          <w:sz w:val="22"/>
        </w:rPr>
        <w:t>C. 以党内民主带动人民民主，营造风清气正的政治生态</w:t>
      </w:r>
    </w:p>
    <w:p w14:paraId="6FF01CB4">
      <w:pPr>
        <w:pStyle w:val="19"/>
        <w:spacing w:before="128" w:line="219" w:lineRule="auto"/>
        <w:rPr>
          <w:rFonts w:ascii="Times New Roman" w:hAnsi="Times New Roman" w:eastAsia="Times New Roman"/>
          <w:sz w:val="22"/>
        </w:rPr>
      </w:pPr>
      <w:r>
        <w:rPr>
          <w:rFonts w:ascii="Times New Roman" w:hAnsi="Times New Roman" w:eastAsia="Times New Roman"/>
          <w:sz w:val="22"/>
        </w:rPr>
        <w:t>D.在候选人之间形成相应的竞争，为选民行使选举权提供了选择的余地</w:t>
      </w:r>
    </w:p>
    <w:p w14:paraId="690BB444">
      <w:pPr>
        <w:pStyle w:val="19"/>
        <w:spacing w:before="128" w:line="219" w:lineRule="auto"/>
        <w:rPr>
          <w:rFonts w:ascii="Times New Roman" w:hAnsi="Times New Roman" w:eastAsia="Times New Roman"/>
          <w:sz w:val="22"/>
        </w:rPr>
      </w:pPr>
      <w:r>
        <w:rPr>
          <w:rFonts w:ascii="Times New Roman" w:hAnsi="Times New Roman" w:eastAsia="Times New Roman"/>
          <w:sz w:val="22"/>
        </w:rPr>
        <w:t>1042.新时代公民道德建设的重点任务包括(   )。</w:t>
      </w:r>
    </w:p>
    <w:p w14:paraId="5779A2D1">
      <w:pPr>
        <w:pStyle w:val="19"/>
        <w:spacing w:before="128" w:line="219" w:lineRule="auto"/>
        <w:rPr>
          <w:rFonts w:ascii="Times New Roman" w:hAnsi="Times New Roman" w:eastAsia="Times New Roman"/>
          <w:sz w:val="22"/>
        </w:rPr>
      </w:pPr>
      <w:r>
        <w:rPr>
          <w:rFonts w:ascii="Times New Roman" w:hAnsi="Times New Roman" w:eastAsia="Times New Roman"/>
          <w:sz w:val="22"/>
        </w:rPr>
        <w:t>A. 筑牢理想信念之基</w:t>
      </w:r>
    </w:p>
    <w:p w14:paraId="7DE92F58">
      <w:pPr>
        <w:pStyle w:val="19"/>
        <w:spacing w:before="128" w:line="219" w:lineRule="auto"/>
        <w:rPr>
          <w:rFonts w:ascii="Times New Roman" w:hAnsi="Times New Roman" w:eastAsia="Times New Roman"/>
          <w:sz w:val="22"/>
        </w:rPr>
      </w:pPr>
      <w:r>
        <w:rPr>
          <w:rFonts w:ascii="Times New Roman" w:hAnsi="Times New Roman" w:eastAsia="Times New Roman"/>
          <w:sz w:val="22"/>
        </w:rPr>
        <w:t>B.培育和践行社会主义核心价值观</w:t>
      </w:r>
    </w:p>
    <w:p w14:paraId="16DDA93C">
      <w:pPr>
        <w:pStyle w:val="19"/>
        <w:spacing w:before="128" w:line="219" w:lineRule="auto"/>
        <w:rPr>
          <w:rFonts w:ascii="Times New Roman" w:hAnsi="Times New Roman" w:eastAsia="Times New Roman"/>
          <w:sz w:val="22"/>
        </w:rPr>
      </w:pPr>
      <w:r>
        <w:rPr>
          <w:rFonts w:ascii="Times New Roman" w:hAnsi="Times New Roman" w:eastAsia="Times New Roman"/>
          <w:sz w:val="22"/>
        </w:rPr>
        <w:t>C.传承中华传统美德</w:t>
      </w:r>
    </w:p>
    <w:p w14:paraId="3896FF41">
      <w:pPr>
        <w:pStyle w:val="19"/>
        <w:spacing w:before="128" w:line="219" w:lineRule="auto"/>
        <w:rPr>
          <w:rFonts w:ascii="Times New Roman" w:hAnsi="Times New Roman" w:eastAsia="Times New Roman"/>
          <w:sz w:val="22"/>
        </w:rPr>
      </w:pPr>
      <w:r>
        <w:rPr>
          <w:rFonts w:ascii="Times New Roman" w:hAnsi="Times New Roman" w:eastAsia="Times New Roman"/>
          <w:sz w:val="22"/>
        </w:rPr>
        <w:t>D. 弘扬民族精神和时代精神</w:t>
      </w:r>
    </w:p>
    <w:p w14:paraId="5D90AF85">
      <w:pPr>
        <w:pStyle w:val="19"/>
        <w:spacing w:before="128" w:line="219" w:lineRule="auto"/>
        <w:rPr>
          <w:rFonts w:ascii="Times New Roman" w:hAnsi="Times New Roman" w:eastAsia="Times New Roman"/>
          <w:sz w:val="22"/>
        </w:rPr>
      </w:pPr>
      <w:r>
        <w:rPr>
          <w:rFonts w:ascii="Times New Roman" w:hAnsi="Times New Roman" w:eastAsia="Times New Roman"/>
          <w:sz w:val="22"/>
        </w:rPr>
        <w:t>1043. 为了庆祝中华人民共和国成立70周年，隆重表彰为中华人民共和国建设和发展做出杰出贡献的功勋 模范人物，第十三届全国人大常委会第十三次会议决定授予(    )等人“共和国勋章”。</w:t>
      </w:r>
    </w:p>
    <w:p w14:paraId="325236D3">
      <w:pPr>
        <w:pStyle w:val="19"/>
        <w:spacing w:before="128" w:line="219" w:lineRule="auto"/>
        <w:rPr>
          <w:rFonts w:ascii="Times New Roman" w:hAnsi="Times New Roman" w:eastAsia="Times New Roman"/>
          <w:sz w:val="22"/>
        </w:rPr>
      </w:pPr>
      <w:r>
        <w:rPr>
          <w:rFonts w:ascii="Times New Roman" w:hAnsi="Times New Roman" w:eastAsia="Times New Roman"/>
          <w:sz w:val="22"/>
        </w:rPr>
        <w:t>A. 张富清</w:t>
      </w:r>
    </w:p>
    <w:p w14:paraId="41B4E23A">
      <w:pPr>
        <w:pStyle w:val="19"/>
        <w:spacing w:before="128" w:line="219" w:lineRule="auto"/>
        <w:rPr>
          <w:rFonts w:ascii="Times New Roman" w:hAnsi="Times New Roman" w:eastAsia="Times New Roman"/>
          <w:sz w:val="22"/>
        </w:rPr>
      </w:pPr>
      <w:r>
        <w:rPr>
          <w:rFonts w:ascii="Times New Roman" w:hAnsi="Times New Roman" w:eastAsia="Times New Roman"/>
          <w:sz w:val="22"/>
        </w:rPr>
        <w:t>B. 袁隆平</w:t>
      </w:r>
    </w:p>
    <w:p w14:paraId="7893FA13">
      <w:pPr>
        <w:pStyle w:val="19"/>
        <w:spacing w:before="128" w:line="219" w:lineRule="auto"/>
        <w:rPr>
          <w:rFonts w:ascii="Times New Roman" w:hAnsi="Times New Roman" w:eastAsia="Times New Roman"/>
          <w:sz w:val="22"/>
        </w:rPr>
      </w:pPr>
      <w:r>
        <w:rPr>
          <w:rFonts w:ascii="Times New Roman" w:hAnsi="Times New Roman" w:eastAsia="Times New Roman"/>
          <w:sz w:val="22"/>
        </w:rPr>
        <w:t>C.于敏意</w:t>
      </w:r>
    </w:p>
    <w:p w14:paraId="759A5BFA">
      <w:pPr>
        <w:pStyle w:val="19"/>
        <w:spacing w:before="128" w:line="219" w:lineRule="auto"/>
        <w:rPr>
          <w:rFonts w:ascii="Times New Roman" w:hAnsi="Times New Roman" w:eastAsia="Times New Roman"/>
          <w:sz w:val="22"/>
        </w:rPr>
      </w:pPr>
      <w:r>
        <w:rPr>
          <w:rFonts w:ascii="Times New Roman" w:hAnsi="Times New Roman" w:eastAsia="Times New Roman"/>
          <w:sz w:val="22"/>
        </w:rPr>
        <w:t>D. 屠呦呦</w:t>
      </w:r>
    </w:p>
    <w:p w14:paraId="17AB49CB">
      <w:pPr>
        <w:pStyle w:val="19"/>
        <w:spacing w:before="128" w:line="219" w:lineRule="auto"/>
        <w:rPr>
          <w:rFonts w:ascii="Times New Roman" w:hAnsi="Times New Roman" w:eastAsia="Times New Roman"/>
          <w:sz w:val="22"/>
        </w:rPr>
      </w:pPr>
      <w:r>
        <w:rPr>
          <w:rFonts w:ascii="Times New Roman" w:hAnsi="Times New Roman" w:eastAsia="Times New Roman"/>
          <w:sz w:val="22"/>
        </w:rPr>
        <w:t>1044.以下对“英雄造时势”和“时势造英雄”理解，错误的有(    )</w:t>
      </w:r>
    </w:p>
    <w:p w14:paraId="4356793E">
      <w:pPr>
        <w:pStyle w:val="19"/>
        <w:spacing w:before="128" w:line="219" w:lineRule="auto"/>
        <w:rPr>
          <w:rFonts w:ascii="Times New Roman" w:hAnsi="Times New Roman" w:eastAsia="Times New Roman"/>
          <w:sz w:val="22"/>
        </w:rPr>
      </w:pPr>
      <w:r>
        <w:rPr>
          <w:rFonts w:ascii="Times New Roman" w:hAnsi="Times New Roman" w:eastAsia="Times New Roman"/>
          <w:sz w:val="22"/>
        </w:rPr>
        <w:t>A.是唯心史观和唯物史观在历史创造者问题上的主要分歧</w:t>
      </w:r>
    </w:p>
    <w:p w14:paraId="45D32FB3">
      <w:pPr>
        <w:pStyle w:val="19"/>
        <w:spacing w:before="128" w:line="219" w:lineRule="auto"/>
        <w:rPr>
          <w:rFonts w:ascii="Times New Roman" w:hAnsi="Times New Roman" w:eastAsia="Times New Roman"/>
          <w:sz w:val="22"/>
        </w:rPr>
      </w:pPr>
      <w:r>
        <w:rPr>
          <w:rFonts w:ascii="Times New Roman" w:hAnsi="Times New Roman" w:eastAsia="Times New Roman"/>
          <w:sz w:val="22"/>
        </w:rPr>
        <w:t>B. 是唯心史观和机械唯物主义在历史创造者问题上的主要分歧</w:t>
      </w:r>
    </w:p>
    <w:p w14:paraId="00B174F0">
      <w:pPr>
        <w:pStyle w:val="19"/>
        <w:spacing w:before="128" w:line="219" w:lineRule="auto"/>
        <w:rPr>
          <w:rFonts w:ascii="Times New Roman" w:hAnsi="Times New Roman" w:eastAsia="Times New Roman"/>
          <w:sz w:val="22"/>
        </w:rPr>
      </w:pPr>
      <w:r>
        <w:rPr>
          <w:rFonts w:ascii="Times New Roman" w:hAnsi="Times New Roman" w:eastAsia="Times New Roman"/>
          <w:sz w:val="22"/>
        </w:rPr>
        <w:t>C. 是唯心史观和唯物史观在世界本原问题上的主要分歧</w:t>
      </w:r>
    </w:p>
    <w:p w14:paraId="1189488A">
      <w:pPr>
        <w:pStyle w:val="19"/>
        <w:spacing w:before="128" w:line="219" w:lineRule="auto"/>
        <w:rPr>
          <w:rFonts w:ascii="Times New Roman" w:hAnsi="Times New Roman" w:eastAsia="Times New Roman"/>
          <w:sz w:val="22"/>
        </w:rPr>
      </w:pPr>
      <w:r>
        <w:rPr>
          <w:rFonts w:ascii="Times New Roman" w:hAnsi="Times New Roman" w:eastAsia="Times New Roman"/>
          <w:sz w:val="22"/>
        </w:rPr>
        <w:t>D.是唯物论和辩证法在世界本原问题上的主要分歧</w:t>
      </w:r>
    </w:p>
    <w:p w14:paraId="22BE75FC">
      <w:pPr>
        <w:pStyle w:val="19"/>
        <w:spacing w:before="128" w:line="219" w:lineRule="auto"/>
        <w:rPr>
          <w:rFonts w:ascii="Times New Roman" w:hAnsi="Times New Roman" w:eastAsia="Times New Roman"/>
          <w:sz w:val="22"/>
        </w:rPr>
      </w:pPr>
      <w:r>
        <w:rPr>
          <w:rFonts w:ascii="Times New Roman" w:hAnsi="Times New Roman" w:eastAsia="Times New Roman"/>
          <w:sz w:val="22"/>
        </w:rPr>
        <w:t>1045. 在庆祝改革开放四十周年大会上，习近平总书记回顾五四运动以来我国发生的三大历史性事件(   ), 是近代以来实现中华民族伟大复兴的三大里程碑。</w:t>
      </w:r>
    </w:p>
    <w:p w14:paraId="37551AF9">
      <w:pPr>
        <w:pStyle w:val="19"/>
        <w:spacing w:before="128" w:line="219" w:lineRule="auto"/>
        <w:rPr>
          <w:rFonts w:ascii="Times New Roman" w:hAnsi="Times New Roman" w:eastAsia="Times New Roman"/>
          <w:sz w:val="22"/>
        </w:rPr>
      </w:pPr>
      <w:r>
        <w:rPr>
          <w:rFonts w:ascii="Times New Roman" w:hAnsi="Times New Roman" w:eastAsia="Times New Roman"/>
          <w:sz w:val="22"/>
        </w:rPr>
        <w:t>A. 建立中国共产党</w:t>
      </w:r>
    </w:p>
    <w:p w14:paraId="624EA53E">
      <w:pPr>
        <w:pStyle w:val="19"/>
        <w:spacing w:before="128" w:line="219" w:lineRule="auto"/>
        <w:rPr>
          <w:rFonts w:ascii="Times New Roman" w:hAnsi="Times New Roman" w:eastAsia="Times New Roman"/>
          <w:sz w:val="22"/>
        </w:rPr>
      </w:pPr>
      <w:r>
        <w:rPr>
          <w:rFonts w:ascii="Times New Roman" w:hAnsi="Times New Roman" w:eastAsia="Times New Roman"/>
          <w:sz w:val="22"/>
        </w:rPr>
        <w:t>B.成立中华人民共和国</w:t>
      </w:r>
    </w:p>
    <w:p w14:paraId="575D73EC">
      <w:pPr>
        <w:pStyle w:val="19"/>
        <w:spacing w:before="128" w:line="219" w:lineRule="auto"/>
        <w:rPr>
          <w:rFonts w:ascii="Times New Roman" w:hAnsi="Times New Roman" w:eastAsia="Times New Roman"/>
          <w:sz w:val="22"/>
        </w:rPr>
      </w:pPr>
      <w:r>
        <w:rPr>
          <w:rFonts w:ascii="Times New Roman" w:hAnsi="Times New Roman" w:eastAsia="Times New Roman"/>
          <w:sz w:val="22"/>
        </w:rPr>
        <w:t>C.推进改革开放和中国特色社会主义事业</w:t>
      </w:r>
    </w:p>
    <w:p w14:paraId="34008934">
      <w:pPr>
        <w:pStyle w:val="19"/>
        <w:spacing w:before="128" w:line="219" w:lineRule="auto"/>
        <w:rPr>
          <w:rFonts w:ascii="Times New Roman" w:hAnsi="Times New Roman" w:eastAsia="Times New Roman"/>
          <w:sz w:val="22"/>
        </w:rPr>
      </w:pPr>
      <w:r>
        <w:rPr>
          <w:rFonts w:ascii="Times New Roman" w:hAnsi="Times New Roman" w:eastAsia="Times New Roman"/>
          <w:sz w:val="22"/>
        </w:rPr>
        <w:t>D.建设中国特色社会主义理论体系</w:t>
      </w:r>
    </w:p>
    <w:p w14:paraId="644E3793">
      <w:pPr>
        <w:pStyle w:val="19"/>
        <w:spacing w:before="128" w:line="219" w:lineRule="auto"/>
        <w:rPr>
          <w:rFonts w:ascii="Times New Roman" w:hAnsi="Times New Roman" w:eastAsia="Times New Roman"/>
          <w:sz w:val="22"/>
        </w:rPr>
      </w:pPr>
      <w:r>
        <w:rPr>
          <w:rFonts w:ascii="Times New Roman" w:hAnsi="Times New Roman" w:eastAsia="Times New Roman"/>
          <w:sz w:val="22"/>
        </w:rPr>
        <w:t>1046. 在庆祝改革开放四十周年大会上，习近平总书记指出，我们党作出实行改革开放的历史性决策，是 (     )。</w:t>
      </w:r>
    </w:p>
    <w:p w14:paraId="273F70AF">
      <w:pPr>
        <w:pStyle w:val="19"/>
        <w:spacing w:before="128" w:line="219" w:lineRule="auto"/>
        <w:rPr>
          <w:rFonts w:ascii="Times New Roman" w:hAnsi="Times New Roman" w:eastAsia="Times New Roman"/>
          <w:sz w:val="22"/>
        </w:rPr>
      </w:pPr>
      <w:r>
        <w:rPr>
          <w:rFonts w:ascii="Times New Roman" w:hAnsi="Times New Roman" w:eastAsia="Times New Roman"/>
          <w:sz w:val="22"/>
        </w:rPr>
        <w:t>A.基于对党和国家前途命运的深刻把握</w:t>
      </w:r>
    </w:p>
    <w:p w14:paraId="461DFDB3">
      <w:pPr>
        <w:pStyle w:val="19"/>
        <w:spacing w:before="128" w:line="219" w:lineRule="auto"/>
        <w:rPr>
          <w:rFonts w:ascii="Times New Roman" w:hAnsi="Times New Roman" w:eastAsia="Times New Roman"/>
          <w:sz w:val="22"/>
        </w:rPr>
      </w:pPr>
      <w:r>
        <w:rPr>
          <w:rFonts w:ascii="Times New Roman" w:hAnsi="Times New Roman" w:eastAsia="Times New Roman"/>
          <w:sz w:val="22"/>
        </w:rPr>
        <w:t>B.基于对社会主义革命和建设实践的深刻总结</w:t>
      </w:r>
    </w:p>
    <w:p w14:paraId="5595C634">
      <w:pPr>
        <w:pStyle w:val="19"/>
        <w:spacing w:before="128" w:line="219" w:lineRule="auto"/>
        <w:rPr>
          <w:rFonts w:ascii="Times New Roman" w:hAnsi="Times New Roman" w:eastAsia="Times New Roman"/>
          <w:sz w:val="22"/>
        </w:rPr>
      </w:pPr>
      <w:r>
        <w:rPr>
          <w:rFonts w:ascii="Times New Roman" w:hAnsi="Times New Roman" w:eastAsia="Times New Roman"/>
          <w:sz w:val="22"/>
        </w:rPr>
        <w:t>C. 基于对时代潮流的深刻洞察</w:t>
      </w:r>
    </w:p>
    <w:p w14:paraId="40FBECAE">
      <w:pPr>
        <w:pStyle w:val="19"/>
        <w:spacing w:before="128" w:line="219" w:lineRule="auto"/>
        <w:rPr>
          <w:rFonts w:ascii="Times New Roman" w:hAnsi="Times New Roman" w:eastAsia="Times New Roman"/>
          <w:sz w:val="22"/>
        </w:rPr>
      </w:pPr>
      <w:r>
        <w:rPr>
          <w:rFonts w:ascii="Times New Roman" w:hAnsi="Times New Roman" w:eastAsia="Times New Roman"/>
          <w:sz w:val="22"/>
        </w:rPr>
        <w:t>D.基于对人民群众期盼和需要的深刻体悟</w:t>
      </w:r>
    </w:p>
    <w:p w14:paraId="5EB8BCC6">
      <w:pPr>
        <w:pStyle w:val="19"/>
        <w:spacing w:before="128" w:line="219" w:lineRule="auto"/>
        <w:rPr>
          <w:rFonts w:ascii="Times New Roman" w:hAnsi="Times New Roman" w:eastAsia="Times New Roman"/>
          <w:sz w:val="22"/>
        </w:rPr>
      </w:pPr>
      <w:r>
        <w:rPr>
          <w:rFonts w:ascii="Times New Roman" w:hAnsi="Times New Roman" w:eastAsia="Times New Roman"/>
          <w:sz w:val="22"/>
        </w:rPr>
        <w:t>1047. 新时代中国特色社会主义思想(    ),是全党全国人民为实现中华民族伟大复兴而奋斗的行动指南， 必须长期坚持并不断发展。</w:t>
      </w:r>
    </w:p>
    <w:p w14:paraId="269C022C">
      <w:pPr>
        <w:pStyle w:val="19"/>
        <w:spacing w:before="128" w:line="219" w:lineRule="auto"/>
        <w:rPr>
          <w:rFonts w:ascii="Times New Roman" w:hAnsi="Times New Roman" w:eastAsia="Times New Roman"/>
          <w:sz w:val="22"/>
        </w:rPr>
      </w:pPr>
      <w:r>
        <w:rPr>
          <w:rFonts w:ascii="Times New Roman" w:hAnsi="Times New Roman" w:eastAsia="Times New Roman"/>
          <w:sz w:val="22"/>
        </w:rPr>
        <w:t>A.是对马克思列宁主义、毛泽东思想、邓小平理论、“三个代表”重要思想、科学发展观的继承和发展</w:t>
      </w:r>
    </w:p>
    <w:p w14:paraId="75B3F3B6">
      <w:pPr>
        <w:pStyle w:val="19"/>
        <w:spacing w:before="128" w:line="219" w:lineRule="auto"/>
        <w:rPr>
          <w:rFonts w:ascii="Times New Roman" w:hAnsi="Times New Roman" w:eastAsia="Times New Roman"/>
          <w:sz w:val="22"/>
        </w:rPr>
      </w:pPr>
      <w:r>
        <w:rPr>
          <w:rFonts w:ascii="Times New Roman" w:hAnsi="Times New Roman" w:eastAsia="Times New Roman"/>
          <w:sz w:val="22"/>
        </w:rPr>
        <w:t>B.是马克思主义中国化最新成果</w:t>
      </w:r>
    </w:p>
    <w:p w14:paraId="511B7B2C">
      <w:pPr>
        <w:pStyle w:val="19"/>
        <w:spacing w:before="128" w:line="219" w:lineRule="auto"/>
        <w:rPr>
          <w:rFonts w:ascii="Times New Roman" w:hAnsi="Times New Roman" w:eastAsia="Times New Roman"/>
          <w:sz w:val="22"/>
        </w:rPr>
      </w:pPr>
      <w:r>
        <w:rPr>
          <w:rFonts w:ascii="Times New Roman" w:hAnsi="Times New Roman" w:eastAsia="Times New Roman"/>
          <w:sz w:val="22"/>
        </w:rPr>
        <w:t>C.是党和人民实践经验和集体智慧的结晶</w:t>
      </w:r>
    </w:p>
    <w:p w14:paraId="6C37449D">
      <w:pPr>
        <w:pStyle w:val="19"/>
        <w:spacing w:before="128" w:line="219" w:lineRule="auto"/>
        <w:rPr>
          <w:rFonts w:ascii="Times New Roman" w:hAnsi="Times New Roman" w:eastAsia="Times New Roman"/>
          <w:sz w:val="22"/>
        </w:rPr>
      </w:pPr>
      <w:r>
        <w:rPr>
          <w:rFonts w:ascii="Times New Roman" w:hAnsi="Times New Roman" w:eastAsia="Times New Roman"/>
          <w:sz w:val="22"/>
        </w:rPr>
        <w:t>D. 是中国特色社会主义理论体系的重要组成部分</w:t>
      </w:r>
    </w:p>
    <w:p w14:paraId="69C767CF">
      <w:pPr>
        <w:pStyle w:val="19"/>
        <w:spacing w:before="128" w:line="219" w:lineRule="auto"/>
        <w:rPr>
          <w:rFonts w:ascii="Times New Roman" w:hAnsi="Times New Roman" w:eastAsia="Times New Roman"/>
          <w:sz w:val="22"/>
        </w:rPr>
      </w:pPr>
      <w:r>
        <w:rPr>
          <w:rFonts w:ascii="Times New Roman" w:hAnsi="Times New Roman" w:eastAsia="Times New Roman"/>
          <w:sz w:val="22"/>
        </w:rPr>
        <w:t>1048. 我国国家领导人提出“和谐世界”理念，强调国与国之间、人与人之间的和睦及人与自然的和谐，强 调合作共赢，以合作谋和平，以合作促发展，这一理念(   )。</w:t>
      </w:r>
    </w:p>
    <w:p w14:paraId="532D8E05">
      <w:pPr>
        <w:pStyle w:val="19"/>
        <w:spacing w:before="128" w:line="219" w:lineRule="auto"/>
        <w:rPr>
          <w:rFonts w:ascii="Times New Roman" w:hAnsi="Times New Roman" w:eastAsia="Times New Roman"/>
          <w:sz w:val="22"/>
        </w:rPr>
      </w:pPr>
      <w:r>
        <w:rPr>
          <w:rFonts w:ascii="Times New Roman" w:hAnsi="Times New Roman" w:eastAsia="Times New Roman"/>
          <w:sz w:val="22"/>
        </w:rPr>
        <w:t>A.是新时期我国外交宗旨的升华</w:t>
      </w:r>
    </w:p>
    <w:p w14:paraId="7E0AB962">
      <w:pPr>
        <w:pStyle w:val="19"/>
        <w:spacing w:before="128" w:line="219" w:lineRule="auto"/>
        <w:rPr>
          <w:rFonts w:ascii="Times New Roman" w:hAnsi="Times New Roman" w:eastAsia="Times New Roman"/>
          <w:sz w:val="22"/>
        </w:rPr>
      </w:pPr>
      <w:r>
        <w:rPr>
          <w:rFonts w:ascii="Times New Roman" w:hAnsi="Times New Roman" w:eastAsia="Times New Roman"/>
          <w:sz w:val="22"/>
        </w:rPr>
        <w:t>B. 完全化解了各种形式的“中国威胁论”</w:t>
      </w:r>
    </w:p>
    <w:p w14:paraId="1FB259BE">
      <w:pPr>
        <w:pStyle w:val="19"/>
        <w:spacing w:before="128" w:line="219" w:lineRule="auto"/>
        <w:rPr>
          <w:rFonts w:ascii="Times New Roman" w:hAnsi="Times New Roman" w:eastAsia="Times New Roman"/>
          <w:sz w:val="22"/>
        </w:rPr>
      </w:pPr>
      <w:r>
        <w:rPr>
          <w:rFonts w:ascii="Times New Roman" w:hAnsi="Times New Roman" w:eastAsia="Times New Roman"/>
          <w:sz w:val="22"/>
        </w:rPr>
        <w:t>C. 充分展示了我国坚持走和平发展道路的决心</w:t>
      </w:r>
    </w:p>
    <w:p w14:paraId="3F1E5027">
      <w:pPr>
        <w:pStyle w:val="19"/>
        <w:spacing w:before="128" w:line="219" w:lineRule="auto"/>
        <w:rPr>
          <w:rFonts w:ascii="Times New Roman" w:hAnsi="Times New Roman" w:eastAsia="Times New Roman"/>
          <w:sz w:val="22"/>
        </w:rPr>
      </w:pPr>
      <w:r>
        <w:rPr>
          <w:rFonts w:ascii="Times New Roman" w:hAnsi="Times New Roman" w:eastAsia="Times New Roman"/>
          <w:sz w:val="22"/>
        </w:rPr>
        <w:t>D. 体现了我国的国家利益与世界各国人民的根本利益相结合</w:t>
      </w:r>
    </w:p>
    <w:p w14:paraId="5C89670A">
      <w:pPr>
        <w:pStyle w:val="19"/>
        <w:spacing w:before="128" w:line="219" w:lineRule="auto"/>
        <w:rPr>
          <w:rFonts w:ascii="Times New Roman" w:hAnsi="Times New Roman" w:eastAsia="Times New Roman"/>
          <w:sz w:val="22"/>
        </w:rPr>
      </w:pPr>
      <w:r>
        <w:rPr>
          <w:rFonts w:ascii="Times New Roman" w:hAnsi="Times New Roman" w:eastAsia="Times New Roman"/>
          <w:sz w:val="22"/>
        </w:rPr>
        <w:t>1049.中国特色社会主义的政党制度的基本特征是(   )。</w:t>
      </w:r>
    </w:p>
    <w:p w14:paraId="5E7AF9F3">
      <w:pPr>
        <w:pStyle w:val="19"/>
        <w:spacing w:before="128" w:line="219" w:lineRule="auto"/>
        <w:rPr>
          <w:rFonts w:ascii="Times New Roman" w:hAnsi="Times New Roman" w:eastAsia="Times New Roman"/>
          <w:sz w:val="22"/>
        </w:rPr>
      </w:pPr>
      <w:r>
        <w:rPr>
          <w:rFonts w:ascii="Times New Roman" w:hAnsi="Times New Roman" w:eastAsia="Times New Roman"/>
          <w:sz w:val="22"/>
        </w:rPr>
        <w:t>A.中国共产党是执政党             B. 多党派是执政党</w:t>
      </w:r>
    </w:p>
    <w:p w14:paraId="32F95BE5">
      <w:pPr>
        <w:pStyle w:val="19"/>
        <w:spacing w:before="128" w:line="219" w:lineRule="auto"/>
        <w:rPr>
          <w:rFonts w:ascii="Times New Roman" w:hAnsi="Times New Roman" w:eastAsia="Times New Roman"/>
          <w:sz w:val="22"/>
        </w:rPr>
      </w:pPr>
      <w:r>
        <w:rPr>
          <w:rFonts w:ascii="Times New Roman" w:hAnsi="Times New Roman" w:eastAsia="Times New Roman"/>
          <w:sz w:val="22"/>
        </w:rPr>
        <w:t>C. 多党派参政合作                  D.共产党参政合作</w:t>
      </w:r>
    </w:p>
    <w:p w14:paraId="2463AEAA">
      <w:pPr>
        <w:pStyle w:val="19"/>
        <w:spacing w:before="128" w:line="219" w:lineRule="auto"/>
        <w:rPr>
          <w:rFonts w:ascii="Times New Roman" w:hAnsi="Times New Roman" w:eastAsia="Times New Roman"/>
          <w:sz w:val="22"/>
        </w:rPr>
      </w:pPr>
      <w:r>
        <w:rPr>
          <w:rFonts w:ascii="Times New Roman" w:hAnsi="Times New Roman" w:eastAsia="Times New Roman"/>
          <w:sz w:val="22"/>
        </w:rPr>
        <w:t>1050.我国人民代表大会制度的优越性有(   )。</w:t>
      </w:r>
    </w:p>
    <w:p w14:paraId="4D8A9D90">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A.有利于保证中央和地方国家权力的统一</w:t>
      </w:r>
    </w:p>
    <w:p w14:paraId="4CA900F0">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B.有利于保障人民当家作主</w:t>
      </w:r>
    </w:p>
    <w:p w14:paraId="1E0CB5CD">
      <w:pPr>
        <w:pStyle w:val="19"/>
        <w:spacing w:before="128" w:line="219" w:lineRule="auto"/>
        <w:rPr>
          <w:rFonts w:ascii="Times New Roman" w:hAnsi="Times New Roman" w:eastAsia="Times New Roman"/>
          <w:sz w:val="22"/>
        </w:rPr>
      </w:pPr>
      <w:r>
        <w:rPr>
          <w:rFonts w:ascii="Times New Roman" w:hAnsi="Times New Roman" w:eastAsia="Times New Roman"/>
          <w:sz w:val="22"/>
        </w:rPr>
        <w:t>C. 有利于维护国家统一和民族团结</w:t>
      </w:r>
    </w:p>
    <w:p w14:paraId="18CE27A4">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D.有利于保证国家权力体现人民的意志</w:t>
      </w:r>
    </w:p>
    <w:p w14:paraId="17D2509B">
      <w:pPr>
        <w:pStyle w:val="19"/>
        <w:spacing w:before="128" w:line="219" w:lineRule="auto"/>
        <w:rPr>
          <w:rFonts w:ascii="Times New Roman" w:hAnsi="Times New Roman" w:eastAsia="Times New Roman"/>
          <w:sz w:val="22"/>
        </w:rPr>
      </w:pPr>
      <w:r>
        <w:rPr>
          <w:rFonts w:ascii="Times New Roman" w:hAnsi="Times New Roman" w:eastAsia="Times New Roman"/>
          <w:sz w:val="22"/>
        </w:rPr>
        <w:t>1051. 近年来，我国政府把实行科学民主决策、推进依法行政、加强行政监督作为政府工作的基本原则。从 监督体系上看，对我国政府具有外部监督职能的中央国家机关有(    )。</w:t>
      </w:r>
    </w:p>
    <w:p w14:paraId="440526EB">
      <w:pPr>
        <w:pStyle w:val="19"/>
        <w:spacing w:before="128" w:line="219" w:lineRule="auto"/>
        <w:rPr>
          <w:rFonts w:ascii="Times New Roman" w:hAnsi="Times New Roman" w:eastAsia="Times New Roman"/>
          <w:sz w:val="22"/>
        </w:rPr>
      </w:pPr>
      <w:r>
        <w:rPr>
          <w:rFonts w:ascii="Times New Roman" w:hAnsi="Times New Roman" w:eastAsia="Times New Roman"/>
          <w:sz w:val="22"/>
        </w:rPr>
        <w:t>A. 全国人民代表大会</w:t>
      </w:r>
    </w:p>
    <w:p w14:paraId="631729A5">
      <w:pPr>
        <w:pStyle w:val="19"/>
        <w:spacing w:before="128" w:line="219" w:lineRule="auto"/>
        <w:rPr>
          <w:rFonts w:ascii="Times New Roman" w:hAnsi="Times New Roman" w:eastAsia="Times New Roman"/>
          <w:sz w:val="22"/>
        </w:rPr>
      </w:pPr>
      <w:r>
        <w:rPr>
          <w:rFonts w:ascii="Times New Roman" w:hAnsi="Times New Roman" w:eastAsia="Times New Roman"/>
          <w:sz w:val="22"/>
        </w:rPr>
        <w:t>B.国家监察委员会</w:t>
      </w:r>
    </w:p>
    <w:p w14:paraId="0799FB45">
      <w:pPr>
        <w:pStyle w:val="19"/>
        <w:spacing w:before="128" w:line="219" w:lineRule="auto"/>
        <w:rPr>
          <w:rFonts w:ascii="Times New Roman" w:hAnsi="Times New Roman" w:eastAsia="Times New Roman"/>
          <w:sz w:val="22"/>
        </w:rPr>
      </w:pPr>
      <w:r>
        <w:rPr>
          <w:rFonts w:ascii="Times New Roman" w:hAnsi="Times New Roman" w:eastAsia="Times New Roman"/>
          <w:sz w:val="22"/>
        </w:rPr>
        <w:t>C. 最高人民法院和最高人民检察院</w:t>
      </w:r>
    </w:p>
    <w:p w14:paraId="49148F56">
      <w:pPr>
        <w:pStyle w:val="19"/>
        <w:spacing w:before="128" w:line="219" w:lineRule="auto"/>
        <w:rPr>
          <w:rFonts w:ascii="Times New Roman" w:hAnsi="Times New Roman" w:eastAsia="Times New Roman"/>
          <w:sz w:val="22"/>
        </w:rPr>
      </w:pPr>
      <w:r>
        <w:rPr>
          <w:rFonts w:ascii="Times New Roman" w:hAnsi="Times New Roman" w:eastAsia="Times New Roman"/>
          <w:sz w:val="22"/>
        </w:rPr>
        <w:t>D. 中国人民政治协商会议</w:t>
      </w:r>
    </w:p>
    <w:p w14:paraId="4E085933">
      <w:pPr>
        <w:pStyle w:val="19"/>
        <w:spacing w:before="128" w:line="219" w:lineRule="auto"/>
        <w:rPr>
          <w:rFonts w:ascii="Times New Roman" w:hAnsi="Times New Roman" w:eastAsia="Times New Roman"/>
          <w:sz w:val="22"/>
        </w:rPr>
      </w:pPr>
      <w:r>
        <w:rPr>
          <w:rFonts w:ascii="Times New Roman" w:hAnsi="Times New Roman" w:eastAsia="Times New Roman"/>
          <w:sz w:val="22"/>
        </w:rPr>
        <w:t>1052. 感觉到了的东西，我们不能立刻理解它，只有理解了的东西才能更深刻地感觉它。这深刻揭示了()。</w:t>
      </w:r>
    </w:p>
    <w:p w14:paraId="3245EBA7">
      <w:pPr>
        <w:pStyle w:val="19"/>
        <w:spacing w:before="128" w:line="219" w:lineRule="auto"/>
        <w:rPr>
          <w:rFonts w:ascii="Times New Roman" w:hAnsi="Times New Roman" w:eastAsia="Times New Roman"/>
          <w:sz w:val="22"/>
        </w:rPr>
      </w:pPr>
      <w:r>
        <w:rPr>
          <w:rFonts w:ascii="Times New Roman" w:hAnsi="Times New Roman" w:eastAsia="Times New Roman"/>
          <w:sz w:val="22"/>
        </w:rPr>
        <w:t>A.感性认识和理性认识有质的不同</w:t>
      </w:r>
    </w:p>
    <w:p w14:paraId="631269A9">
      <w:pPr>
        <w:pStyle w:val="19"/>
        <w:spacing w:before="128" w:line="219" w:lineRule="auto"/>
        <w:rPr>
          <w:rFonts w:ascii="Times New Roman" w:hAnsi="Times New Roman" w:eastAsia="Times New Roman"/>
          <w:sz w:val="22"/>
        </w:rPr>
      </w:pPr>
      <w:r>
        <w:rPr>
          <w:rFonts w:ascii="Times New Roman" w:hAnsi="Times New Roman" w:eastAsia="Times New Roman"/>
          <w:sz w:val="22"/>
        </w:rPr>
        <w:t>B.感性认识对人们认识事物本质没有实际意义</w:t>
      </w:r>
    </w:p>
    <w:p w14:paraId="17B10011">
      <w:pPr>
        <w:pStyle w:val="19"/>
        <w:spacing w:before="128" w:line="219" w:lineRule="auto"/>
        <w:rPr>
          <w:rFonts w:ascii="Times New Roman" w:hAnsi="Times New Roman" w:eastAsia="Times New Roman"/>
          <w:sz w:val="22"/>
        </w:rPr>
      </w:pPr>
      <w:r>
        <w:rPr>
          <w:rFonts w:ascii="Times New Roman" w:hAnsi="Times New Roman" w:eastAsia="Times New Roman"/>
          <w:sz w:val="22"/>
        </w:rPr>
        <w:t>C. 感性认识需要上升到理性认识，理性认识能促进感性认识</w:t>
      </w:r>
    </w:p>
    <w:p w14:paraId="547C12D6">
      <w:pPr>
        <w:pStyle w:val="19"/>
        <w:spacing w:before="128" w:line="219" w:lineRule="auto"/>
        <w:rPr>
          <w:rFonts w:ascii="Times New Roman" w:hAnsi="Times New Roman" w:eastAsia="Times New Roman"/>
          <w:sz w:val="22"/>
        </w:rPr>
      </w:pPr>
      <w:r>
        <w:rPr>
          <w:rFonts w:ascii="Times New Roman" w:hAnsi="Times New Roman" w:eastAsia="Times New Roman"/>
          <w:sz w:val="22"/>
        </w:rPr>
        <w:t>D. 感性认识是认识的初级阶段，理性认识是认识的高级阶段</w:t>
      </w:r>
    </w:p>
    <w:p w14:paraId="496E43D6">
      <w:pPr>
        <w:pStyle w:val="19"/>
        <w:spacing w:before="128" w:line="219" w:lineRule="auto"/>
        <w:rPr>
          <w:rFonts w:ascii="Times New Roman" w:hAnsi="Times New Roman" w:eastAsia="Times New Roman"/>
          <w:sz w:val="22"/>
        </w:rPr>
      </w:pPr>
      <w:r>
        <w:rPr>
          <w:rFonts w:ascii="Times New Roman" w:hAnsi="Times New Roman" w:eastAsia="Times New Roman"/>
          <w:sz w:val="22"/>
        </w:rPr>
        <w:t>1053.中国共产党第十九次全国代表大会报告指出，经过长期努力，中国特色社会主义进入了新时代，这是 我国发展新的历史方位，新时代中国特色社会主义的总任务包括(    )。</w:t>
      </w:r>
    </w:p>
    <w:p w14:paraId="71B655A5">
      <w:pPr>
        <w:pStyle w:val="19"/>
        <w:spacing w:before="128" w:line="219" w:lineRule="auto"/>
        <w:rPr>
          <w:rFonts w:ascii="Times New Roman" w:hAnsi="Times New Roman" w:eastAsia="Times New Roman"/>
          <w:sz w:val="22"/>
        </w:rPr>
      </w:pPr>
      <w:r>
        <w:rPr>
          <w:rFonts w:ascii="Times New Roman" w:hAnsi="Times New Roman" w:eastAsia="Times New Roman"/>
          <w:sz w:val="22"/>
        </w:rPr>
        <w:t>A. 实现社会主义现代化</w:t>
      </w:r>
    </w:p>
    <w:p w14:paraId="44B028C4">
      <w:pPr>
        <w:pStyle w:val="19"/>
        <w:spacing w:before="128" w:line="219" w:lineRule="auto"/>
        <w:rPr>
          <w:rFonts w:ascii="Times New Roman" w:hAnsi="Times New Roman" w:eastAsia="Times New Roman"/>
          <w:sz w:val="22"/>
        </w:rPr>
      </w:pPr>
      <w:r>
        <w:rPr>
          <w:rFonts w:ascii="Times New Roman" w:hAnsi="Times New Roman" w:eastAsia="Times New Roman"/>
          <w:sz w:val="22"/>
        </w:rPr>
        <w:t>B. 实现中华民族伟大复兴</w:t>
      </w:r>
    </w:p>
    <w:p w14:paraId="42ED5B95">
      <w:pPr>
        <w:pStyle w:val="19"/>
        <w:spacing w:before="128" w:line="219" w:lineRule="auto"/>
        <w:rPr>
          <w:rFonts w:ascii="Times New Roman" w:hAnsi="Times New Roman" w:eastAsia="Times New Roman"/>
          <w:sz w:val="22"/>
        </w:rPr>
      </w:pPr>
      <w:r>
        <w:rPr>
          <w:rFonts w:ascii="Times New Roman" w:hAnsi="Times New Roman" w:eastAsia="Times New Roman"/>
          <w:sz w:val="22"/>
        </w:rPr>
        <w:t>C.全面建成小康社会</w:t>
      </w:r>
    </w:p>
    <w:p w14:paraId="2608F8E6">
      <w:pPr>
        <w:pStyle w:val="19"/>
        <w:spacing w:before="128" w:line="219" w:lineRule="auto"/>
        <w:rPr>
          <w:rFonts w:ascii="Times New Roman" w:hAnsi="Times New Roman" w:eastAsia="Times New Roman"/>
          <w:sz w:val="22"/>
        </w:rPr>
      </w:pPr>
      <w:r>
        <w:rPr>
          <w:rFonts w:ascii="Times New Roman" w:hAnsi="Times New Roman" w:eastAsia="Times New Roman"/>
          <w:sz w:val="22"/>
        </w:rPr>
        <w:t>D.建成富强民主文明和谐美丽的社会主义现代化强国</w:t>
      </w:r>
    </w:p>
    <w:p w14:paraId="2F89F02B">
      <w:pPr>
        <w:pStyle w:val="19"/>
        <w:spacing w:before="128" w:line="219" w:lineRule="auto"/>
        <w:rPr>
          <w:rFonts w:ascii="Times New Roman" w:hAnsi="Times New Roman" w:eastAsia="Times New Roman"/>
          <w:sz w:val="22"/>
        </w:rPr>
      </w:pPr>
      <w:r>
        <w:rPr>
          <w:rFonts w:ascii="Times New Roman" w:hAnsi="Times New Roman" w:eastAsia="Times New Roman"/>
          <w:sz w:val="22"/>
        </w:rPr>
        <w:t>1054. 近期，国务院办公厅印发《关于创建“中国制造2025”国家级示范区的通知》,对“中国制造2025” 国家级示范区创建工作进行全面部署。加快实施“中国制造2025”的重要意义包括(   )。</w:t>
      </w:r>
    </w:p>
    <w:p w14:paraId="1296030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推动制造业转型升级              </w:t>
      </w:r>
      <w:r>
        <w:rPr>
          <w:rFonts w:ascii="Times New Roman" w:hAnsi="Times New Roman" w:eastAsia="Times New Roman"/>
          <w:sz w:val="22"/>
        </w:rPr>
        <w:t>B. 提高实体经济发展质量</w:t>
      </w:r>
    </w:p>
    <w:p w14:paraId="2EE21F17">
      <w:pPr>
        <w:pStyle w:val="19"/>
        <w:spacing w:before="128" w:line="219" w:lineRule="auto"/>
        <w:rPr>
          <w:rFonts w:ascii="Times New Roman" w:hAnsi="Times New Roman" w:eastAsia="Times New Roman"/>
          <w:sz w:val="22"/>
        </w:rPr>
      </w:pPr>
      <w:r>
        <w:rPr>
          <w:rFonts w:ascii="Times New Roman" w:hAnsi="Times New Roman" w:eastAsia="Times New Roman"/>
          <w:sz w:val="22"/>
        </w:rPr>
        <w:t>C. 巩固制造业大国地位              D. 加强制造强国建设</w:t>
      </w:r>
    </w:p>
    <w:p w14:paraId="7AF21242">
      <w:pPr>
        <w:pStyle w:val="19"/>
        <w:spacing w:before="128" w:line="219" w:lineRule="auto"/>
        <w:rPr>
          <w:rFonts w:ascii="Times New Roman" w:hAnsi="Times New Roman" w:eastAsia="Times New Roman"/>
          <w:sz w:val="22"/>
        </w:rPr>
      </w:pPr>
      <w:r>
        <w:rPr>
          <w:rFonts w:ascii="Times New Roman" w:hAnsi="Times New Roman" w:eastAsia="Times New Roman"/>
          <w:sz w:val="22"/>
        </w:rPr>
        <w:t>1055.下列选项中属于因果联系的有(  )</w:t>
      </w:r>
    </w:p>
    <w:p w14:paraId="58D35424">
      <w:pPr>
        <w:pStyle w:val="19"/>
        <w:spacing w:before="128" w:line="219" w:lineRule="auto"/>
        <w:rPr>
          <w:rFonts w:ascii="Times New Roman" w:hAnsi="Times New Roman" w:eastAsia="Times New Roman"/>
          <w:sz w:val="22"/>
        </w:rPr>
      </w:pPr>
      <w:r>
        <w:rPr>
          <w:rFonts w:ascii="Times New Roman" w:hAnsi="Times New Roman" w:eastAsia="Times New Roman"/>
          <w:sz w:val="22"/>
        </w:rPr>
        <w:t>A.摩擦生热，热胀冷缩              B.冬去春来，夏尽秋至</w:t>
      </w:r>
    </w:p>
    <w:p w14:paraId="3DC5E445">
      <w:pPr>
        <w:pStyle w:val="19"/>
        <w:spacing w:before="128" w:line="219" w:lineRule="auto"/>
        <w:rPr>
          <w:rFonts w:ascii="Times New Roman" w:hAnsi="Times New Roman" w:eastAsia="Times New Roman"/>
          <w:sz w:val="22"/>
        </w:rPr>
      </w:pPr>
      <w:r>
        <w:rPr>
          <w:rFonts w:ascii="Times New Roman" w:hAnsi="Times New Roman" w:eastAsia="Times New Roman"/>
          <w:sz w:val="22"/>
        </w:rPr>
        <w:t>C. 月晕而风，础润而雨              D.勤学出智慧，实践出真知</w:t>
      </w:r>
    </w:p>
    <w:p w14:paraId="7635A387">
      <w:pPr>
        <w:pStyle w:val="19"/>
        <w:spacing w:before="128" w:line="219" w:lineRule="auto"/>
        <w:rPr>
          <w:rFonts w:ascii="Times New Roman" w:hAnsi="Times New Roman" w:eastAsia="Times New Roman"/>
          <w:sz w:val="22"/>
        </w:rPr>
      </w:pPr>
      <w:r>
        <w:rPr>
          <w:rFonts w:ascii="Times New Roman" w:hAnsi="Times New Roman" w:eastAsia="Times New Roman"/>
          <w:sz w:val="22"/>
        </w:rPr>
        <w:t>1056.1939年，爱因斯坦在获悉铀核裂变及其链式反应后，曾上书美国总统罗斯福建议研制原子弹，以防德 国占先。然而，第二次世界大战结束前夕，美国向日本投放了两颗原子弹，悍然将原子弹用于战争。爱因 斯坦受到极大震动，开始投身反核战争运动。这段材料蕴含的哲学原理包括(    )。</w:t>
      </w:r>
    </w:p>
    <w:p w14:paraId="3A2EBF67">
      <w:pPr>
        <w:pStyle w:val="19"/>
        <w:spacing w:before="128" w:line="219" w:lineRule="auto"/>
        <w:rPr>
          <w:rFonts w:ascii="Times New Roman" w:hAnsi="Times New Roman" w:eastAsia="Times New Roman"/>
          <w:sz w:val="22"/>
        </w:rPr>
      </w:pPr>
      <w:r>
        <w:rPr>
          <w:rFonts w:ascii="Times New Roman" w:hAnsi="Times New Roman" w:eastAsia="Times New Roman"/>
          <w:sz w:val="22"/>
        </w:rPr>
        <w:t>A.真理和价值总是一致的</w:t>
      </w:r>
    </w:p>
    <w:p w14:paraId="2FA5F0B1">
      <w:pPr>
        <w:pStyle w:val="19"/>
        <w:spacing w:before="128" w:line="219" w:lineRule="auto"/>
        <w:rPr>
          <w:rFonts w:ascii="Times New Roman" w:hAnsi="Times New Roman" w:eastAsia="Times New Roman"/>
          <w:sz w:val="22"/>
        </w:rPr>
      </w:pPr>
      <w:r>
        <w:rPr>
          <w:rFonts w:ascii="Times New Roman" w:hAnsi="Times New Roman" w:eastAsia="Times New Roman"/>
          <w:sz w:val="22"/>
        </w:rPr>
        <w:t>B.真题和价值总是不一致的</w:t>
      </w:r>
    </w:p>
    <w:p w14:paraId="79F89957">
      <w:pPr>
        <w:pStyle w:val="19"/>
        <w:spacing w:before="128" w:line="219" w:lineRule="auto"/>
        <w:rPr>
          <w:rFonts w:ascii="Times New Roman" w:hAnsi="Times New Roman" w:eastAsia="Times New Roman"/>
          <w:sz w:val="22"/>
        </w:rPr>
      </w:pPr>
      <w:r>
        <w:rPr>
          <w:rFonts w:ascii="Times New Roman" w:hAnsi="Times New Roman" w:eastAsia="Times New Roman"/>
          <w:sz w:val="22"/>
        </w:rPr>
        <w:t>C. 真理和价值都是人类活动要追求的目标</w:t>
      </w:r>
    </w:p>
    <w:p w14:paraId="46546BDC">
      <w:pPr>
        <w:pStyle w:val="19"/>
        <w:spacing w:before="128" w:line="219" w:lineRule="auto"/>
        <w:rPr>
          <w:rFonts w:ascii="Times New Roman" w:hAnsi="Times New Roman" w:eastAsia="Times New Roman"/>
          <w:sz w:val="22"/>
        </w:rPr>
      </w:pPr>
      <w:r>
        <w:rPr>
          <w:rFonts w:ascii="Times New Roman" w:hAnsi="Times New Roman" w:eastAsia="Times New Roman"/>
          <w:sz w:val="22"/>
        </w:rPr>
        <w:t>D.真理和价值统一于人类的实践之中，最终由实践检验</w:t>
      </w:r>
    </w:p>
    <w:p w14:paraId="4E12FBAF">
      <w:pPr>
        <w:pStyle w:val="19"/>
        <w:spacing w:before="128" w:line="219" w:lineRule="auto"/>
        <w:rPr>
          <w:rFonts w:ascii="Times New Roman" w:hAnsi="Times New Roman" w:eastAsia="Times New Roman"/>
          <w:sz w:val="22"/>
        </w:rPr>
      </w:pPr>
      <w:r>
        <w:rPr>
          <w:rFonts w:ascii="Times New Roman" w:hAnsi="Times New Roman" w:eastAsia="Times New Roman"/>
          <w:sz w:val="22"/>
        </w:rPr>
        <w:t>1057. 面对世界范围各种思想文化的互相激荡，我们必须把弘扬和培育民族精神作为文化建设极为重要的任 务，使全体人民保持昂扬向上的精神状态。这是因为(   )。</w:t>
      </w:r>
    </w:p>
    <w:p w14:paraId="1112A4A3">
      <w:pPr>
        <w:pStyle w:val="19"/>
        <w:spacing w:before="128" w:line="219" w:lineRule="auto"/>
        <w:rPr>
          <w:rFonts w:ascii="Times New Roman" w:hAnsi="Times New Roman" w:eastAsia="Times New Roman"/>
          <w:sz w:val="22"/>
        </w:rPr>
      </w:pPr>
      <w:r>
        <w:rPr>
          <w:rFonts w:ascii="Times New Roman" w:hAnsi="Times New Roman" w:eastAsia="Times New Roman"/>
          <w:sz w:val="22"/>
        </w:rPr>
        <w:t>A.调动人的精神能量，能推动社会和人自身的进步</w:t>
      </w:r>
    </w:p>
    <w:p w14:paraId="76EC175C">
      <w:pPr>
        <w:pStyle w:val="19"/>
        <w:spacing w:before="128" w:line="219" w:lineRule="auto"/>
        <w:rPr>
          <w:rFonts w:ascii="Times New Roman" w:hAnsi="Times New Roman" w:eastAsia="Times New Roman"/>
          <w:sz w:val="22"/>
        </w:rPr>
      </w:pPr>
      <w:r>
        <w:rPr>
          <w:rFonts w:ascii="Times New Roman" w:hAnsi="Times New Roman" w:eastAsia="Times New Roman"/>
          <w:sz w:val="22"/>
        </w:rPr>
        <w:t>B. 精神状态决定着人们办事情能否取得积极的效果</w:t>
      </w:r>
    </w:p>
    <w:p w14:paraId="0C8ADAA7">
      <w:pPr>
        <w:pStyle w:val="19"/>
        <w:spacing w:before="128" w:line="219" w:lineRule="auto"/>
        <w:rPr>
          <w:rFonts w:ascii="Times New Roman" w:hAnsi="Times New Roman" w:eastAsia="Times New Roman"/>
          <w:sz w:val="22"/>
        </w:rPr>
      </w:pPr>
      <w:r>
        <w:rPr>
          <w:rFonts w:ascii="Times New Roman" w:hAnsi="Times New Roman" w:eastAsia="Times New Roman"/>
          <w:sz w:val="22"/>
        </w:rPr>
        <w:t>C. 精神状态是人的主观能动性的重要表现，对人们的活动有重大影响</w:t>
      </w:r>
    </w:p>
    <w:p w14:paraId="14DB23B4">
      <w:pPr>
        <w:pStyle w:val="19"/>
        <w:spacing w:before="128" w:line="219" w:lineRule="auto"/>
        <w:rPr>
          <w:rFonts w:ascii="Times New Roman" w:hAnsi="Times New Roman" w:eastAsia="Times New Roman"/>
          <w:sz w:val="22"/>
        </w:rPr>
      </w:pPr>
      <w:r>
        <w:rPr>
          <w:rFonts w:ascii="Times New Roman" w:hAnsi="Times New Roman" w:eastAsia="Times New Roman"/>
          <w:sz w:val="22"/>
        </w:rPr>
        <w:t>D.人们能够认识和改变规律</w:t>
      </w:r>
    </w:p>
    <w:p w14:paraId="51118B45">
      <w:pPr>
        <w:pStyle w:val="19"/>
        <w:spacing w:before="128" w:line="219" w:lineRule="auto"/>
        <w:rPr>
          <w:rFonts w:ascii="Times New Roman" w:hAnsi="Times New Roman" w:eastAsia="Times New Roman"/>
          <w:sz w:val="22"/>
        </w:rPr>
      </w:pPr>
      <w:r>
        <w:rPr>
          <w:rFonts w:ascii="Times New Roman" w:hAnsi="Times New Roman" w:eastAsia="Times New Roman"/>
          <w:sz w:val="22"/>
        </w:rPr>
        <w:t>1058. 我国的环保工作涉及的部门很多，许多职能出现交叉重叠。“水里的和陆地的不是一个部门管，一氧 化碳和二氧化碳不是一个部门管，世界上有四大尴尬部门，中国的环保部就是其中之一”。解决我国环境 保护工作的上述尴尬需要(   )。</w:t>
      </w:r>
    </w:p>
    <w:p w14:paraId="3EAEAE27">
      <w:pPr>
        <w:pStyle w:val="19"/>
        <w:spacing w:before="128" w:line="219" w:lineRule="auto"/>
        <w:rPr>
          <w:rFonts w:ascii="Times New Roman" w:hAnsi="Times New Roman" w:eastAsia="Times New Roman"/>
          <w:sz w:val="22"/>
        </w:rPr>
      </w:pPr>
      <w:r>
        <w:rPr>
          <w:rFonts w:ascii="Times New Roman" w:hAnsi="Times New Roman" w:eastAsia="Times New Roman"/>
          <w:sz w:val="22"/>
        </w:rPr>
        <w:t>A.坚持发展的观点，推动行政体制创新</w:t>
      </w:r>
    </w:p>
    <w:p w14:paraId="14DA7C1B">
      <w:pPr>
        <w:pStyle w:val="19"/>
        <w:spacing w:before="128" w:line="219" w:lineRule="auto"/>
        <w:rPr>
          <w:rFonts w:ascii="Times New Roman" w:hAnsi="Times New Roman" w:eastAsia="Times New Roman"/>
          <w:sz w:val="22"/>
        </w:rPr>
      </w:pPr>
      <w:r>
        <w:rPr>
          <w:rFonts w:ascii="Times New Roman" w:hAnsi="Times New Roman" w:eastAsia="Times New Roman"/>
          <w:sz w:val="22"/>
        </w:rPr>
        <w:t>B. 重视搞好局部，发挥每个部门的积极性</w:t>
      </w:r>
    </w:p>
    <w:p w14:paraId="78063863">
      <w:pPr>
        <w:pStyle w:val="19"/>
        <w:spacing w:before="128" w:line="219" w:lineRule="auto"/>
        <w:rPr>
          <w:rFonts w:ascii="Times New Roman" w:hAnsi="Times New Roman" w:eastAsia="Times New Roman"/>
          <w:sz w:val="22"/>
        </w:rPr>
      </w:pPr>
      <w:r>
        <w:rPr>
          <w:rFonts w:ascii="Times New Roman" w:hAnsi="Times New Roman" w:eastAsia="Times New Roman"/>
          <w:sz w:val="22"/>
        </w:rPr>
        <w:t>C. 树立尊重自然意识，学会与自然和谐相处</w:t>
      </w:r>
    </w:p>
    <w:p w14:paraId="31C353E4">
      <w:pPr>
        <w:pStyle w:val="19"/>
        <w:spacing w:before="128" w:line="219" w:lineRule="auto"/>
        <w:rPr>
          <w:rFonts w:ascii="Times New Roman" w:hAnsi="Times New Roman" w:eastAsia="Times New Roman"/>
          <w:sz w:val="22"/>
        </w:rPr>
      </w:pPr>
      <w:r>
        <w:rPr>
          <w:rFonts w:ascii="Times New Roman" w:hAnsi="Times New Roman" w:eastAsia="Times New Roman"/>
          <w:sz w:val="22"/>
        </w:rPr>
        <w:t>D.从整体着眼，推动系统内部结构优化</w:t>
      </w:r>
    </w:p>
    <w:p w14:paraId="0100463E">
      <w:pPr>
        <w:pStyle w:val="19"/>
        <w:spacing w:before="128" w:line="219" w:lineRule="auto"/>
        <w:rPr>
          <w:rFonts w:ascii="Times New Roman" w:hAnsi="Times New Roman" w:eastAsia="Times New Roman"/>
          <w:sz w:val="22"/>
        </w:rPr>
      </w:pPr>
      <w:r>
        <w:rPr>
          <w:rFonts w:ascii="Times New Roman" w:hAnsi="Times New Roman" w:eastAsia="Times New Roman"/>
          <w:sz w:val="22"/>
        </w:rPr>
        <w:t>1059. 加快完善社会保障体系，是构建和谐社会的重要方面。我国之所以重视社会保障制度的建立与完善， 是因为社会保障制度(    )。</w:t>
      </w:r>
    </w:p>
    <w:p w14:paraId="1E231747">
      <w:pPr>
        <w:pStyle w:val="19"/>
        <w:spacing w:before="128" w:line="219" w:lineRule="auto"/>
        <w:rPr>
          <w:rFonts w:ascii="Times New Roman" w:hAnsi="Times New Roman" w:eastAsia="Times New Roman"/>
          <w:sz w:val="22"/>
        </w:rPr>
      </w:pPr>
      <w:r>
        <w:rPr>
          <w:rFonts w:ascii="Times New Roman" w:hAnsi="Times New Roman" w:eastAsia="Times New Roman"/>
          <w:sz w:val="22"/>
        </w:rPr>
        <w:t>A.是实现社会安定的根本性措施</w:t>
      </w:r>
    </w:p>
    <w:p w14:paraId="23844EFD">
      <w:pPr>
        <w:pStyle w:val="19"/>
        <w:spacing w:before="128" w:line="219" w:lineRule="auto"/>
        <w:rPr>
          <w:rFonts w:ascii="Times New Roman" w:hAnsi="Times New Roman" w:eastAsia="Times New Roman"/>
          <w:sz w:val="22"/>
        </w:rPr>
      </w:pPr>
      <w:r>
        <w:rPr>
          <w:rFonts w:ascii="Times New Roman" w:hAnsi="Times New Roman" w:eastAsia="Times New Roman"/>
          <w:sz w:val="22"/>
        </w:rPr>
        <w:t>B. 关系到改革、发展、稳定的大局</w:t>
      </w:r>
    </w:p>
    <w:p w14:paraId="046A8645">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C.有利于维护劳动者的合法权益</w:t>
      </w:r>
    </w:p>
    <w:p w14:paraId="16AE62F2">
      <w:pPr>
        <w:pStyle w:val="19"/>
        <w:spacing w:before="128" w:line="219" w:lineRule="auto"/>
        <w:rPr>
          <w:rFonts w:ascii="Times New Roman" w:hAnsi="Times New Roman" w:eastAsia="Times New Roman"/>
          <w:sz w:val="22"/>
        </w:rPr>
      </w:pPr>
      <w:r>
        <w:rPr>
          <w:rFonts w:ascii="Times New Roman" w:hAnsi="Times New Roman" w:eastAsia="Times New Roman"/>
          <w:sz w:val="22"/>
        </w:rPr>
        <w:t>D. 是社会主义的本质特征</w:t>
      </w:r>
    </w:p>
    <w:p w14:paraId="77DB6298">
      <w:pPr>
        <w:pStyle w:val="19"/>
        <w:spacing w:before="128" w:line="219" w:lineRule="auto"/>
        <w:rPr>
          <w:rFonts w:ascii="Times New Roman" w:hAnsi="Times New Roman" w:eastAsia="Times New Roman"/>
          <w:sz w:val="22"/>
        </w:rPr>
      </w:pPr>
      <w:r>
        <w:rPr>
          <w:rFonts w:ascii="Times New Roman" w:hAnsi="Times New Roman" w:eastAsia="Times New Roman"/>
          <w:sz w:val="22"/>
        </w:rPr>
        <w:t>1060.下列选项中属于五大发展理念的有(   )。</w:t>
      </w:r>
    </w:p>
    <w:p w14:paraId="63D5BE3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创新                            </w:t>
      </w:r>
      <w:r>
        <w:rPr>
          <w:rFonts w:ascii="Times New Roman" w:hAnsi="Times New Roman" w:eastAsia="Times New Roman"/>
          <w:sz w:val="22"/>
        </w:rPr>
        <w:t>B. 协调</w:t>
      </w:r>
    </w:p>
    <w:p w14:paraId="3288BC5E">
      <w:pPr>
        <w:pStyle w:val="19"/>
        <w:spacing w:before="128" w:line="219" w:lineRule="auto"/>
        <w:rPr>
          <w:rFonts w:ascii="Times New Roman" w:hAnsi="Times New Roman" w:eastAsia="Times New Roman"/>
          <w:sz w:val="22"/>
        </w:rPr>
      </w:pPr>
      <w:r>
        <w:rPr>
          <w:rFonts w:ascii="Times New Roman" w:hAnsi="Times New Roman" w:eastAsia="Times New Roman"/>
          <w:sz w:val="22"/>
        </w:rPr>
        <w:t>C.环保                           D.共享</w:t>
      </w:r>
    </w:p>
    <w:p w14:paraId="052C4206">
      <w:pPr>
        <w:pStyle w:val="19"/>
        <w:spacing w:before="128" w:line="219" w:lineRule="auto"/>
        <w:rPr>
          <w:rFonts w:ascii="Times New Roman" w:hAnsi="Times New Roman" w:eastAsia="Times New Roman"/>
          <w:sz w:val="22"/>
        </w:rPr>
      </w:pPr>
      <w:r>
        <w:rPr>
          <w:rFonts w:ascii="Times New Roman" w:hAnsi="Times New Roman" w:eastAsia="Times New Roman"/>
          <w:sz w:val="22"/>
        </w:rPr>
        <w:t>1061. 实践的基本形式包括(    )。</w:t>
      </w:r>
    </w:p>
    <w:p w14:paraId="0224F9A3">
      <w:pPr>
        <w:pStyle w:val="19"/>
        <w:spacing w:before="128" w:line="219" w:lineRule="auto"/>
        <w:rPr>
          <w:rFonts w:ascii="Times New Roman" w:hAnsi="Times New Roman" w:eastAsia="Times New Roman"/>
          <w:sz w:val="22"/>
        </w:rPr>
      </w:pPr>
      <w:r>
        <w:rPr>
          <w:rFonts w:ascii="Times New Roman" w:hAnsi="Times New Roman" w:eastAsia="Times New Roman"/>
          <w:sz w:val="22"/>
        </w:rPr>
        <w:t>A.思维训练                       B. 生产运动</w:t>
      </w:r>
    </w:p>
    <w:p w14:paraId="0F3F287B">
      <w:pPr>
        <w:pStyle w:val="19"/>
        <w:spacing w:before="128" w:line="219" w:lineRule="auto"/>
        <w:rPr>
          <w:rFonts w:ascii="Times New Roman" w:hAnsi="Times New Roman" w:eastAsia="Times New Roman"/>
          <w:sz w:val="22"/>
        </w:rPr>
      </w:pPr>
      <w:r>
        <w:rPr>
          <w:rFonts w:ascii="Times New Roman" w:hAnsi="Times New Roman" w:eastAsia="Times New Roman"/>
          <w:sz w:val="22"/>
        </w:rPr>
        <w:t>C. 社交活动                        D. 科学实验</w:t>
      </w:r>
    </w:p>
    <w:p w14:paraId="7B208EEA">
      <w:pPr>
        <w:pStyle w:val="19"/>
        <w:spacing w:before="128" w:line="219" w:lineRule="auto"/>
        <w:rPr>
          <w:rFonts w:ascii="Times New Roman" w:hAnsi="Times New Roman" w:eastAsia="Times New Roman"/>
          <w:sz w:val="22"/>
        </w:rPr>
      </w:pPr>
      <w:r>
        <w:rPr>
          <w:rFonts w:ascii="Times New Roman" w:hAnsi="Times New Roman" w:eastAsia="Times New Roman"/>
          <w:sz w:val="22"/>
        </w:rPr>
        <w:t>1062.我国在自力更生的基础上实行全面对外开放的政策，体现的哲学道理有(  )。</w:t>
      </w:r>
    </w:p>
    <w:p w14:paraId="3F4F3410">
      <w:pPr>
        <w:pStyle w:val="19"/>
        <w:spacing w:before="128" w:line="219" w:lineRule="auto"/>
        <w:rPr>
          <w:rFonts w:ascii="Times New Roman" w:hAnsi="Times New Roman" w:eastAsia="Times New Roman"/>
          <w:sz w:val="22"/>
        </w:rPr>
      </w:pPr>
      <w:r>
        <w:rPr>
          <w:rFonts w:ascii="Times New Roman" w:hAnsi="Times New Roman" w:eastAsia="Times New Roman"/>
          <w:sz w:val="22"/>
        </w:rPr>
        <w:t>A. 社会意识对社会存在具有反作用</w:t>
      </w:r>
    </w:p>
    <w:p w14:paraId="5BFB9D72">
      <w:pPr>
        <w:pStyle w:val="19"/>
        <w:spacing w:before="128" w:line="219" w:lineRule="auto"/>
        <w:rPr>
          <w:rFonts w:ascii="Times New Roman" w:hAnsi="Times New Roman" w:eastAsia="Times New Roman"/>
          <w:sz w:val="22"/>
        </w:rPr>
      </w:pPr>
      <w:r>
        <w:rPr>
          <w:rFonts w:ascii="Times New Roman" w:hAnsi="Times New Roman" w:eastAsia="Times New Roman"/>
          <w:sz w:val="22"/>
        </w:rPr>
        <w:t>B. 世界是普遍联系的</w:t>
      </w:r>
    </w:p>
    <w:p w14:paraId="6C9159EE">
      <w:pPr>
        <w:pStyle w:val="19"/>
        <w:spacing w:before="128" w:line="219" w:lineRule="auto"/>
        <w:rPr>
          <w:rFonts w:ascii="Times New Roman" w:hAnsi="Times New Roman" w:eastAsia="Times New Roman"/>
          <w:sz w:val="22"/>
        </w:rPr>
      </w:pPr>
      <w:r>
        <w:rPr>
          <w:rFonts w:ascii="Times New Roman" w:hAnsi="Times New Roman" w:eastAsia="Times New Roman"/>
          <w:sz w:val="22"/>
        </w:rPr>
        <w:t>C.事物的发展是内外因共同作用的结果</w:t>
      </w:r>
    </w:p>
    <w:p w14:paraId="7F17FF3F">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D.实践是客观物质性的活动</w:t>
      </w:r>
    </w:p>
    <w:p w14:paraId="0108FAA7">
      <w:pPr>
        <w:pStyle w:val="19"/>
        <w:spacing w:before="128" w:line="219" w:lineRule="auto"/>
        <w:rPr>
          <w:rFonts w:ascii="Times New Roman" w:hAnsi="Times New Roman" w:eastAsia="Times New Roman"/>
          <w:sz w:val="22"/>
        </w:rPr>
      </w:pPr>
      <w:r>
        <w:rPr>
          <w:rFonts w:ascii="Times New Roman" w:hAnsi="Times New Roman" w:eastAsia="Times New Roman"/>
          <w:sz w:val="22"/>
        </w:rPr>
        <w:t>1063.“青出于蓝而胜于蓝”说明(    )。</w:t>
      </w:r>
    </w:p>
    <w:p w14:paraId="25C34335">
      <w:pPr>
        <w:pStyle w:val="19"/>
        <w:spacing w:before="128" w:line="219" w:lineRule="auto"/>
        <w:rPr>
          <w:rFonts w:ascii="Times New Roman" w:hAnsi="Times New Roman" w:eastAsia="Times New Roman"/>
          <w:sz w:val="22"/>
        </w:rPr>
      </w:pPr>
      <w:r>
        <w:rPr>
          <w:rFonts w:ascii="Times New Roman" w:hAnsi="Times New Roman" w:eastAsia="Times New Roman"/>
          <w:sz w:val="22"/>
        </w:rPr>
        <w:t>A.矛盾是事物发展的动力</w:t>
      </w:r>
    </w:p>
    <w:p w14:paraId="2BEFCE9A">
      <w:pPr>
        <w:pStyle w:val="19"/>
        <w:spacing w:before="128" w:line="219" w:lineRule="auto"/>
        <w:rPr>
          <w:rFonts w:ascii="Times New Roman" w:hAnsi="Times New Roman" w:eastAsia="Times New Roman"/>
          <w:sz w:val="22"/>
        </w:rPr>
      </w:pPr>
      <w:r>
        <w:rPr>
          <w:rFonts w:ascii="Times New Roman" w:hAnsi="Times New Roman" w:eastAsia="Times New Roman"/>
          <w:sz w:val="22"/>
        </w:rPr>
        <w:t>B.新事物是对旧事物绝对的否定</w:t>
      </w:r>
    </w:p>
    <w:p w14:paraId="294A170B">
      <w:pPr>
        <w:pStyle w:val="19"/>
        <w:spacing w:before="128" w:line="219" w:lineRule="auto"/>
        <w:rPr>
          <w:rFonts w:ascii="Times New Roman" w:hAnsi="Times New Roman" w:eastAsia="Times New Roman"/>
          <w:sz w:val="22"/>
        </w:rPr>
      </w:pPr>
      <w:r>
        <w:rPr>
          <w:rFonts w:ascii="Times New Roman" w:hAnsi="Times New Roman" w:eastAsia="Times New Roman"/>
          <w:sz w:val="22"/>
        </w:rPr>
        <w:t>C.新事物是在旧事物的基础上产生的</w:t>
      </w:r>
    </w:p>
    <w:p w14:paraId="78264EDA">
      <w:pPr>
        <w:pStyle w:val="19"/>
        <w:spacing w:before="128" w:line="219" w:lineRule="auto"/>
        <w:rPr>
          <w:rFonts w:ascii="Times New Roman" w:hAnsi="Times New Roman" w:eastAsia="Times New Roman"/>
          <w:sz w:val="22"/>
        </w:rPr>
      </w:pPr>
      <w:r>
        <w:rPr>
          <w:rFonts w:ascii="Times New Roman" w:hAnsi="Times New Roman" w:eastAsia="Times New Roman"/>
          <w:sz w:val="22"/>
        </w:rPr>
        <w:t>D. 新事物具有旧事物无法比拟的优越性</w:t>
      </w:r>
    </w:p>
    <w:p w14:paraId="2397C2C9">
      <w:pPr>
        <w:pStyle w:val="19"/>
        <w:spacing w:before="128" w:line="219" w:lineRule="auto"/>
        <w:rPr>
          <w:rFonts w:ascii="Times New Roman" w:hAnsi="Times New Roman" w:eastAsia="Times New Roman"/>
          <w:sz w:val="22"/>
        </w:rPr>
      </w:pPr>
      <w:r>
        <w:rPr>
          <w:rFonts w:ascii="Times New Roman" w:hAnsi="Times New Roman" w:eastAsia="Times New Roman"/>
          <w:sz w:val="22"/>
        </w:rPr>
        <w:t>1064.中国共产党在中国革命中战胜敌人的三大法宝是(   )。</w:t>
      </w:r>
    </w:p>
    <w:p w14:paraId="48FF2662">
      <w:pPr>
        <w:pStyle w:val="19"/>
        <w:spacing w:before="128" w:line="219" w:lineRule="auto"/>
        <w:rPr>
          <w:rFonts w:ascii="Times New Roman" w:hAnsi="Times New Roman" w:eastAsia="Times New Roman"/>
          <w:sz w:val="22"/>
        </w:rPr>
      </w:pPr>
      <w:r>
        <w:rPr>
          <w:rFonts w:ascii="Times New Roman" w:hAnsi="Times New Roman" w:eastAsia="Times New Roman"/>
          <w:sz w:val="22"/>
        </w:rPr>
        <w:t>A.群众路线                        B. 统一战线</w:t>
      </w:r>
    </w:p>
    <w:p w14:paraId="54739FCF">
      <w:pPr>
        <w:pStyle w:val="19"/>
        <w:spacing w:before="128" w:line="219" w:lineRule="auto"/>
        <w:rPr>
          <w:rFonts w:ascii="Times New Roman" w:hAnsi="Times New Roman" w:eastAsia="Times New Roman"/>
          <w:sz w:val="22"/>
        </w:rPr>
      </w:pPr>
      <w:r>
        <w:rPr>
          <w:rFonts w:ascii="Times New Roman" w:hAnsi="Times New Roman" w:eastAsia="Times New Roman"/>
          <w:sz w:val="22"/>
        </w:rPr>
        <w:t>C. 武装斗争                        D. 党的建设</w:t>
      </w:r>
    </w:p>
    <w:p w14:paraId="4FD9E442">
      <w:pPr>
        <w:pStyle w:val="19"/>
        <w:spacing w:before="128" w:line="219" w:lineRule="auto"/>
        <w:rPr>
          <w:rFonts w:ascii="Times New Roman" w:hAnsi="Times New Roman" w:eastAsia="Times New Roman"/>
          <w:sz w:val="22"/>
        </w:rPr>
      </w:pPr>
      <w:r>
        <w:rPr>
          <w:rFonts w:ascii="Times New Roman" w:hAnsi="Times New Roman" w:eastAsia="Times New Roman"/>
          <w:sz w:val="22"/>
        </w:rPr>
        <w:t>1065.在新的历史时期，加强党的建设具有特殊重要性，这是因为党现在()。</w:t>
      </w:r>
    </w:p>
    <w:p w14:paraId="005C29E3">
      <w:pPr>
        <w:pStyle w:val="19"/>
        <w:spacing w:before="128" w:line="219" w:lineRule="auto"/>
        <w:rPr>
          <w:rFonts w:ascii="Times New Roman" w:hAnsi="Times New Roman" w:eastAsia="Times New Roman"/>
          <w:sz w:val="22"/>
        </w:rPr>
      </w:pPr>
      <w:r>
        <w:rPr>
          <w:rFonts w:ascii="Times New Roman" w:hAnsi="Times New Roman" w:eastAsia="Times New Roman"/>
          <w:sz w:val="22"/>
        </w:rPr>
        <w:t>A.面临执政的考验</w:t>
      </w:r>
    </w:p>
    <w:p w14:paraId="3E5AEACA">
      <w:pPr>
        <w:pStyle w:val="19"/>
        <w:spacing w:before="128" w:line="219" w:lineRule="auto"/>
        <w:rPr>
          <w:rFonts w:ascii="Times New Roman" w:hAnsi="Times New Roman" w:eastAsia="Times New Roman"/>
          <w:sz w:val="22"/>
        </w:rPr>
      </w:pPr>
      <w:r>
        <w:rPr>
          <w:rFonts w:ascii="Times New Roman" w:hAnsi="Times New Roman" w:eastAsia="Times New Roman"/>
          <w:sz w:val="22"/>
        </w:rPr>
        <w:t>B. 面临改革开放的考验</w:t>
      </w:r>
    </w:p>
    <w:p w14:paraId="5C3224C4">
      <w:pPr>
        <w:pStyle w:val="19"/>
        <w:spacing w:before="128" w:line="219" w:lineRule="auto"/>
        <w:rPr>
          <w:rFonts w:ascii="Times New Roman" w:hAnsi="Times New Roman" w:eastAsia="Times New Roman"/>
          <w:sz w:val="22"/>
        </w:rPr>
      </w:pPr>
      <w:r>
        <w:rPr>
          <w:rFonts w:ascii="Times New Roman" w:hAnsi="Times New Roman" w:eastAsia="Times New Roman"/>
          <w:sz w:val="22"/>
        </w:rPr>
        <w:t>C.面临发展市场经济的考验</w:t>
      </w:r>
    </w:p>
    <w:p w14:paraId="3FA369DC">
      <w:pPr>
        <w:pStyle w:val="19"/>
        <w:spacing w:before="128" w:line="219" w:lineRule="auto"/>
        <w:rPr>
          <w:rFonts w:ascii="Times New Roman" w:hAnsi="Times New Roman" w:eastAsia="Times New Roman"/>
          <w:sz w:val="22"/>
        </w:rPr>
      </w:pPr>
      <w:r>
        <w:rPr>
          <w:rFonts w:ascii="Times New Roman" w:hAnsi="Times New Roman" w:eastAsia="Times New Roman"/>
          <w:sz w:val="22"/>
        </w:rPr>
        <w:t>D. 面临和平演变的考验</w:t>
      </w:r>
    </w:p>
    <w:p w14:paraId="53D33409">
      <w:pPr>
        <w:pStyle w:val="19"/>
        <w:spacing w:before="128" w:line="219" w:lineRule="auto"/>
        <w:rPr>
          <w:rFonts w:ascii="Times New Roman" w:hAnsi="Times New Roman" w:eastAsia="Times New Roman"/>
          <w:sz w:val="22"/>
        </w:rPr>
      </w:pPr>
      <w:r>
        <w:rPr>
          <w:rFonts w:ascii="Times New Roman" w:hAnsi="Times New Roman" w:eastAsia="Times New Roman"/>
          <w:sz w:val="22"/>
        </w:rPr>
        <w:t>1066. 社会主义民主不同于资本主义民主，主要表现在(    )。</w:t>
      </w:r>
    </w:p>
    <w:p w14:paraId="367A46E3">
      <w:pPr>
        <w:pStyle w:val="19"/>
        <w:spacing w:before="128" w:line="219" w:lineRule="auto"/>
        <w:rPr>
          <w:rFonts w:ascii="Times New Roman" w:hAnsi="Times New Roman" w:eastAsia="Times New Roman"/>
          <w:sz w:val="22"/>
        </w:rPr>
      </w:pPr>
      <w:r>
        <w:rPr>
          <w:rFonts w:ascii="Times New Roman" w:hAnsi="Times New Roman" w:eastAsia="Times New Roman"/>
          <w:sz w:val="22"/>
        </w:rPr>
        <w:t>A.宪法规定了公民的选举权和被选举权</w:t>
      </w:r>
    </w:p>
    <w:p w14:paraId="5D734B5A">
      <w:pPr>
        <w:pStyle w:val="19"/>
        <w:spacing w:before="128" w:line="219" w:lineRule="auto"/>
        <w:rPr>
          <w:rFonts w:ascii="Times New Roman" w:hAnsi="Times New Roman" w:eastAsia="Times New Roman"/>
          <w:sz w:val="22"/>
        </w:rPr>
      </w:pPr>
      <w:r>
        <w:rPr>
          <w:rFonts w:ascii="Times New Roman" w:hAnsi="Times New Roman" w:eastAsia="Times New Roman"/>
          <w:sz w:val="22"/>
        </w:rPr>
        <w:t>B. 民主和专政紧密地联系在一起 C具有广泛性和真实性</w:t>
      </w:r>
    </w:p>
    <w:p w14:paraId="6C8CD3AF">
      <w:pPr>
        <w:pStyle w:val="19"/>
        <w:spacing w:before="128" w:line="219" w:lineRule="auto"/>
        <w:rPr>
          <w:rFonts w:ascii="Times New Roman" w:hAnsi="Times New Roman" w:eastAsia="Times New Roman"/>
          <w:sz w:val="22"/>
        </w:rPr>
      </w:pPr>
      <w:r>
        <w:rPr>
          <w:rFonts w:ascii="Times New Roman" w:hAnsi="Times New Roman" w:eastAsia="Times New Roman"/>
          <w:sz w:val="22"/>
        </w:rPr>
        <w:t>D. 多数人享有民主代替了少数人享有民主</w:t>
      </w:r>
    </w:p>
    <w:p w14:paraId="06732145">
      <w:pPr>
        <w:pStyle w:val="19"/>
        <w:spacing w:before="128" w:line="219" w:lineRule="auto"/>
        <w:rPr>
          <w:rFonts w:ascii="Times New Roman" w:hAnsi="Times New Roman" w:eastAsia="Times New Roman"/>
          <w:sz w:val="22"/>
        </w:rPr>
      </w:pPr>
      <w:r>
        <w:rPr>
          <w:rFonts w:ascii="Times New Roman" w:hAnsi="Times New Roman" w:eastAsia="Times New Roman"/>
          <w:sz w:val="22"/>
        </w:rPr>
        <w:t>1067. 下列选项中，属于四个自信的有(   )。</w:t>
      </w:r>
    </w:p>
    <w:p w14:paraId="57A20E6A">
      <w:pPr>
        <w:pStyle w:val="19"/>
        <w:spacing w:before="128" w:line="219" w:lineRule="auto"/>
        <w:rPr>
          <w:rFonts w:ascii="Times New Roman" w:hAnsi="Times New Roman" w:eastAsia="Times New Roman"/>
          <w:sz w:val="22"/>
        </w:rPr>
      </w:pPr>
      <w:r>
        <w:rPr>
          <w:rFonts w:ascii="Times New Roman" w:hAnsi="Times New Roman" w:eastAsia="Times New Roman"/>
          <w:sz w:val="22"/>
        </w:rPr>
        <w:t>A.道路自信                         B. 制度自信</w:t>
      </w:r>
    </w:p>
    <w:p w14:paraId="2301523C">
      <w:pPr>
        <w:pStyle w:val="19"/>
        <w:spacing w:before="128" w:line="219" w:lineRule="auto"/>
        <w:rPr>
          <w:rFonts w:ascii="Times New Roman" w:hAnsi="Times New Roman" w:eastAsia="Times New Roman"/>
          <w:sz w:val="22"/>
        </w:rPr>
      </w:pPr>
      <w:r>
        <w:rPr>
          <w:rFonts w:ascii="Times New Roman" w:hAnsi="Times New Roman" w:eastAsia="Times New Roman"/>
          <w:sz w:val="22"/>
        </w:rPr>
        <w:t>C. 理论自信                         D. 文化自信</w:t>
      </w:r>
    </w:p>
    <w:p w14:paraId="38A413DE">
      <w:pPr>
        <w:pStyle w:val="19"/>
        <w:spacing w:before="128" w:line="219" w:lineRule="auto"/>
        <w:rPr>
          <w:rFonts w:ascii="Times New Roman" w:hAnsi="Times New Roman" w:eastAsia="Times New Roman"/>
          <w:sz w:val="22"/>
        </w:rPr>
      </w:pPr>
      <w:r>
        <w:rPr>
          <w:rFonts w:ascii="Times New Roman" w:hAnsi="Times New Roman" w:eastAsia="Times New Roman"/>
          <w:sz w:val="22"/>
        </w:rPr>
        <w:t>1068. 健全和完善社会保障制度的作用和意义为(    )。</w:t>
      </w:r>
    </w:p>
    <w:p w14:paraId="6A342F3A">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A.有利于保证人民基本生活和社会安定</w:t>
      </w:r>
    </w:p>
    <w:p w14:paraId="7FDF02C3">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B.有利于企业转变经营增长模式</w:t>
      </w:r>
    </w:p>
    <w:p w14:paraId="501D9CB1">
      <w:pPr>
        <w:pStyle w:val="19"/>
        <w:spacing w:before="128" w:line="219" w:lineRule="auto"/>
        <w:rPr>
          <w:rFonts w:ascii="Times New Roman" w:hAnsi="Times New Roman" w:eastAsia="Times New Roman"/>
          <w:sz w:val="22"/>
        </w:rPr>
      </w:pPr>
      <w:r>
        <w:rPr>
          <w:rFonts w:ascii="Times New Roman" w:hAnsi="Times New Roman" w:eastAsia="Times New Roman"/>
          <w:sz w:val="22"/>
        </w:rPr>
        <w:t>C. 有利于政府精简机构和减轻负担</w:t>
      </w:r>
    </w:p>
    <w:p w14:paraId="609A6386">
      <w:pPr>
        <w:pStyle w:val="19"/>
        <w:spacing w:before="128" w:line="219" w:lineRule="auto"/>
        <w:rPr>
          <w:rFonts w:ascii="Times New Roman" w:hAnsi="Times New Roman" w:eastAsia="Times New Roman"/>
          <w:sz w:val="22"/>
        </w:rPr>
      </w:pPr>
      <w:r>
        <w:rPr>
          <w:rFonts w:ascii="Times New Roman" w:hAnsi="Times New Roman" w:eastAsia="Times New Roman"/>
          <w:sz w:val="22"/>
        </w:rPr>
        <w:t>D. 有利于引导合理消费和促进经济建设的发展</w:t>
      </w:r>
    </w:p>
    <w:p w14:paraId="4D450B2E">
      <w:pPr>
        <w:pStyle w:val="19"/>
        <w:spacing w:before="128" w:line="219" w:lineRule="auto"/>
        <w:rPr>
          <w:rFonts w:ascii="Times New Roman" w:hAnsi="Times New Roman" w:eastAsia="Times New Roman"/>
          <w:sz w:val="22"/>
        </w:rPr>
      </w:pPr>
      <w:r>
        <w:rPr>
          <w:rFonts w:ascii="Times New Roman" w:hAnsi="Times New Roman" w:eastAsia="Times New Roman"/>
          <w:sz w:val="22"/>
        </w:rPr>
        <w:t>1069.在中国共产党领导的多党合作制中各民主党派是(   )。</w:t>
      </w:r>
    </w:p>
    <w:p w14:paraId="2879565A">
      <w:pPr>
        <w:pStyle w:val="19"/>
        <w:spacing w:before="128" w:line="219" w:lineRule="auto"/>
        <w:rPr>
          <w:rFonts w:ascii="Times New Roman" w:hAnsi="Times New Roman" w:eastAsia="Times New Roman"/>
          <w:sz w:val="22"/>
        </w:rPr>
      </w:pPr>
      <w:r>
        <w:rPr>
          <w:rFonts w:ascii="Times New Roman" w:hAnsi="Times New Roman" w:eastAsia="Times New Roman"/>
          <w:sz w:val="22"/>
        </w:rPr>
        <w:t>A.执政党                         B. 参政党</w:t>
      </w:r>
    </w:p>
    <w:p w14:paraId="2AE7ECF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C.无产阶级政党                   </w:t>
      </w:r>
      <w:r>
        <w:rPr>
          <w:rFonts w:ascii="Times New Roman" w:hAnsi="Times New Roman" w:eastAsia="Times New Roman"/>
          <w:sz w:val="22"/>
        </w:rPr>
        <w:t>D. 社会主义性质的政党</w:t>
      </w:r>
    </w:p>
    <w:p w14:paraId="794CF1AF">
      <w:pPr>
        <w:pStyle w:val="19"/>
        <w:spacing w:before="128" w:line="219" w:lineRule="auto"/>
        <w:rPr>
          <w:rFonts w:ascii="Times New Roman" w:hAnsi="Times New Roman" w:eastAsia="Times New Roman"/>
          <w:sz w:val="22"/>
        </w:rPr>
      </w:pPr>
      <w:r>
        <w:rPr>
          <w:rFonts w:ascii="Times New Roman" w:hAnsi="Times New Roman" w:eastAsia="Times New Roman"/>
          <w:sz w:val="22"/>
        </w:rPr>
        <w:t>1070. 党的十九届五中全会提出，到2035年实现国家治理体系和治理能力现代化人民平等参与、平等发展 权利得到充分保障，基本实现社会主义法治现代化目标。该目标包括()</w:t>
      </w:r>
    </w:p>
    <w:p w14:paraId="7D7F0AD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A.基本建成法治国家               </w:t>
      </w:r>
      <w:r>
        <w:rPr>
          <w:rFonts w:ascii="Times New Roman" w:hAnsi="Times New Roman" w:eastAsia="Times New Roman"/>
          <w:sz w:val="22"/>
        </w:rPr>
        <w:t>B. 基本建成法治政府</w:t>
      </w:r>
    </w:p>
    <w:p w14:paraId="25A4F88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C.基本建成法治社会               </w:t>
      </w:r>
      <w:r>
        <w:rPr>
          <w:rFonts w:ascii="Times New Roman" w:hAnsi="Times New Roman" w:eastAsia="Times New Roman"/>
          <w:sz w:val="22"/>
        </w:rPr>
        <w:t>D.基本建成法治市场</w:t>
      </w:r>
    </w:p>
    <w:p w14:paraId="42DBCC0D">
      <w:pPr>
        <w:pStyle w:val="19"/>
        <w:spacing w:before="128" w:line="219" w:lineRule="auto"/>
        <w:rPr>
          <w:rFonts w:ascii="Times New Roman" w:hAnsi="Times New Roman" w:eastAsia="Times New Roman"/>
          <w:sz w:val="22"/>
        </w:rPr>
      </w:pPr>
      <w:r>
        <w:rPr>
          <w:rFonts w:ascii="Times New Roman" w:hAnsi="Times New Roman" w:eastAsia="Times New Roman"/>
          <w:sz w:val="22"/>
        </w:rPr>
        <w:t>1071.2020年我国政府工作报告提到重点支持既促消费惠民生又调结构增后劲的“两新一重”建设。“两新” 是 指 (   )</w:t>
      </w:r>
    </w:p>
    <w:p w14:paraId="69AB4B9C">
      <w:pPr>
        <w:pStyle w:val="19"/>
        <w:spacing w:before="128" w:line="219" w:lineRule="auto"/>
        <w:rPr>
          <w:rFonts w:ascii="Times New Roman" w:hAnsi="Times New Roman" w:eastAsia="Times New Roman"/>
          <w:sz w:val="22"/>
        </w:rPr>
      </w:pPr>
      <w:r>
        <w:rPr>
          <w:rFonts w:ascii="Times New Roman" w:hAnsi="Times New Roman" w:eastAsia="Times New Roman"/>
          <w:sz w:val="22"/>
        </w:rPr>
        <w:t>A.新型行政机制建设                B. 新型城镇化建设</w:t>
      </w:r>
    </w:p>
    <w:p w14:paraId="281C773E">
      <w:pPr>
        <w:pStyle w:val="19"/>
        <w:spacing w:before="128" w:line="219" w:lineRule="auto"/>
        <w:rPr>
          <w:rFonts w:ascii="Times New Roman" w:hAnsi="Times New Roman" w:eastAsia="Times New Roman"/>
          <w:sz w:val="22"/>
        </w:rPr>
      </w:pPr>
      <w:r>
        <w:rPr>
          <w:rFonts w:ascii="Times New Roman" w:hAnsi="Times New Roman" w:eastAsia="Times New Roman"/>
          <w:sz w:val="22"/>
        </w:rPr>
        <w:t>C.新型企业制度建设               D.新型基础设施建设</w:t>
      </w:r>
    </w:p>
    <w:p w14:paraId="747EA8D4">
      <w:pPr>
        <w:pStyle w:val="19"/>
        <w:spacing w:before="128" w:line="219" w:lineRule="auto"/>
        <w:rPr>
          <w:rFonts w:ascii="Times New Roman" w:hAnsi="Times New Roman" w:eastAsia="Times New Roman"/>
          <w:sz w:val="22"/>
        </w:rPr>
      </w:pPr>
      <w:r>
        <w:rPr>
          <w:rFonts w:ascii="Times New Roman" w:hAnsi="Times New Roman" w:eastAsia="Times New Roman"/>
          <w:sz w:val="22"/>
        </w:rPr>
        <w:t>1072.阿里云针对新冠肺炎临床诊断研发了一套全新AI ( 人工智能)诊断技术，可以在20秒内准确地对新 冠肺炎疑似案例CT影像做出判读，分析结果准确率达到96%大幅提升了诊断效率。这说明了(    )</w:t>
      </w:r>
    </w:p>
    <w:p w14:paraId="61A34E75">
      <w:pPr>
        <w:pStyle w:val="19"/>
        <w:spacing w:before="128" w:line="219" w:lineRule="auto"/>
        <w:rPr>
          <w:rFonts w:ascii="Times New Roman" w:hAnsi="Times New Roman" w:eastAsia="Times New Roman"/>
          <w:sz w:val="22"/>
        </w:rPr>
      </w:pPr>
      <w:r>
        <w:rPr>
          <w:rFonts w:ascii="Times New Roman" w:hAnsi="Times New Roman" w:eastAsia="Times New Roman"/>
          <w:sz w:val="22"/>
        </w:rPr>
        <w:t>A.AI推动人类对实践的认识更进一步</w:t>
      </w:r>
    </w:p>
    <w:p w14:paraId="20FE909F">
      <w:pPr>
        <w:pStyle w:val="19"/>
        <w:spacing w:before="128" w:line="219" w:lineRule="auto"/>
        <w:rPr>
          <w:rFonts w:ascii="Times New Roman" w:hAnsi="Times New Roman" w:eastAsia="Times New Roman"/>
          <w:sz w:val="22"/>
        </w:rPr>
      </w:pPr>
      <w:r>
        <w:rPr>
          <w:rFonts w:ascii="Times New Roman" w:hAnsi="Times New Roman" w:eastAsia="Times New Roman"/>
          <w:sz w:val="22"/>
        </w:rPr>
        <w:t>B.AI 在实践中具有自觉选择性和主动创造性</w:t>
      </w:r>
    </w:p>
    <w:p w14:paraId="46F30F27">
      <w:pPr>
        <w:pStyle w:val="19"/>
        <w:spacing w:before="128" w:line="219" w:lineRule="auto"/>
        <w:rPr>
          <w:rFonts w:ascii="Times New Roman" w:hAnsi="Times New Roman" w:eastAsia="Times New Roman"/>
          <w:sz w:val="22"/>
        </w:rPr>
      </w:pPr>
      <w:r>
        <w:rPr>
          <w:rFonts w:ascii="Times New Roman" w:hAnsi="Times New Roman" w:eastAsia="Times New Roman"/>
          <w:sz w:val="22"/>
        </w:rPr>
        <w:t>C.AI 可以使自身感性认识上升到理性认识</w:t>
      </w:r>
    </w:p>
    <w:p w14:paraId="4EC9F17B">
      <w:pPr>
        <w:pStyle w:val="19"/>
        <w:spacing w:before="128" w:line="219" w:lineRule="auto"/>
        <w:rPr>
          <w:rFonts w:ascii="Times New Roman" w:hAnsi="Times New Roman" w:eastAsia="Times New Roman"/>
          <w:sz w:val="22"/>
        </w:rPr>
      </w:pPr>
      <w:r>
        <w:rPr>
          <w:rFonts w:ascii="Times New Roman" w:hAnsi="Times New Roman" w:eastAsia="Times New Roman"/>
          <w:sz w:val="22"/>
        </w:rPr>
        <w:t>D.AI实现了人脑观念向现实可操作技术的转变</w:t>
      </w:r>
    </w:p>
    <w:p w14:paraId="38631CE5">
      <w:pPr>
        <w:pStyle w:val="19"/>
        <w:spacing w:before="128" w:line="219" w:lineRule="auto"/>
        <w:rPr>
          <w:rFonts w:ascii="Times New Roman" w:hAnsi="Times New Roman" w:eastAsia="Times New Roman"/>
          <w:sz w:val="22"/>
        </w:rPr>
      </w:pPr>
      <w:r>
        <w:rPr>
          <w:rFonts w:ascii="Times New Roman" w:hAnsi="Times New Roman" w:eastAsia="Times New Roman"/>
          <w:sz w:val="22"/>
        </w:rPr>
        <w:t>1073.《坛经》记载：时有风吹幡动， 一僧日风动一僧日幡动，议论不已。慧能曰：不是风动不是幡动，仁 者心动。慧能的观点是(    )</w:t>
      </w:r>
    </w:p>
    <w:p w14:paraId="27622902">
      <w:pPr>
        <w:pStyle w:val="19"/>
        <w:spacing w:before="128" w:line="219" w:lineRule="auto"/>
        <w:rPr>
          <w:rFonts w:ascii="Times New Roman" w:hAnsi="Times New Roman" w:eastAsia="Times New Roman"/>
          <w:sz w:val="22"/>
        </w:rPr>
      </w:pPr>
      <w:r>
        <w:rPr>
          <w:rFonts w:ascii="Times New Roman" w:hAnsi="Times New Roman" w:eastAsia="Times New Roman"/>
          <w:sz w:val="22"/>
        </w:rPr>
        <w:t>A.唯物主义观点，承认世界万物处于运动中</w:t>
      </w:r>
    </w:p>
    <w:p w14:paraId="76EECD40">
      <w:pPr>
        <w:pStyle w:val="19"/>
        <w:spacing w:before="128" w:line="219" w:lineRule="auto"/>
        <w:rPr>
          <w:rFonts w:ascii="Times New Roman" w:hAnsi="Times New Roman" w:eastAsia="Times New Roman"/>
          <w:sz w:val="22"/>
        </w:rPr>
      </w:pPr>
      <w:r>
        <w:rPr>
          <w:rFonts w:ascii="Times New Roman" w:hAnsi="Times New Roman" w:eastAsia="Times New Roman"/>
          <w:sz w:val="22"/>
        </w:rPr>
        <w:t>B. 唯心主义观点，把事物运动归结为心动</w:t>
      </w:r>
    </w:p>
    <w:p w14:paraId="1D11648D">
      <w:pPr>
        <w:pStyle w:val="19"/>
        <w:spacing w:before="128" w:line="219" w:lineRule="auto"/>
        <w:rPr>
          <w:rFonts w:ascii="Times New Roman" w:hAnsi="Times New Roman" w:eastAsia="Times New Roman"/>
          <w:sz w:val="22"/>
        </w:rPr>
      </w:pPr>
      <w:r>
        <w:rPr>
          <w:rFonts w:ascii="Times New Roman" w:hAnsi="Times New Roman" w:eastAsia="Times New Roman"/>
          <w:sz w:val="22"/>
        </w:rPr>
        <w:t>C.承认运动但否认物质是运动载体</w:t>
      </w:r>
    </w:p>
    <w:p w14:paraId="36CD9AA4">
      <w:pPr>
        <w:pStyle w:val="19"/>
        <w:spacing w:before="128" w:line="219" w:lineRule="auto"/>
        <w:rPr>
          <w:rFonts w:ascii="Times New Roman" w:hAnsi="Times New Roman" w:eastAsia="Times New Roman"/>
          <w:sz w:val="22"/>
        </w:rPr>
      </w:pPr>
      <w:r>
        <w:rPr>
          <w:rFonts w:ascii="Times New Roman" w:hAnsi="Times New Roman" w:eastAsia="Times New Roman"/>
          <w:sz w:val="22"/>
        </w:rPr>
        <w:t>D.形而上学观点，脱离运动谈物质</w:t>
      </w:r>
    </w:p>
    <w:p w14:paraId="754B4D05">
      <w:pPr>
        <w:pStyle w:val="19"/>
        <w:spacing w:before="128" w:line="219" w:lineRule="auto"/>
        <w:rPr>
          <w:rFonts w:ascii="Times New Roman" w:hAnsi="Times New Roman" w:eastAsia="Times New Roman"/>
          <w:sz w:val="22"/>
        </w:rPr>
      </w:pPr>
      <w:r>
        <w:rPr>
          <w:rFonts w:ascii="Times New Roman" w:hAnsi="Times New Roman" w:eastAsia="Times New Roman"/>
          <w:sz w:val="22"/>
        </w:rPr>
        <w:t>1074. 民族区域自治制度是我国的一项基本政治制度，是中国特色的解决民族问题的重要制度安排。关于民 族区域自治制度，下列说法正确的是(    )</w:t>
      </w:r>
    </w:p>
    <w:p w14:paraId="718AD3C9">
      <w:pPr>
        <w:pStyle w:val="19"/>
        <w:spacing w:before="128" w:line="219" w:lineRule="auto"/>
        <w:rPr>
          <w:rFonts w:ascii="Times New Roman" w:hAnsi="Times New Roman" w:eastAsia="Times New Roman"/>
          <w:sz w:val="22"/>
        </w:rPr>
      </w:pPr>
      <w:r>
        <w:rPr>
          <w:rFonts w:ascii="Times New Roman" w:hAnsi="Times New Roman" w:eastAsia="Times New Roman"/>
          <w:sz w:val="22"/>
        </w:rPr>
        <w:t>A.前提是在国家的统一领导下</w:t>
      </w:r>
    </w:p>
    <w:p w14:paraId="7562F614">
      <w:pPr>
        <w:pStyle w:val="19"/>
        <w:spacing w:before="128" w:line="219" w:lineRule="auto"/>
        <w:rPr>
          <w:rFonts w:ascii="Times New Roman" w:hAnsi="Times New Roman" w:eastAsia="Times New Roman"/>
          <w:sz w:val="22"/>
        </w:rPr>
      </w:pPr>
      <w:r>
        <w:rPr>
          <w:rFonts w:ascii="Times New Roman" w:hAnsi="Times New Roman" w:eastAsia="Times New Roman"/>
          <w:sz w:val="22"/>
        </w:rPr>
        <w:t>B. 以少数民族聚居区为基础</w:t>
      </w:r>
    </w:p>
    <w:p w14:paraId="4F2B2E39">
      <w:pPr>
        <w:pStyle w:val="19"/>
        <w:spacing w:before="128" w:line="219" w:lineRule="auto"/>
        <w:rPr>
          <w:rFonts w:ascii="Times New Roman" w:hAnsi="Times New Roman" w:eastAsia="Times New Roman"/>
          <w:sz w:val="22"/>
        </w:rPr>
      </w:pPr>
      <w:r>
        <w:rPr>
          <w:rFonts w:ascii="Times New Roman" w:hAnsi="Times New Roman" w:eastAsia="Times New Roman"/>
          <w:sz w:val="22"/>
        </w:rPr>
        <w:t>C. 设立自治机关，行使自治权</w:t>
      </w:r>
    </w:p>
    <w:p w14:paraId="2B3E0E35">
      <w:pPr>
        <w:pStyle w:val="19"/>
        <w:spacing w:before="128" w:line="219" w:lineRule="auto"/>
        <w:rPr>
          <w:rFonts w:ascii="Times New Roman" w:hAnsi="Times New Roman" w:eastAsia="Times New Roman"/>
          <w:sz w:val="22"/>
        </w:rPr>
      </w:pPr>
      <w:r>
        <w:rPr>
          <w:rFonts w:ascii="Times New Roman" w:hAnsi="Times New Roman" w:eastAsia="Times New Roman"/>
          <w:sz w:val="22"/>
        </w:rPr>
        <w:t>D. 民族区域自治制度说明我国不是单一制国家</w:t>
      </w:r>
    </w:p>
    <w:p w14:paraId="40FF9A04">
      <w:pPr>
        <w:pStyle w:val="19"/>
        <w:spacing w:before="128" w:line="219" w:lineRule="auto"/>
        <w:rPr>
          <w:rFonts w:ascii="Times New Roman" w:hAnsi="Times New Roman" w:eastAsia="Times New Roman"/>
          <w:sz w:val="22"/>
        </w:rPr>
      </w:pPr>
      <w:r>
        <w:rPr>
          <w:rFonts w:ascii="Times New Roman" w:hAnsi="Times New Roman" w:eastAsia="Times New Roman"/>
          <w:sz w:val="22"/>
        </w:rPr>
        <w:t>1075.中国共产党第十九届中央委员会第五次全体会议提出了“十四五”时期经济社会发展指导思想和必须 遵循的原则，公报指出要(   )</w:t>
      </w:r>
    </w:p>
    <w:p w14:paraId="62BDD8E1">
      <w:pPr>
        <w:pStyle w:val="19"/>
        <w:spacing w:before="128" w:line="219" w:lineRule="auto"/>
        <w:rPr>
          <w:rFonts w:ascii="Times New Roman" w:hAnsi="Times New Roman" w:eastAsia="Times New Roman"/>
          <w:sz w:val="22"/>
        </w:rPr>
      </w:pPr>
      <w:r>
        <w:rPr>
          <w:rFonts w:ascii="Times New Roman" w:hAnsi="Times New Roman" w:eastAsia="Times New Roman"/>
          <w:sz w:val="22"/>
        </w:rPr>
        <w:t>A.坚持以人民为中心                B. 坚持新发展理念</w:t>
      </w:r>
    </w:p>
    <w:p w14:paraId="0002C05B">
      <w:pPr>
        <w:pStyle w:val="19"/>
        <w:spacing w:before="128" w:line="219" w:lineRule="auto"/>
        <w:rPr>
          <w:rFonts w:ascii="Times New Roman" w:hAnsi="Times New Roman" w:eastAsia="Times New Roman"/>
          <w:sz w:val="22"/>
        </w:rPr>
      </w:pPr>
      <w:r>
        <w:rPr>
          <w:rFonts w:ascii="Times New Roman" w:hAnsi="Times New Roman" w:eastAsia="Times New Roman"/>
          <w:sz w:val="22"/>
        </w:rPr>
        <w:t>C. 坚持深化改革开放                D.坚持系统观念</w:t>
      </w:r>
    </w:p>
    <w:p w14:paraId="3E0457A1">
      <w:pPr>
        <w:pStyle w:val="19"/>
        <w:spacing w:before="128" w:line="219" w:lineRule="auto"/>
        <w:rPr>
          <w:rFonts w:ascii="Times New Roman" w:hAnsi="Times New Roman" w:eastAsia="Times New Roman"/>
          <w:sz w:val="22"/>
        </w:rPr>
      </w:pPr>
      <w:r>
        <w:rPr>
          <w:rFonts w:ascii="Times New Roman" w:hAnsi="Times New Roman" w:eastAsia="Times New Roman"/>
          <w:sz w:val="22"/>
        </w:rPr>
        <w:t>1076. 中共中央关于制定国民经济和社会发展第十四个五年规划和二0三五年远景目标的建议中指出，坚持 创新在我国现代化建设全局中的核心地位，把科技自立自强作为国家发展的战略支撑，(    ) , 深 入 实 施科教兴国战略、人才强国战略、创新动发展战略，完善国家创新体系，加快建设科技强国。</w:t>
      </w:r>
    </w:p>
    <w:p w14:paraId="5F39E85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面向世界科技前沿                </w:t>
      </w:r>
      <w:r>
        <w:rPr>
          <w:rFonts w:ascii="Times New Roman" w:hAnsi="Times New Roman" w:eastAsia="Times New Roman"/>
          <w:sz w:val="22"/>
        </w:rPr>
        <w:t>B. 面向经济主战场</w:t>
      </w:r>
    </w:p>
    <w:p w14:paraId="606C060A">
      <w:pPr>
        <w:pStyle w:val="19"/>
        <w:spacing w:before="128" w:line="219" w:lineRule="auto"/>
        <w:rPr>
          <w:rFonts w:ascii="Times New Roman" w:hAnsi="Times New Roman" w:eastAsia="Times New Roman"/>
          <w:sz w:val="22"/>
        </w:rPr>
      </w:pPr>
      <w:r>
        <w:rPr>
          <w:rFonts w:ascii="Times New Roman" w:hAnsi="Times New Roman" w:eastAsia="Times New Roman"/>
          <w:sz w:val="22"/>
        </w:rPr>
        <w:t>C. 面向国家重大需求                D. 面向人民生命健康</w:t>
      </w:r>
    </w:p>
    <w:p w14:paraId="1C7CC297">
      <w:pPr>
        <w:pStyle w:val="19"/>
        <w:spacing w:before="128" w:line="219" w:lineRule="auto"/>
        <w:rPr>
          <w:rFonts w:ascii="Times New Roman" w:hAnsi="Times New Roman" w:eastAsia="Times New Roman"/>
          <w:sz w:val="22"/>
        </w:rPr>
      </w:pPr>
      <w:r>
        <w:rPr>
          <w:rFonts w:ascii="Times New Roman" w:hAnsi="Times New Roman" w:eastAsia="Times New Roman"/>
          <w:sz w:val="22"/>
        </w:rPr>
        <w:t>1077.习近平主席指出：“筹划和指导战争，必须深刻认识战争的政治属性，坚持(   )从政治高度思考 战争问题。”</w:t>
      </w:r>
    </w:p>
    <w:p w14:paraId="00C30D2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军事服从政治                    </w:t>
      </w:r>
      <w:r>
        <w:rPr>
          <w:rFonts w:ascii="Times New Roman" w:hAnsi="Times New Roman" w:eastAsia="Times New Roman"/>
          <w:sz w:val="22"/>
        </w:rPr>
        <w:t>B. 军人服从军官</w:t>
      </w:r>
    </w:p>
    <w:p w14:paraId="1F817B1A">
      <w:pPr>
        <w:pStyle w:val="19"/>
        <w:spacing w:before="128" w:line="219" w:lineRule="auto"/>
        <w:rPr>
          <w:rFonts w:ascii="Times New Roman" w:hAnsi="Times New Roman" w:eastAsia="Times New Roman"/>
          <w:sz w:val="22"/>
        </w:rPr>
      </w:pPr>
      <w:r>
        <w:rPr>
          <w:rFonts w:ascii="Times New Roman" w:hAnsi="Times New Roman" w:eastAsia="Times New Roman"/>
          <w:sz w:val="22"/>
        </w:rPr>
        <w:t>C. 战略服从政略                    D.局部服从大局</w:t>
      </w:r>
    </w:p>
    <w:p w14:paraId="3B665E4F">
      <w:pPr>
        <w:pStyle w:val="19"/>
        <w:spacing w:before="128" w:line="219" w:lineRule="auto"/>
        <w:rPr>
          <w:rFonts w:ascii="Times New Roman" w:hAnsi="Times New Roman" w:eastAsia="Times New Roman"/>
          <w:sz w:val="22"/>
        </w:rPr>
      </w:pPr>
      <w:r>
        <w:rPr>
          <w:rFonts w:ascii="Times New Roman" w:hAnsi="Times New Roman" w:eastAsia="Times New Roman"/>
          <w:sz w:val="22"/>
        </w:rPr>
        <w:t>1078. 下列说法体现“世界上所有的事物都是绝对运动和相对静止的统一”的哲学思想的是(    )</w:t>
      </w:r>
    </w:p>
    <w:p w14:paraId="65FF6EB9">
      <w:pPr>
        <w:pStyle w:val="19"/>
        <w:spacing w:before="128" w:line="219" w:lineRule="auto"/>
        <w:rPr>
          <w:rFonts w:ascii="Times New Roman" w:hAnsi="Times New Roman" w:eastAsia="Times New Roman"/>
          <w:sz w:val="22"/>
        </w:rPr>
      </w:pPr>
      <w:r>
        <w:rPr>
          <w:rFonts w:ascii="Times New Roman" w:hAnsi="Times New Roman" w:eastAsia="Times New Roman"/>
          <w:sz w:val="22"/>
        </w:rPr>
        <w:t>A.天行健，君子以自强不息</w:t>
      </w:r>
    </w:p>
    <w:p w14:paraId="0C739183">
      <w:pPr>
        <w:pStyle w:val="19"/>
        <w:spacing w:before="128" w:line="219" w:lineRule="auto"/>
        <w:rPr>
          <w:rFonts w:ascii="Times New Roman" w:hAnsi="Times New Roman" w:eastAsia="Times New Roman"/>
          <w:sz w:val="22"/>
        </w:rPr>
      </w:pPr>
      <w:r>
        <w:rPr>
          <w:rFonts w:ascii="Times New Roman" w:hAnsi="Times New Roman" w:eastAsia="Times New Roman"/>
          <w:sz w:val="22"/>
        </w:rPr>
        <w:t>B. 人不能两次踏进同一条河流</w:t>
      </w:r>
    </w:p>
    <w:p w14:paraId="2B10BC76">
      <w:pPr>
        <w:pStyle w:val="19"/>
        <w:spacing w:before="128" w:line="219" w:lineRule="auto"/>
        <w:rPr>
          <w:rFonts w:ascii="Times New Roman" w:hAnsi="Times New Roman" w:eastAsia="Times New Roman"/>
          <w:sz w:val="22"/>
        </w:rPr>
      </w:pPr>
      <w:r>
        <w:rPr>
          <w:rFonts w:ascii="Times New Roman" w:hAnsi="Times New Roman" w:eastAsia="Times New Roman"/>
          <w:sz w:val="22"/>
        </w:rPr>
        <w:t>C.欲穷千里目，更上一层楼</w:t>
      </w:r>
    </w:p>
    <w:p w14:paraId="72B94FEB">
      <w:pPr>
        <w:pStyle w:val="19"/>
        <w:spacing w:before="128" w:line="219" w:lineRule="auto"/>
        <w:rPr>
          <w:rFonts w:ascii="Times New Roman" w:hAnsi="Times New Roman" w:eastAsia="Times New Roman"/>
          <w:sz w:val="22"/>
        </w:rPr>
      </w:pPr>
      <w:r>
        <w:rPr>
          <w:rFonts w:ascii="Times New Roman" w:hAnsi="Times New Roman" w:eastAsia="Times New Roman"/>
          <w:sz w:val="22"/>
        </w:rPr>
        <w:t>D.不是风动，不是幡动，仁者心动</w:t>
      </w:r>
    </w:p>
    <w:p w14:paraId="1827AB08">
      <w:pPr>
        <w:pStyle w:val="19"/>
        <w:spacing w:before="128" w:line="219" w:lineRule="auto"/>
        <w:rPr>
          <w:rFonts w:ascii="Times New Roman" w:hAnsi="Times New Roman" w:eastAsia="Times New Roman"/>
          <w:sz w:val="22"/>
        </w:rPr>
      </w:pPr>
      <w:r>
        <w:rPr>
          <w:rFonts w:ascii="Times New Roman" w:hAnsi="Times New Roman" w:eastAsia="Times New Roman"/>
          <w:sz w:val="22"/>
        </w:rPr>
        <w:t>1079. 党的十九大报告指出，坚持党的领导、人民当家作主、依法治国有机统一，要巩固基层政权，完善基 层民主制度，保障人民知情权、参与权、表达权、监督权。健全依法决策机制，构建(    )的权力运行 机制。</w:t>
      </w:r>
    </w:p>
    <w:p w14:paraId="5EA6A3BE">
      <w:pPr>
        <w:pStyle w:val="19"/>
        <w:spacing w:before="128" w:line="219" w:lineRule="auto"/>
        <w:rPr>
          <w:rFonts w:ascii="Times New Roman" w:hAnsi="Times New Roman" w:eastAsia="Times New Roman"/>
          <w:sz w:val="22"/>
        </w:rPr>
      </w:pPr>
      <w:r>
        <w:rPr>
          <w:rFonts w:ascii="Times New Roman" w:hAnsi="Times New Roman" w:eastAsia="Times New Roman"/>
          <w:sz w:val="22"/>
        </w:rPr>
        <w:t>A.决策科学                        B.执行坚决</w:t>
      </w:r>
    </w:p>
    <w:p w14:paraId="7F26AF86">
      <w:pPr>
        <w:pStyle w:val="19"/>
        <w:spacing w:before="128" w:line="219" w:lineRule="auto"/>
        <w:rPr>
          <w:rFonts w:ascii="Times New Roman" w:hAnsi="Times New Roman" w:eastAsia="Times New Roman"/>
          <w:sz w:val="22"/>
        </w:rPr>
      </w:pPr>
      <w:r>
        <w:rPr>
          <w:rFonts w:ascii="Times New Roman" w:hAnsi="Times New Roman" w:eastAsia="Times New Roman"/>
          <w:sz w:val="22"/>
        </w:rPr>
        <w:t>C. 监督有力                        D.法制保障</w:t>
      </w:r>
    </w:p>
    <w:p w14:paraId="08572F39">
      <w:pPr>
        <w:pStyle w:val="19"/>
        <w:spacing w:before="128" w:line="219" w:lineRule="auto"/>
        <w:rPr>
          <w:rFonts w:ascii="Times New Roman" w:hAnsi="Times New Roman" w:eastAsia="Times New Roman"/>
          <w:sz w:val="22"/>
        </w:rPr>
      </w:pPr>
      <w:r>
        <w:rPr>
          <w:rFonts w:ascii="Times New Roman" w:hAnsi="Times New Roman" w:eastAsia="Times New Roman"/>
          <w:sz w:val="22"/>
        </w:rPr>
        <w:t>1080.幸福感是人们对生活满意程度的一种心理体验，它以一定的物质财富为基础，但现实生活中，幸福感 的提升与物质财富的增加并不一定同步，这说明()</w:t>
      </w:r>
    </w:p>
    <w:p w14:paraId="499DBCBB">
      <w:pPr>
        <w:pStyle w:val="19"/>
        <w:spacing w:before="128" w:line="219" w:lineRule="auto"/>
        <w:rPr>
          <w:rFonts w:ascii="Times New Roman" w:hAnsi="Times New Roman" w:eastAsia="Times New Roman"/>
          <w:sz w:val="22"/>
        </w:rPr>
      </w:pPr>
      <w:r>
        <w:rPr>
          <w:rFonts w:ascii="Times New Roman" w:hAnsi="Times New Roman" w:eastAsia="Times New Roman"/>
          <w:sz w:val="22"/>
        </w:rPr>
        <w:t>A.社会存在决定社会意识</w:t>
      </w:r>
    </w:p>
    <w:p w14:paraId="5603B55C">
      <w:pPr>
        <w:pStyle w:val="19"/>
        <w:spacing w:before="128" w:line="219" w:lineRule="auto"/>
        <w:rPr>
          <w:rFonts w:ascii="Times New Roman" w:hAnsi="Times New Roman" w:eastAsia="Times New Roman"/>
          <w:sz w:val="22"/>
        </w:rPr>
      </w:pPr>
      <w:r>
        <w:rPr>
          <w:rFonts w:ascii="Times New Roman" w:hAnsi="Times New Roman" w:eastAsia="Times New Roman"/>
          <w:sz w:val="22"/>
        </w:rPr>
        <w:t>B. 社会意识具有相对独立性</w:t>
      </w:r>
    </w:p>
    <w:p w14:paraId="3EED30DC">
      <w:pPr>
        <w:pStyle w:val="19"/>
        <w:spacing w:before="128" w:line="219" w:lineRule="auto"/>
        <w:rPr>
          <w:rFonts w:ascii="Times New Roman" w:hAnsi="Times New Roman" w:eastAsia="Times New Roman"/>
          <w:sz w:val="22"/>
        </w:rPr>
      </w:pPr>
      <w:r>
        <w:rPr>
          <w:rFonts w:ascii="Times New Roman" w:hAnsi="Times New Roman" w:eastAsia="Times New Roman"/>
          <w:sz w:val="22"/>
        </w:rPr>
        <w:t>C.社会意识对社会存在具有促进作用</w:t>
      </w:r>
    </w:p>
    <w:p w14:paraId="0CEF889E">
      <w:pPr>
        <w:pStyle w:val="19"/>
        <w:spacing w:before="128" w:line="219" w:lineRule="auto"/>
        <w:rPr>
          <w:rFonts w:ascii="Times New Roman" w:hAnsi="Times New Roman" w:eastAsia="Times New Roman"/>
          <w:sz w:val="22"/>
        </w:rPr>
      </w:pPr>
      <w:r>
        <w:rPr>
          <w:rFonts w:ascii="Times New Roman" w:hAnsi="Times New Roman" w:eastAsia="Times New Roman"/>
          <w:sz w:val="22"/>
        </w:rPr>
        <w:t>D.社会意识的变化独立于社会存在的变化</w:t>
      </w:r>
    </w:p>
    <w:p w14:paraId="1104F59A">
      <w:pPr>
        <w:pStyle w:val="19"/>
        <w:spacing w:before="128" w:line="219" w:lineRule="auto"/>
        <w:rPr>
          <w:rFonts w:ascii="Times New Roman" w:hAnsi="Times New Roman" w:eastAsia="Times New Roman"/>
          <w:sz w:val="22"/>
        </w:rPr>
      </w:pPr>
      <w:r>
        <w:rPr>
          <w:rFonts w:ascii="Times New Roman" w:hAnsi="Times New Roman" w:eastAsia="Times New Roman"/>
          <w:sz w:val="22"/>
        </w:rPr>
        <w:t>1081. 构成中国特色社会主义法治道路的核心要义，并规定和确保中国特色社会主义法治体系的制度属性和 前进方向的包括(   )</w:t>
      </w:r>
    </w:p>
    <w:p w14:paraId="54D3BDF5">
      <w:pPr>
        <w:pStyle w:val="19"/>
        <w:spacing w:before="128" w:line="219" w:lineRule="auto"/>
        <w:rPr>
          <w:rFonts w:ascii="Times New Roman" w:hAnsi="Times New Roman" w:eastAsia="Times New Roman"/>
          <w:sz w:val="22"/>
        </w:rPr>
      </w:pPr>
      <w:r>
        <w:rPr>
          <w:rFonts w:ascii="Times New Roman" w:hAnsi="Times New Roman" w:eastAsia="Times New Roman"/>
          <w:sz w:val="22"/>
        </w:rPr>
        <w:t>A.党的领导</w:t>
      </w:r>
    </w:p>
    <w:p w14:paraId="260F0DFD">
      <w:pPr>
        <w:pStyle w:val="19"/>
        <w:spacing w:before="128" w:line="219" w:lineRule="auto"/>
        <w:rPr>
          <w:rFonts w:ascii="Times New Roman" w:hAnsi="Times New Roman" w:eastAsia="Times New Roman"/>
          <w:sz w:val="22"/>
        </w:rPr>
      </w:pPr>
      <w:r>
        <w:rPr>
          <w:rFonts w:ascii="Times New Roman" w:hAnsi="Times New Roman" w:eastAsia="Times New Roman"/>
          <w:sz w:val="22"/>
        </w:rPr>
        <w:t>B. 中国特色社会主义制度</w:t>
      </w:r>
    </w:p>
    <w:p w14:paraId="14C8AF13">
      <w:pPr>
        <w:pStyle w:val="19"/>
        <w:spacing w:before="128" w:line="219" w:lineRule="auto"/>
        <w:rPr>
          <w:rFonts w:ascii="Times New Roman" w:hAnsi="Times New Roman" w:eastAsia="Times New Roman"/>
          <w:sz w:val="22"/>
        </w:rPr>
      </w:pPr>
      <w:r>
        <w:rPr>
          <w:rFonts w:ascii="Times New Roman" w:hAnsi="Times New Roman" w:eastAsia="Times New Roman"/>
          <w:sz w:val="22"/>
        </w:rPr>
        <w:t>C. 中国特色社会主义法治理论</w:t>
      </w:r>
    </w:p>
    <w:p w14:paraId="753CD29A">
      <w:pPr>
        <w:pStyle w:val="19"/>
        <w:spacing w:before="128" w:line="219" w:lineRule="auto"/>
        <w:rPr>
          <w:rFonts w:ascii="Times New Roman" w:hAnsi="Times New Roman" w:eastAsia="Times New Roman"/>
          <w:sz w:val="22"/>
        </w:rPr>
      </w:pPr>
      <w:r>
        <w:rPr>
          <w:rFonts w:ascii="Times New Roman" w:hAnsi="Times New Roman" w:eastAsia="Times New Roman"/>
          <w:sz w:val="22"/>
        </w:rPr>
        <w:t>D.司法体制改革</w:t>
      </w:r>
    </w:p>
    <w:p w14:paraId="3CF33E2C">
      <w:pPr>
        <w:pStyle w:val="19"/>
        <w:spacing w:before="128" w:line="219" w:lineRule="auto"/>
        <w:rPr>
          <w:rFonts w:ascii="Times New Roman" w:hAnsi="Times New Roman" w:eastAsia="Times New Roman"/>
          <w:sz w:val="22"/>
        </w:rPr>
      </w:pPr>
      <w:r>
        <w:rPr>
          <w:rFonts w:ascii="Times New Roman" w:hAnsi="Times New Roman" w:eastAsia="Times New Roman"/>
          <w:sz w:val="22"/>
        </w:rPr>
        <w:t>1082.区块链技术已经成为一种新趋势。区块链技术与加密货币相伴而生，但利用区块链炒作空气币等行为 此起彼伏：利用区块链存储，传播违法违规信息，进行非法交易、洗钱等行为大有人在，发展区块链大方 向没有错，但要避免一哄而上、重复建设，由此可见区块链技术在不断创新应用的同时，公开透明的数据 给社会隐私保护、网络安全监管提出了更高要求。据此可知(   )</w:t>
      </w:r>
    </w:p>
    <w:p w14:paraId="489CB16E">
      <w:pPr>
        <w:pStyle w:val="19"/>
        <w:spacing w:before="128" w:line="219" w:lineRule="auto"/>
        <w:rPr>
          <w:rFonts w:ascii="Times New Roman" w:hAnsi="Times New Roman" w:eastAsia="Times New Roman"/>
          <w:sz w:val="22"/>
        </w:rPr>
      </w:pPr>
      <w:r>
        <w:rPr>
          <w:rFonts w:ascii="Times New Roman" w:hAnsi="Times New Roman" w:eastAsia="Times New Roman"/>
          <w:sz w:val="22"/>
        </w:rPr>
        <w:t>A.区块链的发展要经历不断发现并解决问题的过程</w:t>
      </w:r>
    </w:p>
    <w:p w14:paraId="3E0CA414">
      <w:pPr>
        <w:pStyle w:val="19"/>
        <w:spacing w:before="128" w:line="219" w:lineRule="auto"/>
        <w:rPr>
          <w:rFonts w:ascii="Times New Roman" w:hAnsi="Times New Roman" w:eastAsia="Times New Roman"/>
          <w:sz w:val="22"/>
        </w:rPr>
      </w:pPr>
      <w:r>
        <w:rPr>
          <w:rFonts w:ascii="Times New Roman" w:hAnsi="Times New Roman" w:eastAsia="Times New Roman"/>
          <w:sz w:val="22"/>
        </w:rPr>
        <w:t>B. 区块链能否顺利发展取决于其外部矛盾能否解决</w:t>
      </w:r>
    </w:p>
    <w:p w14:paraId="5D25D86D">
      <w:pPr>
        <w:pStyle w:val="19"/>
        <w:spacing w:before="128" w:line="219" w:lineRule="auto"/>
        <w:rPr>
          <w:rFonts w:ascii="Times New Roman" w:hAnsi="Times New Roman" w:eastAsia="Times New Roman"/>
          <w:sz w:val="22"/>
        </w:rPr>
      </w:pPr>
      <w:r>
        <w:rPr>
          <w:rFonts w:ascii="Times New Roman" w:hAnsi="Times New Roman" w:eastAsia="Times New Roman"/>
          <w:sz w:val="22"/>
        </w:rPr>
        <w:t>C. 区块链的发展需要经历一个艰难曲折的过程</w:t>
      </w:r>
    </w:p>
    <w:p w14:paraId="445E79AC">
      <w:pPr>
        <w:pStyle w:val="19"/>
        <w:spacing w:before="128" w:line="219" w:lineRule="auto"/>
        <w:rPr>
          <w:rFonts w:ascii="Times New Roman" w:hAnsi="Times New Roman" w:eastAsia="Times New Roman"/>
          <w:sz w:val="22"/>
        </w:rPr>
      </w:pPr>
      <w:r>
        <w:rPr>
          <w:rFonts w:ascii="Times New Roman" w:hAnsi="Times New Roman" w:eastAsia="Times New Roman"/>
          <w:sz w:val="22"/>
        </w:rPr>
        <w:t>D.区块链的问题说明其违背了发展的必然趋势</w:t>
      </w:r>
    </w:p>
    <w:p w14:paraId="69D8B9F7">
      <w:pPr>
        <w:pStyle w:val="19"/>
        <w:spacing w:before="128" w:line="219" w:lineRule="auto"/>
        <w:rPr>
          <w:rFonts w:ascii="Times New Roman" w:hAnsi="Times New Roman" w:eastAsia="Times New Roman"/>
          <w:sz w:val="22"/>
        </w:rPr>
      </w:pPr>
      <w:r>
        <w:rPr>
          <w:rFonts w:ascii="Times New Roman" w:hAnsi="Times New Roman" w:eastAsia="Times New Roman"/>
          <w:sz w:val="22"/>
        </w:rPr>
        <w:t>1083.2020年4月13日， 一个由全球120多名科学家、医生、资助者和生产商组成的专家组发表公开宣言， 承诺在世界卫生组织协调下，共同努力加快新冠疫苗的研发。6月16日，国药中国生物武汉生物制品研究 所研制的新冠病毒灭活疫苗1/11期临床试验结果显示，疫苗接种后安全性好，无一例严重不良反应，疫苗 组接种者均产生高浓度抗体，下一步，将展开二期临床试验，在更大范围的人群中评估疫苗的安全性和免 疫原性，以确定疫苗的质量和免疫程序。这表明(   )</w:t>
      </w:r>
    </w:p>
    <w:p w14:paraId="7B185E63">
      <w:pPr>
        <w:pStyle w:val="19"/>
        <w:spacing w:before="128" w:line="219" w:lineRule="auto"/>
        <w:rPr>
          <w:rFonts w:ascii="Times New Roman" w:hAnsi="Times New Roman" w:eastAsia="Times New Roman"/>
          <w:sz w:val="22"/>
        </w:rPr>
      </w:pPr>
      <w:r>
        <w:rPr>
          <w:rFonts w:ascii="Times New Roman" w:hAnsi="Times New Roman" w:eastAsia="Times New Roman"/>
          <w:sz w:val="22"/>
        </w:rPr>
        <w:t>A.形成有关疫苗的真理性认识是疫苗研发工作的根本目的</w:t>
      </w:r>
    </w:p>
    <w:p w14:paraId="6D4BCF82">
      <w:pPr>
        <w:pStyle w:val="19"/>
        <w:spacing w:before="128" w:line="219" w:lineRule="auto"/>
        <w:rPr>
          <w:rFonts w:ascii="Times New Roman" w:hAnsi="Times New Roman" w:eastAsia="Times New Roman"/>
          <w:sz w:val="22"/>
        </w:rPr>
      </w:pPr>
      <w:r>
        <w:rPr>
          <w:rFonts w:ascii="Times New Roman" w:hAnsi="Times New Roman" w:eastAsia="Times New Roman"/>
          <w:sz w:val="22"/>
        </w:rPr>
        <w:t>B. 预防和控制新冠病毒的迫切需要推动了疫苗的研发进程</w:t>
      </w:r>
    </w:p>
    <w:p w14:paraId="734B8CA8">
      <w:pPr>
        <w:pStyle w:val="19"/>
        <w:spacing w:before="128" w:line="219" w:lineRule="auto"/>
        <w:rPr>
          <w:rFonts w:ascii="Times New Roman" w:hAnsi="Times New Roman" w:eastAsia="Times New Roman"/>
          <w:sz w:val="22"/>
        </w:rPr>
      </w:pPr>
      <w:r>
        <w:rPr>
          <w:rFonts w:ascii="Times New Roman" w:hAnsi="Times New Roman" w:eastAsia="Times New Roman"/>
          <w:sz w:val="22"/>
        </w:rPr>
        <w:t>C. 能否掌握和创新人体免疫调节规律是疫苗研发的关键点</w:t>
      </w:r>
    </w:p>
    <w:p w14:paraId="1400C15B">
      <w:pPr>
        <w:pStyle w:val="19"/>
        <w:spacing w:before="128" w:line="219" w:lineRule="auto"/>
        <w:rPr>
          <w:rFonts w:ascii="Times New Roman" w:hAnsi="Times New Roman" w:eastAsia="Times New Roman"/>
          <w:sz w:val="22"/>
        </w:rPr>
      </w:pPr>
      <w:r>
        <w:rPr>
          <w:rFonts w:ascii="Times New Roman" w:hAnsi="Times New Roman" w:eastAsia="Times New Roman"/>
          <w:sz w:val="22"/>
        </w:rPr>
        <w:t>D.免疫方法是在主客体的相互作用中产生并且得以验证的</w:t>
      </w:r>
    </w:p>
    <w:p w14:paraId="0D120786">
      <w:pPr>
        <w:pStyle w:val="19"/>
        <w:spacing w:before="128" w:line="219" w:lineRule="auto"/>
        <w:rPr>
          <w:rFonts w:ascii="Times New Roman" w:hAnsi="Times New Roman" w:eastAsia="Times New Roman"/>
          <w:sz w:val="22"/>
        </w:rPr>
      </w:pPr>
      <w:r>
        <w:rPr>
          <w:rFonts w:ascii="Times New Roman" w:hAnsi="Times New Roman" w:eastAsia="Times New Roman"/>
          <w:sz w:val="22"/>
        </w:rPr>
        <w:t>1084.登滕王阁，看“落霞与孤骛齐飞，秋水共长天一色”;游西湖，感受“水光潋滟晴方好，山色空蒙雨 亦奇”。纵情山水之间，品味诗词之美，“跟着诗词去旅行”成为人们出游新选择。对此认识错误的是(    )</w:t>
      </w:r>
    </w:p>
    <w:p w14:paraId="05BA0CAA">
      <w:pPr>
        <w:pStyle w:val="19"/>
        <w:spacing w:before="128" w:line="219" w:lineRule="auto"/>
        <w:rPr>
          <w:rFonts w:ascii="Times New Roman" w:hAnsi="Times New Roman" w:eastAsia="Times New Roman"/>
          <w:sz w:val="22"/>
        </w:rPr>
      </w:pPr>
      <w:r>
        <w:rPr>
          <w:rFonts w:ascii="Times New Roman" w:hAnsi="Times New Roman" w:eastAsia="Times New Roman"/>
          <w:sz w:val="22"/>
        </w:rPr>
        <w:t>A.文化与旅游相结合是文化创新的根本途径</w:t>
      </w:r>
    </w:p>
    <w:p w14:paraId="3D6880AD">
      <w:pPr>
        <w:pStyle w:val="19"/>
        <w:spacing w:before="128" w:line="219" w:lineRule="auto"/>
        <w:rPr>
          <w:rFonts w:ascii="Times New Roman" w:hAnsi="Times New Roman" w:eastAsia="Times New Roman"/>
          <w:sz w:val="22"/>
        </w:rPr>
      </w:pPr>
      <w:r>
        <w:rPr>
          <w:rFonts w:ascii="Times New Roman" w:hAnsi="Times New Roman" w:eastAsia="Times New Roman"/>
          <w:sz w:val="22"/>
        </w:rPr>
        <w:t>B.文化旅游的发展取决于人们的文化修养</w:t>
      </w:r>
    </w:p>
    <w:p w14:paraId="413A7AE9">
      <w:pPr>
        <w:pStyle w:val="19"/>
        <w:spacing w:before="128" w:line="219" w:lineRule="auto"/>
        <w:rPr>
          <w:rFonts w:ascii="Times New Roman" w:hAnsi="Times New Roman" w:eastAsia="Times New Roman"/>
          <w:sz w:val="22"/>
        </w:rPr>
      </w:pPr>
      <w:r>
        <w:rPr>
          <w:rFonts w:ascii="Times New Roman" w:hAnsi="Times New Roman" w:eastAsia="Times New Roman"/>
          <w:sz w:val="22"/>
        </w:rPr>
        <w:t>C.游历大好河山，感受诗词魅力，有助于深化文化体验</w:t>
      </w:r>
    </w:p>
    <w:p w14:paraId="583B5D0E">
      <w:pPr>
        <w:pStyle w:val="19"/>
        <w:spacing w:before="128" w:line="219" w:lineRule="auto"/>
        <w:rPr>
          <w:rFonts w:ascii="Times New Roman" w:hAnsi="Times New Roman" w:eastAsia="Times New Roman"/>
          <w:sz w:val="22"/>
        </w:rPr>
      </w:pPr>
      <w:r>
        <w:rPr>
          <w:rFonts w:ascii="Times New Roman" w:hAnsi="Times New Roman" w:eastAsia="Times New Roman"/>
          <w:sz w:val="22"/>
        </w:rPr>
        <w:t>D.以文塑旅，以旅彰文，传承诗词文化重在发掘其经济价值</w:t>
      </w:r>
    </w:p>
    <w:p w14:paraId="34BFFDDB">
      <w:pPr>
        <w:pStyle w:val="19"/>
        <w:spacing w:before="128" w:line="219" w:lineRule="auto"/>
        <w:rPr>
          <w:rFonts w:ascii="Times New Roman" w:hAnsi="Times New Roman" w:eastAsia="Times New Roman"/>
          <w:sz w:val="22"/>
        </w:rPr>
      </w:pPr>
      <w:r>
        <w:rPr>
          <w:rFonts w:ascii="Times New Roman" w:hAnsi="Times New Roman" w:eastAsia="Times New Roman"/>
          <w:sz w:val="22"/>
        </w:rPr>
        <w:t>1085. 十九大报告指出，坚持党对一切工作的领导。党政军民学，东西南北中，党是领导一切的。必须增强 政治意识、(   ),自觉维护党中央权威和集中统一领导，自觉在思想上政治上行动上同党中央保持高 度一致。</w:t>
      </w:r>
    </w:p>
    <w:p w14:paraId="7DFDFD65">
      <w:pPr>
        <w:pStyle w:val="19"/>
        <w:spacing w:before="128" w:line="219" w:lineRule="auto"/>
        <w:rPr>
          <w:rFonts w:ascii="Times New Roman" w:hAnsi="Times New Roman" w:eastAsia="Times New Roman"/>
          <w:sz w:val="22"/>
        </w:rPr>
      </w:pPr>
      <w:r>
        <w:rPr>
          <w:rFonts w:ascii="Times New Roman" w:hAnsi="Times New Roman" w:eastAsia="Times New Roman"/>
          <w:sz w:val="22"/>
        </w:rPr>
        <w:t>A.责任意识                        B. 大局意识</w:t>
      </w:r>
    </w:p>
    <w:p w14:paraId="4DF73A79">
      <w:pPr>
        <w:pStyle w:val="19"/>
        <w:spacing w:before="128" w:line="219" w:lineRule="auto"/>
        <w:rPr>
          <w:rFonts w:ascii="Times New Roman" w:hAnsi="Times New Roman" w:eastAsia="Times New Roman"/>
          <w:sz w:val="22"/>
        </w:rPr>
      </w:pPr>
      <w:r>
        <w:rPr>
          <w:rFonts w:ascii="Times New Roman" w:hAnsi="Times New Roman" w:eastAsia="Times New Roman"/>
          <w:sz w:val="22"/>
        </w:rPr>
        <w:t>C. 核心意识                        D. 看齐意识</w:t>
      </w:r>
    </w:p>
    <w:p w14:paraId="55CA3C81">
      <w:pPr>
        <w:pStyle w:val="19"/>
        <w:spacing w:before="128" w:line="219" w:lineRule="auto"/>
        <w:rPr>
          <w:rFonts w:ascii="Times New Roman" w:hAnsi="Times New Roman" w:eastAsia="Times New Roman"/>
          <w:sz w:val="22"/>
        </w:rPr>
      </w:pPr>
      <w:r>
        <w:rPr>
          <w:rFonts w:ascii="Times New Roman" w:hAnsi="Times New Roman" w:eastAsia="Times New Roman"/>
          <w:sz w:val="22"/>
        </w:rPr>
        <w:t>1086.习近平总书记在学校思想政治理论课教师座谈会上强调，办好思想政治理论课，最根本的是要全面贯 彻党的教育方针，解决好(   )这个根本问题。</w:t>
      </w:r>
    </w:p>
    <w:p w14:paraId="6D2ACCA7">
      <w:pPr>
        <w:pStyle w:val="19"/>
        <w:spacing w:before="128" w:line="219" w:lineRule="auto"/>
        <w:rPr>
          <w:rFonts w:ascii="Times New Roman" w:hAnsi="Times New Roman" w:eastAsia="Times New Roman"/>
          <w:sz w:val="22"/>
        </w:rPr>
      </w:pPr>
      <w:r>
        <w:rPr>
          <w:rFonts w:ascii="Times New Roman" w:hAnsi="Times New Roman" w:eastAsia="Times New Roman"/>
          <w:sz w:val="22"/>
        </w:rPr>
        <w:t>A.培养什么人                      B. 怎样培养人</w:t>
      </w:r>
    </w:p>
    <w:p w14:paraId="6CEECD66">
      <w:pPr>
        <w:pStyle w:val="19"/>
        <w:spacing w:before="128" w:line="219" w:lineRule="auto"/>
        <w:rPr>
          <w:rFonts w:ascii="Times New Roman" w:hAnsi="Times New Roman" w:eastAsia="Times New Roman"/>
          <w:sz w:val="22"/>
        </w:rPr>
      </w:pPr>
      <w:r>
        <w:rPr>
          <w:rFonts w:ascii="Times New Roman" w:hAnsi="Times New Roman" w:eastAsia="Times New Roman"/>
          <w:sz w:val="22"/>
        </w:rPr>
        <w:t>C. 为谁培养人                      D.怎么办教育</w:t>
      </w:r>
    </w:p>
    <w:p w14:paraId="25083095">
      <w:pPr>
        <w:pStyle w:val="19"/>
        <w:spacing w:before="128" w:line="219" w:lineRule="auto"/>
        <w:rPr>
          <w:rFonts w:ascii="Times New Roman" w:hAnsi="Times New Roman" w:eastAsia="Times New Roman"/>
          <w:sz w:val="22"/>
        </w:rPr>
      </w:pPr>
      <w:r>
        <w:rPr>
          <w:rFonts w:ascii="Times New Roman" w:hAnsi="Times New Roman" w:eastAsia="Times New Roman"/>
          <w:sz w:val="22"/>
        </w:rPr>
        <w:t>1087.实施乡村振兴战略，要坚持农业农村优先发展，按照产业兴旺、生态宜居、(   )的总要求，建立 健全城乡融合发展体制机制和政策体系，加快推进农业农村现代化。</w:t>
      </w:r>
    </w:p>
    <w:p w14:paraId="1CD083C4">
      <w:pPr>
        <w:pStyle w:val="19"/>
        <w:spacing w:before="128" w:line="219" w:lineRule="auto"/>
        <w:rPr>
          <w:rFonts w:ascii="Times New Roman" w:hAnsi="Times New Roman" w:eastAsia="Times New Roman"/>
          <w:sz w:val="22"/>
        </w:rPr>
      </w:pPr>
      <w:r>
        <w:rPr>
          <w:rFonts w:ascii="Times New Roman" w:hAnsi="Times New Roman" w:eastAsia="Times New Roman"/>
          <w:sz w:val="22"/>
        </w:rPr>
        <w:t>A.治理有效                        B. 乡风文明</w:t>
      </w:r>
    </w:p>
    <w:p w14:paraId="5FCA18BF">
      <w:pPr>
        <w:pStyle w:val="19"/>
        <w:spacing w:before="128" w:line="219" w:lineRule="auto"/>
        <w:rPr>
          <w:rFonts w:ascii="Times New Roman" w:hAnsi="Times New Roman" w:eastAsia="Times New Roman"/>
          <w:sz w:val="22"/>
        </w:rPr>
      </w:pPr>
      <w:r>
        <w:rPr>
          <w:rFonts w:ascii="Times New Roman" w:hAnsi="Times New Roman" w:eastAsia="Times New Roman"/>
          <w:sz w:val="22"/>
        </w:rPr>
        <w:t>C. 绿色发展                        D. 生活富裕</w:t>
      </w:r>
    </w:p>
    <w:p w14:paraId="3FF4AC08">
      <w:pPr>
        <w:pStyle w:val="19"/>
        <w:spacing w:before="128" w:line="219" w:lineRule="auto"/>
        <w:rPr>
          <w:rFonts w:ascii="Times New Roman" w:hAnsi="Times New Roman" w:eastAsia="Times New Roman"/>
          <w:sz w:val="22"/>
        </w:rPr>
      </w:pPr>
      <w:r>
        <w:rPr>
          <w:rFonts w:ascii="Times New Roman" w:hAnsi="Times New Roman" w:eastAsia="Times New Roman"/>
          <w:sz w:val="22"/>
        </w:rPr>
        <w:t>1088.我国现阶段社会主义法治建设的基本要求是(   )</w:t>
      </w:r>
    </w:p>
    <w:p w14:paraId="5946C40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A.科学立法                       </w:t>
      </w:r>
      <w:r>
        <w:rPr>
          <w:rFonts w:ascii="Times New Roman" w:hAnsi="Times New Roman" w:eastAsia="Times New Roman"/>
          <w:sz w:val="22"/>
        </w:rPr>
        <w:t>B.全民守法</w:t>
      </w:r>
    </w:p>
    <w:p w14:paraId="0328CC12">
      <w:pPr>
        <w:pStyle w:val="19"/>
        <w:spacing w:before="128" w:line="219" w:lineRule="auto"/>
        <w:rPr>
          <w:rFonts w:ascii="Times New Roman" w:hAnsi="Times New Roman" w:eastAsia="Times New Roman"/>
          <w:sz w:val="22"/>
        </w:rPr>
      </w:pPr>
      <w:r>
        <w:rPr>
          <w:rFonts w:ascii="Times New Roman" w:hAnsi="Times New Roman" w:eastAsia="Times New Roman"/>
          <w:sz w:val="22"/>
        </w:rPr>
        <w:t>C. 公正司法                        D.严格执法</w:t>
      </w:r>
    </w:p>
    <w:p w14:paraId="0DF0A03A">
      <w:pPr>
        <w:pStyle w:val="19"/>
        <w:spacing w:before="128" w:line="219" w:lineRule="auto"/>
        <w:rPr>
          <w:rFonts w:ascii="Times New Roman" w:hAnsi="Times New Roman" w:eastAsia="Times New Roman"/>
          <w:sz w:val="22"/>
        </w:rPr>
      </w:pPr>
      <w:r>
        <w:rPr>
          <w:rFonts w:ascii="Times New Roman" w:hAnsi="Times New Roman" w:eastAsia="Times New Roman"/>
          <w:sz w:val="22"/>
        </w:rPr>
        <w:t>1089. 改革开放的伟大实践启示我们，我国是一个大国，决不能在根本性问题上出现颠覆性错误，我们坚持 加强党的领导和尊重人民首创精神相结合，坚持“摸着石头过河”和顶层设计相结合，坚持问题导向和目 标导向相统一，坚持试点先行和全面推进相促进，确保了改革开放行稳致远。这一启示反映的辩证法道理 有 (    )</w:t>
      </w:r>
    </w:p>
    <w:p w14:paraId="27A767A0">
      <w:pPr>
        <w:pStyle w:val="19"/>
        <w:spacing w:before="128" w:line="219" w:lineRule="auto"/>
        <w:rPr>
          <w:rFonts w:ascii="Times New Roman" w:hAnsi="Times New Roman" w:eastAsia="Times New Roman"/>
          <w:sz w:val="22"/>
        </w:rPr>
      </w:pPr>
      <w:r>
        <w:rPr>
          <w:rFonts w:ascii="Times New Roman" w:hAnsi="Times New Roman" w:eastAsia="Times New Roman"/>
          <w:sz w:val="22"/>
        </w:rPr>
        <w:t>A.要坚持两点论和重点论的统一</w:t>
      </w:r>
    </w:p>
    <w:p w14:paraId="397DA9D3">
      <w:pPr>
        <w:pStyle w:val="19"/>
        <w:spacing w:before="128" w:line="219" w:lineRule="auto"/>
        <w:rPr>
          <w:rFonts w:ascii="Times New Roman" w:hAnsi="Times New Roman" w:eastAsia="Times New Roman"/>
          <w:sz w:val="22"/>
        </w:rPr>
      </w:pPr>
      <w:r>
        <w:rPr>
          <w:rFonts w:ascii="Times New Roman" w:hAnsi="Times New Roman" w:eastAsia="Times New Roman"/>
          <w:sz w:val="22"/>
        </w:rPr>
        <w:t>B. 矛盾的同一性和斗争性相互促进，共同发展</w:t>
      </w:r>
    </w:p>
    <w:p w14:paraId="6CACF745">
      <w:pPr>
        <w:pStyle w:val="19"/>
        <w:spacing w:before="128" w:line="219" w:lineRule="auto"/>
        <w:rPr>
          <w:rFonts w:ascii="Times New Roman" w:hAnsi="Times New Roman" w:eastAsia="Times New Roman"/>
          <w:sz w:val="22"/>
        </w:rPr>
      </w:pPr>
      <w:r>
        <w:rPr>
          <w:rFonts w:ascii="Times New Roman" w:hAnsi="Times New Roman" w:eastAsia="Times New Roman"/>
          <w:sz w:val="22"/>
        </w:rPr>
        <w:t>C. 矛盾的同一性是相对的，矛盾的斗争性是绝对的</w:t>
      </w:r>
    </w:p>
    <w:p w14:paraId="6DD45988">
      <w:pPr>
        <w:pStyle w:val="19"/>
        <w:spacing w:before="128" w:line="219" w:lineRule="auto"/>
        <w:rPr>
          <w:rFonts w:ascii="Times New Roman" w:hAnsi="Times New Roman" w:eastAsia="Times New Roman"/>
          <w:sz w:val="22"/>
        </w:rPr>
      </w:pPr>
      <w:r>
        <w:rPr>
          <w:rFonts w:ascii="Times New Roman" w:hAnsi="Times New Roman" w:eastAsia="Times New Roman"/>
          <w:sz w:val="22"/>
        </w:rPr>
        <w:t>D. 主要矛盾和次要矛盾，矛盾的主要方面和次要方面是辩证统一的</w:t>
      </w:r>
    </w:p>
    <w:p w14:paraId="3B1642C7">
      <w:pPr>
        <w:pStyle w:val="19"/>
        <w:spacing w:before="128" w:line="219" w:lineRule="auto"/>
        <w:rPr>
          <w:rFonts w:ascii="Times New Roman" w:hAnsi="Times New Roman" w:eastAsia="Times New Roman"/>
          <w:sz w:val="22"/>
        </w:rPr>
      </w:pPr>
      <w:r>
        <w:rPr>
          <w:rFonts w:ascii="Times New Roman" w:hAnsi="Times New Roman" w:eastAsia="Times New Roman"/>
          <w:sz w:val="22"/>
        </w:rPr>
        <w:t>1090.2020年7月1日出版的第13期《求是》杂志发表了国家主席习近平的重要文章《在“不忘初心、牢 记使命”主题教育总结大会上的讲话》。文章强调，我们党作为百年大党，要始终得到人民拥护和支持， 书写中华民族千秋伟业，必须始终牢记初心和使命，坚决(    )</w:t>
      </w:r>
    </w:p>
    <w:p w14:paraId="5065165B">
      <w:pPr>
        <w:pStyle w:val="19"/>
        <w:spacing w:before="128" w:line="219" w:lineRule="auto"/>
        <w:rPr>
          <w:rFonts w:ascii="Times New Roman" w:hAnsi="Times New Roman" w:eastAsia="Times New Roman"/>
          <w:sz w:val="22"/>
        </w:rPr>
      </w:pPr>
      <w:r>
        <w:rPr>
          <w:rFonts w:ascii="Times New Roman" w:hAnsi="Times New Roman" w:eastAsia="Times New Roman"/>
          <w:sz w:val="22"/>
        </w:rPr>
        <w:t>A.清除一切弱化党的先进性、损害党的纯洁性的因素</w:t>
      </w:r>
    </w:p>
    <w:p w14:paraId="19BE0D4E">
      <w:pPr>
        <w:pStyle w:val="19"/>
        <w:spacing w:before="128" w:line="219" w:lineRule="auto"/>
        <w:rPr>
          <w:rFonts w:ascii="Times New Roman" w:hAnsi="Times New Roman" w:eastAsia="Times New Roman"/>
          <w:sz w:val="22"/>
        </w:rPr>
      </w:pPr>
      <w:r>
        <w:rPr>
          <w:rFonts w:ascii="Times New Roman" w:hAnsi="Times New Roman" w:eastAsia="Times New Roman"/>
          <w:sz w:val="22"/>
        </w:rPr>
        <w:t>B.割除一切滋生在党的肌体上的毒瘤</w:t>
      </w:r>
    </w:p>
    <w:p w14:paraId="7F5A9958">
      <w:pPr>
        <w:pStyle w:val="19"/>
        <w:spacing w:before="128" w:line="219" w:lineRule="auto"/>
        <w:rPr>
          <w:rFonts w:ascii="Times New Roman" w:hAnsi="Times New Roman" w:eastAsia="Times New Roman"/>
          <w:sz w:val="22"/>
        </w:rPr>
      </w:pPr>
      <w:r>
        <w:rPr>
          <w:rFonts w:ascii="Times New Roman" w:hAnsi="Times New Roman" w:eastAsia="Times New Roman"/>
          <w:sz w:val="22"/>
        </w:rPr>
        <w:t>C.防范一切违背初心和使命、动摇党的根基的危险</w:t>
      </w:r>
    </w:p>
    <w:p w14:paraId="59E27E80">
      <w:pPr>
        <w:pStyle w:val="19"/>
        <w:spacing w:before="128" w:line="219" w:lineRule="auto"/>
        <w:rPr>
          <w:rFonts w:ascii="Times New Roman" w:hAnsi="Times New Roman" w:eastAsia="Times New Roman"/>
          <w:sz w:val="22"/>
        </w:rPr>
      </w:pPr>
      <w:r>
        <w:rPr>
          <w:rFonts w:ascii="Times New Roman" w:hAnsi="Times New Roman" w:eastAsia="Times New Roman"/>
          <w:sz w:val="22"/>
        </w:rPr>
        <w:t>D.消除一切削弱党的执政基础的思想毒瘤和行为污垢</w:t>
      </w:r>
    </w:p>
    <w:p w14:paraId="4A533D9E">
      <w:pPr>
        <w:pStyle w:val="19"/>
        <w:spacing w:before="128" w:line="219" w:lineRule="auto"/>
        <w:rPr>
          <w:rFonts w:ascii="Times New Roman" w:hAnsi="Times New Roman" w:eastAsia="Times New Roman"/>
          <w:sz w:val="22"/>
        </w:rPr>
      </w:pPr>
      <w:r>
        <w:rPr>
          <w:rFonts w:ascii="Times New Roman" w:hAnsi="Times New Roman" w:eastAsia="Times New Roman"/>
          <w:sz w:val="22"/>
        </w:rPr>
        <w:t>1091. 全面建成小康社会决胜期，要突出(   ),特别是要坚决打好防范化解重大风险、精准扶贫、污染 防治的攻坚战，使全面建成小康社会得到人民认可、经得起历史检验。</w:t>
      </w:r>
    </w:p>
    <w:p w14:paraId="193457B9">
      <w:pPr>
        <w:pStyle w:val="19"/>
        <w:spacing w:before="128" w:line="219" w:lineRule="auto"/>
        <w:rPr>
          <w:rFonts w:ascii="Times New Roman" w:hAnsi="Times New Roman" w:eastAsia="Times New Roman"/>
          <w:sz w:val="22"/>
        </w:rPr>
      </w:pPr>
      <w:r>
        <w:rPr>
          <w:rFonts w:ascii="Times New Roman" w:hAnsi="Times New Roman" w:eastAsia="Times New Roman"/>
          <w:sz w:val="22"/>
        </w:rPr>
        <w:t>A.抓重点                         B.补短板</w:t>
      </w:r>
    </w:p>
    <w:p w14:paraId="4119A7AC">
      <w:pPr>
        <w:pStyle w:val="19"/>
        <w:spacing w:before="128" w:line="219" w:lineRule="auto"/>
        <w:rPr>
          <w:rFonts w:ascii="Times New Roman" w:hAnsi="Times New Roman" w:eastAsia="Times New Roman"/>
          <w:sz w:val="22"/>
        </w:rPr>
      </w:pPr>
      <w:r>
        <w:rPr>
          <w:rFonts w:ascii="Times New Roman" w:hAnsi="Times New Roman" w:eastAsia="Times New Roman"/>
          <w:sz w:val="22"/>
        </w:rPr>
        <w:t>C. 重民生                          D. 强弱项</w:t>
      </w:r>
    </w:p>
    <w:p w14:paraId="6D86B451">
      <w:pPr>
        <w:pStyle w:val="19"/>
        <w:spacing w:before="128" w:line="219" w:lineRule="auto"/>
        <w:rPr>
          <w:rFonts w:ascii="Times New Roman" w:hAnsi="Times New Roman" w:eastAsia="Times New Roman"/>
          <w:sz w:val="22"/>
        </w:rPr>
      </w:pPr>
      <w:r>
        <w:rPr>
          <w:rFonts w:ascii="Times New Roman" w:hAnsi="Times New Roman" w:eastAsia="Times New Roman"/>
          <w:sz w:val="22"/>
        </w:rPr>
        <w:t>1092. 聚焦中共中央关注的重点问题，国家经济社会发展中的关键问题，发挥各自特点优势，发挥各级组织 人才的积极性和创造性，统筹用好各类人才资源和专业智库，提出有见地有价值的意见和建议，为推动高 质量发展献计出力，这段话反映了(  )</w:t>
      </w:r>
    </w:p>
    <w:p w14:paraId="58B70C42">
      <w:pPr>
        <w:pStyle w:val="19"/>
        <w:spacing w:before="128" w:line="219" w:lineRule="auto"/>
        <w:rPr>
          <w:rFonts w:ascii="Times New Roman" w:hAnsi="Times New Roman" w:eastAsia="Times New Roman"/>
          <w:sz w:val="22"/>
        </w:rPr>
      </w:pPr>
      <w:r>
        <w:rPr>
          <w:rFonts w:ascii="Times New Roman" w:hAnsi="Times New Roman" w:eastAsia="Times New Roman"/>
          <w:sz w:val="22"/>
        </w:rPr>
        <w:t>A.理论联系实际                     B.善于抓住主要矛盾</w:t>
      </w:r>
    </w:p>
    <w:p w14:paraId="51F66166">
      <w:pPr>
        <w:pStyle w:val="19"/>
        <w:spacing w:before="128" w:line="219" w:lineRule="auto"/>
        <w:rPr>
          <w:rFonts w:ascii="Times New Roman" w:hAnsi="Times New Roman" w:eastAsia="Times New Roman"/>
          <w:sz w:val="22"/>
        </w:rPr>
      </w:pPr>
      <w:r>
        <w:rPr>
          <w:rFonts w:ascii="Times New Roman" w:hAnsi="Times New Roman" w:eastAsia="Times New Roman"/>
          <w:sz w:val="22"/>
        </w:rPr>
        <w:t>C. 坚持联系的观点看问题            D.理论联系实际</w:t>
      </w:r>
    </w:p>
    <w:p w14:paraId="67536011">
      <w:pPr>
        <w:pStyle w:val="19"/>
        <w:spacing w:before="128" w:line="219" w:lineRule="auto"/>
        <w:rPr>
          <w:rFonts w:ascii="Times New Roman" w:hAnsi="Times New Roman" w:eastAsia="Times New Roman"/>
          <w:sz w:val="22"/>
        </w:rPr>
      </w:pPr>
      <w:r>
        <w:rPr>
          <w:rFonts w:ascii="Times New Roman" w:hAnsi="Times New Roman" w:eastAsia="Times New Roman"/>
          <w:sz w:val="22"/>
        </w:rPr>
        <w:t>1093.从研制出首个SARS 预防生物新药“重组人干扰素W”,     到全球首个获批新药证书的埃搏拉疫苗，再 到为新肺炎疫情防控作出重要贡献…从军29载，陈薇潜心于生物危害防控研究，矢志为人民构筑起一道生 物安全防护的坚盾，在全国抗击新冠肺炎疫情表彰大会上，获颁“人民英雄”国家荣誉称号。陈微的先进 事迹启示我们(    )</w:t>
      </w:r>
    </w:p>
    <w:p w14:paraId="39F833D4">
      <w:pPr>
        <w:pStyle w:val="19"/>
        <w:spacing w:before="128" w:line="219" w:lineRule="auto"/>
        <w:rPr>
          <w:rFonts w:ascii="Times New Roman" w:hAnsi="Times New Roman" w:eastAsia="Times New Roman"/>
          <w:sz w:val="22"/>
        </w:rPr>
      </w:pPr>
      <w:r>
        <w:rPr>
          <w:rFonts w:ascii="Times New Roman" w:hAnsi="Times New Roman" w:eastAsia="Times New Roman"/>
          <w:sz w:val="22"/>
        </w:rPr>
        <w:t>A. 正确的价值判断要以正确的价值选择为基础</w:t>
      </w:r>
    </w:p>
    <w:p w14:paraId="7E8531B5">
      <w:pPr>
        <w:pStyle w:val="19"/>
        <w:spacing w:before="128" w:line="219" w:lineRule="auto"/>
        <w:rPr>
          <w:rFonts w:ascii="Times New Roman" w:hAnsi="Times New Roman" w:eastAsia="Times New Roman"/>
          <w:sz w:val="22"/>
        </w:rPr>
      </w:pPr>
      <w:r>
        <w:rPr>
          <w:rFonts w:ascii="Times New Roman" w:hAnsi="Times New Roman" w:eastAsia="Times New Roman"/>
          <w:sz w:val="22"/>
        </w:rPr>
        <w:t>B.在个人与社会的统一中实现自己的人生价值</w:t>
      </w:r>
    </w:p>
    <w:p w14:paraId="52E68604">
      <w:pPr>
        <w:pStyle w:val="19"/>
        <w:spacing w:before="128" w:line="219" w:lineRule="auto"/>
        <w:rPr>
          <w:rFonts w:ascii="Times New Roman" w:hAnsi="Times New Roman" w:eastAsia="Times New Roman"/>
          <w:sz w:val="22"/>
        </w:rPr>
      </w:pPr>
      <w:r>
        <w:rPr>
          <w:rFonts w:ascii="Times New Roman" w:hAnsi="Times New Roman" w:eastAsia="Times New Roman"/>
          <w:sz w:val="22"/>
        </w:rPr>
        <w:t>C.价值选择必须自觉站在最广大人民的立场上</w:t>
      </w:r>
    </w:p>
    <w:p w14:paraId="645E2204">
      <w:pPr>
        <w:pStyle w:val="19"/>
        <w:spacing w:before="128" w:line="219" w:lineRule="auto"/>
        <w:rPr>
          <w:rFonts w:ascii="Times New Roman" w:hAnsi="Times New Roman" w:eastAsia="Times New Roman"/>
          <w:sz w:val="22"/>
        </w:rPr>
      </w:pPr>
      <w:r>
        <w:rPr>
          <w:rFonts w:ascii="Times New Roman" w:hAnsi="Times New Roman" w:eastAsia="Times New Roman"/>
          <w:sz w:val="22"/>
        </w:rPr>
        <w:t>D.真正的幸福需要舍弃“小我”,成全“大我”</w:t>
      </w:r>
    </w:p>
    <w:p w14:paraId="5EAF3A08">
      <w:pPr>
        <w:pStyle w:val="19"/>
        <w:spacing w:before="128" w:line="219" w:lineRule="auto"/>
        <w:rPr>
          <w:rFonts w:ascii="Times New Roman" w:hAnsi="Times New Roman" w:eastAsia="Times New Roman"/>
          <w:sz w:val="22"/>
        </w:rPr>
      </w:pPr>
      <w:r>
        <w:rPr>
          <w:rFonts w:ascii="Times New Roman" w:hAnsi="Times New Roman" w:eastAsia="Times New Roman"/>
          <w:sz w:val="22"/>
        </w:rPr>
        <w:t>1094. 资本主义基本矛盾所决定的资本主义的各种矛盾包括(    )</w:t>
      </w:r>
    </w:p>
    <w:p w14:paraId="12774455">
      <w:pPr>
        <w:pStyle w:val="19"/>
        <w:spacing w:before="128" w:line="219" w:lineRule="auto"/>
        <w:rPr>
          <w:rFonts w:ascii="Times New Roman" w:hAnsi="Times New Roman" w:eastAsia="Times New Roman"/>
          <w:sz w:val="22"/>
        </w:rPr>
      </w:pPr>
      <w:r>
        <w:rPr>
          <w:rFonts w:ascii="Times New Roman" w:hAnsi="Times New Roman" w:eastAsia="Times New Roman"/>
          <w:sz w:val="22"/>
        </w:rPr>
        <w:t>A. 单个内部生产的有组织性有计划性与社会生产无政府状态的矛盾</w:t>
      </w:r>
    </w:p>
    <w:p w14:paraId="70E4EF79">
      <w:pPr>
        <w:pStyle w:val="19"/>
        <w:spacing w:before="128" w:line="219" w:lineRule="auto"/>
        <w:rPr>
          <w:rFonts w:ascii="Times New Roman" w:hAnsi="Times New Roman" w:eastAsia="Times New Roman"/>
          <w:sz w:val="22"/>
        </w:rPr>
      </w:pPr>
      <w:r>
        <w:rPr>
          <w:rFonts w:ascii="Times New Roman" w:hAnsi="Times New Roman" w:eastAsia="Times New Roman"/>
          <w:sz w:val="22"/>
        </w:rPr>
        <w:t>B.生产无限扩大趋势与劳动人民有支付能力的需求相对缩小的矛盾</w:t>
      </w:r>
    </w:p>
    <w:p w14:paraId="05359A96">
      <w:pPr>
        <w:pStyle w:val="19"/>
        <w:spacing w:before="128" w:line="219" w:lineRule="auto"/>
        <w:rPr>
          <w:rFonts w:ascii="Times New Roman" w:hAnsi="Times New Roman" w:eastAsia="Times New Roman"/>
          <w:sz w:val="22"/>
        </w:rPr>
      </w:pPr>
      <w:r>
        <w:rPr>
          <w:rFonts w:ascii="Times New Roman" w:hAnsi="Times New Roman" w:eastAsia="Times New Roman"/>
          <w:sz w:val="22"/>
        </w:rPr>
        <w:t>C. 各个资本家集团之间争夺剩余价值的矛盾</w:t>
      </w:r>
    </w:p>
    <w:p w14:paraId="50763116">
      <w:pPr>
        <w:pStyle w:val="19"/>
        <w:spacing w:before="128" w:line="219" w:lineRule="auto"/>
        <w:rPr>
          <w:rFonts w:ascii="Times New Roman" w:hAnsi="Times New Roman" w:eastAsia="Times New Roman"/>
          <w:sz w:val="22"/>
        </w:rPr>
      </w:pPr>
      <w:r>
        <w:rPr>
          <w:rFonts w:ascii="Times New Roman" w:hAnsi="Times New Roman" w:eastAsia="Times New Roman"/>
          <w:sz w:val="22"/>
        </w:rPr>
        <w:t>D.无产阶级与资产阶级的矛盾</w:t>
      </w:r>
    </w:p>
    <w:p w14:paraId="51A5B8EC">
      <w:pPr>
        <w:pStyle w:val="19"/>
        <w:spacing w:before="128" w:line="219" w:lineRule="auto"/>
        <w:rPr>
          <w:rFonts w:ascii="Times New Roman" w:hAnsi="Times New Roman" w:eastAsia="Times New Roman"/>
          <w:sz w:val="22"/>
        </w:rPr>
      </w:pPr>
      <w:r>
        <w:rPr>
          <w:rFonts w:ascii="Times New Roman" w:hAnsi="Times New Roman" w:eastAsia="Times New Roman"/>
          <w:sz w:val="22"/>
        </w:rPr>
        <w:t>1095. 下列选项中，体现了发展的实质的有(    )</w:t>
      </w:r>
    </w:p>
    <w:p w14:paraId="6E976A5B">
      <w:pPr>
        <w:pStyle w:val="19"/>
        <w:spacing w:before="128" w:line="219" w:lineRule="auto"/>
        <w:rPr>
          <w:rFonts w:ascii="Times New Roman" w:hAnsi="Times New Roman" w:eastAsia="Times New Roman"/>
          <w:sz w:val="22"/>
        </w:rPr>
      </w:pPr>
      <w:r>
        <w:rPr>
          <w:rFonts w:ascii="Times New Roman" w:hAnsi="Times New Roman" w:eastAsia="Times New Roman"/>
          <w:sz w:val="22"/>
        </w:rPr>
        <w:t>A. 因祸得福，祸福相依</w:t>
      </w:r>
    </w:p>
    <w:p w14:paraId="592D846E">
      <w:pPr>
        <w:pStyle w:val="19"/>
        <w:spacing w:before="128" w:line="219" w:lineRule="auto"/>
        <w:rPr>
          <w:rFonts w:ascii="Times New Roman" w:hAnsi="Times New Roman" w:eastAsia="Times New Roman"/>
          <w:sz w:val="22"/>
        </w:rPr>
      </w:pPr>
      <w:r>
        <w:rPr>
          <w:rFonts w:ascii="Times New Roman" w:hAnsi="Times New Roman" w:eastAsia="Times New Roman"/>
          <w:sz w:val="22"/>
        </w:rPr>
        <w:t>B. 物极必反，相反相成</w:t>
      </w:r>
    </w:p>
    <w:p w14:paraId="01A220C0">
      <w:pPr>
        <w:pStyle w:val="19"/>
        <w:spacing w:before="128" w:line="219" w:lineRule="auto"/>
        <w:rPr>
          <w:rFonts w:ascii="Times New Roman" w:hAnsi="Times New Roman" w:eastAsia="Times New Roman"/>
          <w:sz w:val="22"/>
        </w:rPr>
      </w:pPr>
      <w:r>
        <w:rPr>
          <w:rFonts w:ascii="Times New Roman" w:hAnsi="Times New Roman" w:eastAsia="Times New Roman"/>
          <w:sz w:val="22"/>
        </w:rPr>
        <w:t>C.新事物产生，旧事物灭亡</w:t>
      </w:r>
    </w:p>
    <w:p w14:paraId="7E8475D4">
      <w:pPr>
        <w:pStyle w:val="19"/>
        <w:spacing w:before="128" w:line="219" w:lineRule="auto"/>
        <w:rPr>
          <w:rFonts w:ascii="Times New Roman" w:hAnsi="Times New Roman" w:eastAsia="Times New Roman"/>
          <w:sz w:val="22"/>
        </w:rPr>
      </w:pPr>
      <w:r>
        <w:rPr>
          <w:rFonts w:ascii="Times New Roman" w:hAnsi="Times New Roman" w:eastAsia="Times New Roman"/>
          <w:sz w:val="22"/>
        </w:rPr>
        <w:t>D. 无产阶级专政代替资产阶级专政</w:t>
      </w:r>
    </w:p>
    <w:p w14:paraId="0298D1E3">
      <w:pPr>
        <w:pStyle w:val="19"/>
        <w:spacing w:before="128" w:line="219" w:lineRule="auto"/>
        <w:rPr>
          <w:rFonts w:ascii="Times New Roman" w:hAnsi="Times New Roman" w:eastAsia="Times New Roman"/>
          <w:sz w:val="22"/>
        </w:rPr>
      </w:pPr>
      <w:r>
        <w:rPr>
          <w:rFonts w:ascii="Times New Roman" w:hAnsi="Times New Roman" w:eastAsia="Times New Roman"/>
          <w:sz w:val="22"/>
        </w:rPr>
        <w:t>1096.当前，意识形态领域既有昂扬向上的主旋律和和谐的伴音、和声，也有喧嚣刺耳的杂音、噪音，红电、 黑色、灰色三个地带相互交织，互相影响，宣传思想工作一刻也不能放松和削弱，下列选项属于习近平总  书记关于宣传思想工作重要观点的是(    )</w:t>
      </w:r>
    </w:p>
    <w:p w14:paraId="73D7782B">
      <w:pPr>
        <w:pStyle w:val="19"/>
        <w:spacing w:before="128" w:line="219" w:lineRule="auto"/>
        <w:rPr>
          <w:rFonts w:ascii="Times New Roman" w:hAnsi="Times New Roman" w:eastAsia="Times New Roman"/>
          <w:sz w:val="22"/>
        </w:rPr>
      </w:pPr>
      <w:r>
        <w:rPr>
          <w:rFonts w:ascii="Times New Roman" w:hAnsi="Times New Roman" w:eastAsia="Times New Roman"/>
          <w:sz w:val="22"/>
        </w:rPr>
        <w:t>A.经济工作是党的中心工作，意识形态工作同样是党的中心工作</w:t>
      </w:r>
    </w:p>
    <w:p w14:paraId="7A6AEC0A">
      <w:pPr>
        <w:pStyle w:val="19"/>
        <w:spacing w:before="128" w:line="219" w:lineRule="auto"/>
        <w:rPr>
          <w:rFonts w:ascii="Times New Roman" w:hAnsi="Times New Roman" w:eastAsia="Times New Roman"/>
          <w:sz w:val="22"/>
        </w:rPr>
      </w:pPr>
      <w:r>
        <w:rPr>
          <w:rFonts w:ascii="Times New Roman" w:hAnsi="Times New Roman" w:eastAsia="Times New Roman"/>
          <w:sz w:val="22"/>
        </w:rPr>
        <w:t>B.在全面对外开放的条件下做宣传思想工作，重要任务是要引导人们更加全面客观的认识当代中国、看待</w:t>
      </w:r>
    </w:p>
    <w:p w14:paraId="1A2DAE56">
      <w:pPr>
        <w:pStyle w:val="19"/>
        <w:spacing w:before="128" w:line="219" w:lineRule="auto"/>
        <w:rPr>
          <w:rFonts w:ascii="Times New Roman" w:hAnsi="Times New Roman" w:eastAsia="Times New Roman"/>
          <w:sz w:val="22"/>
        </w:rPr>
      </w:pPr>
      <w:r>
        <w:rPr>
          <w:rFonts w:ascii="Times New Roman" w:hAnsi="Times New Roman" w:eastAsia="Times New Roman"/>
          <w:sz w:val="22"/>
        </w:rPr>
        <w:t>外部世界</w:t>
      </w:r>
    </w:p>
    <w:p w14:paraId="4119B740">
      <w:pPr>
        <w:pStyle w:val="19"/>
        <w:spacing w:before="128" w:line="219" w:lineRule="auto"/>
        <w:rPr>
          <w:rFonts w:ascii="Times New Roman" w:hAnsi="Times New Roman" w:eastAsia="Times New Roman"/>
          <w:sz w:val="22"/>
        </w:rPr>
      </w:pPr>
      <w:r>
        <w:rPr>
          <w:rFonts w:ascii="Times New Roman" w:hAnsi="Times New Roman" w:eastAsia="Times New Roman"/>
          <w:sz w:val="22"/>
        </w:rPr>
        <w:t>C.坚持团结稳定、鼓励正面宣传为主，是宣传思想工作必须遵循的重要方针</w:t>
      </w:r>
    </w:p>
    <w:p w14:paraId="016CD551">
      <w:pPr>
        <w:pStyle w:val="19"/>
        <w:spacing w:before="128" w:line="219" w:lineRule="auto"/>
        <w:rPr>
          <w:rFonts w:ascii="Times New Roman" w:hAnsi="Times New Roman" w:eastAsia="Times New Roman"/>
          <w:sz w:val="22"/>
        </w:rPr>
      </w:pPr>
      <w:r>
        <w:rPr>
          <w:rFonts w:ascii="Times New Roman" w:hAnsi="Times New Roman" w:eastAsia="Times New Roman"/>
          <w:sz w:val="22"/>
        </w:rPr>
        <w:t>D.宣传思想工作要坚持党性和人民性的统一、一致</w:t>
      </w:r>
    </w:p>
    <w:p w14:paraId="43F16DB8">
      <w:pPr>
        <w:pStyle w:val="19"/>
        <w:spacing w:before="128" w:line="219" w:lineRule="auto"/>
        <w:rPr>
          <w:rFonts w:ascii="Times New Roman" w:hAnsi="Times New Roman" w:eastAsia="Times New Roman"/>
          <w:sz w:val="22"/>
        </w:rPr>
      </w:pPr>
      <w:r>
        <w:rPr>
          <w:rFonts w:ascii="Times New Roman" w:hAnsi="Times New Roman" w:eastAsia="Times New Roman"/>
          <w:sz w:val="22"/>
        </w:rPr>
        <w:t>1097. 改革开放四十多年来，我们党对中国特色社会主义经济发展的认识不断深化、发展观念不断与时俱进， 下列论断属于改革开放新时期我们党提出的发展理念的是(  )</w:t>
      </w:r>
    </w:p>
    <w:p w14:paraId="29FB9F41">
      <w:pPr>
        <w:pStyle w:val="19"/>
        <w:spacing w:before="128" w:line="219" w:lineRule="auto"/>
        <w:rPr>
          <w:rFonts w:ascii="Times New Roman" w:hAnsi="Times New Roman" w:eastAsia="Times New Roman"/>
          <w:sz w:val="22"/>
        </w:rPr>
      </w:pPr>
      <w:r>
        <w:rPr>
          <w:rFonts w:ascii="Times New Roman" w:hAnsi="Times New Roman" w:eastAsia="Times New Roman"/>
          <w:sz w:val="22"/>
        </w:rPr>
        <w:t>A.发展是硬道理</w:t>
      </w:r>
    </w:p>
    <w:p w14:paraId="250A241A">
      <w:pPr>
        <w:pStyle w:val="19"/>
        <w:spacing w:before="128" w:line="219" w:lineRule="auto"/>
        <w:rPr>
          <w:rFonts w:ascii="Times New Roman" w:hAnsi="Times New Roman" w:eastAsia="Times New Roman"/>
          <w:sz w:val="22"/>
        </w:rPr>
      </w:pPr>
      <w:r>
        <w:rPr>
          <w:rFonts w:ascii="Times New Roman" w:hAnsi="Times New Roman" w:eastAsia="Times New Roman"/>
          <w:sz w:val="22"/>
        </w:rPr>
        <w:t>B.发展就是实现现代化，实现现代化就是实现工业化</w:t>
      </w:r>
    </w:p>
    <w:p w14:paraId="22BB7E67">
      <w:pPr>
        <w:pStyle w:val="19"/>
        <w:spacing w:before="128" w:line="219" w:lineRule="auto"/>
        <w:rPr>
          <w:rFonts w:ascii="Times New Roman" w:hAnsi="Times New Roman" w:eastAsia="Times New Roman"/>
          <w:sz w:val="22"/>
        </w:rPr>
      </w:pPr>
      <w:r>
        <w:rPr>
          <w:rFonts w:ascii="Times New Roman" w:hAnsi="Times New Roman" w:eastAsia="Times New Roman"/>
          <w:sz w:val="22"/>
        </w:rPr>
        <w:t>C. 坚持创新、协调、绿色、开放、共享的新发展理念</w:t>
      </w:r>
    </w:p>
    <w:p w14:paraId="05B7596C">
      <w:pPr>
        <w:pStyle w:val="19"/>
        <w:spacing w:before="128" w:line="219" w:lineRule="auto"/>
        <w:rPr>
          <w:rFonts w:ascii="Times New Roman" w:hAnsi="Times New Roman" w:eastAsia="Times New Roman"/>
          <w:sz w:val="22"/>
        </w:rPr>
      </w:pPr>
      <w:r>
        <w:rPr>
          <w:rFonts w:ascii="Times New Roman" w:hAnsi="Times New Roman" w:eastAsia="Times New Roman"/>
          <w:sz w:val="22"/>
        </w:rPr>
        <w:t>D. 坚持以人为本的科学发展观</w:t>
      </w:r>
    </w:p>
    <w:p w14:paraId="7D843BDC">
      <w:pPr>
        <w:pStyle w:val="19"/>
        <w:spacing w:before="128" w:line="219" w:lineRule="auto"/>
        <w:rPr>
          <w:rFonts w:ascii="Times New Roman" w:hAnsi="Times New Roman" w:eastAsia="Times New Roman"/>
          <w:sz w:val="22"/>
        </w:rPr>
      </w:pPr>
      <w:r>
        <w:rPr>
          <w:rFonts w:ascii="Times New Roman" w:hAnsi="Times New Roman" w:eastAsia="Times New Roman"/>
          <w:sz w:val="22"/>
        </w:rPr>
        <w:t>1098.2020年是脱贫攻坚的决战决胜之年，打赢脱贫攻坚战，资金保障是关键。今年中央财政专项扶贫资金 比往年提前了一个多月下达，不仅投入力度持续加大，而且针对脱贫攻坚“硬骨头”予以资金倾斜，并充 分考虑新冠肺炎疫情的影响，全力推动提高资金使用效益，力争把每一分钱都用在刀刃上。由此可见(    )</w:t>
      </w:r>
    </w:p>
    <w:p w14:paraId="02EB18E8">
      <w:pPr>
        <w:pStyle w:val="19"/>
        <w:spacing w:before="128" w:line="219" w:lineRule="auto"/>
        <w:rPr>
          <w:rFonts w:ascii="Times New Roman" w:hAnsi="Times New Roman" w:eastAsia="Times New Roman"/>
          <w:sz w:val="22"/>
        </w:rPr>
      </w:pPr>
      <w:r>
        <w:rPr>
          <w:rFonts w:ascii="Times New Roman" w:hAnsi="Times New Roman" w:eastAsia="Times New Roman"/>
          <w:sz w:val="22"/>
        </w:rPr>
        <w:t>A.政府加大扶贫财政投入，为打赢脱贫攻坚战提供物质保障</w:t>
      </w:r>
    </w:p>
    <w:p w14:paraId="3533BA93">
      <w:pPr>
        <w:pStyle w:val="19"/>
        <w:spacing w:before="128" w:line="219" w:lineRule="auto"/>
        <w:rPr>
          <w:rFonts w:ascii="Times New Roman" w:hAnsi="Times New Roman" w:eastAsia="Times New Roman"/>
          <w:sz w:val="22"/>
        </w:rPr>
      </w:pPr>
      <w:r>
        <w:rPr>
          <w:rFonts w:ascii="Times New Roman" w:hAnsi="Times New Roman" w:eastAsia="Times New Roman"/>
          <w:sz w:val="22"/>
        </w:rPr>
        <w:t>B.国家完善初次分配政策，增强人民群众的获得感、幸福感</w:t>
      </w:r>
    </w:p>
    <w:p w14:paraId="6AB656E1">
      <w:pPr>
        <w:pStyle w:val="19"/>
        <w:spacing w:before="128" w:line="219" w:lineRule="auto"/>
        <w:rPr>
          <w:rFonts w:ascii="Times New Roman" w:hAnsi="Times New Roman" w:eastAsia="Times New Roman"/>
          <w:sz w:val="22"/>
        </w:rPr>
      </w:pPr>
      <w:r>
        <w:rPr>
          <w:rFonts w:ascii="Times New Roman" w:hAnsi="Times New Roman" w:eastAsia="Times New Roman"/>
          <w:sz w:val="22"/>
        </w:rPr>
        <w:t>C.解决了绝对贫困问题，标志着建成全面小康社会的梦想已经实现</w:t>
      </w:r>
    </w:p>
    <w:p w14:paraId="5F79E2D3">
      <w:pPr>
        <w:pStyle w:val="19"/>
        <w:spacing w:before="128" w:line="219" w:lineRule="auto"/>
        <w:rPr>
          <w:rFonts w:ascii="Times New Roman" w:hAnsi="Times New Roman" w:eastAsia="Times New Roman"/>
          <w:sz w:val="22"/>
        </w:rPr>
      </w:pPr>
      <w:r>
        <w:rPr>
          <w:rFonts w:ascii="Times New Roman" w:hAnsi="Times New Roman" w:eastAsia="Times New Roman"/>
          <w:sz w:val="22"/>
        </w:rPr>
        <w:t>D. 消除贫困，逐步实现共同富格，是社会主义的本质要求</w:t>
      </w:r>
    </w:p>
    <w:p w14:paraId="3A86F645">
      <w:pPr>
        <w:pStyle w:val="19"/>
        <w:spacing w:before="128" w:line="219" w:lineRule="auto"/>
        <w:rPr>
          <w:rFonts w:ascii="Times New Roman" w:hAnsi="Times New Roman" w:eastAsia="Times New Roman"/>
          <w:sz w:val="22"/>
        </w:rPr>
      </w:pPr>
      <w:r>
        <w:rPr>
          <w:rFonts w:ascii="Times New Roman" w:hAnsi="Times New Roman" w:eastAsia="Times New Roman"/>
          <w:sz w:val="22"/>
        </w:rPr>
        <w:t>1099.青春何谓?青年何为?这是每个时代的发问，每位青年都矢志追求着答案。2020年五四青年之际，网 站发布了一个“献给新时代的演讲”一《后浪》犹如给青年们的一封信，激荡起青春之声。时代的馈赠、 个人的探索，汇聚成青春的蓬勃、生命的丰盛。 一次与青年的对话，让人沉思清晨的价值，成长的意义。 对此，下列正确的有(    )</w:t>
      </w:r>
    </w:p>
    <w:p w14:paraId="071A8DF2">
      <w:pPr>
        <w:pStyle w:val="19"/>
        <w:spacing w:before="128" w:line="219" w:lineRule="auto"/>
        <w:rPr>
          <w:rFonts w:ascii="Times New Roman" w:hAnsi="Times New Roman" w:eastAsia="Times New Roman"/>
          <w:sz w:val="22"/>
        </w:rPr>
      </w:pPr>
      <w:r>
        <w:rPr>
          <w:rFonts w:ascii="Times New Roman" w:hAnsi="Times New Roman" w:eastAsia="Times New Roman"/>
          <w:sz w:val="22"/>
        </w:rPr>
        <w:t>A.现实的个人是社会历史存在和发展的根本动力</w:t>
      </w:r>
    </w:p>
    <w:p w14:paraId="0D1BD027">
      <w:pPr>
        <w:pStyle w:val="19"/>
        <w:spacing w:before="128" w:line="219" w:lineRule="auto"/>
        <w:rPr>
          <w:rFonts w:ascii="Times New Roman" w:hAnsi="Times New Roman" w:eastAsia="Times New Roman"/>
          <w:sz w:val="22"/>
        </w:rPr>
      </w:pPr>
      <w:r>
        <w:rPr>
          <w:rFonts w:ascii="Times New Roman" w:hAnsi="Times New Roman" w:eastAsia="Times New Roman"/>
          <w:sz w:val="22"/>
        </w:rPr>
        <w:t>B.要与时代同行，对祖国和人民满怀赤子之心</w:t>
      </w:r>
    </w:p>
    <w:p w14:paraId="4FC0AB6F">
      <w:pPr>
        <w:pStyle w:val="19"/>
        <w:spacing w:before="128" w:line="219" w:lineRule="auto"/>
        <w:rPr>
          <w:rFonts w:ascii="Times New Roman" w:hAnsi="Times New Roman" w:eastAsia="Times New Roman"/>
          <w:sz w:val="22"/>
        </w:rPr>
      </w:pPr>
      <w:r>
        <w:rPr>
          <w:rFonts w:ascii="Times New Roman" w:hAnsi="Times New Roman" w:eastAsia="Times New Roman"/>
          <w:sz w:val="22"/>
        </w:rPr>
        <w:t>C.幸福的人生道路离不开正确价值观的引领</w:t>
      </w:r>
    </w:p>
    <w:p w14:paraId="7D19649F">
      <w:pPr>
        <w:pStyle w:val="19"/>
        <w:spacing w:before="128" w:line="219" w:lineRule="auto"/>
        <w:rPr>
          <w:rFonts w:ascii="Times New Roman" w:hAnsi="Times New Roman" w:eastAsia="Times New Roman"/>
          <w:sz w:val="22"/>
        </w:rPr>
      </w:pPr>
      <w:r>
        <w:rPr>
          <w:rFonts w:ascii="Times New Roman" w:hAnsi="Times New Roman" w:eastAsia="Times New Roman"/>
          <w:sz w:val="22"/>
        </w:rPr>
        <w:t>D.新时代的青年是推动社会历史发展的决定力量</w:t>
      </w:r>
    </w:p>
    <w:p w14:paraId="0DD9ED66">
      <w:pPr>
        <w:pStyle w:val="19"/>
        <w:spacing w:before="128" w:line="219" w:lineRule="auto"/>
        <w:rPr>
          <w:rFonts w:ascii="Times New Roman" w:hAnsi="Times New Roman" w:eastAsia="Times New Roman"/>
          <w:sz w:val="22"/>
        </w:rPr>
      </w:pPr>
      <w:r>
        <w:rPr>
          <w:rFonts w:ascii="Times New Roman" w:hAnsi="Times New Roman" w:eastAsia="Times New Roman"/>
          <w:sz w:val="22"/>
        </w:rPr>
        <w:t>1100.“世界上的事情永远不是绝对的，结果完全是因人而异，苦难对于天才是一块垫脚石，对于能干的人 是一笔财富，对于弱者是一个万丈深渊。”这句话可以说明的是(    )</w:t>
      </w:r>
    </w:p>
    <w:p w14:paraId="0DDC7786">
      <w:pPr>
        <w:pStyle w:val="19"/>
        <w:spacing w:before="128" w:line="219" w:lineRule="auto"/>
        <w:rPr>
          <w:rFonts w:ascii="Times New Roman" w:hAnsi="Times New Roman" w:eastAsia="Times New Roman"/>
          <w:sz w:val="22"/>
        </w:rPr>
      </w:pPr>
      <w:r>
        <w:rPr>
          <w:rFonts w:ascii="Times New Roman" w:hAnsi="Times New Roman" w:eastAsia="Times New Roman"/>
          <w:sz w:val="22"/>
        </w:rPr>
        <w:t>A.心理健康对于个人成长非常重要</w:t>
      </w:r>
    </w:p>
    <w:p w14:paraId="5D4DD2FF">
      <w:pPr>
        <w:pStyle w:val="19"/>
        <w:spacing w:before="128" w:line="219" w:lineRule="auto"/>
        <w:rPr>
          <w:rFonts w:ascii="Times New Roman" w:hAnsi="Times New Roman" w:eastAsia="Times New Roman"/>
          <w:sz w:val="22"/>
        </w:rPr>
      </w:pPr>
      <w:r>
        <w:rPr>
          <w:rFonts w:ascii="Times New Roman" w:hAnsi="Times New Roman" w:eastAsia="Times New Roman"/>
          <w:sz w:val="22"/>
        </w:rPr>
        <w:t>B. 人们对挫折的承受能力各有不同</w:t>
      </w:r>
    </w:p>
    <w:p w14:paraId="44A31A0E">
      <w:pPr>
        <w:pStyle w:val="19"/>
        <w:spacing w:before="128" w:line="219" w:lineRule="auto"/>
        <w:rPr>
          <w:rFonts w:ascii="Times New Roman" w:hAnsi="Times New Roman" w:eastAsia="Times New Roman"/>
          <w:sz w:val="22"/>
        </w:rPr>
      </w:pPr>
      <w:r>
        <w:rPr>
          <w:rFonts w:ascii="Times New Roman" w:hAnsi="Times New Roman" w:eastAsia="Times New Roman"/>
          <w:sz w:val="22"/>
        </w:rPr>
        <w:t>C. 挫折既是好事又是坏事，具有双重性</w:t>
      </w:r>
    </w:p>
    <w:p w14:paraId="17CE0443">
      <w:pPr>
        <w:pStyle w:val="19"/>
        <w:spacing w:before="128" w:line="219" w:lineRule="auto"/>
        <w:rPr>
          <w:rFonts w:ascii="Times New Roman" w:hAnsi="Times New Roman" w:eastAsia="Times New Roman"/>
          <w:sz w:val="22"/>
        </w:rPr>
      </w:pPr>
      <w:r>
        <w:rPr>
          <w:rFonts w:ascii="Times New Roman" w:hAnsi="Times New Roman" w:eastAsia="Times New Roman"/>
          <w:sz w:val="22"/>
        </w:rPr>
        <w:t>D.挫折孕育着成功</w:t>
      </w:r>
    </w:p>
    <w:p w14:paraId="0D7A1128">
      <w:pPr>
        <w:pStyle w:val="19"/>
        <w:spacing w:before="128" w:line="219" w:lineRule="auto"/>
        <w:rPr>
          <w:rFonts w:ascii="Times New Roman" w:hAnsi="Times New Roman" w:eastAsia="Times New Roman"/>
          <w:sz w:val="22"/>
        </w:rPr>
      </w:pPr>
      <w:r>
        <w:rPr>
          <w:rFonts w:ascii="Times New Roman" w:hAnsi="Times New Roman" w:eastAsia="Times New Roman"/>
          <w:sz w:val="22"/>
        </w:rPr>
        <w:t>1101.2020年7月23日，习近平总书记到吉林考察时指出， 一个国家治理体系和治理能力的现代化水平很 大程度上体现在基层。把基层的工作做好，这样才能“任凭风浪起，稳坐钓鱼台”,党的十九届四中全会 对构建基层社会治理新格局作出了部署，具体内容包括(   )</w:t>
      </w:r>
    </w:p>
    <w:p w14:paraId="0FAC76D3">
      <w:pPr>
        <w:pStyle w:val="19"/>
        <w:spacing w:before="128" w:line="219" w:lineRule="auto"/>
        <w:rPr>
          <w:rFonts w:ascii="Times New Roman" w:hAnsi="Times New Roman" w:eastAsia="Times New Roman"/>
          <w:sz w:val="22"/>
        </w:rPr>
      </w:pPr>
      <w:r>
        <w:rPr>
          <w:rFonts w:ascii="Times New Roman" w:hAnsi="Times New Roman" w:eastAsia="Times New Roman"/>
          <w:sz w:val="22"/>
        </w:rPr>
        <w:t>A.完善群众参与基层社会治理的制度化渠道</w:t>
      </w:r>
    </w:p>
    <w:p w14:paraId="137D2EE8">
      <w:pPr>
        <w:pStyle w:val="19"/>
        <w:spacing w:before="128" w:line="219" w:lineRule="auto"/>
        <w:rPr>
          <w:rFonts w:ascii="Times New Roman" w:hAnsi="Times New Roman" w:eastAsia="Times New Roman"/>
          <w:sz w:val="22"/>
        </w:rPr>
      </w:pPr>
      <w:r>
        <w:rPr>
          <w:rFonts w:ascii="Times New Roman" w:hAnsi="Times New Roman" w:eastAsia="Times New Roman"/>
          <w:sz w:val="22"/>
        </w:rPr>
        <w:t>B.健全党组织领导的自治、法治、德治相结合的城乡基层治理体系</w:t>
      </w:r>
    </w:p>
    <w:p w14:paraId="62A88B46">
      <w:pPr>
        <w:pStyle w:val="19"/>
        <w:spacing w:before="128" w:line="219" w:lineRule="auto"/>
        <w:rPr>
          <w:rFonts w:ascii="Times New Roman" w:hAnsi="Times New Roman" w:eastAsia="Times New Roman"/>
          <w:sz w:val="22"/>
        </w:rPr>
      </w:pPr>
      <w:r>
        <w:rPr>
          <w:rFonts w:ascii="Times New Roman" w:hAnsi="Times New Roman" w:eastAsia="Times New Roman"/>
          <w:sz w:val="22"/>
        </w:rPr>
        <w:t>C.推行以政府治理为主体的一元治理模式，采用以“单位制”为主的治理形式</w:t>
      </w:r>
    </w:p>
    <w:p w14:paraId="72E973CE">
      <w:pPr>
        <w:pStyle w:val="19"/>
        <w:spacing w:before="128" w:line="219" w:lineRule="auto"/>
        <w:rPr>
          <w:rFonts w:ascii="Times New Roman" w:hAnsi="Times New Roman" w:eastAsia="Times New Roman"/>
          <w:sz w:val="22"/>
        </w:rPr>
      </w:pPr>
      <w:r>
        <w:rPr>
          <w:rFonts w:ascii="Times New Roman" w:hAnsi="Times New Roman" w:eastAsia="Times New Roman"/>
          <w:sz w:val="22"/>
        </w:rPr>
        <w:t>D.推动社会治理和服务重心向基层下移，把更多资源下沉到基层，更好提供精准化、精细化服务</w:t>
      </w:r>
    </w:p>
    <w:p w14:paraId="4BBC791D">
      <w:pPr>
        <w:pStyle w:val="19"/>
        <w:spacing w:before="128" w:line="219" w:lineRule="auto"/>
        <w:rPr>
          <w:rFonts w:ascii="Times New Roman" w:hAnsi="Times New Roman" w:eastAsia="Times New Roman"/>
          <w:sz w:val="22"/>
        </w:rPr>
      </w:pPr>
      <w:r>
        <w:rPr>
          <w:rFonts w:ascii="Times New Roman" w:hAnsi="Times New Roman" w:eastAsia="Times New Roman"/>
          <w:sz w:val="22"/>
        </w:rPr>
        <w:t>1102. 近日，习近平总书记对“十四五”规划编制工作作出重要指示，强调要开门问策，集思广益，把加强  顶层设计和坚持问计于民统一起来。自2020年8月16日起，“ 十四五”规划编制工作开展网上意见征求。 人民日报、新华社、中央广播电视总台所属官网、新闻客服端以及“学习强国”学习平台开设“十四五” 规划建言专栏，广大网民可进入相关页面建言献策。这表明，网络发展(   )</w:t>
      </w:r>
    </w:p>
    <w:p w14:paraId="1B3F2451">
      <w:pPr>
        <w:pStyle w:val="19"/>
        <w:spacing w:before="128" w:line="219" w:lineRule="auto"/>
        <w:rPr>
          <w:rFonts w:ascii="Times New Roman" w:hAnsi="Times New Roman" w:eastAsia="Times New Roman"/>
          <w:sz w:val="22"/>
        </w:rPr>
      </w:pPr>
      <w:r>
        <w:rPr>
          <w:rFonts w:ascii="Times New Roman" w:hAnsi="Times New Roman" w:eastAsia="Times New Roman"/>
          <w:sz w:val="22"/>
        </w:rPr>
        <w:t>A.扩大了公民的政治权利                   资源公众号：玉米资料库</w:t>
      </w:r>
    </w:p>
    <w:p w14:paraId="4A9D288A">
      <w:pPr>
        <w:pStyle w:val="19"/>
        <w:spacing w:before="128" w:line="219" w:lineRule="auto"/>
        <w:rPr>
          <w:rFonts w:ascii="Times New Roman" w:hAnsi="Times New Roman" w:eastAsia="Times New Roman"/>
          <w:sz w:val="22"/>
        </w:rPr>
      </w:pPr>
      <w:r>
        <w:rPr>
          <w:rFonts w:ascii="Times New Roman" w:hAnsi="Times New Roman" w:eastAsia="Times New Roman"/>
          <w:sz w:val="22"/>
        </w:rPr>
        <w:t>B. 拓宽了公民政治参与的渠道</w:t>
      </w:r>
    </w:p>
    <w:p w14:paraId="04A713AD">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C.有利于党和政府了解国情民意</w:t>
      </w:r>
    </w:p>
    <w:p w14:paraId="523F1624">
      <w:pPr>
        <w:pStyle w:val="19"/>
        <w:spacing w:before="128" w:line="219" w:lineRule="auto"/>
        <w:rPr>
          <w:rFonts w:ascii="Times New Roman" w:hAnsi="Times New Roman" w:eastAsia="Times New Roman"/>
          <w:sz w:val="22"/>
        </w:rPr>
      </w:pPr>
      <w:r>
        <w:rPr>
          <w:rFonts w:ascii="Times New Roman" w:hAnsi="Times New Roman" w:eastAsia="Times New Roman"/>
          <w:sz w:val="22"/>
        </w:rPr>
        <w:t>D.改变了我国的政治关系</w:t>
      </w:r>
    </w:p>
    <w:p w14:paraId="15C3399A">
      <w:pPr>
        <w:pStyle w:val="19"/>
        <w:spacing w:before="128" w:line="219" w:lineRule="auto"/>
        <w:rPr>
          <w:rFonts w:ascii="Times New Roman" w:hAnsi="Times New Roman" w:eastAsia="Times New Roman"/>
          <w:sz w:val="22"/>
        </w:rPr>
      </w:pPr>
      <w:r>
        <w:rPr>
          <w:rFonts w:ascii="Times New Roman" w:hAnsi="Times New Roman" w:eastAsia="Times New Roman"/>
          <w:sz w:val="22"/>
        </w:rPr>
        <w:t>1103. 加强党对文化工作的领导，要求做到(    )。</w:t>
      </w:r>
    </w:p>
    <w:p w14:paraId="7A90DB20">
      <w:pPr>
        <w:pStyle w:val="19"/>
        <w:spacing w:before="128" w:line="219" w:lineRule="auto"/>
        <w:rPr>
          <w:rFonts w:ascii="Times New Roman" w:hAnsi="Times New Roman" w:eastAsia="Times New Roman"/>
          <w:sz w:val="22"/>
        </w:rPr>
      </w:pPr>
      <w:r>
        <w:rPr>
          <w:rFonts w:ascii="Times New Roman" w:hAnsi="Times New Roman" w:eastAsia="Times New Roman"/>
          <w:sz w:val="22"/>
        </w:rPr>
        <w:t>A.牢牢掌握意识形态工作的领导权</w:t>
      </w:r>
    </w:p>
    <w:p w14:paraId="47FD132F">
      <w:pPr>
        <w:pStyle w:val="19"/>
        <w:spacing w:before="128" w:line="219" w:lineRule="auto"/>
        <w:rPr>
          <w:rFonts w:ascii="Times New Roman" w:hAnsi="Times New Roman" w:eastAsia="Times New Roman"/>
          <w:sz w:val="22"/>
        </w:rPr>
      </w:pPr>
      <w:r>
        <w:rPr>
          <w:rFonts w:ascii="Times New Roman" w:hAnsi="Times New Roman" w:eastAsia="Times New Roman"/>
          <w:sz w:val="22"/>
        </w:rPr>
        <w:t>B. 培育和践行社会主义核心价值观</w:t>
      </w:r>
    </w:p>
    <w:p w14:paraId="1672BFFB">
      <w:pPr>
        <w:pStyle w:val="19"/>
        <w:spacing w:before="128" w:line="219" w:lineRule="auto"/>
        <w:rPr>
          <w:rFonts w:ascii="Times New Roman" w:hAnsi="Times New Roman" w:eastAsia="Times New Roman"/>
          <w:sz w:val="22"/>
        </w:rPr>
      </w:pPr>
      <w:r>
        <w:rPr>
          <w:rFonts w:ascii="Times New Roman" w:hAnsi="Times New Roman" w:eastAsia="Times New Roman"/>
          <w:sz w:val="22"/>
        </w:rPr>
        <w:t>C.加强和改进党对文艺工作的领导</w:t>
      </w:r>
    </w:p>
    <w:p w14:paraId="3A5D83C9">
      <w:pPr>
        <w:pStyle w:val="19"/>
        <w:spacing w:before="128" w:line="219" w:lineRule="auto"/>
        <w:rPr>
          <w:rFonts w:ascii="Times New Roman" w:hAnsi="Times New Roman" w:eastAsia="Times New Roman"/>
          <w:sz w:val="22"/>
        </w:rPr>
      </w:pPr>
      <w:r>
        <w:rPr>
          <w:rFonts w:ascii="Times New Roman" w:hAnsi="Times New Roman" w:eastAsia="Times New Roman"/>
          <w:sz w:val="22"/>
        </w:rPr>
        <w:t>D.加强和改善党对新闻舆论工作的领导</w:t>
      </w:r>
    </w:p>
    <w:p w14:paraId="664D4EC4">
      <w:pPr>
        <w:pStyle w:val="19"/>
        <w:spacing w:before="128" w:line="219" w:lineRule="auto"/>
        <w:rPr>
          <w:rFonts w:ascii="Times New Roman" w:hAnsi="Times New Roman" w:eastAsia="Times New Roman"/>
          <w:sz w:val="22"/>
        </w:rPr>
      </w:pPr>
      <w:r>
        <w:rPr>
          <w:rFonts w:ascii="Times New Roman" w:hAnsi="Times New Roman" w:eastAsia="Times New Roman"/>
          <w:sz w:val="22"/>
        </w:rPr>
        <w:t>1104.人有自然属性和社会属性。人的社会属性主要表现为(    )。</w:t>
      </w:r>
    </w:p>
    <w:p w14:paraId="2C4BBF1B">
      <w:pPr>
        <w:pStyle w:val="19"/>
        <w:spacing w:before="128" w:line="219" w:lineRule="auto"/>
        <w:rPr>
          <w:rFonts w:ascii="Times New Roman" w:hAnsi="Times New Roman" w:eastAsia="Times New Roman"/>
          <w:sz w:val="22"/>
        </w:rPr>
      </w:pPr>
      <w:r>
        <w:rPr>
          <w:rFonts w:ascii="Times New Roman" w:hAnsi="Times New Roman" w:eastAsia="Times New Roman"/>
          <w:sz w:val="22"/>
        </w:rPr>
        <w:t>A.人类共生关系中的依存性</w:t>
      </w:r>
    </w:p>
    <w:p w14:paraId="220AC33E">
      <w:pPr>
        <w:pStyle w:val="19"/>
        <w:spacing w:before="128" w:line="219" w:lineRule="auto"/>
        <w:rPr>
          <w:rFonts w:ascii="Times New Roman" w:hAnsi="Times New Roman" w:eastAsia="Times New Roman"/>
          <w:sz w:val="22"/>
        </w:rPr>
      </w:pPr>
      <w:r>
        <w:rPr>
          <w:rFonts w:ascii="Times New Roman" w:hAnsi="Times New Roman" w:eastAsia="Times New Roman"/>
          <w:sz w:val="22"/>
        </w:rPr>
        <w:t>B.人际关系中物质、精神方面的社会交往</w:t>
      </w:r>
    </w:p>
    <w:p w14:paraId="6909C849">
      <w:pPr>
        <w:pStyle w:val="19"/>
        <w:spacing w:before="128" w:line="219" w:lineRule="auto"/>
        <w:rPr>
          <w:rFonts w:ascii="Times New Roman" w:hAnsi="Times New Roman" w:eastAsia="Times New Roman"/>
          <w:sz w:val="22"/>
        </w:rPr>
      </w:pPr>
      <w:r>
        <w:rPr>
          <w:rFonts w:ascii="Times New Roman" w:hAnsi="Times New Roman" w:eastAsia="Times New Roman"/>
          <w:sz w:val="22"/>
        </w:rPr>
        <w:t>C.生产活动中的独立性</w:t>
      </w:r>
    </w:p>
    <w:p w14:paraId="045C6D8E">
      <w:pPr>
        <w:pStyle w:val="19"/>
        <w:spacing w:before="128" w:line="219" w:lineRule="auto"/>
        <w:rPr>
          <w:rFonts w:ascii="Times New Roman" w:hAnsi="Times New Roman" w:eastAsia="Times New Roman"/>
          <w:sz w:val="22"/>
        </w:rPr>
      </w:pPr>
      <w:r>
        <w:rPr>
          <w:rFonts w:ascii="Times New Roman" w:hAnsi="Times New Roman" w:eastAsia="Times New Roman"/>
          <w:sz w:val="22"/>
        </w:rPr>
        <w:t>D.社会生活中的道德性</w:t>
      </w:r>
    </w:p>
    <w:p w14:paraId="0B418F60">
      <w:pPr>
        <w:pStyle w:val="19"/>
        <w:spacing w:before="128" w:line="219" w:lineRule="auto"/>
        <w:rPr>
          <w:rFonts w:ascii="Times New Roman" w:hAnsi="Times New Roman" w:eastAsia="Times New Roman"/>
          <w:sz w:val="22"/>
        </w:rPr>
      </w:pPr>
      <w:r>
        <w:rPr>
          <w:rFonts w:ascii="Times New Roman" w:hAnsi="Times New Roman" w:eastAsia="Times New Roman"/>
          <w:sz w:val="22"/>
        </w:rPr>
        <w:t>1105. 下列成语与哲学原理，对应正确的有(    )。</w:t>
      </w:r>
    </w:p>
    <w:p w14:paraId="25760C6C">
      <w:pPr>
        <w:pStyle w:val="19"/>
        <w:spacing w:before="128" w:line="219" w:lineRule="auto"/>
        <w:rPr>
          <w:rFonts w:ascii="Times New Roman" w:hAnsi="Times New Roman" w:eastAsia="Times New Roman"/>
          <w:sz w:val="22"/>
        </w:rPr>
      </w:pPr>
      <w:r>
        <w:rPr>
          <w:rFonts w:ascii="Times New Roman" w:hAnsi="Times New Roman" w:eastAsia="Times New Roman"/>
          <w:sz w:val="22"/>
        </w:rPr>
        <w:t>A.积叶成书——量变引起质变</w:t>
      </w:r>
    </w:p>
    <w:p w14:paraId="028B160C">
      <w:pPr>
        <w:pStyle w:val="19"/>
        <w:spacing w:before="128" w:line="219" w:lineRule="auto"/>
        <w:rPr>
          <w:rFonts w:ascii="Times New Roman" w:hAnsi="Times New Roman" w:eastAsia="Times New Roman"/>
          <w:sz w:val="22"/>
        </w:rPr>
      </w:pPr>
      <w:r>
        <w:rPr>
          <w:rFonts w:ascii="Times New Roman" w:hAnsi="Times New Roman" w:eastAsia="Times New Roman"/>
          <w:sz w:val="22"/>
        </w:rPr>
        <w:t>B.讳疾忌医——否认矛盾的客观存在</w:t>
      </w:r>
    </w:p>
    <w:p w14:paraId="2E631D15">
      <w:pPr>
        <w:pStyle w:val="19"/>
        <w:spacing w:before="128" w:line="219" w:lineRule="auto"/>
        <w:rPr>
          <w:rFonts w:ascii="Times New Roman" w:hAnsi="Times New Roman" w:eastAsia="Times New Roman"/>
          <w:sz w:val="22"/>
        </w:rPr>
      </w:pPr>
      <w:r>
        <w:rPr>
          <w:rFonts w:ascii="Times New Roman" w:hAnsi="Times New Roman" w:eastAsia="Times New Roman"/>
          <w:sz w:val="22"/>
        </w:rPr>
        <w:t>C.一劳永逸——内外因辩证关系</w:t>
      </w:r>
    </w:p>
    <w:p w14:paraId="2219654C">
      <w:pPr>
        <w:pStyle w:val="19"/>
        <w:spacing w:before="128" w:line="219" w:lineRule="auto"/>
        <w:rPr>
          <w:rFonts w:ascii="Times New Roman" w:hAnsi="Times New Roman" w:eastAsia="Times New Roman"/>
          <w:sz w:val="22"/>
        </w:rPr>
      </w:pPr>
      <w:r>
        <w:rPr>
          <w:rFonts w:ascii="Times New Roman" w:hAnsi="Times New Roman" w:eastAsia="Times New Roman"/>
          <w:sz w:val="22"/>
        </w:rPr>
        <w:t>D.人心如面——矛盾的特殊性</w:t>
      </w:r>
    </w:p>
    <w:p w14:paraId="79901AEC">
      <w:pPr>
        <w:pStyle w:val="19"/>
        <w:spacing w:before="128" w:line="219" w:lineRule="auto"/>
        <w:rPr>
          <w:rFonts w:ascii="Times New Roman" w:hAnsi="Times New Roman" w:eastAsia="Times New Roman"/>
          <w:sz w:val="22"/>
        </w:rPr>
      </w:pPr>
      <w:r>
        <w:rPr>
          <w:rFonts w:ascii="Times New Roman" w:hAnsi="Times New Roman" w:eastAsia="Times New Roman"/>
          <w:sz w:val="22"/>
        </w:rPr>
        <w:t>1106.习近平总书记曾在中央政治局集体学习时指出，“中国特色社会主义特就特在其(   )上，特就特  在其实现途径、行动指南、根本保障的内在联系上，特就特在这三者统一于中国特色社会主义伟大实践上”。</w:t>
      </w:r>
    </w:p>
    <w:p w14:paraId="3D45F2F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A.道路                                </w:t>
      </w:r>
      <w:r>
        <w:rPr>
          <w:rFonts w:ascii="Times New Roman" w:hAnsi="Times New Roman" w:eastAsia="Times New Roman"/>
          <w:sz w:val="22"/>
        </w:rPr>
        <w:t>B.精神</w:t>
      </w:r>
    </w:p>
    <w:p w14:paraId="4AD8FC9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C.理论体系                            </w:t>
      </w:r>
      <w:r>
        <w:rPr>
          <w:rFonts w:ascii="Times New Roman" w:hAnsi="Times New Roman" w:eastAsia="Times New Roman"/>
          <w:sz w:val="22"/>
        </w:rPr>
        <w:t>D. 制度</w:t>
      </w:r>
    </w:p>
    <w:p w14:paraId="18D1C361">
      <w:pPr>
        <w:pStyle w:val="19"/>
        <w:spacing w:before="128" w:line="219" w:lineRule="auto"/>
        <w:rPr>
          <w:rFonts w:ascii="Times New Roman" w:hAnsi="Times New Roman" w:eastAsia="Times New Roman"/>
          <w:sz w:val="22"/>
        </w:rPr>
      </w:pPr>
      <w:r>
        <w:rPr>
          <w:rFonts w:ascii="Times New Roman" w:hAnsi="Times New Roman" w:eastAsia="Times New Roman"/>
          <w:sz w:val="22"/>
        </w:rPr>
        <w:t>1107. 推进新型城镇化是一项投入巨大的系统工程，离不开社会各界大力支持和广泛参与，需要建立多元、 高效、可持续的资金保障机制。其涉及的方面有(    )。</w:t>
      </w:r>
    </w:p>
    <w:p w14:paraId="06C55482">
      <w:pPr>
        <w:pStyle w:val="19"/>
        <w:spacing w:before="128" w:line="219" w:lineRule="auto"/>
        <w:rPr>
          <w:rFonts w:ascii="Times New Roman" w:hAnsi="Times New Roman" w:eastAsia="Times New Roman"/>
          <w:sz w:val="22"/>
        </w:rPr>
      </w:pPr>
      <w:r>
        <w:rPr>
          <w:rFonts w:ascii="Times New Roman" w:hAnsi="Times New Roman" w:eastAsia="Times New Roman"/>
          <w:sz w:val="22"/>
        </w:rPr>
        <w:t>A.人口转移                              B.劳动就业</w:t>
      </w:r>
    </w:p>
    <w:p w14:paraId="3860DA6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C.社会保障                            </w:t>
      </w:r>
      <w:r>
        <w:rPr>
          <w:rFonts w:ascii="Times New Roman" w:hAnsi="Times New Roman" w:eastAsia="Times New Roman"/>
          <w:sz w:val="22"/>
        </w:rPr>
        <w:t>D.住房建设</w:t>
      </w:r>
    </w:p>
    <w:p w14:paraId="371A3199">
      <w:pPr>
        <w:pStyle w:val="19"/>
        <w:spacing w:before="128" w:line="219" w:lineRule="auto"/>
        <w:rPr>
          <w:rFonts w:ascii="Times New Roman" w:hAnsi="Times New Roman" w:eastAsia="Times New Roman"/>
          <w:sz w:val="22"/>
        </w:rPr>
      </w:pPr>
      <w:r>
        <w:rPr>
          <w:rFonts w:ascii="Times New Roman" w:hAnsi="Times New Roman" w:eastAsia="Times New Roman"/>
          <w:sz w:val="22"/>
        </w:rPr>
        <w:t>1108. 决策目标确定后，需要从多方面去寻找实现目标的有效途径。分析矛盾、拟定方案是寻找实现目标途 径的过程，其基本要求包括(    )。</w:t>
      </w:r>
    </w:p>
    <w:p w14:paraId="2CA02001">
      <w:pPr>
        <w:pStyle w:val="19"/>
        <w:spacing w:before="128" w:line="219" w:lineRule="auto"/>
        <w:rPr>
          <w:rFonts w:ascii="Times New Roman" w:hAnsi="Times New Roman" w:eastAsia="Times New Roman"/>
          <w:sz w:val="22"/>
        </w:rPr>
      </w:pPr>
      <w:r>
        <w:rPr>
          <w:rFonts w:ascii="Times New Roman" w:hAnsi="Times New Roman" w:eastAsia="Times New Roman"/>
          <w:sz w:val="22"/>
        </w:rPr>
        <w:t>A.所拟定的方案必须具体、明确            B.所拟定的方案必须多样化</w:t>
      </w:r>
    </w:p>
    <w:p w14:paraId="3A7B6A27">
      <w:pPr>
        <w:pStyle w:val="19"/>
        <w:spacing w:before="128" w:line="219" w:lineRule="auto"/>
        <w:rPr>
          <w:rFonts w:ascii="Times New Roman" w:hAnsi="Times New Roman" w:eastAsia="Times New Roman"/>
          <w:sz w:val="22"/>
        </w:rPr>
      </w:pPr>
      <w:r>
        <w:rPr>
          <w:rFonts w:ascii="Times New Roman" w:hAnsi="Times New Roman" w:eastAsia="Times New Roman"/>
          <w:sz w:val="22"/>
        </w:rPr>
        <w:t>C.所拟定的方案必须不计成本              D.所拟定的方案必须具有创造性</w:t>
      </w:r>
    </w:p>
    <w:p w14:paraId="2C6A3734">
      <w:pPr>
        <w:pStyle w:val="19"/>
        <w:spacing w:before="128" w:line="219" w:lineRule="auto"/>
        <w:rPr>
          <w:rFonts w:ascii="Times New Roman" w:hAnsi="Times New Roman" w:eastAsia="Times New Roman"/>
          <w:sz w:val="22"/>
        </w:rPr>
      </w:pPr>
      <w:r>
        <w:rPr>
          <w:rFonts w:ascii="Times New Roman" w:hAnsi="Times New Roman" w:eastAsia="Times New Roman"/>
          <w:sz w:val="22"/>
        </w:rPr>
        <w:t>1109. 电子政务是指国家机关在政务活动中，全面应用现代信息技术、网络技术以及办公自动化技术等进行 办公、管理和为社会提供公共服务的一种全新的管理模式。下列关于电子政务的相关表述，正确的有(    )。</w:t>
      </w:r>
    </w:p>
    <w:p w14:paraId="3DFA3569">
      <w:pPr>
        <w:pStyle w:val="19"/>
        <w:spacing w:before="128" w:line="219" w:lineRule="auto"/>
        <w:rPr>
          <w:rFonts w:ascii="Times New Roman" w:hAnsi="Times New Roman" w:eastAsia="Times New Roman"/>
          <w:sz w:val="22"/>
        </w:rPr>
      </w:pPr>
      <w:r>
        <w:rPr>
          <w:rFonts w:ascii="Times New Roman" w:hAnsi="Times New Roman" w:eastAsia="Times New Roman"/>
          <w:sz w:val="22"/>
        </w:rPr>
        <w:t>A.简化行政运作环节和程序，降低行政运作成本</w:t>
      </w:r>
    </w:p>
    <w:p w14:paraId="37125D8A">
      <w:pPr>
        <w:pStyle w:val="19"/>
        <w:spacing w:before="128" w:line="219" w:lineRule="auto"/>
        <w:rPr>
          <w:rFonts w:ascii="Times New Roman" w:hAnsi="Times New Roman" w:eastAsia="Times New Roman"/>
          <w:sz w:val="22"/>
        </w:rPr>
      </w:pPr>
      <w:r>
        <w:rPr>
          <w:rFonts w:ascii="Times New Roman" w:hAnsi="Times New Roman" w:eastAsia="Times New Roman"/>
          <w:sz w:val="22"/>
        </w:rPr>
        <w:t>B. 提高工作透明度与办事效率</w:t>
      </w:r>
    </w:p>
    <w:p w14:paraId="7378638D">
      <w:pPr>
        <w:pStyle w:val="19"/>
        <w:spacing w:before="128" w:line="219" w:lineRule="auto"/>
        <w:rPr>
          <w:rFonts w:ascii="Times New Roman" w:hAnsi="Times New Roman" w:eastAsia="Times New Roman"/>
          <w:sz w:val="22"/>
        </w:rPr>
      </w:pPr>
      <w:r>
        <w:rPr>
          <w:rFonts w:ascii="Times New Roman" w:hAnsi="Times New Roman" w:eastAsia="Times New Roman"/>
          <w:sz w:val="22"/>
        </w:rPr>
        <w:t>C. 有利于整合政务信息，推动政府信息资源对社会的开放</w:t>
      </w:r>
    </w:p>
    <w:p w14:paraId="2A615663">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D.有利于提高政府对突发重大问题的快速反应能力</w:t>
      </w:r>
    </w:p>
    <w:p w14:paraId="13E5941B">
      <w:pPr>
        <w:pStyle w:val="19"/>
        <w:spacing w:before="128" w:line="219" w:lineRule="auto"/>
        <w:rPr>
          <w:rFonts w:ascii="Times New Roman" w:hAnsi="Times New Roman" w:eastAsia="Times New Roman"/>
          <w:sz w:val="22"/>
        </w:rPr>
      </w:pPr>
      <w:r>
        <w:rPr>
          <w:rFonts w:ascii="Times New Roman" w:hAnsi="Times New Roman" w:eastAsia="Times New Roman"/>
          <w:sz w:val="22"/>
        </w:rPr>
        <w:t>1110. 古人云：“竭泽而渔，岂不获得，而明年无鱼；焚薮而田，岂不获得，而明年无兽。”下列成语与题 干所体现的哲学道理相同的一项是(   )。</w:t>
      </w:r>
    </w:p>
    <w:p w14:paraId="2F1DF838">
      <w:pPr>
        <w:pStyle w:val="19"/>
        <w:spacing w:before="128" w:line="219" w:lineRule="auto"/>
        <w:rPr>
          <w:rFonts w:ascii="Times New Roman" w:hAnsi="Times New Roman" w:eastAsia="Times New Roman"/>
          <w:sz w:val="22"/>
        </w:rPr>
      </w:pPr>
      <w:r>
        <w:rPr>
          <w:rFonts w:ascii="Times New Roman" w:hAnsi="Times New Roman" w:eastAsia="Times New Roman"/>
          <w:sz w:val="22"/>
        </w:rPr>
        <w:t>A.杀鸡取卵                               B.水滴石穿</w:t>
      </w:r>
    </w:p>
    <w:p w14:paraId="03606080">
      <w:pPr>
        <w:pStyle w:val="19"/>
        <w:spacing w:before="128" w:line="219" w:lineRule="auto"/>
        <w:rPr>
          <w:rFonts w:ascii="Times New Roman" w:hAnsi="Times New Roman" w:eastAsia="Times New Roman"/>
          <w:sz w:val="22"/>
        </w:rPr>
      </w:pPr>
      <w:r>
        <w:rPr>
          <w:rFonts w:ascii="Times New Roman" w:hAnsi="Times New Roman" w:eastAsia="Times New Roman"/>
          <w:sz w:val="22"/>
        </w:rPr>
        <w:t>C. 纸上谈兵                              D. 杞人忧天</w:t>
      </w:r>
    </w:p>
    <w:p w14:paraId="6DDFA3A5">
      <w:pPr>
        <w:pStyle w:val="19"/>
        <w:spacing w:before="128" w:line="219" w:lineRule="auto"/>
        <w:rPr>
          <w:rFonts w:ascii="Times New Roman" w:hAnsi="Times New Roman" w:eastAsia="Times New Roman"/>
          <w:sz w:val="22"/>
        </w:rPr>
      </w:pPr>
      <w:r>
        <w:rPr>
          <w:rFonts w:ascii="Times New Roman" w:hAnsi="Times New Roman" w:eastAsia="Times New Roman"/>
          <w:sz w:val="22"/>
        </w:rPr>
        <w:t>1111.实践是最硬的标准，道路走得怎么样，最终要靠事实来说话。目前，同欧美一些国家受困于金融危机、 债务危机相比，同一些发展中国家陷入发展陷阱相比，中国的发展可以说是风景这边独好，中国特色社会  主义这条路，走得对、走得好。这主要体现了(    )的哲学道理。</w:t>
      </w:r>
    </w:p>
    <w:p w14:paraId="35870B9C">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A.实践是认识的来源                      B.实践是认识发展的动力</w:t>
      </w:r>
    </w:p>
    <w:p w14:paraId="37F6EC89">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实践是检验认识真理性的唯一标准       D. 实践是认识的目的和归宿</w:t>
      </w:r>
    </w:p>
    <w:p w14:paraId="729590EC">
      <w:pPr>
        <w:pStyle w:val="19"/>
        <w:spacing w:before="128" w:line="219" w:lineRule="auto"/>
        <w:rPr>
          <w:rFonts w:ascii="Times New Roman" w:hAnsi="Times New Roman" w:eastAsia="Times New Roman"/>
          <w:sz w:val="22"/>
        </w:rPr>
      </w:pPr>
      <w:r>
        <w:rPr>
          <w:rFonts w:ascii="Times New Roman" w:hAnsi="Times New Roman" w:eastAsia="Times New Roman"/>
          <w:sz w:val="22"/>
        </w:rPr>
        <w:t>1112. 习近平总书记指出，(   )是提高人民健康水平的重要手段，也是实现中国梦的重要内容，能为中 华民族伟大复兴提供凝心聚气的强大精神力量。</w:t>
      </w:r>
    </w:p>
    <w:p w14:paraId="7B44A966">
      <w:pPr>
        <w:pStyle w:val="19"/>
        <w:spacing w:before="128" w:line="219" w:lineRule="auto"/>
        <w:rPr>
          <w:rFonts w:ascii="Times New Roman" w:hAnsi="Times New Roman" w:eastAsia="Times New Roman"/>
          <w:sz w:val="22"/>
        </w:rPr>
      </w:pPr>
      <w:r>
        <w:rPr>
          <w:rFonts w:ascii="Times New Roman" w:hAnsi="Times New Roman" w:eastAsia="Times New Roman"/>
          <w:sz w:val="22"/>
        </w:rPr>
        <w:t>A.德育                                  B.美育</w:t>
      </w:r>
    </w:p>
    <w:p w14:paraId="1774C6F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C.体育                                </w:t>
      </w:r>
      <w:r>
        <w:rPr>
          <w:rFonts w:ascii="Times New Roman" w:hAnsi="Times New Roman" w:eastAsia="Times New Roman"/>
          <w:sz w:val="22"/>
        </w:rPr>
        <w:t>D. 智育</w:t>
      </w:r>
    </w:p>
    <w:p w14:paraId="753F004D">
      <w:pPr>
        <w:pStyle w:val="19"/>
        <w:spacing w:before="128" w:line="219" w:lineRule="auto"/>
        <w:rPr>
          <w:rFonts w:ascii="Times New Roman" w:hAnsi="Times New Roman" w:eastAsia="Times New Roman"/>
          <w:sz w:val="22"/>
        </w:rPr>
      </w:pPr>
      <w:r>
        <w:rPr>
          <w:rFonts w:ascii="Times New Roman" w:hAnsi="Times New Roman" w:eastAsia="Times New Roman"/>
          <w:sz w:val="22"/>
        </w:rPr>
        <w:t>1113. 习近平总书记在省部级主要领导干部坚持底线思维着力防范化解重大风险专题研讨班开班式上的讲 话指出，全党要增强“四个意识”,坚定“四个自信”。下列哪些属于“四个自信”的内容?(   )</w:t>
      </w:r>
    </w:p>
    <w:p w14:paraId="5E4BC0E0">
      <w:pPr>
        <w:pStyle w:val="19"/>
        <w:spacing w:before="128" w:line="219" w:lineRule="auto"/>
        <w:rPr>
          <w:rFonts w:ascii="Times New Roman" w:hAnsi="Times New Roman" w:eastAsia="Times New Roman"/>
          <w:sz w:val="22"/>
        </w:rPr>
      </w:pPr>
      <w:r>
        <w:rPr>
          <w:rFonts w:ascii="Times New Roman" w:hAnsi="Times New Roman" w:eastAsia="Times New Roman"/>
          <w:sz w:val="22"/>
        </w:rPr>
        <w:t>A.军事自信                              B.道路自信</w:t>
      </w:r>
    </w:p>
    <w:p w14:paraId="5A8A1316">
      <w:pPr>
        <w:pStyle w:val="19"/>
        <w:spacing w:before="128" w:line="219" w:lineRule="auto"/>
        <w:rPr>
          <w:rFonts w:ascii="Times New Roman" w:hAnsi="Times New Roman" w:eastAsia="Times New Roman"/>
          <w:sz w:val="22"/>
        </w:rPr>
      </w:pPr>
      <w:r>
        <w:rPr>
          <w:rFonts w:ascii="Times New Roman" w:hAnsi="Times New Roman" w:eastAsia="Times New Roman"/>
          <w:sz w:val="22"/>
        </w:rPr>
        <w:t>C. 文化自信                              D.制度自信</w:t>
      </w:r>
    </w:p>
    <w:p w14:paraId="5966F638">
      <w:pPr>
        <w:pStyle w:val="19"/>
        <w:spacing w:before="128" w:line="219" w:lineRule="auto"/>
        <w:rPr>
          <w:rFonts w:ascii="Times New Roman" w:hAnsi="Times New Roman" w:eastAsia="Times New Roman"/>
          <w:sz w:val="22"/>
        </w:rPr>
      </w:pPr>
      <w:r>
        <w:rPr>
          <w:rFonts w:ascii="Times New Roman" w:hAnsi="Times New Roman" w:eastAsia="Times New Roman"/>
          <w:sz w:val="22"/>
        </w:rPr>
        <w:t>1114.衡量政府绩效的3E 标准包括(    )。</w:t>
      </w:r>
    </w:p>
    <w:p w14:paraId="6074553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A.法治                                  </w:t>
      </w:r>
      <w:r>
        <w:rPr>
          <w:rFonts w:ascii="Times New Roman" w:hAnsi="Times New Roman" w:eastAsia="Times New Roman"/>
          <w:sz w:val="22"/>
        </w:rPr>
        <w:t>B. 效率</w:t>
      </w:r>
    </w:p>
    <w:p w14:paraId="2BB7DB9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C.效益                                 </w:t>
      </w:r>
      <w:r>
        <w:rPr>
          <w:rFonts w:ascii="Times New Roman" w:hAnsi="Times New Roman" w:eastAsia="Times New Roman"/>
          <w:sz w:val="22"/>
        </w:rPr>
        <w:t>D.经济</w:t>
      </w:r>
    </w:p>
    <w:p w14:paraId="5EA9EA08">
      <w:pPr>
        <w:pStyle w:val="19"/>
        <w:spacing w:before="128" w:line="219" w:lineRule="auto"/>
        <w:rPr>
          <w:rFonts w:ascii="Times New Roman" w:hAnsi="Times New Roman" w:eastAsia="Times New Roman"/>
          <w:sz w:val="22"/>
        </w:rPr>
      </w:pPr>
      <w:r>
        <w:rPr>
          <w:rFonts w:ascii="Times New Roman" w:hAnsi="Times New Roman" w:eastAsia="Times New Roman"/>
          <w:sz w:val="22"/>
        </w:rPr>
        <w:t>1115. 苏轼在《石钟山记》中就士大夫和渔工水师没有正确认识“钟声”产生的原因指出：“士大夫终不肯 以水舟停泊绝壁之下，故莫能知；而渔工水师虽知而不能言。此世所以不传也。”这其中蕴含的哲学道理 包 括 (    )。</w:t>
      </w:r>
    </w:p>
    <w:p w14:paraId="2F444158">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A.实践是认识的来源                      B.实践是认识的目的</w:t>
      </w:r>
    </w:p>
    <w:p w14:paraId="480746AD">
      <w:pPr>
        <w:pStyle w:val="19"/>
        <w:spacing w:before="128" w:line="219" w:lineRule="auto"/>
        <w:rPr>
          <w:rFonts w:ascii="Times New Roman" w:hAnsi="Times New Roman" w:eastAsia="Times New Roman"/>
          <w:sz w:val="22"/>
        </w:rPr>
      </w:pPr>
      <w:r>
        <w:rPr>
          <w:rFonts w:ascii="Times New Roman" w:hAnsi="Times New Roman" w:eastAsia="Times New Roman"/>
          <w:sz w:val="22"/>
        </w:rPr>
        <w:t>C.认识对实践具有指导作用                D. 感性认识应上升到理性认识</w:t>
      </w:r>
    </w:p>
    <w:p w14:paraId="16E6D167">
      <w:pPr>
        <w:pStyle w:val="19"/>
        <w:spacing w:before="128" w:line="219" w:lineRule="auto"/>
        <w:rPr>
          <w:rFonts w:ascii="Times New Roman" w:hAnsi="Times New Roman" w:eastAsia="Times New Roman"/>
          <w:sz w:val="22"/>
        </w:rPr>
      </w:pPr>
      <w:r>
        <w:rPr>
          <w:rFonts w:ascii="Times New Roman" w:hAnsi="Times New Roman" w:eastAsia="Times New Roman"/>
          <w:sz w:val="22"/>
        </w:rPr>
        <w:t>1116. 按照党的十九大的要求，要把打好(    )三个攻坚战作为决胜全面建成小康社会的重要任务。</w:t>
      </w:r>
    </w:p>
    <w:p w14:paraId="0E1E4D3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A.乡村振兴                              </w:t>
      </w:r>
      <w:r>
        <w:rPr>
          <w:rFonts w:ascii="Times New Roman" w:hAnsi="Times New Roman" w:eastAsia="Times New Roman"/>
          <w:sz w:val="22"/>
        </w:rPr>
        <w:t>B. 防范化解重大风险</w:t>
      </w:r>
    </w:p>
    <w:p w14:paraId="7A9CD26B">
      <w:pPr>
        <w:pStyle w:val="19"/>
        <w:spacing w:before="128" w:line="219" w:lineRule="auto"/>
        <w:rPr>
          <w:rFonts w:ascii="Times New Roman" w:hAnsi="Times New Roman" w:eastAsia="Times New Roman"/>
          <w:sz w:val="22"/>
        </w:rPr>
      </w:pPr>
      <w:r>
        <w:rPr>
          <w:rFonts w:ascii="Times New Roman" w:hAnsi="Times New Roman" w:eastAsia="Times New Roman"/>
          <w:sz w:val="22"/>
        </w:rPr>
        <w:t>C.污染防治                               D.精准脱贫</w:t>
      </w:r>
    </w:p>
    <w:p w14:paraId="0FF01BB8">
      <w:pPr>
        <w:pStyle w:val="19"/>
        <w:spacing w:before="128" w:line="219" w:lineRule="auto"/>
        <w:rPr>
          <w:rFonts w:ascii="Times New Roman" w:hAnsi="Times New Roman" w:eastAsia="Times New Roman"/>
          <w:sz w:val="22"/>
        </w:rPr>
      </w:pPr>
      <w:r>
        <w:rPr>
          <w:rFonts w:ascii="Times New Roman" w:hAnsi="Times New Roman" w:eastAsia="Times New Roman"/>
          <w:sz w:val="22"/>
        </w:rPr>
        <w:t>1117. 下列选项中，属于道德特点的有(    )。</w:t>
      </w:r>
    </w:p>
    <w:p w14:paraId="4AF1325C">
      <w:pPr>
        <w:pStyle w:val="19"/>
        <w:spacing w:before="128" w:line="219" w:lineRule="auto"/>
        <w:rPr>
          <w:rFonts w:ascii="Times New Roman" w:hAnsi="Times New Roman" w:eastAsia="Times New Roman"/>
          <w:sz w:val="22"/>
        </w:rPr>
      </w:pPr>
      <w:r>
        <w:rPr>
          <w:rFonts w:ascii="Times New Roman" w:hAnsi="Times New Roman" w:eastAsia="Times New Roman"/>
          <w:sz w:val="22"/>
        </w:rPr>
        <w:t>A.规范性                                B. 稳定性</w:t>
      </w:r>
    </w:p>
    <w:p w14:paraId="43D5F58D">
      <w:pPr>
        <w:pStyle w:val="19"/>
        <w:spacing w:before="128" w:line="219" w:lineRule="auto"/>
        <w:rPr>
          <w:rFonts w:ascii="Times New Roman" w:hAnsi="Times New Roman" w:eastAsia="Times New Roman"/>
          <w:sz w:val="22"/>
        </w:rPr>
      </w:pPr>
      <w:r>
        <w:rPr>
          <w:rFonts w:ascii="Times New Roman" w:hAnsi="Times New Roman" w:eastAsia="Times New Roman"/>
          <w:sz w:val="22"/>
        </w:rPr>
        <w:t>C. 社会性                                 D.统一性</w:t>
      </w:r>
    </w:p>
    <w:p w14:paraId="184B1367">
      <w:pPr>
        <w:pStyle w:val="19"/>
        <w:spacing w:before="128" w:line="219" w:lineRule="auto"/>
        <w:rPr>
          <w:rFonts w:ascii="Times New Roman" w:hAnsi="Times New Roman" w:eastAsia="Times New Roman"/>
          <w:sz w:val="22"/>
        </w:rPr>
      </w:pPr>
      <w:r>
        <w:rPr>
          <w:rFonts w:ascii="Times New Roman" w:hAnsi="Times New Roman" w:eastAsia="Times New Roman"/>
          <w:sz w:val="22"/>
        </w:rPr>
        <w:t>E.国家强制性</w:t>
      </w:r>
    </w:p>
    <w:p w14:paraId="0D39DD3A">
      <w:pPr>
        <w:pStyle w:val="19"/>
        <w:spacing w:before="128" w:line="219" w:lineRule="auto"/>
        <w:rPr>
          <w:rFonts w:ascii="Times New Roman" w:hAnsi="Times New Roman" w:eastAsia="Times New Roman"/>
          <w:sz w:val="22"/>
        </w:rPr>
      </w:pPr>
      <w:r>
        <w:rPr>
          <w:rFonts w:ascii="Times New Roman" w:hAnsi="Times New Roman" w:eastAsia="Times New Roman"/>
          <w:sz w:val="22"/>
        </w:rPr>
        <w:t>1118.习近平在纪念马克思诞辰200周年大会上的讲话中指出，马克思主义是(    )</w:t>
      </w:r>
    </w:p>
    <w:p w14:paraId="7DE23268">
      <w:pPr>
        <w:pStyle w:val="19"/>
        <w:spacing w:before="128" w:line="219" w:lineRule="auto"/>
        <w:rPr>
          <w:rFonts w:ascii="Times New Roman" w:hAnsi="Times New Roman" w:eastAsia="Times New Roman"/>
          <w:sz w:val="22"/>
        </w:rPr>
      </w:pPr>
      <w:r>
        <w:rPr>
          <w:rFonts w:ascii="Times New Roman" w:hAnsi="Times New Roman" w:eastAsia="Times New Roman"/>
          <w:sz w:val="22"/>
        </w:rPr>
        <w:t>A.科学的理论，创造性的展示了人类社会发展规律</w:t>
      </w:r>
    </w:p>
    <w:p w14:paraId="2DB4BF62">
      <w:pPr>
        <w:pStyle w:val="19"/>
        <w:spacing w:before="128" w:line="219" w:lineRule="auto"/>
        <w:rPr>
          <w:rFonts w:ascii="Times New Roman" w:hAnsi="Times New Roman" w:eastAsia="Times New Roman"/>
          <w:sz w:val="22"/>
        </w:rPr>
      </w:pPr>
      <w:r>
        <w:rPr>
          <w:rFonts w:ascii="Times New Roman" w:hAnsi="Times New Roman" w:eastAsia="Times New Roman"/>
          <w:sz w:val="22"/>
        </w:rPr>
        <w:t>B.人民的理论，第一次创立了人民实现自身解放的思想体系</w:t>
      </w:r>
    </w:p>
    <w:p w14:paraId="45C3779E">
      <w:pPr>
        <w:pStyle w:val="19"/>
        <w:spacing w:before="128" w:line="219" w:lineRule="auto"/>
        <w:rPr>
          <w:rFonts w:ascii="Times New Roman" w:hAnsi="Times New Roman" w:eastAsia="Times New Roman"/>
          <w:sz w:val="22"/>
        </w:rPr>
      </w:pPr>
      <w:r>
        <w:rPr>
          <w:rFonts w:ascii="Times New Roman" w:hAnsi="Times New Roman" w:eastAsia="Times New Roman"/>
          <w:sz w:val="22"/>
        </w:rPr>
        <w:t>C. 实践的理论，指引人民改造世界的行动</w:t>
      </w:r>
    </w:p>
    <w:p w14:paraId="7B21F581">
      <w:pPr>
        <w:pStyle w:val="19"/>
        <w:spacing w:before="128" w:line="219" w:lineRule="auto"/>
        <w:rPr>
          <w:rFonts w:ascii="Times New Roman" w:hAnsi="Times New Roman" w:eastAsia="Times New Roman"/>
          <w:sz w:val="22"/>
        </w:rPr>
      </w:pPr>
      <w:r>
        <w:rPr>
          <w:rFonts w:ascii="Times New Roman" w:hAnsi="Times New Roman" w:eastAsia="Times New Roman"/>
          <w:sz w:val="22"/>
        </w:rPr>
        <w:t>D. 不断发展的开放的理论，始终站在时代的前沿</w:t>
      </w:r>
    </w:p>
    <w:p w14:paraId="738CC621">
      <w:pPr>
        <w:pStyle w:val="19"/>
        <w:spacing w:before="128" w:line="219" w:lineRule="auto"/>
        <w:rPr>
          <w:rFonts w:ascii="Times New Roman" w:hAnsi="Times New Roman" w:eastAsia="Times New Roman"/>
          <w:sz w:val="22"/>
        </w:rPr>
      </w:pPr>
      <w:r>
        <w:rPr>
          <w:rFonts w:ascii="Times New Roman" w:hAnsi="Times New Roman" w:eastAsia="Times New Roman"/>
          <w:sz w:val="22"/>
        </w:rPr>
        <w:t>1119. 习近平总书记曾指出，生态文明建设事关中华民族永续发展和“两个一百年”奋斗目标的实现，保护 生态环境就是保护生产力，改善生态环境就是发展生产力，必须坚持(   )的基本方针</w:t>
      </w:r>
    </w:p>
    <w:p w14:paraId="2A448165">
      <w:pPr>
        <w:pStyle w:val="19"/>
        <w:spacing w:before="128" w:line="219" w:lineRule="auto"/>
        <w:rPr>
          <w:rFonts w:ascii="Times New Roman" w:hAnsi="Times New Roman" w:eastAsia="Times New Roman"/>
          <w:sz w:val="22"/>
        </w:rPr>
      </w:pPr>
      <w:r>
        <w:rPr>
          <w:rFonts w:ascii="Times New Roman" w:hAnsi="Times New Roman" w:eastAsia="Times New Roman"/>
          <w:sz w:val="22"/>
        </w:rPr>
        <w:t>A.节约优先                               B.保护优先</w:t>
      </w:r>
    </w:p>
    <w:p w14:paraId="77AA9EB5">
      <w:pPr>
        <w:pStyle w:val="19"/>
        <w:spacing w:before="128" w:line="219" w:lineRule="auto"/>
        <w:rPr>
          <w:rFonts w:ascii="Times New Roman" w:hAnsi="Times New Roman" w:eastAsia="Times New Roman"/>
          <w:sz w:val="22"/>
        </w:rPr>
      </w:pPr>
      <w:r>
        <w:rPr>
          <w:rFonts w:ascii="Times New Roman" w:hAnsi="Times New Roman" w:eastAsia="Times New Roman"/>
          <w:sz w:val="22"/>
        </w:rPr>
        <w:t>C.自然恢复为主                            D.可持续发展</w:t>
      </w:r>
    </w:p>
    <w:p w14:paraId="3A738EE0">
      <w:pPr>
        <w:pStyle w:val="19"/>
        <w:spacing w:before="128" w:line="219" w:lineRule="auto"/>
        <w:rPr>
          <w:rFonts w:ascii="Times New Roman" w:hAnsi="Times New Roman" w:eastAsia="Times New Roman"/>
          <w:sz w:val="22"/>
        </w:rPr>
      </w:pPr>
      <w:r>
        <w:rPr>
          <w:rFonts w:ascii="Times New Roman" w:hAnsi="Times New Roman" w:eastAsia="Times New Roman"/>
          <w:sz w:val="22"/>
        </w:rPr>
        <w:t>1120.中国共产党第十九次代表大会的主题是不忘初心，牢记使命。中国共产党人的初心和使命，就是为中 国人民(   ),为中华民族(    )。</w:t>
      </w:r>
    </w:p>
    <w:p w14:paraId="0B38D3C5">
      <w:pPr>
        <w:pStyle w:val="19"/>
        <w:spacing w:before="128" w:line="219" w:lineRule="auto"/>
        <w:rPr>
          <w:rFonts w:ascii="Times New Roman" w:hAnsi="Times New Roman" w:eastAsia="Times New Roman"/>
          <w:sz w:val="22"/>
        </w:rPr>
      </w:pPr>
      <w:r>
        <w:rPr>
          <w:rFonts w:ascii="Times New Roman" w:hAnsi="Times New Roman" w:eastAsia="Times New Roman"/>
          <w:sz w:val="22"/>
        </w:rPr>
        <w:t>A.谋生活                                 B. 谋福祉</w:t>
      </w:r>
    </w:p>
    <w:p w14:paraId="643E36FF">
      <w:pPr>
        <w:pStyle w:val="19"/>
        <w:spacing w:before="128" w:line="219" w:lineRule="auto"/>
        <w:rPr>
          <w:rFonts w:ascii="Times New Roman" w:hAnsi="Times New Roman" w:eastAsia="Times New Roman"/>
          <w:sz w:val="22"/>
        </w:rPr>
      </w:pPr>
      <w:r>
        <w:rPr>
          <w:rFonts w:ascii="Times New Roman" w:hAnsi="Times New Roman" w:eastAsia="Times New Roman"/>
          <w:sz w:val="22"/>
        </w:rPr>
        <w:t>C. 谋幸福                                 D.谋复兴</w:t>
      </w:r>
    </w:p>
    <w:p w14:paraId="0B90BF60">
      <w:pPr>
        <w:pStyle w:val="19"/>
        <w:spacing w:before="128" w:line="219" w:lineRule="auto"/>
        <w:rPr>
          <w:rFonts w:ascii="Times New Roman" w:hAnsi="Times New Roman" w:eastAsia="Times New Roman"/>
          <w:sz w:val="22"/>
        </w:rPr>
      </w:pPr>
      <w:r>
        <w:rPr>
          <w:rFonts w:ascii="Times New Roman" w:hAnsi="Times New Roman" w:eastAsia="Times New Roman"/>
          <w:sz w:val="22"/>
        </w:rPr>
        <w:t>1121.以 (   )为核心的民族精神和以(   )为核心的时代精神是社会主义核心价值体系和社会主义核 心价值观的精髓。</w:t>
      </w:r>
    </w:p>
    <w:p w14:paraId="729B689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爱国主义                             </w:t>
      </w:r>
      <w:r>
        <w:rPr>
          <w:rFonts w:ascii="Times New Roman" w:hAnsi="Times New Roman" w:eastAsia="Times New Roman"/>
          <w:sz w:val="22"/>
        </w:rPr>
        <w:t>B自强不息</w:t>
      </w:r>
    </w:p>
    <w:p w14:paraId="358BD739">
      <w:pPr>
        <w:pStyle w:val="19"/>
        <w:spacing w:before="128" w:line="219" w:lineRule="auto"/>
        <w:rPr>
          <w:rFonts w:ascii="Times New Roman" w:hAnsi="Times New Roman" w:eastAsia="Times New Roman"/>
          <w:sz w:val="22"/>
        </w:rPr>
      </w:pPr>
      <w:r>
        <w:rPr>
          <w:rFonts w:ascii="Times New Roman" w:hAnsi="Times New Roman" w:eastAsia="Times New Roman"/>
          <w:sz w:val="22"/>
        </w:rPr>
        <w:t>C. 改革创新                               D.团结勇敢</w:t>
      </w:r>
    </w:p>
    <w:p w14:paraId="4DEC1379">
      <w:pPr>
        <w:pStyle w:val="19"/>
        <w:spacing w:before="128" w:line="219" w:lineRule="auto"/>
        <w:rPr>
          <w:rFonts w:ascii="Times New Roman" w:hAnsi="Times New Roman" w:eastAsia="Times New Roman"/>
          <w:sz w:val="22"/>
        </w:rPr>
      </w:pPr>
      <w:r>
        <w:rPr>
          <w:rFonts w:ascii="Times New Roman" w:hAnsi="Times New Roman" w:eastAsia="Times New Roman"/>
          <w:sz w:val="22"/>
        </w:rPr>
        <w:t>1122. 沉舟侧畔千帆过，病树前头万木春”是富于想象而语意深刻的名句。下列各项中与此诗句所蕴含的哲 理不同的是(    )。</w:t>
      </w:r>
    </w:p>
    <w:p w14:paraId="1727363D">
      <w:pPr>
        <w:pStyle w:val="19"/>
        <w:spacing w:before="128" w:line="219" w:lineRule="auto"/>
        <w:rPr>
          <w:rFonts w:ascii="Times New Roman" w:hAnsi="Times New Roman" w:eastAsia="Times New Roman"/>
          <w:sz w:val="22"/>
        </w:rPr>
      </w:pPr>
      <w:r>
        <w:rPr>
          <w:rFonts w:ascii="Times New Roman" w:hAnsi="Times New Roman" w:eastAsia="Times New Roman"/>
          <w:sz w:val="22"/>
        </w:rPr>
        <w:t>A.芳林新叶催陈叶，流水前波让后波        B. 人间四月芳菲尽，山寺桃花始盛开</w:t>
      </w:r>
    </w:p>
    <w:p w14:paraId="726F6EBA">
      <w:pPr>
        <w:pStyle w:val="19"/>
        <w:spacing w:before="128" w:line="219" w:lineRule="auto"/>
        <w:rPr>
          <w:rFonts w:ascii="Times New Roman" w:hAnsi="Times New Roman" w:eastAsia="Times New Roman"/>
          <w:sz w:val="22"/>
        </w:rPr>
      </w:pPr>
      <w:r>
        <w:rPr>
          <w:rFonts w:ascii="Times New Roman" w:hAnsi="Times New Roman" w:eastAsia="Times New Roman"/>
          <w:sz w:val="22"/>
        </w:rPr>
        <w:t>C. 飞流直下三千尺，疑是银河落九天        D.横看成岭侧成峰，远近高低各不同</w:t>
      </w:r>
    </w:p>
    <w:p w14:paraId="56DD881B">
      <w:pPr>
        <w:pStyle w:val="19"/>
        <w:spacing w:before="128" w:line="219" w:lineRule="auto"/>
        <w:rPr>
          <w:rFonts w:ascii="Times New Roman" w:hAnsi="Times New Roman" w:eastAsia="Times New Roman"/>
          <w:sz w:val="22"/>
        </w:rPr>
      </w:pPr>
      <w:r>
        <w:rPr>
          <w:rFonts w:ascii="Times New Roman" w:hAnsi="Times New Roman" w:eastAsia="Times New Roman"/>
          <w:sz w:val="22"/>
        </w:rPr>
        <w:t>1123. 《孙子兵法》日“投入亡地然后存，陷入死地而后生”,韩信据此背水一战，大败赵军，马谡据此屯 兵山下，痛失街亭，这启示我们(    )</w:t>
      </w:r>
    </w:p>
    <w:p w14:paraId="659F755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物质决定意识，意识反作用于物质        </w:t>
      </w:r>
      <w:r>
        <w:rPr>
          <w:rFonts w:ascii="Times New Roman" w:hAnsi="Times New Roman" w:eastAsia="Times New Roman"/>
          <w:sz w:val="22"/>
        </w:rPr>
        <w:t>B.要具体问题具体分析</w:t>
      </w:r>
    </w:p>
    <w:p w14:paraId="3C9F75E4">
      <w:pPr>
        <w:pStyle w:val="19"/>
        <w:spacing w:before="128" w:line="219" w:lineRule="auto"/>
        <w:rPr>
          <w:rFonts w:ascii="Times New Roman" w:hAnsi="Times New Roman" w:eastAsia="Times New Roman"/>
          <w:sz w:val="22"/>
        </w:rPr>
      </w:pPr>
      <w:r>
        <w:rPr>
          <w:rFonts w:ascii="Times New Roman" w:hAnsi="Times New Roman" w:eastAsia="Times New Roman"/>
          <w:sz w:val="22"/>
        </w:rPr>
        <w:t>C.要坚持主观与客观具体的历史的统一       D.要重视意识的作用</w:t>
      </w:r>
    </w:p>
    <w:p w14:paraId="2DBA9C63">
      <w:pPr>
        <w:pStyle w:val="19"/>
        <w:spacing w:before="128" w:line="219" w:lineRule="auto"/>
        <w:rPr>
          <w:rFonts w:ascii="Times New Roman" w:hAnsi="Times New Roman" w:eastAsia="Times New Roman"/>
          <w:sz w:val="22"/>
        </w:rPr>
      </w:pPr>
      <w:r>
        <w:rPr>
          <w:rFonts w:ascii="Times New Roman" w:hAnsi="Times New Roman" w:eastAsia="Times New Roman"/>
          <w:sz w:val="22"/>
        </w:rPr>
        <w:t>1124. 十九大报告指出十四条新时代坚持和发展中国特色社会主义的基本方略，下列哪些属于十四条基本方 略的正确表述或内容?(   )</w:t>
      </w:r>
    </w:p>
    <w:p w14:paraId="0843E33B">
      <w:pPr>
        <w:pStyle w:val="19"/>
        <w:spacing w:before="128" w:line="219" w:lineRule="auto"/>
        <w:rPr>
          <w:rFonts w:ascii="Times New Roman" w:hAnsi="Times New Roman" w:eastAsia="Times New Roman"/>
          <w:sz w:val="22"/>
        </w:rPr>
      </w:pPr>
      <w:r>
        <w:rPr>
          <w:rFonts w:ascii="Times New Roman" w:hAnsi="Times New Roman" w:eastAsia="Times New Roman"/>
          <w:sz w:val="22"/>
        </w:rPr>
        <w:t>A.坚持在发展保障和改善民生               B. 坚持党对人民军队的绝对领导</w:t>
      </w:r>
    </w:p>
    <w:p w14:paraId="23C36532">
      <w:pPr>
        <w:pStyle w:val="19"/>
        <w:spacing w:before="128" w:line="219" w:lineRule="auto"/>
        <w:rPr>
          <w:rFonts w:ascii="Times New Roman" w:hAnsi="Times New Roman" w:eastAsia="Times New Roman"/>
          <w:sz w:val="22"/>
        </w:rPr>
      </w:pPr>
      <w:r>
        <w:rPr>
          <w:rFonts w:ascii="Times New Roman" w:hAnsi="Times New Roman" w:eastAsia="Times New Roman"/>
          <w:sz w:val="22"/>
        </w:rPr>
        <w:t>C. 坚持新发展理念                          D.坚持总体国家安全观</w:t>
      </w:r>
    </w:p>
    <w:p w14:paraId="21A93E0E">
      <w:pPr>
        <w:pStyle w:val="19"/>
        <w:spacing w:before="128" w:line="219" w:lineRule="auto"/>
        <w:rPr>
          <w:rFonts w:ascii="Times New Roman" w:hAnsi="Times New Roman" w:eastAsia="Times New Roman"/>
          <w:sz w:val="22"/>
        </w:rPr>
      </w:pPr>
      <w:r>
        <w:rPr>
          <w:rFonts w:ascii="Times New Roman" w:hAnsi="Times New Roman" w:eastAsia="Times New Roman"/>
          <w:sz w:val="22"/>
        </w:rPr>
        <w:t>1125.下列选项中，符合矛盾双方在一定条件下可以互相转化道理的有(    )</w:t>
      </w:r>
    </w:p>
    <w:p w14:paraId="418C1711">
      <w:pPr>
        <w:pStyle w:val="19"/>
        <w:spacing w:before="128" w:line="219" w:lineRule="auto"/>
        <w:rPr>
          <w:rFonts w:ascii="Times New Roman" w:hAnsi="Times New Roman" w:eastAsia="Times New Roman"/>
          <w:sz w:val="22"/>
        </w:rPr>
      </w:pPr>
      <w:r>
        <w:rPr>
          <w:rFonts w:ascii="Times New Roman" w:hAnsi="Times New Roman" w:eastAsia="Times New Roman"/>
          <w:sz w:val="22"/>
        </w:rPr>
        <w:t>A.日有所思，夜有所梦                     B.一分耕耘，一分收获</w:t>
      </w:r>
    </w:p>
    <w:p w14:paraId="7945598E">
      <w:pPr>
        <w:pStyle w:val="19"/>
        <w:spacing w:before="128" w:line="219" w:lineRule="auto"/>
        <w:rPr>
          <w:rFonts w:ascii="Times New Roman" w:hAnsi="Times New Roman" w:eastAsia="Times New Roman"/>
          <w:sz w:val="22"/>
        </w:rPr>
      </w:pPr>
      <w:r>
        <w:rPr>
          <w:rFonts w:ascii="Times New Roman" w:hAnsi="Times New Roman" w:eastAsia="Times New Roman"/>
          <w:sz w:val="22"/>
        </w:rPr>
        <w:t>C.祸兮福之所倚，福兮祸之所伏             D.虚心使人进步，骄傲使人落后</w:t>
      </w:r>
    </w:p>
    <w:p w14:paraId="2A9A6F40">
      <w:pPr>
        <w:pStyle w:val="19"/>
        <w:spacing w:before="128" w:line="219" w:lineRule="auto"/>
        <w:rPr>
          <w:rFonts w:ascii="Times New Roman" w:hAnsi="Times New Roman" w:eastAsia="Times New Roman"/>
          <w:sz w:val="22"/>
        </w:rPr>
      </w:pPr>
      <w:r>
        <w:rPr>
          <w:rFonts w:ascii="Times New Roman" w:hAnsi="Times New Roman" w:eastAsia="Times New Roman"/>
          <w:sz w:val="22"/>
        </w:rPr>
        <w:t>1126.十九大报告指出，在各项工作中要坚持以人民为中心。其原因在于(   )</w:t>
      </w:r>
    </w:p>
    <w:p w14:paraId="313F9721">
      <w:pPr>
        <w:pStyle w:val="19"/>
        <w:spacing w:before="128" w:line="219" w:lineRule="auto"/>
        <w:rPr>
          <w:rFonts w:ascii="Times New Roman" w:hAnsi="Times New Roman" w:eastAsia="Times New Roman"/>
          <w:sz w:val="22"/>
        </w:rPr>
      </w:pPr>
      <w:r>
        <w:rPr>
          <w:rFonts w:ascii="Times New Roman" w:hAnsi="Times New Roman" w:eastAsia="Times New Roman"/>
          <w:sz w:val="22"/>
        </w:rPr>
        <w:t>A. 人民群众是实践的主体，是历史的创造者   B. 人民群众具有客观实在性</w:t>
      </w:r>
    </w:p>
    <w:p w14:paraId="2588ABCF">
      <w:pPr>
        <w:pStyle w:val="19"/>
        <w:spacing w:before="128" w:line="219" w:lineRule="auto"/>
        <w:rPr>
          <w:rFonts w:ascii="Times New Roman" w:hAnsi="Times New Roman" w:eastAsia="Times New Roman"/>
          <w:sz w:val="22"/>
        </w:rPr>
      </w:pPr>
      <w:r>
        <w:rPr>
          <w:rFonts w:ascii="Times New Roman" w:hAnsi="Times New Roman" w:eastAsia="Times New Roman"/>
          <w:sz w:val="22"/>
        </w:rPr>
        <w:t>C. 人民群众是社会财富的创造者             D.人民群众是社会变革的决定力量</w:t>
      </w:r>
    </w:p>
    <w:p w14:paraId="58B243E9">
      <w:pPr>
        <w:pStyle w:val="19"/>
        <w:spacing w:before="128" w:line="219" w:lineRule="auto"/>
        <w:rPr>
          <w:rFonts w:ascii="Times New Roman" w:hAnsi="Times New Roman" w:eastAsia="Times New Roman"/>
          <w:sz w:val="22"/>
        </w:rPr>
      </w:pPr>
      <w:r>
        <w:rPr>
          <w:rFonts w:ascii="Times New Roman" w:hAnsi="Times New Roman" w:eastAsia="Times New Roman"/>
          <w:sz w:val="22"/>
        </w:rPr>
        <w:t>1127. 我国社会主义建设要正确处理改革、发展和稳定的关系。其中包含的哲学原理包括(    )。</w:t>
      </w:r>
    </w:p>
    <w:p w14:paraId="5E70970D">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A.事物的普遍联系</w:t>
      </w:r>
    </w:p>
    <w:p w14:paraId="155EDF59">
      <w:pPr>
        <w:pStyle w:val="19"/>
        <w:spacing w:before="128" w:line="219" w:lineRule="auto"/>
        <w:rPr>
          <w:rFonts w:ascii="Times New Roman" w:hAnsi="Times New Roman" w:eastAsia="Times New Roman"/>
          <w:sz w:val="22"/>
        </w:rPr>
      </w:pPr>
      <w:r>
        <w:rPr>
          <w:rFonts w:ascii="Times New Roman" w:hAnsi="Times New Roman" w:eastAsia="Times New Roman"/>
          <w:sz w:val="22"/>
        </w:rPr>
        <w:t>B. 运动和静止的辩证关系</w:t>
      </w:r>
    </w:p>
    <w:p w14:paraId="220BCA36">
      <w:pPr>
        <w:pStyle w:val="19"/>
        <w:spacing w:before="128" w:line="219" w:lineRule="auto"/>
        <w:rPr>
          <w:rFonts w:ascii="Times New Roman" w:hAnsi="Times New Roman" w:eastAsia="Times New Roman"/>
          <w:sz w:val="22"/>
        </w:rPr>
      </w:pPr>
      <w:r>
        <w:rPr>
          <w:rFonts w:ascii="Times New Roman" w:hAnsi="Times New Roman" w:eastAsia="Times New Roman"/>
          <w:sz w:val="22"/>
        </w:rPr>
        <w:t>C.必然和偶然的辩证关系</w:t>
      </w:r>
    </w:p>
    <w:p w14:paraId="5E36E612">
      <w:pPr>
        <w:pStyle w:val="19"/>
        <w:spacing w:before="128" w:line="219" w:lineRule="auto"/>
        <w:rPr>
          <w:rFonts w:ascii="Times New Roman" w:hAnsi="Times New Roman" w:eastAsia="Times New Roman"/>
          <w:sz w:val="22"/>
        </w:rPr>
      </w:pPr>
      <w:r>
        <w:rPr>
          <w:rFonts w:ascii="Times New Roman" w:hAnsi="Times New Roman" w:eastAsia="Times New Roman"/>
          <w:sz w:val="22"/>
        </w:rPr>
        <w:t>D.新事物取代旧事物的必然性</w:t>
      </w:r>
    </w:p>
    <w:p w14:paraId="40CA8EA9">
      <w:pPr>
        <w:pStyle w:val="19"/>
        <w:spacing w:before="128" w:line="219" w:lineRule="auto"/>
        <w:rPr>
          <w:rFonts w:ascii="Times New Roman" w:hAnsi="Times New Roman" w:eastAsia="Times New Roman"/>
          <w:sz w:val="22"/>
        </w:rPr>
      </w:pPr>
      <w:r>
        <w:rPr>
          <w:rFonts w:ascii="Times New Roman" w:hAnsi="Times New Roman" w:eastAsia="Times New Roman"/>
          <w:sz w:val="22"/>
        </w:rPr>
        <w:t>1128. 从1997年香港顺利回归祖国并实行“一国两制”的基本国策至今，香港的政局稳定、经济繁荣，在 各个方面都焕发出新的生机和活力。这说明了(    )。</w:t>
      </w:r>
    </w:p>
    <w:p w14:paraId="61FC9544">
      <w:pPr>
        <w:pStyle w:val="19"/>
        <w:spacing w:before="128" w:line="219" w:lineRule="auto"/>
        <w:rPr>
          <w:rFonts w:ascii="Times New Roman" w:hAnsi="Times New Roman" w:eastAsia="Times New Roman"/>
          <w:sz w:val="22"/>
        </w:rPr>
      </w:pPr>
      <w:r>
        <w:rPr>
          <w:rFonts w:ascii="Times New Roman" w:hAnsi="Times New Roman" w:eastAsia="Times New Roman"/>
          <w:sz w:val="22"/>
        </w:rPr>
        <w:t>A. 事物的发展是有规律的</w:t>
      </w:r>
    </w:p>
    <w:p w14:paraId="72A99C94">
      <w:pPr>
        <w:pStyle w:val="19"/>
        <w:spacing w:before="128" w:line="219" w:lineRule="auto"/>
        <w:rPr>
          <w:rFonts w:ascii="Times New Roman" w:hAnsi="Times New Roman" w:eastAsia="Times New Roman"/>
          <w:sz w:val="22"/>
        </w:rPr>
      </w:pPr>
      <w:r>
        <w:rPr>
          <w:rFonts w:ascii="Times New Roman" w:hAnsi="Times New Roman" w:eastAsia="Times New Roman"/>
          <w:sz w:val="22"/>
        </w:rPr>
        <w:t>B. 部分的健康发展离不开整体</w:t>
      </w:r>
    </w:p>
    <w:p w14:paraId="50CD1C28">
      <w:pPr>
        <w:pStyle w:val="19"/>
        <w:spacing w:before="128" w:line="219" w:lineRule="auto"/>
        <w:rPr>
          <w:rFonts w:ascii="Times New Roman" w:hAnsi="Times New Roman" w:eastAsia="Times New Roman"/>
          <w:sz w:val="22"/>
        </w:rPr>
      </w:pPr>
      <w:r>
        <w:rPr>
          <w:rFonts w:ascii="Times New Roman" w:hAnsi="Times New Roman" w:eastAsia="Times New Roman"/>
          <w:sz w:val="22"/>
        </w:rPr>
        <w:t>C.矛盾双方是对立统一的</w:t>
      </w:r>
    </w:p>
    <w:p w14:paraId="1C1B7C49">
      <w:pPr>
        <w:pStyle w:val="19"/>
        <w:spacing w:before="128" w:line="219" w:lineRule="auto"/>
        <w:rPr>
          <w:rFonts w:ascii="Times New Roman" w:hAnsi="Times New Roman" w:eastAsia="Times New Roman"/>
          <w:sz w:val="22"/>
        </w:rPr>
      </w:pPr>
      <w:r>
        <w:rPr>
          <w:rFonts w:ascii="Times New Roman" w:hAnsi="Times New Roman" w:eastAsia="Times New Roman"/>
          <w:sz w:val="22"/>
        </w:rPr>
        <w:t>D.矛盾的特殊性</w:t>
      </w:r>
    </w:p>
    <w:p w14:paraId="37A4A7A5">
      <w:pPr>
        <w:pStyle w:val="19"/>
        <w:spacing w:before="128" w:line="219" w:lineRule="auto"/>
        <w:rPr>
          <w:rFonts w:ascii="Times New Roman" w:hAnsi="Times New Roman" w:eastAsia="Times New Roman"/>
          <w:sz w:val="22"/>
        </w:rPr>
      </w:pPr>
      <w:r>
        <w:rPr>
          <w:rFonts w:ascii="Times New Roman" w:hAnsi="Times New Roman" w:eastAsia="Times New Roman"/>
          <w:sz w:val="22"/>
        </w:rPr>
        <w:t>1129.形而上学唯物主义的主要局限有(   )。</w:t>
      </w:r>
    </w:p>
    <w:p w14:paraId="3975DA06">
      <w:pPr>
        <w:pStyle w:val="19"/>
        <w:spacing w:before="128" w:line="219" w:lineRule="auto"/>
        <w:rPr>
          <w:rFonts w:ascii="Times New Roman" w:hAnsi="Times New Roman" w:eastAsia="Times New Roman"/>
          <w:sz w:val="22"/>
        </w:rPr>
      </w:pPr>
      <w:r>
        <w:rPr>
          <w:rFonts w:ascii="Times New Roman" w:hAnsi="Times New Roman" w:eastAsia="Times New Roman"/>
          <w:sz w:val="22"/>
        </w:rPr>
        <w:t>A.唯心史观</w:t>
      </w:r>
    </w:p>
    <w:p w14:paraId="1399D8D5">
      <w:pPr>
        <w:pStyle w:val="19"/>
        <w:spacing w:before="128" w:line="219" w:lineRule="auto"/>
        <w:rPr>
          <w:rFonts w:ascii="Times New Roman" w:hAnsi="Times New Roman" w:eastAsia="Times New Roman"/>
          <w:sz w:val="22"/>
        </w:rPr>
      </w:pPr>
      <w:r>
        <w:rPr>
          <w:rFonts w:ascii="Times New Roman" w:hAnsi="Times New Roman" w:eastAsia="Times New Roman"/>
          <w:sz w:val="22"/>
        </w:rPr>
        <w:t>B.不可知论</w:t>
      </w:r>
    </w:p>
    <w:p w14:paraId="13492E18">
      <w:pPr>
        <w:pStyle w:val="19"/>
        <w:spacing w:before="128" w:line="219" w:lineRule="auto"/>
        <w:rPr>
          <w:rFonts w:ascii="Times New Roman" w:hAnsi="Times New Roman" w:eastAsia="Times New Roman"/>
          <w:sz w:val="22"/>
        </w:rPr>
      </w:pPr>
      <w:r>
        <w:rPr>
          <w:rFonts w:ascii="Times New Roman" w:hAnsi="Times New Roman" w:eastAsia="Times New Roman"/>
          <w:sz w:val="22"/>
        </w:rPr>
        <w:t>C. 机械性 D二元论</w:t>
      </w:r>
    </w:p>
    <w:p w14:paraId="33973E40">
      <w:pPr>
        <w:pStyle w:val="19"/>
        <w:spacing w:before="128" w:line="219" w:lineRule="auto"/>
        <w:rPr>
          <w:rFonts w:ascii="Times New Roman" w:hAnsi="Times New Roman" w:eastAsia="Times New Roman"/>
          <w:sz w:val="22"/>
        </w:rPr>
      </w:pPr>
      <w:r>
        <w:rPr>
          <w:rFonts w:ascii="Times New Roman" w:hAnsi="Times New Roman" w:eastAsia="Times New Roman"/>
          <w:sz w:val="22"/>
        </w:rPr>
        <w:t>1130. 下列不符合唯物辩证法的有(    )。</w:t>
      </w:r>
    </w:p>
    <w:p w14:paraId="35C74BDA">
      <w:pPr>
        <w:pStyle w:val="19"/>
        <w:spacing w:before="128" w:line="219" w:lineRule="auto"/>
        <w:rPr>
          <w:rFonts w:ascii="Times New Roman" w:hAnsi="Times New Roman" w:eastAsia="Times New Roman"/>
          <w:sz w:val="22"/>
        </w:rPr>
      </w:pPr>
      <w:r>
        <w:rPr>
          <w:rFonts w:ascii="Times New Roman" w:hAnsi="Times New Roman" w:eastAsia="Times New Roman"/>
          <w:sz w:val="22"/>
        </w:rPr>
        <w:t>A. 头痛医头，脚痛医脚</w:t>
      </w:r>
    </w:p>
    <w:p w14:paraId="5C21371E">
      <w:pPr>
        <w:pStyle w:val="19"/>
        <w:spacing w:before="128" w:line="219" w:lineRule="auto"/>
        <w:rPr>
          <w:rFonts w:ascii="Times New Roman" w:hAnsi="Times New Roman" w:eastAsia="Times New Roman"/>
          <w:sz w:val="22"/>
        </w:rPr>
      </w:pPr>
      <w:r>
        <w:rPr>
          <w:rFonts w:ascii="Times New Roman" w:hAnsi="Times New Roman" w:eastAsia="Times New Roman"/>
          <w:sz w:val="22"/>
        </w:rPr>
        <w:t>B. 月晕而风，础润而雨</w:t>
      </w:r>
    </w:p>
    <w:p w14:paraId="48728188">
      <w:pPr>
        <w:pStyle w:val="19"/>
        <w:spacing w:before="128" w:line="219" w:lineRule="auto"/>
        <w:rPr>
          <w:rFonts w:ascii="Times New Roman" w:hAnsi="Times New Roman" w:eastAsia="Times New Roman"/>
          <w:sz w:val="22"/>
        </w:rPr>
      </w:pPr>
      <w:r>
        <w:rPr>
          <w:rFonts w:ascii="Times New Roman" w:hAnsi="Times New Roman" w:eastAsia="Times New Roman"/>
          <w:sz w:val="22"/>
        </w:rPr>
        <w:t>C. 孟母三迁 D坐井观天</w:t>
      </w:r>
    </w:p>
    <w:p w14:paraId="0F16B51E">
      <w:pPr>
        <w:pStyle w:val="19"/>
        <w:spacing w:before="128" w:line="219" w:lineRule="auto"/>
        <w:rPr>
          <w:rFonts w:ascii="Times New Roman" w:hAnsi="Times New Roman" w:eastAsia="Times New Roman"/>
          <w:sz w:val="22"/>
        </w:rPr>
      </w:pPr>
      <w:r>
        <w:rPr>
          <w:rFonts w:ascii="Times New Roman" w:hAnsi="Times New Roman" w:eastAsia="Times New Roman"/>
          <w:sz w:val="22"/>
        </w:rPr>
        <w:t>1131. 西周末年思想家史伯说：“和实生物，同则不继，以它平它谓之和，故能丰长而物归之。”这里所包 含的辩证法思想有(    )。</w:t>
      </w:r>
    </w:p>
    <w:p w14:paraId="30467F41">
      <w:pPr>
        <w:pStyle w:val="19"/>
        <w:spacing w:before="128" w:line="219" w:lineRule="auto"/>
        <w:rPr>
          <w:rFonts w:ascii="Times New Roman" w:hAnsi="Times New Roman" w:eastAsia="Times New Roman"/>
          <w:sz w:val="22"/>
        </w:rPr>
      </w:pPr>
      <w:r>
        <w:rPr>
          <w:rFonts w:ascii="Times New Roman" w:hAnsi="Times New Roman" w:eastAsia="Times New Roman"/>
          <w:sz w:val="22"/>
        </w:rPr>
        <w:t>A.矛盾的同一是包含差别的同一</w:t>
      </w:r>
    </w:p>
    <w:p w14:paraId="40D8FC52">
      <w:pPr>
        <w:pStyle w:val="19"/>
        <w:spacing w:before="128" w:line="219" w:lineRule="auto"/>
        <w:rPr>
          <w:rFonts w:ascii="Times New Roman" w:hAnsi="Times New Roman" w:eastAsia="Times New Roman"/>
          <w:sz w:val="22"/>
        </w:rPr>
      </w:pPr>
      <w:r>
        <w:rPr>
          <w:rFonts w:ascii="Times New Roman" w:hAnsi="Times New Roman" w:eastAsia="Times New Roman"/>
          <w:sz w:val="22"/>
        </w:rPr>
        <w:t>B. 对立面的同一是事物发展的动力</w:t>
      </w:r>
    </w:p>
    <w:p w14:paraId="129304DC">
      <w:pPr>
        <w:pStyle w:val="19"/>
        <w:spacing w:before="128" w:line="219" w:lineRule="auto"/>
        <w:rPr>
          <w:rFonts w:ascii="Times New Roman" w:hAnsi="Times New Roman" w:eastAsia="Times New Roman"/>
          <w:sz w:val="22"/>
        </w:rPr>
      </w:pPr>
      <w:r>
        <w:rPr>
          <w:rFonts w:ascii="Times New Roman" w:hAnsi="Times New Roman" w:eastAsia="Times New Roman"/>
          <w:sz w:val="22"/>
        </w:rPr>
        <w:t>C.不包含内部差别的事物就不能存在和发展</w:t>
      </w:r>
    </w:p>
    <w:p w14:paraId="693989B9">
      <w:pPr>
        <w:pStyle w:val="19"/>
        <w:spacing w:before="128" w:line="219" w:lineRule="auto"/>
        <w:rPr>
          <w:rFonts w:ascii="Times New Roman" w:hAnsi="Times New Roman" w:eastAsia="Times New Roman"/>
          <w:sz w:val="22"/>
        </w:rPr>
      </w:pPr>
      <w:r>
        <w:rPr>
          <w:rFonts w:ascii="Times New Roman" w:hAnsi="Times New Roman" w:eastAsia="Times New Roman"/>
          <w:sz w:val="22"/>
        </w:rPr>
        <w:t>D.事物是由不同方面不同要素构成的统一体</w:t>
      </w:r>
    </w:p>
    <w:p w14:paraId="1BC93E3F">
      <w:pPr>
        <w:pStyle w:val="19"/>
        <w:spacing w:before="128" w:line="219" w:lineRule="auto"/>
        <w:rPr>
          <w:rFonts w:ascii="Times New Roman" w:hAnsi="Times New Roman" w:eastAsia="Times New Roman"/>
          <w:sz w:val="22"/>
        </w:rPr>
      </w:pPr>
      <w:r>
        <w:rPr>
          <w:rFonts w:ascii="Times New Roman" w:hAnsi="Times New Roman" w:eastAsia="Times New Roman"/>
          <w:sz w:val="22"/>
        </w:rPr>
        <w:t>1132.“要正确处理好投资和消费、内需和外需的关系，最根本的是扩大国内消费需求。”这句话体现的哲 理 是 (    )。</w:t>
      </w:r>
    </w:p>
    <w:p w14:paraId="4DDB9F8D">
      <w:pPr>
        <w:pStyle w:val="19"/>
        <w:spacing w:before="128" w:line="219" w:lineRule="auto"/>
        <w:rPr>
          <w:rFonts w:ascii="Times New Roman" w:hAnsi="Times New Roman" w:eastAsia="Times New Roman"/>
          <w:sz w:val="22"/>
        </w:rPr>
      </w:pPr>
      <w:r>
        <w:rPr>
          <w:rFonts w:ascii="Times New Roman" w:hAnsi="Times New Roman" w:eastAsia="Times New Roman"/>
          <w:sz w:val="22"/>
        </w:rPr>
        <w:t>A.内因是事物变化发展的根据</w:t>
      </w:r>
    </w:p>
    <w:p w14:paraId="1F6EDE4E">
      <w:pPr>
        <w:pStyle w:val="19"/>
        <w:spacing w:before="128" w:line="219" w:lineRule="auto"/>
        <w:rPr>
          <w:rFonts w:ascii="Times New Roman" w:hAnsi="Times New Roman" w:eastAsia="Times New Roman"/>
          <w:sz w:val="22"/>
        </w:rPr>
      </w:pPr>
      <w:r>
        <w:rPr>
          <w:rFonts w:ascii="Times New Roman" w:hAnsi="Times New Roman" w:eastAsia="Times New Roman"/>
          <w:sz w:val="22"/>
        </w:rPr>
        <w:t>B.量变与质变的辩证关系</w:t>
      </w:r>
    </w:p>
    <w:p w14:paraId="27C197AB">
      <w:pPr>
        <w:pStyle w:val="19"/>
        <w:spacing w:before="128" w:line="219" w:lineRule="auto"/>
        <w:rPr>
          <w:rFonts w:ascii="Times New Roman" w:hAnsi="Times New Roman" w:eastAsia="Times New Roman"/>
          <w:sz w:val="22"/>
        </w:rPr>
      </w:pPr>
      <w:r>
        <w:rPr>
          <w:rFonts w:ascii="Times New Roman" w:hAnsi="Times New Roman" w:eastAsia="Times New Roman"/>
          <w:sz w:val="22"/>
        </w:rPr>
        <w:t>C. 两点论与重点论的统一</w:t>
      </w:r>
    </w:p>
    <w:p w14:paraId="683F3FB8">
      <w:pPr>
        <w:pStyle w:val="19"/>
        <w:spacing w:before="128" w:line="219" w:lineRule="auto"/>
        <w:rPr>
          <w:rFonts w:ascii="Times New Roman" w:hAnsi="Times New Roman" w:eastAsia="Times New Roman"/>
          <w:sz w:val="22"/>
        </w:rPr>
      </w:pPr>
      <w:r>
        <w:rPr>
          <w:rFonts w:ascii="Times New Roman" w:hAnsi="Times New Roman" w:eastAsia="Times New Roman"/>
          <w:sz w:val="22"/>
        </w:rPr>
        <w:t>D.整体与部分的辩证关系</w:t>
      </w:r>
    </w:p>
    <w:p w14:paraId="13047E2C">
      <w:pPr>
        <w:pStyle w:val="19"/>
        <w:spacing w:before="128" w:line="219" w:lineRule="auto"/>
        <w:rPr>
          <w:rFonts w:ascii="Times New Roman" w:hAnsi="Times New Roman" w:eastAsia="Times New Roman"/>
          <w:sz w:val="22"/>
        </w:rPr>
      </w:pPr>
      <w:r>
        <w:rPr>
          <w:rFonts w:ascii="Times New Roman" w:hAnsi="Times New Roman" w:eastAsia="Times New Roman"/>
          <w:sz w:val="22"/>
        </w:rPr>
        <w:t>1133. 唯物辩证法的基本范畴包括(    )。</w:t>
      </w:r>
    </w:p>
    <w:p w14:paraId="46E4E067">
      <w:pPr>
        <w:pStyle w:val="19"/>
        <w:spacing w:before="128" w:line="219" w:lineRule="auto"/>
        <w:rPr>
          <w:rFonts w:ascii="Times New Roman" w:hAnsi="Times New Roman" w:eastAsia="Times New Roman"/>
          <w:sz w:val="22"/>
        </w:rPr>
      </w:pPr>
      <w:r>
        <w:rPr>
          <w:rFonts w:ascii="Times New Roman" w:hAnsi="Times New Roman" w:eastAsia="Times New Roman"/>
          <w:sz w:val="22"/>
        </w:rPr>
        <w:t>A.现象与本质</w:t>
      </w:r>
    </w:p>
    <w:p w14:paraId="529FCF00">
      <w:pPr>
        <w:pStyle w:val="19"/>
        <w:spacing w:before="128" w:line="219" w:lineRule="auto"/>
        <w:rPr>
          <w:rFonts w:ascii="Times New Roman" w:hAnsi="Times New Roman" w:eastAsia="Times New Roman"/>
          <w:sz w:val="22"/>
        </w:rPr>
      </w:pPr>
      <w:r>
        <w:rPr>
          <w:rFonts w:ascii="Times New Roman" w:hAnsi="Times New Roman" w:eastAsia="Times New Roman"/>
          <w:sz w:val="22"/>
        </w:rPr>
        <w:t>B. 原因与结果</w:t>
      </w:r>
    </w:p>
    <w:p w14:paraId="209140B9">
      <w:pPr>
        <w:pStyle w:val="19"/>
        <w:spacing w:before="128" w:line="219" w:lineRule="auto"/>
        <w:rPr>
          <w:rFonts w:ascii="Times New Roman" w:hAnsi="Times New Roman" w:eastAsia="Times New Roman"/>
          <w:sz w:val="22"/>
        </w:rPr>
      </w:pPr>
      <w:r>
        <w:rPr>
          <w:rFonts w:ascii="Times New Roman" w:hAnsi="Times New Roman" w:eastAsia="Times New Roman"/>
          <w:sz w:val="22"/>
        </w:rPr>
        <w:t>C.必然性与偶然性</w:t>
      </w:r>
    </w:p>
    <w:p w14:paraId="314D4222">
      <w:pPr>
        <w:pStyle w:val="19"/>
        <w:spacing w:before="128" w:line="219" w:lineRule="auto"/>
        <w:rPr>
          <w:rFonts w:ascii="Times New Roman" w:hAnsi="Times New Roman" w:eastAsia="Times New Roman"/>
          <w:sz w:val="22"/>
        </w:rPr>
      </w:pPr>
      <w:r>
        <w:rPr>
          <w:rFonts w:ascii="Times New Roman" w:hAnsi="Times New Roman" w:eastAsia="Times New Roman"/>
          <w:sz w:val="22"/>
        </w:rPr>
        <w:t>D.可能性与现实性</w:t>
      </w:r>
    </w:p>
    <w:p w14:paraId="7CC4A4E3">
      <w:pPr>
        <w:pStyle w:val="19"/>
        <w:spacing w:before="128" w:line="219" w:lineRule="auto"/>
        <w:rPr>
          <w:rFonts w:ascii="Times New Roman" w:hAnsi="Times New Roman" w:eastAsia="Times New Roman"/>
          <w:sz w:val="22"/>
        </w:rPr>
      </w:pPr>
      <w:r>
        <w:rPr>
          <w:rFonts w:ascii="Times New Roman" w:hAnsi="Times New Roman" w:eastAsia="Times New Roman"/>
          <w:sz w:val="22"/>
        </w:rPr>
        <w:t>1134.联系是多种多样的，从不同角度可以对联系做出不同划分以下对联系的分类(   )正确。</w:t>
      </w:r>
    </w:p>
    <w:p w14:paraId="3D6340F2">
      <w:pPr>
        <w:pStyle w:val="19"/>
        <w:spacing w:before="128" w:line="219" w:lineRule="auto"/>
        <w:rPr>
          <w:rFonts w:ascii="Times New Roman" w:hAnsi="Times New Roman" w:eastAsia="Times New Roman"/>
          <w:sz w:val="22"/>
        </w:rPr>
      </w:pPr>
      <w:r>
        <w:rPr>
          <w:rFonts w:ascii="Times New Roman" w:hAnsi="Times New Roman" w:eastAsia="Times New Roman"/>
          <w:sz w:val="22"/>
        </w:rPr>
        <w:t>A. 直接联系和间接联系</w:t>
      </w:r>
    </w:p>
    <w:p w14:paraId="14856B6E">
      <w:pPr>
        <w:pStyle w:val="19"/>
        <w:spacing w:before="128" w:line="219" w:lineRule="auto"/>
        <w:rPr>
          <w:rFonts w:ascii="Times New Roman" w:hAnsi="Times New Roman" w:eastAsia="Times New Roman"/>
          <w:sz w:val="22"/>
        </w:rPr>
      </w:pPr>
      <w:r>
        <w:rPr>
          <w:rFonts w:ascii="Times New Roman" w:hAnsi="Times New Roman" w:eastAsia="Times New Roman"/>
          <w:sz w:val="22"/>
        </w:rPr>
        <w:t>B. 必然联系和偶然联系</w:t>
      </w:r>
    </w:p>
    <w:p w14:paraId="03A22327">
      <w:pPr>
        <w:pStyle w:val="19"/>
        <w:spacing w:before="128" w:line="219" w:lineRule="auto"/>
        <w:rPr>
          <w:rFonts w:ascii="Times New Roman" w:hAnsi="Times New Roman" w:eastAsia="Times New Roman"/>
          <w:sz w:val="22"/>
        </w:rPr>
      </w:pPr>
      <w:r>
        <w:rPr>
          <w:rFonts w:ascii="Times New Roman" w:hAnsi="Times New Roman" w:eastAsia="Times New Roman"/>
          <w:sz w:val="22"/>
        </w:rPr>
        <w:t>C. 真实联系和虚假联系  D本质联系和非本质联系</w:t>
      </w:r>
    </w:p>
    <w:p w14:paraId="079AA8A7">
      <w:pPr>
        <w:pStyle w:val="19"/>
        <w:spacing w:before="128" w:line="219" w:lineRule="auto"/>
        <w:rPr>
          <w:rFonts w:ascii="Times New Roman" w:hAnsi="Times New Roman" w:eastAsia="Times New Roman"/>
          <w:sz w:val="22"/>
        </w:rPr>
      </w:pPr>
      <w:r>
        <w:rPr>
          <w:rFonts w:ascii="Times New Roman" w:hAnsi="Times New Roman" w:eastAsia="Times New Roman"/>
          <w:sz w:val="22"/>
        </w:rPr>
        <w:t>1135. 随着科技的发展，目前多数情况下72小时的气象预报较为准确。但由于受原始数据、计算手段、分 析能力等条件的限制，气象预报仍难以避免误差。在这个意义上，气象预报仍然是一门不精确的科学、此 论断给我们的启示是(    )。</w:t>
      </w:r>
    </w:p>
    <w:p w14:paraId="21D3DBD2">
      <w:pPr>
        <w:pStyle w:val="19"/>
        <w:spacing w:before="128" w:line="219" w:lineRule="auto"/>
        <w:rPr>
          <w:rFonts w:ascii="Times New Roman" w:hAnsi="Times New Roman" w:eastAsia="Times New Roman"/>
          <w:sz w:val="22"/>
        </w:rPr>
      </w:pPr>
      <w:r>
        <w:rPr>
          <w:rFonts w:ascii="Times New Roman" w:hAnsi="Times New Roman" w:eastAsia="Times New Roman"/>
          <w:sz w:val="22"/>
        </w:rPr>
        <w:t>A.人的认识永远不能达到真理</w:t>
      </w:r>
    </w:p>
    <w:p w14:paraId="6FF30DF0">
      <w:pPr>
        <w:pStyle w:val="19"/>
        <w:spacing w:before="128" w:line="219" w:lineRule="auto"/>
        <w:rPr>
          <w:rFonts w:ascii="Times New Roman" w:hAnsi="Times New Roman" w:eastAsia="Times New Roman"/>
          <w:sz w:val="22"/>
        </w:rPr>
      </w:pPr>
      <w:r>
        <w:rPr>
          <w:rFonts w:ascii="Times New Roman" w:hAnsi="Times New Roman" w:eastAsia="Times New Roman"/>
          <w:sz w:val="22"/>
        </w:rPr>
        <w:t>B.人们无法把握事物的本质联系</w:t>
      </w:r>
    </w:p>
    <w:p w14:paraId="53845B7B">
      <w:pPr>
        <w:pStyle w:val="19"/>
        <w:spacing w:before="128" w:line="219" w:lineRule="auto"/>
        <w:rPr>
          <w:rFonts w:ascii="Times New Roman" w:hAnsi="Times New Roman" w:eastAsia="Times New Roman"/>
          <w:sz w:val="22"/>
        </w:rPr>
      </w:pPr>
      <w:r>
        <w:rPr>
          <w:rFonts w:ascii="Times New Roman" w:hAnsi="Times New Roman" w:eastAsia="Times New Roman"/>
          <w:sz w:val="22"/>
        </w:rPr>
        <w:t>C. 人的真理性认识具有相对性</w:t>
      </w:r>
    </w:p>
    <w:p w14:paraId="7AD350C0">
      <w:pPr>
        <w:pStyle w:val="19"/>
        <w:spacing w:before="128" w:line="219" w:lineRule="auto"/>
        <w:rPr>
          <w:rFonts w:ascii="Times New Roman" w:hAnsi="Times New Roman" w:eastAsia="Times New Roman"/>
          <w:sz w:val="22"/>
        </w:rPr>
      </w:pPr>
      <w:r>
        <w:rPr>
          <w:rFonts w:ascii="Times New Roman" w:hAnsi="Times New Roman" w:eastAsia="Times New Roman"/>
          <w:sz w:val="22"/>
        </w:rPr>
        <w:t>D.人的认识有待于进一步发展</w:t>
      </w:r>
    </w:p>
    <w:p w14:paraId="72E5A23A">
      <w:pPr>
        <w:pStyle w:val="19"/>
        <w:spacing w:before="128" w:line="219" w:lineRule="auto"/>
        <w:rPr>
          <w:rFonts w:ascii="Times New Roman" w:hAnsi="Times New Roman" w:eastAsia="Times New Roman"/>
          <w:sz w:val="22"/>
        </w:rPr>
      </w:pPr>
      <w:r>
        <w:rPr>
          <w:rFonts w:ascii="Times New Roman" w:hAnsi="Times New Roman" w:eastAsia="Times New Roman"/>
          <w:sz w:val="22"/>
        </w:rPr>
        <w:t>1136.下列各项属于经济基础和上层建筑的辩证关系的内容有(    )。</w:t>
      </w:r>
    </w:p>
    <w:p w14:paraId="0FC06A9E">
      <w:pPr>
        <w:pStyle w:val="19"/>
        <w:spacing w:before="128" w:line="219" w:lineRule="auto"/>
        <w:rPr>
          <w:rFonts w:ascii="Times New Roman" w:hAnsi="Times New Roman" w:eastAsia="Times New Roman"/>
          <w:sz w:val="22"/>
        </w:rPr>
      </w:pPr>
      <w:r>
        <w:rPr>
          <w:rFonts w:ascii="Times New Roman" w:hAnsi="Times New Roman" w:eastAsia="Times New Roman"/>
          <w:sz w:val="22"/>
        </w:rPr>
        <w:t>A.上层建筑决定经济基础的发展趋势</w:t>
      </w:r>
    </w:p>
    <w:p w14:paraId="1C7E9A18">
      <w:pPr>
        <w:pStyle w:val="19"/>
        <w:spacing w:before="128" w:line="219" w:lineRule="auto"/>
        <w:rPr>
          <w:rFonts w:ascii="Times New Roman" w:hAnsi="Times New Roman" w:eastAsia="Times New Roman"/>
          <w:sz w:val="22"/>
        </w:rPr>
      </w:pPr>
      <w:r>
        <w:rPr>
          <w:rFonts w:ascii="Times New Roman" w:hAnsi="Times New Roman" w:eastAsia="Times New Roman"/>
          <w:sz w:val="22"/>
        </w:rPr>
        <w:t>B. 经济基础决定上层建筑的发展趋势</w:t>
      </w:r>
    </w:p>
    <w:p w14:paraId="7177720F">
      <w:pPr>
        <w:pStyle w:val="19"/>
        <w:spacing w:before="128" w:line="219" w:lineRule="auto"/>
        <w:rPr>
          <w:rFonts w:ascii="Times New Roman" w:hAnsi="Times New Roman" w:eastAsia="Times New Roman"/>
          <w:sz w:val="22"/>
        </w:rPr>
      </w:pPr>
      <w:r>
        <w:rPr>
          <w:rFonts w:ascii="Times New Roman" w:hAnsi="Times New Roman" w:eastAsia="Times New Roman"/>
          <w:sz w:val="22"/>
        </w:rPr>
        <w:t>C.上层建筑决定经济基础的性质</w:t>
      </w:r>
    </w:p>
    <w:p w14:paraId="59D95B09">
      <w:pPr>
        <w:pStyle w:val="19"/>
        <w:spacing w:before="128" w:line="219" w:lineRule="auto"/>
        <w:rPr>
          <w:rFonts w:ascii="Times New Roman" w:hAnsi="Times New Roman" w:eastAsia="Times New Roman"/>
          <w:sz w:val="22"/>
        </w:rPr>
      </w:pPr>
      <w:r>
        <w:rPr>
          <w:rFonts w:ascii="Times New Roman" w:hAnsi="Times New Roman" w:eastAsia="Times New Roman"/>
          <w:sz w:val="22"/>
        </w:rPr>
        <w:t>D. 上层建筑反作用于经济基础</w:t>
      </w:r>
    </w:p>
    <w:p w14:paraId="79196BDE">
      <w:pPr>
        <w:pStyle w:val="19"/>
        <w:spacing w:before="128" w:line="219" w:lineRule="auto"/>
        <w:rPr>
          <w:rFonts w:ascii="Times New Roman" w:hAnsi="Times New Roman" w:eastAsia="Times New Roman"/>
          <w:sz w:val="22"/>
        </w:rPr>
      </w:pPr>
      <w:r>
        <w:rPr>
          <w:rFonts w:ascii="Times New Roman" w:hAnsi="Times New Roman" w:eastAsia="Times New Roman"/>
          <w:sz w:val="22"/>
        </w:rPr>
        <w:t>1137.“批判的武器当然不能代替武器的批判，物质的力量只能用物质的力量来摧毁，理论一经群众掌握， 也会变成物质力量。”这一论断的哲学思想是(    )。</w:t>
      </w:r>
    </w:p>
    <w:p w14:paraId="1DBE0B9B">
      <w:pPr>
        <w:pStyle w:val="19"/>
        <w:spacing w:before="128" w:line="219" w:lineRule="auto"/>
        <w:rPr>
          <w:rFonts w:ascii="Times New Roman" w:hAnsi="Times New Roman" w:eastAsia="Times New Roman"/>
          <w:sz w:val="22"/>
        </w:rPr>
      </w:pPr>
      <w:r>
        <w:rPr>
          <w:rFonts w:ascii="Times New Roman" w:hAnsi="Times New Roman" w:eastAsia="Times New Roman"/>
          <w:sz w:val="22"/>
        </w:rPr>
        <w:t>A.理论对实践具有指导作用</w:t>
      </w:r>
    </w:p>
    <w:p w14:paraId="3B5C7A77">
      <w:pPr>
        <w:pStyle w:val="19"/>
        <w:spacing w:before="128" w:line="219" w:lineRule="auto"/>
        <w:rPr>
          <w:rFonts w:ascii="Times New Roman" w:hAnsi="Times New Roman" w:eastAsia="Times New Roman"/>
          <w:sz w:val="22"/>
        </w:rPr>
      </w:pPr>
      <w:r>
        <w:rPr>
          <w:rFonts w:ascii="Times New Roman" w:hAnsi="Times New Roman" w:eastAsia="Times New Roman"/>
          <w:sz w:val="22"/>
        </w:rPr>
        <w:t>B. 理论不能代替实践</w:t>
      </w:r>
    </w:p>
    <w:p w14:paraId="403C131A">
      <w:pPr>
        <w:pStyle w:val="19"/>
        <w:spacing w:before="128" w:line="219" w:lineRule="auto"/>
        <w:rPr>
          <w:rFonts w:ascii="Times New Roman" w:hAnsi="Times New Roman" w:eastAsia="Times New Roman"/>
          <w:sz w:val="22"/>
        </w:rPr>
      </w:pPr>
      <w:r>
        <w:rPr>
          <w:rFonts w:ascii="Times New Roman" w:hAnsi="Times New Roman" w:eastAsia="Times New Roman"/>
          <w:sz w:val="22"/>
        </w:rPr>
        <w:t>C. 理论本身就是物质的力量</w:t>
      </w:r>
    </w:p>
    <w:p w14:paraId="46DB24C6">
      <w:pPr>
        <w:pStyle w:val="19"/>
        <w:spacing w:before="128" w:line="219" w:lineRule="auto"/>
        <w:rPr>
          <w:rFonts w:ascii="Times New Roman" w:hAnsi="Times New Roman" w:eastAsia="Times New Roman"/>
          <w:sz w:val="22"/>
        </w:rPr>
      </w:pPr>
      <w:r>
        <w:rPr>
          <w:rFonts w:ascii="Times New Roman" w:hAnsi="Times New Roman" w:eastAsia="Times New Roman"/>
          <w:sz w:val="22"/>
        </w:rPr>
        <w:t>D.理论的作用可以通过实践表现出来</w:t>
      </w:r>
    </w:p>
    <w:p w14:paraId="572DE473">
      <w:pPr>
        <w:pStyle w:val="19"/>
        <w:spacing w:before="128" w:line="219" w:lineRule="auto"/>
        <w:rPr>
          <w:rFonts w:ascii="Times New Roman" w:hAnsi="Times New Roman" w:eastAsia="Times New Roman"/>
          <w:sz w:val="22"/>
        </w:rPr>
      </w:pPr>
      <w:r>
        <w:rPr>
          <w:rFonts w:ascii="Times New Roman" w:hAnsi="Times New Roman" w:eastAsia="Times New Roman"/>
          <w:sz w:val="22"/>
        </w:rPr>
        <w:t>1138. 黑格尔指出“脱离了身体的手是名义上的手”,这告诉我们(   )。</w:t>
      </w:r>
    </w:p>
    <w:p w14:paraId="59006166">
      <w:pPr>
        <w:pStyle w:val="19"/>
        <w:spacing w:before="128" w:line="219" w:lineRule="auto"/>
        <w:rPr>
          <w:rFonts w:ascii="Times New Roman" w:hAnsi="Times New Roman" w:eastAsia="Times New Roman"/>
          <w:sz w:val="22"/>
        </w:rPr>
      </w:pPr>
      <w:r>
        <w:rPr>
          <w:rFonts w:ascii="Times New Roman" w:hAnsi="Times New Roman" w:eastAsia="Times New Roman"/>
          <w:sz w:val="22"/>
        </w:rPr>
        <w:t>A.整体把各个组成部分互相联结起来，发挥各部分的功能</w:t>
      </w:r>
    </w:p>
    <w:p w14:paraId="6227C9ED">
      <w:pPr>
        <w:pStyle w:val="19"/>
        <w:spacing w:before="128" w:line="219" w:lineRule="auto"/>
        <w:rPr>
          <w:rFonts w:ascii="Times New Roman" w:hAnsi="Times New Roman" w:eastAsia="Times New Roman"/>
          <w:sz w:val="22"/>
        </w:rPr>
      </w:pPr>
      <w:r>
        <w:rPr>
          <w:rFonts w:ascii="Times New Roman" w:hAnsi="Times New Roman" w:eastAsia="Times New Roman"/>
          <w:sz w:val="22"/>
        </w:rPr>
        <w:t>B. 整体是各个部分相加之和</w:t>
      </w:r>
    </w:p>
    <w:p w14:paraId="036201BB">
      <w:pPr>
        <w:pStyle w:val="19"/>
        <w:spacing w:before="128" w:line="219" w:lineRule="auto"/>
        <w:rPr>
          <w:rFonts w:ascii="Times New Roman" w:hAnsi="Times New Roman" w:eastAsia="Times New Roman"/>
          <w:sz w:val="22"/>
        </w:rPr>
      </w:pPr>
      <w:r>
        <w:rPr>
          <w:rFonts w:ascii="Times New Roman" w:hAnsi="Times New Roman" w:eastAsia="Times New Roman"/>
          <w:sz w:val="22"/>
        </w:rPr>
        <w:t>C.部分之所以成为部分在于其与整体的联系性</w:t>
      </w:r>
    </w:p>
    <w:p w14:paraId="0D9811AF">
      <w:pPr>
        <w:pStyle w:val="19"/>
        <w:spacing w:before="128" w:line="219" w:lineRule="auto"/>
        <w:rPr>
          <w:rFonts w:ascii="Times New Roman" w:hAnsi="Times New Roman" w:eastAsia="Times New Roman"/>
          <w:sz w:val="22"/>
        </w:rPr>
      </w:pPr>
      <w:r>
        <w:rPr>
          <w:rFonts w:ascii="Times New Roman" w:hAnsi="Times New Roman" w:eastAsia="Times New Roman"/>
          <w:sz w:val="22"/>
        </w:rPr>
        <w:t>D.脱离了整体的部分就失去了原有的性质和功能</w:t>
      </w:r>
    </w:p>
    <w:p w14:paraId="3AF4BAF8">
      <w:pPr>
        <w:pStyle w:val="19"/>
        <w:spacing w:before="128" w:line="219" w:lineRule="auto"/>
        <w:rPr>
          <w:rFonts w:ascii="Times New Roman" w:hAnsi="Times New Roman" w:eastAsia="Times New Roman"/>
          <w:sz w:val="22"/>
        </w:rPr>
      </w:pPr>
      <w:r>
        <w:rPr>
          <w:rFonts w:ascii="Times New Roman" w:hAnsi="Times New Roman" w:eastAsia="Times New Roman"/>
          <w:sz w:val="22"/>
        </w:rPr>
        <w:t>1139. 下列选项中，包含矛盾双方相互依存和相互转化的辩证法思想的有(    )。</w:t>
      </w:r>
    </w:p>
    <w:p w14:paraId="5E19B689">
      <w:pPr>
        <w:pStyle w:val="19"/>
        <w:spacing w:before="128" w:line="219" w:lineRule="auto"/>
        <w:rPr>
          <w:rFonts w:ascii="Times New Roman" w:hAnsi="Times New Roman" w:eastAsia="Times New Roman"/>
          <w:sz w:val="22"/>
        </w:rPr>
      </w:pPr>
      <w:r>
        <w:rPr>
          <w:rFonts w:ascii="Times New Roman" w:hAnsi="Times New Roman" w:eastAsia="Times New Roman"/>
          <w:sz w:val="22"/>
        </w:rPr>
        <w:t>A.千里之堤，溃于蚁穴</w:t>
      </w:r>
    </w:p>
    <w:p w14:paraId="671B2ABD">
      <w:pPr>
        <w:pStyle w:val="19"/>
        <w:spacing w:before="128" w:line="219" w:lineRule="auto"/>
        <w:rPr>
          <w:rFonts w:ascii="Times New Roman" w:hAnsi="Times New Roman" w:eastAsia="Times New Roman"/>
          <w:sz w:val="22"/>
        </w:rPr>
      </w:pPr>
      <w:r>
        <w:rPr>
          <w:rFonts w:ascii="Times New Roman" w:hAnsi="Times New Roman" w:eastAsia="Times New Roman"/>
          <w:sz w:val="22"/>
        </w:rPr>
        <w:t>B. 有无相生，难易相成</w:t>
      </w:r>
    </w:p>
    <w:p w14:paraId="1EA62730">
      <w:pPr>
        <w:pStyle w:val="19"/>
        <w:spacing w:before="128" w:line="219" w:lineRule="auto"/>
        <w:rPr>
          <w:rFonts w:ascii="Times New Roman" w:hAnsi="Times New Roman" w:eastAsia="Times New Roman"/>
          <w:sz w:val="22"/>
        </w:rPr>
      </w:pPr>
      <w:r>
        <w:rPr>
          <w:rFonts w:ascii="Times New Roman" w:hAnsi="Times New Roman" w:eastAsia="Times New Roman"/>
          <w:sz w:val="22"/>
        </w:rPr>
        <w:t>C.月晕而风，础润而雨</w:t>
      </w:r>
    </w:p>
    <w:p w14:paraId="7CE37561">
      <w:pPr>
        <w:pStyle w:val="19"/>
        <w:spacing w:before="128" w:line="219" w:lineRule="auto"/>
        <w:rPr>
          <w:rFonts w:ascii="Times New Roman" w:hAnsi="Times New Roman" w:eastAsia="Times New Roman"/>
          <w:sz w:val="22"/>
        </w:rPr>
      </w:pPr>
      <w:r>
        <w:rPr>
          <w:rFonts w:ascii="Times New Roman" w:hAnsi="Times New Roman" w:eastAsia="Times New Roman"/>
          <w:sz w:val="22"/>
        </w:rPr>
        <w:t>D.物极必反，乐极生悲</w:t>
      </w:r>
    </w:p>
    <w:p w14:paraId="5245C7C1">
      <w:pPr>
        <w:pStyle w:val="19"/>
        <w:spacing w:before="128" w:line="219" w:lineRule="auto"/>
        <w:rPr>
          <w:rFonts w:ascii="Times New Roman" w:hAnsi="Times New Roman" w:eastAsia="Times New Roman"/>
          <w:sz w:val="22"/>
        </w:rPr>
      </w:pPr>
      <w:r>
        <w:rPr>
          <w:rFonts w:ascii="Times New Roman" w:hAnsi="Times New Roman" w:eastAsia="Times New Roman"/>
          <w:sz w:val="22"/>
        </w:rPr>
        <w:t>1140.认识的辩证过程包括两个阶段，它们分别是(   )。</w:t>
      </w:r>
    </w:p>
    <w:p w14:paraId="09E03DC7">
      <w:pPr>
        <w:pStyle w:val="19"/>
        <w:spacing w:before="128" w:line="219" w:lineRule="auto"/>
        <w:rPr>
          <w:rFonts w:ascii="Times New Roman" w:hAnsi="Times New Roman" w:eastAsia="Times New Roman"/>
          <w:sz w:val="22"/>
        </w:rPr>
      </w:pPr>
      <w:r>
        <w:rPr>
          <w:rFonts w:ascii="Times New Roman" w:hAnsi="Times New Roman" w:eastAsia="Times New Roman"/>
          <w:sz w:val="22"/>
        </w:rPr>
        <w:t>A. 从感觉到知觉的过程</w:t>
      </w:r>
    </w:p>
    <w:p w14:paraId="3398050C">
      <w:pPr>
        <w:pStyle w:val="19"/>
        <w:spacing w:before="128" w:line="219" w:lineRule="auto"/>
        <w:rPr>
          <w:rFonts w:ascii="Times New Roman" w:hAnsi="Times New Roman" w:eastAsia="Times New Roman"/>
          <w:sz w:val="22"/>
        </w:rPr>
      </w:pPr>
      <w:r>
        <w:rPr>
          <w:rFonts w:ascii="Times New Roman" w:hAnsi="Times New Roman" w:eastAsia="Times New Roman"/>
          <w:sz w:val="22"/>
        </w:rPr>
        <w:t>B. 从判断到推理的过程</w:t>
      </w:r>
    </w:p>
    <w:p w14:paraId="1EB66233">
      <w:pPr>
        <w:pStyle w:val="19"/>
        <w:spacing w:before="128" w:line="219" w:lineRule="auto"/>
        <w:rPr>
          <w:rFonts w:ascii="Times New Roman" w:hAnsi="Times New Roman" w:eastAsia="Times New Roman"/>
          <w:sz w:val="22"/>
        </w:rPr>
      </w:pPr>
      <w:r>
        <w:rPr>
          <w:rFonts w:ascii="Times New Roman" w:hAnsi="Times New Roman" w:eastAsia="Times New Roman"/>
          <w:sz w:val="22"/>
        </w:rPr>
        <w:t>C. 从感性认识到理性认识的过程</w:t>
      </w:r>
    </w:p>
    <w:p w14:paraId="24A888C1">
      <w:pPr>
        <w:pStyle w:val="19"/>
        <w:spacing w:before="128" w:line="219" w:lineRule="auto"/>
        <w:rPr>
          <w:rFonts w:ascii="Times New Roman" w:hAnsi="Times New Roman" w:eastAsia="Times New Roman"/>
          <w:sz w:val="22"/>
        </w:rPr>
      </w:pPr>
      <w:r>
        <w:rPr>
          <w:rFonts w:ascii="Times New Roman" w:hAnsi="Times New Roman" w:eastAsia="Times New Roman"/>
          <w:sz w:val="22"/>
        </w:rPr>
        <w:t>D.从理性认识到实践的过程</w:t>
      </w:r>
    </w:p>
    <w:p w14:paraId="3D149AAB">
      <w:pPr>
        <w:pStyle w:val="19"/>
        <w:spacing w:before="128" w:line="219" w:lineRule="auto"/>
        <w:rPr>
          <w:rFonts w:ascii="Times New Roman" w:hAnsi="Times New Roman" w:eastAsia="Times New Roman"/>
          <w:sz w:val="22"/>
        </w:rPr>
      </w:pPr>
      <w:r>
        <w:rPr>
          <w:rFonts w:ascii="Times New Roman" w:hAnsi="Times New Roman" w:eastAsia="Times New Roman"/>
          <w:sz w:val="22"/>
        </w:rPr>
        <w:t>1141. 马克思主义哲学以前的唯物主义的主要缺陷是(    )。</w:t>
      </w:r>
    </w:p>
    <w:p w14:paraId="3551CD43">
      <w:pPr>
        <w:pStyle w:val="19"/>
        <w:spacing w:before="128" w:line="219" w:lineRule="auto"/>
        <w:rPr>
          <w:rFonts w:ascii="Times New Roman" w:hAnsi="Times New Roman" w:eastAsia="Times New Roman"/>
          <w:sz w:val="22"/>
        </w:rPr>
      </w:pPr>
      <w:r>
        <w:rPr>
          <w:rFonts w:ascii="Times New Roman" w:hAnsi="Times New Roman" w:eastAsia="Times New Roman"/>
          <w:sz w:val="22"/>
        </w:rPr>
        <w:t>A.用机械力学的尺度衡量物质的一切运动</w:t>
      </w:r>
    </w:p>
    <w:p w14:paraId="75A0CD7A">
      <w:pPr>
        <w:pStyle w:val="19"/>
        <w:spacing w:before="128" w:line="219" w:lineRule="auto"/>
        <w:rPr>
          <w:rFonts w:ascii="Times New Roman" w:hAnsi="Times New Roman" w:eastAsia="Times New Roman"/>
          <w:sz w:val="22"/>
        </w:rPr>
      </w:pPr>
      <w:r>
        <w:rPr>
          <w:rFonts w:ascii="Times New Roman" w:hAnsi="Times New Roman" w:eastAsia="Times New Roman"/>
          <w:sz w:val="22"/>
        </w:rPr>
        <w:t>B. 具有形而上学性</w:t>
      </w:r>
    </w:p>
    <w:p w14:paraId="4BCA0CCB">
      <w:pPr>
        <w:pStyle w:val="19"/>
        <w:spacing w:before="128" w:line="219" w:lineRule="auto"/>
        <w:rPr>
          <w:rFonts w:ascii="Times New Roman" w:hAnsi="Times New Roman" w:eastAsia="Times New Roman"/>
          <w:sz w:val="22"/>
        </w:rPr>
      </w:pPr>
      <w:r>
        <w:rPr>
          <w:rFonts w:ascii="Times New Roman" w:hAnsi="Times New Roman" w:eastAsia="Times New Roman"/>
          <w:sz w:val="22"/>
        </w:rPr>
        <w:t>C.不承认生产力决定生产关系</w:t>
      </w:r>
    </w:p>
    <w:p w14:paraId="6739F164">
      <w:pPr>
        <w:pStyle w:val="19"/>
        <w:spacing w:before="128" w:line="219" w:lineRule="auto"/>
        <w:rPr>
          <w:rFonts w:ascii="Times New Roman" w:hAnsi="Times New Roman" w:eastAsia="Times New Roman"/>
          <w:sz w:val="22"/>
        </w:rPr>
      </w:pPr>
      <w:r>
        <w:rPr>
          <w:rFonts w:ascii="Times New Roman" w:hAnsi="Times New Roman" w:eastAsia="Times New Roman"/>
          <w:sz w:val="22"/>
        </w:rPr>
        <w:t>D.不承认社会存在决定社会意识</w:t>
      </w:r>
    </w:p>
    <w:p w14:paraId="7766AD1E">
      <w:pPr>
        <w:pStyle w:val="19"/>
        <w:spacing w:before="128" w:line="219" w:lineRule="auto"/>
        <w:rPr>
          <w:rFonts w:ascii="Times New Roman" w:hAnsi="Times New Roman" w:eastAsia="Times New Roman"/>
          <w:sz w:val="22"/>
        </w:rPr>
      </w:pPr>
      <w:r>
        <w:rPr>
          <w:rFonts w:ascii="Times New Roman" w:hAnsi="Times New Roman" w:eastAsia="Times New Roman"/>
          <w:sz w:val="22"/>
        </w:rPr>
        <w:t>1142. 下列制度、设施及意识形态属于上层建筑领域的有(    )。</w:t>
      </w:r>
    </w:p>
    <w:p w14:paraId="59384EC0">
      <w:pPr>
        <w:pStyle w:val="19"/>
        <w:spacing w:before="128" w:line="219" w:lineRule="auto"/>
        <w:rPr>
          <w:rFonts w:ascii="Times New Roman" w:hAnsi="Times New Roman" w:eastAsia="Times New Roman"/>
          <w:sz w:val="22"/>
        </w:rPr>
      </w:pPr>
      <w:r>
        <w:rPr>
          <w:rFonts w:ascii="Times New Roman" w:hAnsi="Times New Roman" w:eastAsia="Times New Roman"/>
          <w:sz w:val="22"/>
        </w:rPr>
        <w:t>A. 清真寺</w:t>
      </w:r>
    </w:p>
    <w:p w14:paraId="3B310AE3">
      <w:pPr>
        <w:pStyle w:val="19"/>
        <w:spacing w:before="128" w:line="219" w:lineRule="auto"/>
        <w:rPr>
          <w:rFonts w:ascii="Times New Roman" w:hAnsi="Times New Roman" w:eastAsia="Times New Roman"/>
          <w:sz w:val="22"/>
        </w:rPr>
      </w:pPr>
      <w:r>
        <w:rPr>
          <w:rFonts w:ascii="Times New Roman" w:hAnsi="Times New Roman" w:eastAsia="Times New Roman"/>
          <w:sz w:val="22"/>
        </w:rPr>
        <w:t>B.《 红梦楼》</w:t>
      </w:r>
    </w:p>
    <w:p w14:paraId="49CE73EB">
      <w:pPr>
        <w:pStyle w:val="19"/>
        <w:spacing w:before="128" w:line="219" w:lineRule="auto"/>
        <w:rPr>
          <w:rFonts w:ascii="Times New Roman" w:hAnsi="Times New Roman" w:eastAsia="Times New Roman"/>
          <w:sz w:val="22"/>
        </w:rPr>
      </w:pPr>
      <w:r>
        <w:rPr>
          <w:rFonts w:ascii="Times New Roman" w:hAnsi="Times New Roman" w:eastAsia="Times New Roman"/>
          <w:sz w:val="22"/>
        </w:rPr>
        <w:t>C.《森林法》</w:t>
      </w:r>
    </w:p>
    <w:p w14:paraId="3F663DEA">
      <w:pPr>
        <w:pStyle w:val="19"/>
        <w:spacing w:before="128" w:line="219" w:lineRule="auto"/>
        <w:rPr>
          <w:rFonts w:ascii="Times New Roman" w:hAnsi="Times New Roman" w:eastAsia="Times New Roman"/>
          <w:sz w:val="22"/>
        </w:rPr>
      </w:pPr>
      <w:r>
        <w:rPr>
          <w:rFonts w:ascii="Times New Roman" w:hAnsi="Times New Roman" w:eastAsia="Times New Roman"/>
          <w:sz w:val="22"/>
        </w:rPr>
        <w:t>D. 马克思主义哲学</w:t>
      </w:r>
    </w:p>
    <w:p w14:paraId="49233AC6">
      <w:pPr>
        <w:pStyle w:val="19"/>
        <w:spacing w:before="128" w:line="219" w:lineRule="auto"/>
        <w:rPr>
          <w:rFonts w:ascii="Times New Roman" w:hAnsi="Times New Roman" w:eastAsia="Times New Roman"/>
          <w:sz w:val="22"/>
        </w:rPr>
      </w:pPr>
      <w:r>
        <w:rPr>
          <w:rFonts w:ascii="Times New Roman" w:hAnsi="Times New Roman" w:eastAsia="Times New Roman"/>
          <w:sz w:val="22"/>
        </w:rPr>
        <w:t>1143.“社会生活在本质上是实践的”,这一命题的含义包括(    )。</w:t>
      </w:r>
    </w:p>
    <w:p w14:paraId="6DC6096B">
      <w:pPr>
        <w:pStyle w:val="19"/>
        <w:spacing w:before="128" w:line="219" w:lineRule="auto"/>
        <w:rPr>
          <w:rFonts w:ascii="Times New Roman" w:hAnsi="Times New Roman" w:eastAsia="Times New Roman"/>
          <w:sz w:val="22"/>
        </w:rPr>
      </w:pPr>
      <w:r>
        <w:rPr>
          <w:rFonts w:ascii="Times New Roman" w:hAnsi="Times New Roman" w:eastAsia="Times New Roman"/>
          <w:sz w:val="22"/>
        </w:rPr>
        <w:t>A.实践是社会历史的主体</w:t>
      </w:r>
    </w:p>
    <w:p w14:paraId="3C88BF50">
      <w:pPr>
        <w:pStyle w:val="19"/>
        <w:spacing w:before="128" w:line="219" w:lineRule="auto"/>
        <w:rPr>
          <w:rFonts w:ascii="Times New Roman" w:hAnsi="Times New Roman" w:eastAsia="Times New Roman"/>
          <w:sz w:val="22"/>
        </w:rPr>
      </w:pPr>
      <w:r>
        <w:rPr>
          <w:rFonts w:ascii="Times New Roman" w:hAnsi="Times New Roman" w:eastAsia="Times New Roman"/>
          <w:sz w:val="22"/>
        </w:rPr>
        <w:t>B.在社会历史中，精神、观念的作用十分微小</w:t>
      </w:r>
    </w:p>
    <w:p w14:paraId="41129DCA">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实践是人类社会的存在和运动方式</w:t>
      </w:r>
    </w:p>
    <w:p w14:paraId="200B9794">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D.实践是社会生活的本质内容</w:t>
      </w:r>
    </w:p>
    <w:p w14:paraId="69378BAA">
      <w:pPr>
        <w:pStyle w:val="19"/>
        <w:spacing w:before="128" w:line="219" w:lineRule="auto"/>
        <w:rPr>
          <w:rFonts w:ascii="Times New Roman" w:hAnsi="Times New Roman" w:eastAsia="Times New Roman"/>
          <w:sz w:val="22"/>
        </w:rPr>
      </w:pPr>
      <w:r>
        <w:rPr>
          <w:rFonts w:ascii="Times New Roman" w:hAnsi="Times New Roman" w:eastAsia="Times New Roman"/>
          <w:sz w:val="22"/>
        </w:rPr>
        <w:t>1144. 中国古代的哲学家公孙龙提出的“白马非马”的命题，其错误是割裂了事物的(    )。</w:t>
      </w:r>
    </w:p>
    <w:p w14:paraId="5E93064C">
      <w:pPr>
        <w:pStyle w:val="19"/>
        <w:spacing w:before="128" w:line="219" w:lineRule="auto"/>
        <w:rPr>
          <w:rFonts w:ascii="Times New Roman" w:hAnsi="Times New Roman" w:eastAsia="Times New Roman"/>
          <w:sz w:val="22"/>
        </w:rPr>
      </w:pPr>
      <w:r>
        <w:rPr>
          <w:rFonts w:ascii="Times New Roman" w:hAnsi="Times New Roman" w:eastAsia="Times New Roman"/>
          <w:sz w:val="22"/>
        </w:rPr>
        <w:t>A.一般和个别的关系</w:t>
      </w:r>
    </w:p>
    <w:p w14:paraId="55C9B8C3">
      <w:pPr>
        <w:pStyle w:val="19"/>
        <w:spacing w:before="128" w:line="219" w:lineRule="auto"/>
        <w:rPr>
          <w:rFonts w:ascii="Times New Roman" w:hAnsi="Times New Roman" w:eastAsia="Times New Roman"/>
          <w:sz w:val="22"/>
        </w:rPr>
      </w:pPr>
      <w:r>
        <w:rPr>
          <w:rFonts w:ascii="Times New Roman" w:hAnsi="Times New Roman" w:eastAsia="Times New Roman"/>
          <w:sz w:val="22"/>
        </w:rPr>
        <w:t>B. 共性和个性的关系</w:t>
      </w:r>
    </w:p>
    <w:p w14:paraId="7E9706AE">
      <w:pPr>
        <w:pStyle w:val="19"/>
        <w:spacing w:before="128" w:line="219" w:lineRule="auto"/>
        <w:rPr>
          <w:rFonts w:ascii="Times New Roman" w:hAnsi="Times New Roman" w:eastAsia="Times New Roman"/>
          <w:sz w:val="22"/>
        </w:rPr>
      </w:pPr>
      <w:r>
        <w:rPr>
          <w:rFonts w:ascii="Times New Roman" w:hAnsi="Times New Roman" w:eastAsia="Times New Roman"/>
          <w:sz w:val="22"/>
        </w:rPr>
        <w:t>C. 整体和部分的关系 D普遍和特殊的关系</w:t>
      </w:r>
    </w:p>
    <w:p w14:paraId="377BBEFB">
      <w:pPr>
        <w:pStyle w:val="19"/>
        <w:spacing w:before="128" w:line="219" w:lineRule="auto"/>
        <w:rPr>
          <w:rFonts w:ascii="Times New Roman" w:hAnsi="Times New Roman" w:eastAsia="Times New Roman"/>
          <w:sz w:val="22"/>
        </w:rPr>
      </w:pPr>
      <w:r>
        <w:rPr>
          <w:rFonts w:ascii="Times New Roman" w:hAnsi="Times New Roman" w:eastAsia="Times New Roman"/>
          <w:sz w:val="22"/>
        </w:rPr>
        <w:t>1145.从物质与精神的关系来看，“画饼不能充饥”,这是因为(   )。</w:t>
      </w:r>
    </w:p>
    <w:p w14:paraId="28AE31CE">
      <w:pPr>
        <w:pStyle w:val="19"/>
        <w:spacing w:before="128" w:line="219" w:lineRule="auto"/>
        <w:rPr>
          <w:rFonts w:ascii="Times New Roman" w:hAnsi="Times New Roman" w:eastAsia="Times New Roman"/>
          <w:sz w:val="22"/>
        </w:rPr>
      </w:pPr>
      <w:r>
        <w:rPr>
          <w:rFonts w:ascii="Times New Roman" w:hAnsi="Times New Roman" w:eastAsia="Times New Roman"/>
          <w:sz w:val="22"/>
        </w:rPr>
        <w:t>A.精神与物质不具有同一性</w:t>
      </w:r>
    </w:p>
    <w:p w14:paraId="7AE2ED8E">
      <w:pPr>
        <w:pStyle w:val="19"/>
        <w:spacing w:before="128" w:line="219" w:lineRule="auto"/>
        <w:rPr>
          <w:rFonts w:ascii="Times New Roman" w:hAnsi="Times New Roman" w:eastAsia="Times New Roman"/>
          <w:sz w:val="22"/>
        </w:rPr>
      </w:pPr>
      <w:r>
        <w:rPr>
          <w:rFonts w:ascii="Times New Roman" w:hAnsi="Times New Roman" w:eastAsia="Times New Roman"/>
          <w:sz w:val="22"/>
        </w:rPr>
        <w:t>B. 观念的东西不能代替物质的东西</w:t>
      </w:r>
    </w:p>
    <w:p w14:paraId="3CE31687">
      <w:pPr>
        <w:pStyle w:val="19"/>
        <w:spacing w:before="128" w:line="219" w:lineRule="auto"/>
        <w:rPr>
          <w:rFonts w:ascii="Times New Roman" w:hAnsi="Times New Roman" w:eastAsia="Times New Roman"/>
          <w:sz w:val="22"/>
        </w:rPr>
      </w:pPr>
      <w:r>
        <w:rPr>
          <w:rFonts w:ascii="Times New Roman" w:hAnsi="Times New Roman" w:eastAsia="Times New Roman"/>
          <w:sz w:val="22"/>
        </w:rPr>
        <w:t>C. 精神不能转化为物质的</w:t>
      </w:r>
    </w:p>
    <w:p w14:paraId="1E49891B">
      <w:pPr>
        <w:pStyle w:val="19"/>
        <w:spacing w:before="128" w:line="219" w:lineRule="auto"/>
        <w:rPr>
          <w:rFonts w:ascii="Times New Roman" w:hAnsi="Times New Roman" w:eastAsia="Times New Roman"/>
          <w:sz w:val="22"/>
        </w:rPr>
      </w:pPr>
      <w:r>
        <w:rPr>
          <w:rFonts w:ascii="Times New Roman" w:hAnsi="Times New Roman" w:eastAsia="Times New Roman"/>
          <w:sz w:val="22"/>
        </w:rPr>
        <w:t>D.事物在人脑中的反映不等同于事物自身</w:t>
      </w:r>
    </w:p>
    <w:p w14:paraId="54FCE061">
      <w:pPr>
        <w:pStyle w:val="19"/>
        <w:spacing w:before="128" w:line="219" w:lineRule="auto"/>
        <w:rPr>
          <w:rFonts w:ascii="Times New Roman" w:hAnsi="Times New Roman" w:eastAsia="Times New Roman"/>
          <w:sz w:val="22"/>
        </w:rPr>
      </w:pPr>
      <w:r>
        <w:rPr>
          <w:rFonts w:ascii="Times New Roman" w:hAnsi="Times New Roman" w:eastAsia="Times New Roman"/>
          <w:sz w:val="22"/>
        </w:rPr>
        <w:t>1146. 社会意识(    )。</w:t>
      </w:r>
    </w:p>
    <w:p w14:paraId="13F064E6">
      <w:pPr>
        <w:pStyle w:val="19"/>
        <w:spacing w:before="128" w:line="219" w:lineRule="auto"/>
        <w:rPr>
          <w:rFonts w:ascii="Times New Roman" w:hAnsi="Times New Roman" w:eastAsia="Times New Roman"/>
          <w:sz w:val="22"/>
        </w:rPr>
      </w:pPr>
      <w:r>
        <w:rPr>
          <w:rFonts w:ascii="Times New Roman" w:hAnsi="Times New Roman" w:eastAsia="Times New Roman"/>
          <w:sz w:val="22"/>
        </w:rPr>
        <w:t>A.是社会的精神生活过程</w:t>
      </w:r>
    </w:p>
    <w:p w14:paraId="22DFAC82">
      <w:pPr>
        <w:pStyle w:val="19"/>
        <w:spacing w:before="128" w:line="219" w:lineRule="auto"/>
        <w:rPr>
          <w:rFonts w:ascii="Times New Roman" w:hAnsi="Times New Roman" w:eastAsia="Times New Roman"/>
          <w:sz w:val="22"/>
        </w:rPr>
      </w:pPr>
      <w:r>
        <w:rPr>
          <w:rFonts w:ascii="Times New Roman" w:hAnsi="Times New Roman" w:eastAsia="Times New Roman"/>
          <w:sz w:val="22"/>
        </w:rPr>
        <w:t>B.由社会存在决定</w:t>
      </w:r>
    </w:p>
    <w:p w14:paraId="1D0CD6AD">
      <w:pPr>
        <w:pStyle w:val="19"/>
        <w:spacing w:before="128" w:line="219" w:lineRule="auto"/>
        <w:rPr>
          <w:rFonts w:ascii="Times New Roman" w:hAnsi="Times New Roman" w:eastAsia="Times New Roman"/>
          <w:sz w:val="22"/>
        </w:rPr>
      </w:pPr>
      <w:r>
        <w:rPr>
          <w:rFonts w:ascii="Times New Roman" w:hAnsi="Times New Roman" w:eastAsia="Times New Roman"/>
          <w:sz w:val="22"/>
        </w:rPr>
        <w:t>C. 具有相对独立性的</w:t>
      </w:r>
    </w:p>
    <w:p w14:paraId="0CED38A0">
      <w:pPr>
        <w:pStyle w:val="19"/>
        <w:spacing w:before="128" w:line="219" w:lineRule="auto"/>
        <w:rPr>
          <w:rFonts w:ascii="Times New Roman" w:hAnsi="Times New Roman" w:eastAsia="Times New Roman"/>
          <w:sz w:val="22"/>
        </w:rPr>
      </w:pPr>
      <w:r>
        <w:rPr>
          <w:rFonts w:ascii="Times New Roman" w:hAnsi="Times New Roman" w:eastAsia="Times New Roman"/>
          <w:sz w:val="22"/>
        </w:rPr>
        <w:t>D.在阶级社会里，某些形式具有阶级性</w:t>
      </w:r>
    </w:p>
    <w:p w14:paraId="3AAB5672">
      <w:pPr>
        <w:pStyle w:val="19"/>
        <w:spacing w:before="128" w:line="219" w:lineRule="auto"/>
        <w:rPr>
          <w:rFonts w:ascii="Times New Roman" w:hAnsi="Times New Roman" w:eastAsia="Times New Roman"/>
          <w:sz w:val="22"/>
        </w:rPr>
      </w:pPr>
      <w:r>
        <w:rPr>
          <w:rFonts w:ascii="Times New Roman" w:hAnsi="Times New Roman" w:eastAsia="Times New Roman"/>
          <w:sz w:val="22"/>
        </w:rPr>
        <w:t>1147. 割裂绝对真理和相对真理的辩证关系，会导致(    )。</w:t>
      </w:r>
    </w:p>
    <w:p w14:paraId="0DE8E615">
      <w:pPr>
        <w:pStyle w:val="19"/>
        <w:spacing w:before="128" w:line="219" w:lineRule="auto"/>
        <w:rPr>
          <w:rFonts w:ascii="Times New Roman" w:hAnsi="Times New Roman" w:eastAsia="Times New Roman"/>
          <w:sz w:val="22"/>
        </w:rPr>
      </w:pPr>
      <w:r>
        <w:rPr>
          <w:rFonts w:ascii="Times New Roman" w:hAnsi="Times New Roman" w:eastAsia="Times New Roman"/>
          <w:sz w:val="22"/>
        </w:rPr>
        <w:t>A. 绝对主义</w:t>
      </w:r>
    </w:p>
    <w:p w14:paraId="533078A6">
      <w:pPr>
        <w:pStyle w:val="19"/>
        <w:spacing w:before="128" w:line="219" w:lineRule="auto"/>
        <w:rPr>
          <w:rFonts w:ascii="Times New Roman" w:hAnsi="Times New Roman" w:eastAsia="Times New Roman"/>
          <w:sz w:val="22"/>
        </w:rPr>
      </w:pPr>
      <w:r>
        <w:rPr>
          <w:rFonts w:ascii="Times New Roman" w:hAnsi="Times New Roman" w:eastAsia="Times New Roman"/>
          <w:sz w:val="22"/>
        </w:rPr>
        <w:t>B. 教条主义</w:t>
      </w:r>
    </w:p>
    <w:p w14:paraId="43271225">
      <w:pPr>
        <w:pStyle w:val="19"/>
        <w:spacing w:before="128" w:line="219" w:lineRule="auto"/>
        <w:rPr>
          <w:rFonts w:ascii="Times New Roman" w:hAnsi="Times New Roman" w:eastAsia="Times New Roman"/>
          <w:sz w:val="22"/>
        </w:rPr>
      </w:pPr>
      <w:r>
        <w:rPr>
          <w:rFonts w:ascii="Times New Roman" w:hAnsi="Times New Roman" w:eastAsia="Times New Roman"/>
          <w:sz w:val="22"/>
        </w:rPr>
        <w:t>C.经验主义</w:t>
      </w:r>
    </w:p>
    <w:p w14:paraId="49AE3770">
      <w:pPr>
        <w:pStyle w:val="19"/>
        <w:spacing w:before="128" w:line="219" w:lineRule="auto"/>
        <w:rPr>
          <w:rFonts w:ascii="Times New Roman" w:hAnsi="Times New Roman" w:eastAsia="Times New Roman"/>
          <w:sz w:val="22"/>
        </w:rPr>
      </w:pPr>
      <w:r>
        <w:rPr>
          <w:rFonts w:ascii="Times New Roman" w:hAnsi="Times New Roman" w:eastAsia="Times New Roman"/>
          <w:sz w:val="22"/>
        </w:rPr>
        <w:t>D. 诡辩论</w:t>
      </w:r>
    </w:p>
    <w:p w14:paraId="03D868DA">
      <w:pPr>
        <w:pStyle w:val="19"/>
        <w:spacing w:before="128" w:line="219" w:lineRule="auto"/>
        <w:rPr>
          <w:rFonts w:ascii="Times New Roman" w:hAnsi="Times New Roman" w:eastAsia="Times New Roman"/>
          <w:sz w:val="22"/>
        </w:rPr>
      </w:pPr>
      <w:r>
        <w:rPr>
          <w:rFonts w:ascii="Times New Roman" w:hAnsi="Times New Roman" w:eastAsia="Times New Roman"/>
          <w:sz w:val="22"/>
        </w:rPr>
        <w:t>1148.每一个复杂的生物个体都是由各种不同的细胞构成的系统，其中每个细胞中的 DNA 都包含了该生物个 体所有性状的遗传信息。这段话蕴涵的哲理有(    )。</w:t>
      </w:r>
    </w:p>
    <w:p w14:paraId="32D36B4E">
      <w:pPr>
        <w:pStyle w:val="19"/>
        <w:spacing w:before="128" w:line="219" w:lineRule="auto"/>
        <w:rPr>
          <w:rFonts w:ascii="Times New Roman" w:hAnsi="Times New Roman" w:eastAsia="Times New Roman"/>
          <w:sz w:val="22"/>
        </w:rPr>
      </w:pPr>
      <w:r>
        <w:rPr>
          <w:rFonts w:ascii="Times New Roman" w:hAnsi="Times New Roman" w:eastAsia="Times New Roman"/>
          <w:sz w:val="22"/>
        </w:rPr>
        <w:t>A.整体和部分是相互渗透的</w:t>
      </w:r>
    </w:p>
    <w:p w14:paraId="494033DF">
      <w:pPr>
        <w:pStyle w:val="19"/>
        <w:spacing w:before="128" w:line="219" w:lineRule="auto"/>
        <w:rPr>
          <w:rFonts w:ascii="Times New Roman" w:hAnsi="Times New Roman" w:eastAsia="Times New Roman"/>
          <w:sz w:val="22"/>
        </w:rPr>
      </w:pPr>
      <w:r>
        <w:rPr>
          <w:rFonts w:ascii="Times New Roman" w:hAnsi="Times New Roman" w:eastAsia="Times New Roman"/>
          <w:sz w:val="22"/>
        </w:rPr>
        <w:t>B.整体和部分在一定条件下相互转化 C整体等于部分之和</w:t>
      </w:r>
    </w:p>
    <w:p w14:paraId="5B9EB8B2">
      <w:pPr>
        <w:pStyle w:val="19"/>
        <w:spacing w:before="128" w:line="219" w:lineRule="auto"/>
        <w:rPr>
          <w:rFonts w:ascii="Times New Roman" w:hAnsi="Times New Roman" w:eastAsia="Times New Roman"/>
          <w:sz w:val="22"/>
        </w:rPr>
      </w:pPr>
      <w:r>
        <w:rPr>
          <w:rFonts w:ascii="Times New Roman" w:hAnsi="Times New Roman" w:eastAsia="Times New Roman"/>
          <w:sz w:val="22"/>
        </w:rPr>
        <w:t>D.整体具有部分所不具有的特性</w:t>
      </w:r>
    </w:p>
    <w:p w14:paraId="357B152F">
      <w:pPr>
        <w:pStyle w:val="19"/>
        <w:spacing w:before="128" w:line="219" w:lineRule="auto"/>
        <w:rPr>
          <w:rFonts w:ascii="Times New Roman" w:hAnsi="Times New Roman" w:eastAsia="Times New Roman"/>
          <w:sz w:val="22"/>
        </w:rPr>
      </w:pPr>
      <w:r>
        <w:rPr>
          <w:rFonts w:ascii="Times New Roman" w:hAnsi="Times New Roman" w:eastAsia="Times New Roman"/>
          <w:sz w:val="22"/>
        </w:rPr>
        <w:t>1149. 俄罗斯有则寓言：熊和某人交了朋友，时刻不离朋友的左右。一日，朋友睡着了，一只苍蝇落在了他 的脸上。熊想打死苍蝇，抓起一块石头狠狠地砸去。苍蝇砸死没有不知道，朋友的脑袋却被打开了花。这 是好动机引起坏效果的典型事例。那么,为什么在改造世界的过程中经常会发生好动机引起坏效果的事例 呢?其原因在于(   )。</w:t>
      </w:r>
    </w:p>
    <w:p w14:paraId="217D3324">
      <w:pPr>
        <w:pStyle w:val="19"/>
        <w:spacing w:before="128" w:line="219" w:lineRule="auto"/>
        <w:rPr>
          <w:rFonts w:ascii="Times New Roman" w:hAnsi="Times New Roman" w:eastAsia="Times New Roman"/>
          <w:sz w:val="22"/>
        </w:rPr>
      </w:pPr>
      <w:r>
        <w:rPr>
          <w:rFonts w:ascii="Times New Roman" w:hAnsi="Times New Roman" w:eastAsia="Times New Roman"/>
          <w:sz w:val="22"/>
        </w:rPr>
        <w:t>A. 动机不合乎实际</w:t>
      </w:r>
    </w:p>
    <w:p w14:paraId="0F8C0142">
      <w:pPr>
        <w:pStyle w:val="19"/>
        <w:spacing w:before="128" w:line="219" w:lineRule="auto"/>
        <w:rPr>
          <w:rFonts w:ascii="Times New Roman" w:hAnsi="Times New Roman" w:eastAsia="Times New Roman"/>
          <w:sz w:val="22"/>
        </w:rPr>
      </w:pPr>
      <w:r>
        <w:rPr>
          <w:rFonts w:ascii="Times New Roman" w:hAnsi="Times New Roman" w:eastAsia="Times New Roman"/>
          <w:sz w:val="22"/>
        </w:rPr>
        <w:t>B. 未能找到实现动机的正确途径</w:t>
      </w:r>
    </w:p>
    <w:p w14:paraId="6110243E">
      <w:pPr>
        <w:pStyle w:val="19"/>
        <w:spacing w:before="128" w:line="219" w:lineRule="auto"/>
        <w:rPr>
          <w:rFonts w:ascii="Times New Roman" w:hAnsi="Times New Roman" w:eastAsia="Times New Roman"/>
          <w:sz w:val="22"/>
        </w:rPr>
      </w:pPr>
      <w:r>
        <w:rPr>
          <w:rFonts w:ascii="Times New Roman" w:hAnsi="Times New Roman" w:eastAsia="Times New Roman"/>
          <w:sz w:val="22"/>
        </w:rPr>
        <w:t>C. 缺乏必要的条件</w:t>
      </w:r>
    </w:p>
    <w:p w14:paraId="752B95D6">
      <w:pPr>
        <w:pStyle w:val="19"/>
        <w:spacing w:before="128" w:line="219" w:lineRule="auto"/>
        <w:rPr>
          <w:rFonts w:ascii="Times New Roman" w:hAnsi="Times New Roman" w:eastAsia="Times New Roman"/>
          <w:sz w:val="22"/>
        </w:rPr>
      </w:pPr>
      <w:r>
        <w:rPr>
          <w:rFonts w:ascii="Times New Roman" w:hAnsi="Times New Roman" w:eastAsia="Times New Roman"/>
          <w:sz w:val="22"/>
        </w:rPr>
        <w:t>D. 动机本身并不完善，所追求的目标未能尽善尽美</w:t>
      </w:r>
    </w:p>
    <w:p w14:paraId="686DBD5C">
      <w:pPr>
        <w:pStyle w:val="19"/>
        <w:spacing w:before="128" w:line="219" w:lineRule="auto"/>
        <w:rPr>
          <w:rFonts w:ascii="Times New Roman" w:hAnsi="Times New Roman" w:eastAsia="Times New Roman"/>
          <w:sz w:val="22"/>
        </w:rPr>
      </w:pPr>
      <w:r>
        <w:rPr>
          <w:rFonts w:ascii="Times New Roman" w:hAnsi="Times New Roman" w:eastAsia="Times New Roman"/>
          <w:sz w:val="22"/>
        </w:rPr>
        <w:t>1150. 人们对于复杂事物的正确认识往往需要经过多次反复才能完成，这是因为(    )。</w:t>
      </w:r>
    </w:p>
    <w:p w14:paraId="21488197">
      <w:pPr>
        <w:pStyle w:val="19"/>
        <w:spacing w:before="128" w:line="219" w:lineRule="auto"/>
        <w:rPr>
          <w:rFonts w:ascii="Times New Roman" w:hAnsi="Times New Roman" w:eastAsia="Times New Roman"/>
          <w:sz w:val="22"/>
        </w:rPr>
      </w:pPr>
      <w:r>
        <w:rPr>
          <w:rFonts w:ascii="Times New Roman" w:hAnsi="Times New Roman" w:eastAsia="Times New Roman"/>
          <w:sz w:val="22"/>
        </w:rPr>
        <w:t>A. 事物本质的暴露有一个过程</w:t>
      </w:r>
    </w:p>
    <w:p w14:paraId="4F917FA4">
      <w:pPr>
        <w:pStyle w:val="19"/>
        <w:spacing w:before="128" w:line="219" w:lineRule="auto"/>
        <w:rPr>
          <w:rFonts w:ascii="Times New Roman" w:hAnsi="Times New Roman" w:eastAsia="Times New Roman"/>
          <w:sz w:val="22"/>
        </w:rPr>
      </w:pPr>
      <w:r>
        <w:rPr>
          <w:rFonts w:ascii="Times New Roman" w:hAnsi="Times New Roman" w:eastAsia="Times New Roman"/>
          <w:sz w:val="22"/>
        </w:rPr>
        <w:t>B. 人的认识要受到社会历史条件和科学技术条件的限制</w:t>
      </w:r>
    </w:p>
    <w:p w14:paraId="1B8F198D">
      <w:pPr>
        <w:pStyle w:val="19"/>
        <w:spacing w:before="128" w:line="219" w:lineRule="auto"/>
        <w:rPr>
          <w:rFonts w:ascii="Times New Roman" w:hAnsi="Times New Roman" w:eastAsia="Times New Roman"/>
          <w:sz w:val="22"/>
        </w:rPr>
      </w:pPr>
      <w:r>
        <w:rPr>
          <w:rFonts w:ascii="Times New Roman" w:hAnsi="Times New Roman" w:eastAsia="Times New Roman"/>
          <w:sz w:val="22"/>
        </w:rPr>
        <w:t>C.人的认识要受到主体的知识水平等主观条件的限制</w:t>
      </w:r>
    </w:p>
    <w:p w14:paraId="67B5AC00">
      <w:pPr>
        <w:pStyle w:val="19"/>
        <w:spacing w:before="128" w:line="219" w:lineRule="auto"/>
        <w:rPr>
          <w:rFonts w:ascii="Times New Roman" w:hAnsi="Times New Roman" w:eastAsia="Times New Roman"/>
          <w:sz w:val="22"/>
        </w:rPr>
      </w:pPr>
      <w:r>
        <w:rPr>
          <w:rFonts w:ascii="Times New Roman" w:hAnsi="Times New Roman" w:eastAsia="Times New Roman"/>
          <w:sz w:val="22"/>
        </w:rPr>
        <w:t>D.认识过程中难免发生错误</w:t>
      </w:r>
    </w:p>
    <w:p w14:paraId="4288CFE4">
      <w:pPr>
        <w:pStyle w:val="19"/>
        <w:spacing w:before="128" w:line="219" w:lineRule="auto"/>
        <w:rPr>
          <w:rFonts w:ascii="Times New Roman" w:hAnsi="Times New Roman" w:eastAsia="Times New Roman"/>
          <w:sz w:val="22"/>
        </w:rPr>
      </w:pPr>
      <w:r>
        <w:rPr>
          <w:rFonts w:ascii="Times New Roman" w:hAnsi="Times New Roman" w:eastAsia="Times New Roman"/>
          <w:sz w:val="22"/>
        </w:rPr>
        <w:t>1151.一些自然科学家没有学习马克思主义哲学也能在科学上取得伟大成就，是由于他们(   )。</w:t>
      </w:r>
    </w:p>
    <w:p w14:paraId="11F685F9">
      <w:pPr>
        <w:pStyle w:val="19"/>
        <w:spacing w:before="128" w:line="219" w:lineRule="auto"/>
        <w:rPr>
          <w:rFonts w:ascii="Times New Roman" w:hAnsi="Times New Roman" w:eastAsia="Times New Roman"/>
          <w:sz w:val="22"/>
        </w:rPr>
      </w:pPr>
      <w:r>
        <w:rPr>
          <w:rFonts w:ascii="Times New Roman" w:hAnsi="Times New Roman" w:eastAsia="Times New Roman"/>
          <w:sz w:val="22"/>
        </w:rPr>
        <w:t>A.摆脱了哲学的指导</w:t>
      </w:r>
    </w:p>
    <w:p w14:paraId="44316EA4">
      <w:pPr>
        <w:pStyle w:val="19"/>
        <w:spacing w:before="128" w:line="219" w:lineRule="auto"/>
        <w:rPr>
          <w:rFonts w:ascii="Times New Roman" w:hAnsi="Times New Roman" w:eastAsia="Times New Roman"/>
          <w:sz w:val="22"/>
        </w:rPr>
      </w:pPr>
      <w:r>
        <w:rPr>
          <w:rFonts w:ascii="Times New Roman" w:hAnsi="Times New Roman" w:eastAsia="Times New Roman"/>
          <w:sz w:val="22"/>
        </w:rPr>
        <w:t>B. 在科学实践过程中摆脱了唯心主义</w:t>
      </w:r>
    </w:p>
    <w:p w14:paraId="1E7B114D">
      <w:pPr>
        <w:pStyle w:val="19"/>
        <w:spacing w:before="128" w:line="219" w:lineRule="auto"/>
        <w:rPr>
          <w:rFonts w:ascii="Times New Roman" w:hAnsi="Times New Roman" w:eastAsia="Times New Roman"/>
          <w:sz w:val="22"/>
        </w:rPr>
      </w:pPr>
      <w:r>
        <w:rPr>
          <w:rFonts w:ascii="Times New Roman" w:hAnsi="Times New Roman" w:eastAsia="Times New Roman"/>
          <w:sz w:val="22"/>
        </w:rPr>
        <w:t>C. 自觉或不自觉地贯彻了唯物主义辩证法的原则</w:t>
      </w:r>
    </w:p>
    <w:p w14:paraId="67B8FB9B">
      <w:pPr>
        <w:pStyle w:val="19"/>
        <w:spacing w:before="128" w:line="219" w:lineRule="auto"/>
        <w:rPr>
          <w:rFonts w:ascii="Times New Roman" w:hAnsi="Times New Roman" w:eastAsia="Times New Roman"/>
          <w:sz w:val="22"/>
        </w:rPr>
      </w:pPr>
      <w:r>
        <w:rPr>
          <w:rFonts w:ascii="Times New Roman" w:hAnsi="Times New Roman" w:eastAsia="Times New Roman"/>
          <w:sz w:val="22"/>
        </w:rPr>
        <w:t>D. 相信有一个离开知觉主体而独立的外在世界是一切自然科学的基础</w:t>
      </w:r>
    </w:p>
    <w:p w14:paraId="49B9AD4F">
      <w:pPr>
        <w:pStyle w:val="19"/>
        <w:spacing w:before="128" w:line="219" w:lineRule="auto"/>
        <w:rPr>
          <w:rFonts w:ascii="Times New Roman" w:hAnsi="Times New Roman" w:eastAsia="Times New Roman"/>
          <w:sz w:val="22"/>
        </w:rPr>
      </w:pPr>
      <w:r>
        <w:rPr>
          <w:rFonts w:ascii="Times New Roman" w:hAnsi="Times New Roman" w:eastAsia="Times New Roman"/>
          <w:sz w:val="22"/>
        </w:rPr>
        <w:t>1152. 青出于蓝而胜于蓝”说明(    )。</w:t>
      </w:r>
    </w:p>
    <w:p w14:paraId="37F8A149">
      <w:pPr>
        <w:pStyle w:val="19"/>
        <w:spacing w:before="128" w:line="219" w:lineRule="auto"/>
        <w:rPr>
          <w:rFonts w:ascii="Times New Roman" w:hAnsi="Times New Roman" w:eastAsia="Times New Roman"/>
          <w:sz w:val="22"/>
        </w:rPr>
      </w:pPr>
      <w:r>
        <w:rPr>
          <w:rFonts w:ascii="Times New Roman" w:hAnsi="Times New Roman" w:eastAsia="Times New Roman"/>
          <w:sz w:val="22"/>
        </w:rPr>
        <w:t>A.新事物是在旧事物的基础上产生的</w:t>
      </w:r>
    </w:p>
    <w:p w14:paraId="2B7C3DAF">
      <w:pPr>
        <w:pStyle w:val="19"/>
        <w:spacing w:before="128" w:line="219" w:lineRule="auto"/>
        <w:rPr>
          <w:rFonts w:ascii="Times New Roman" w:hAnsi="Times New Roman" w:eastAsia="Times New Roman"/>
          <w:sz w:val="22"/>
        </w:rPr>
      </w:pPr>
      <w:r>
        <w:rPr>
          <w:rFonts w:ascii="Times New Roman" w:hAnsi="Times New Roman" w:eastAsia="Times New Roman"/>
          <w:sz w:val="22"/>
        </w:rPr>
        <w:t>B.新事物具有旧事物无可比拟的优越性</w:t>
      </w:r>
    </w:p>
    <w:p w14:paraId="4FFE48E3">
      <w:pPr>
        <w:pStyle w:val="19"/>
        <w:spacing w:before="128" w:line="219" w:lineRule="auto"/>
        <w:rPr>
          <w:rFonts w:ascii="Times New Roman" w:hAnsi="Times New Roman" w:eastAsia="Times New Roman"/>
          <w:sz w:val="22"/>
        </w:rPr>
      </w:pPr>
      <w:r>
        <w:rPr>
          <w:rFonts w:ascii="Times New Roman" w:hAnsi="Times New Roman" w:eastAsia="Times New Roman"/>
          <w:sz w:val="22"/>
        </w:rPr>
        <w:t>C.新事物是对旧事物绝对的否定</w:t>
      </w:r>
    </w:p>
    <w:p w14:paraId="52BB9B05">
      <w:pPr>
        <w:pStyle w:val="19"/>
        <w:spacing w:before="128" w:line="219" w:lineRule="auto"/>
        <w:rPr>
          <w:rFonts w:ascii="Times New Roman" w:hAnsi="Times New Roman" w:eastAsia="Times New Roman"/>
          <w:sz w:val="22"/>
        </w:rPr>
      </w:pPr>
      <w:r>
        <w:rPr>
          <w:rFonts w:ascii="Times New Roman" w:hAnsi="Times New Roman" w:eastAsia="Times New Roman"/>
          <w:sz w:val="22"/>
        </w:rPr>
        <w:t>D. 矛盾是事物发展的动力</w:t>
      </w:r>
    </w:p>
    <w:p w14:paraId="62C55559">
      <w:pPr>
        <w:pStyle w:val="19"/>
        <w:spacing w:before="128" w:line="219" w:lineRule="auto"/>
        <w:rPr>
          <w:rFonts w:ascii="Times New Roman" w:hAnsi="Times New Roman" w:eastAsia="Times New Roman"/>
          <w:sz w:val="22"/>
        </w:rPr>
      </w:pPr>
      <w:r>
        <w:rPr>
          <w:rFonts w:ascii="Times New Roman" w:hAnsi="Times New Roman" w:eastAsia="Times New Roman"/>
          <w:sz w:val="22"/>
        </w:rPr>
        <w:t>1153.虽然有相关法律规定，但许多人仍没有把酒后驾车看作违法行为，存在侥幸心理，认为酒后驾车未必 就出事，未必就被查。由此可见，驾车者需要正确处理(   )。</w:t>
      </w:r>
    </w:p>
    <w:p w14:paraId="2C4BF9C3">
      <w:pPr>
        <w:pStyle w:val="19"/>
        <w:spacing w:before="128" w:line="219" w:lineRule="auto"/>
        <w:rPr>
          <w:rFonts w:ascii="Times New Roman" w:hAnsi="Times New Roman" w:eastAsia="Times New Roman"/>
          <w:sz w:val="22"/>
        </w:rPr>
      </w:pPr>
      <w:r>
        <w:rPr>
          <w:rFonts w:ascii="Times New Roman" w:hAnsi="Times New Roman" w:eastAsia="Times New Roman"/>
          <w:sz w:val="22"/>
        </w:rPr>
        <w:t>A.个人与他人的关系</w:t>
      </w:r>
    </w:p>
    <w:p w14:paraId="54CAA0A9">
      <w:pPr>
        <w:pStyle w:val="19"/>
        <w:spacing w:before="128" w:line="219" w:lineRule="auto"/>
        <w:rPr>
          <w:rFonts w:ascii="Times New Roman" w:hAnsi="Times New Roman" w:eastAsia="Times New Roman"/>
          <w:sz w:val="22"/>
        </w:rPr>
      </w:pPr>
      <w:r>
        <w:rPr>
          <w:rFonts w:ascii="Times New Roman" w:hAnsi="Times New Roman" w:eastAsia="Times New Roman"/>
          <w:sz w:val="22"/>
        </w:rPr>
        <w:t>B. 主观与客观的关系</w:t>
      </w:r>
    </w:p>
    <w:p w14:paraId="1153201B">
      <w:pPr>
        <w:pStyle w:val="19"/>
        <w:spacing w:before="128" w:line="219" w:lineRule="auto"/>
        <w:rPr>
          <w:rFonts w:ascii="Times New Roman" w:hAnsi="Times New Roman" w:eastAsia="Times New Roman"/>
          <w:sz w:val="22"/>
        </w:rPr>
      </w:pPr>
      <w:r>
        <w:rPr>
          <w:rFonts w:ascii="Times New Roman" w:hAnsi="Times New Roman" w:eastAsia="Times New Roman"/>
          <w:sz w:val="22"/>
        </w:rPr>
        <w:t>C.偶然与必然的关系</w:t>
      </w:r>
    </w:p>
    <w:p w14:paraId="1AC74311">
      <w:pPr>
        <w:pStyle w:val="19"/>
        <w:spacing w:before="128" w:line="219" w:lineRule="auto"/>
        <w:rPr>
          <w:rFonts w:ascii="Times New Roman" w:hAnsi="Times New Roman" w:eastAsia="Times New Roman"/>
          <w:sz w:val="22"/>
        </w:rPr>
      </w:pPr>
      <w:r>
        <w:rPr>
          <w:rFonts w:ascii="Times New Roman" w:hAnsi="Times New Roman" w:eastAsia="Times New Roman"/>
          <w:sz w:val="22"/>
        </w:rPr>
        <w:t>D.普遍性与特殊性的关系</w:t>
      </w:r>
    </w:p>
    <w:p w14:paraId="41519AB3">
      <w:pPr>
        <w:pStyle w:val="19"/>
        <w:spacing w:before="128" w:line="219" w:lineRule="auto"/>
        <w:rPr>
          <w:rFonts w:ascii="Times New Roman" w:hAnsi="Times New Roman" w:eastAsia="Times New Roman"/>
          <w:sz w:val="22"/>
        </w:rPr>
      </w:pPr>
      <w:r>
        <w:rPr>
          <w:rFonts w:ascii="Times New Roman" w:hAnsi="Times New Roman" w:eastAsia="Times New Roman"/>
          <w:sz w:val="22"/>
        </w:rPr>
        <w:t>1154. 下列表述中，体现“和谐”哲学思想的有(    )。</w:t>
      </w:r>
    </w:p>
    <w:p w14:paraId="742FDAC8">
      <w:pPr>
        <w:pStyle w:val="19"/>
        <w:spacing w:before="128" w:line="219" w:lineRule="auto"/>
        <w:rPr>
          <w:rFonts w:ascii="Times New Roman" w:hAnsi="Times New Roman" w:eastAsia="Times New Roman"/>
          <w:sz w:val="22"/>
        </w:rPr>
      </w:pPr>
      <w:r>
        <w:rPr>
          <w:rFonts w:ascii="Times New Roman" w:hAnsi="Times New Roman" w:eastAsia="Times New Roman"/>
          <w:sz w:val="22"/>
        </w:rPr>
        <w:t>A.动中有静，静中有动</w:t>
      </w:r>
    </w:p>
    <w:p w14:paraId="5CCBE517">
      <w:pPr>
        <w:pStyle w:val="19"/>
        <w:spacing w:before="128" w:line="219" w:lineRule="auto"/>
        <w:rPr>
          <w:rFonts w:ascii="Times New Roman" w:hAnsi="Times New Roman" w:eastAsia="Times New Roman"/>
          <w:sz w:val="22"/>
        </w:rPr>
      </w:pPr>
      <w:r>
        <w:rPr>
          <w:rFonts w:ascii="Times New Roman" w:hAnsi="Times New Roman" w:eastAsia="Times New Roman"/>
          <w:sz w:val="22"/>
        </w:rPr>
        <w:t>B. 和而不同</w:t>
      </w:r>
    </w:p>
    <w:p w14:paraId="60C18D9C">
      <w:pPr>
        <w:pStyle w:val="19"/>
        <w:spacing w:before="128" w:line="219" w:lineRule="auto"/>
        <w:rPr>
          <w:rFonts w:ascii="Times New Roman" w:hAnsi="Times New Roman" w:eastAsia="Times New Roman"/>
          <w:sz w:val="22"/>
        </w:rPr>
      </w:pPr>
      <w:r>
        <w:rPr>
          <w:rFonts w:ascii="Times New Roman" w:hAnsi="Times New Roman" w:eastAsia="Times New Roman"/>
          <w:sz w:val="22"/>
        </w:rPr>
        <w:t>C.万物并育而不相害，道并行而不相悖</w:t>
      </w:r>
    </w:p>
    <w:p w14:paraId="5B9781CB">
      <w:pPr>
        <w:pStyle w:val="19"/>
        <w:spacing w:before="128" w:line="219" w:lineRule="auto"/>
        <w:rPr>
          <w:rFonts w:ascii="Times New Roman" w:hAnsi="Times New Roman" w:eastAsia="Times New Roman"/>
          <w:sz w:val="22"/>
        </w:rPr>
      </w:pPr>
      <w:r>
        <w:rPr>
          <w:rFonts w:ascii="Times New Roman" w:hAnsi="Times New Roman" w:eastAsia="Times New Roman"/>
          <w:sz w:val="22"/>
        </w:rPr>
        <w:t>D.真理和谬误是相互包含的</w:t>
      </w:r>
    </w:p>
    <w:p w14:paraId="01C4089B">
      <w:pPr>
        <w:pStyle w:val="19"/>
        <w:spacing w:before="128" w:line="219" w:lineRule="auto"/>
        <w:rPr>
          <w:rFonts w:ascii="Times New Roman" w:hAnsi="Times New Roman" w:eastAsia="Times New Roman"/>
          <w:sz w:val="22"/>
        </w:rPr>
      </w:pPr>
      <w:r>
        <w:rPr>
          <w:rFonts w:ascii="Times New Roman" w:hAnsi="Times New Roman" w:eastAsia="Times New Roman"/>
          <w:sz w:val="22"/>
        </w:rPr>
        <w:t>1155.关于物质运动的绝对性和静止的相对性的辩证统一，正确的说法是(   )。</w:t>
      </w:r>
    </w:p>
    <w:p w14:paraId="37E1EED7">
      <w:pPr>
        <w:pStyle w:val="19"/>
        <w:spacing w:before="128" w:line="219" w:lineRule="auto"/>
        <w:rPr>
          <w:rFonts w:ascii="Times New Roman" w:hAnsi="Times New Roman" w:eastAsia="Times New Roman"/>
          <w:sz w:val="22"/>
        </w:rPr>
      </w:pPr>
      <w:r>
        <w:rPr>
          <w:rFonts w:ascii="Times New Roman" w:hAnsi="Times New Roman" w:eastAsia="Times New Roman"/>
          <w:sz w:val="22"/>
        </w:rPr>
        <w:t>A. 绝对运动是具体物质形态产生的根源，相对静止则是物质存在和分化的条件，二者的统一 说明了物质世界的无限多样和丰富多彩</w:t>
      </w:r>
    </w:p>
    <w:p w14:paraId="6896A9DD">
      <w:pPr>
        <w:pStyle w:val="19"/>
        <w:spacing w:before="128" w:line="219" w:lineRule="auto"/>
        <w:rPr>
          <w:rFonts w:ascii="Times New Roman" w:hAnsi="Times New Roman" w:eastAsia="Times New Roman"/>
          <w:sz w:val="22"/>
        </w:rPr>
      </w:pPr>
      <w:r>
        <w:rPr>
          <w:rFonts w:ascii="Times New Roman" w:hAnsi="Times New Roman" w:eastAsia="Times New Roman"/>
          <w:sz w:val="22"/>
        </w:rPr>
        <w:t>B. 只有承认和肯定相对静止，我们才能具体认识和区分事物，对事物及其运动进行定性定量 的分析；也只有承认和肯定物质的绝对运动，我们才能够因势利导，改造事物</w:t>
      </w:r>
    </w:p>
    <w:p w14:paraId="60BADB07">
      <w:pPr>
        <w:pStyle w:val="19"/>
        <w:spacing w:before="128" w:line="219" w:lineRule="auto"/>
        <w:rPr>
          <w:rFonts w:ascii="Times New Roman" w:hAnsi="Times New Roman" w:eastAsia="Times New Roman"/>
          <w:sz w:val="22"/>
        </w:rPr>
      </w:pPr>
      <w:r>
        <w:rPr>
          <w:rFonts w:ascii="Times New Roman" w:hAnsi="Times New Roman" w:eastAsia="Times New Roman"/>
          <w:sz w:val="22"/>
        </w:rPr>
        <w:t>C.割裂物质运动和静止的辩证统一，就会导致形而上学的不变论和相对主义的诡辩论</w:t>
      </w:r>
    </w:p>
    <w:p w14:paraId="7E085603">
      <w:pPr>
        <w:pStyle w:val="19"/>
        <w:spacing w:before="128" w:line="219" w:lineRule="auto"/>
        <w:rPr>
          <w:rFonts w:ascii="Times New Roman" w:hAnsi="Times New Roman" w:eastAsia="Times New Roman"/>
          <w:sz w:val="22"/>
        </w:rPr>
      </w:pPr>
      <w:r>
        <w:rPr>
          <w:rFonts w:ascii="Times New Roman" w:hAnsi="Times New Roman" w:eastAsia="Times New Roman"/>
          <w:sz w:val="22"/>
        </w:rPr>
        <w:t>D.正确处理社会改革与社会稳定的关系，注意政策的调整与连续性，符合物质运动的绝对性和静止的相对 性的辩证统一原理</w:t>
      </w:r>
    </w:p>
    <w:p w14:paraId="16E65709">
      <w:pPr>
        <w:pStyle w:val="19"/>
        <w:spacing w:before="128" w:line="219" w:lineRule="auto"/>
        <w:rPr>
          <w:rFonts w:ascii="Times New Roman" w:hAnsi="Times New Roman" w:eastAsia="Times New Roman"/>
          <w:sz w:val="22"/>
        </w:rPr>
      </w:pPr>
      <w:r>
        <w:rPr>
          <w:rFonts w:ascii="Times New Roman" w:hAnsi="Times New Roman" w:eastAsia="Times New Roman"/>
          <w:sz w:val="22"/>
        </w:rPr>
        <w:t>1156. 杰出人物在历史上的作用是(    )。</w:t>
      </w:r>
    </w:p>
    <w:p w14:paraId="2242F4D1">
      <w:pPr>
        <w:pStyle w:val="19"/>
        <w:spacing w:before="128" w:line="219" w:lineRule="auto"/>
        <w:rPr>
          <w:rFonts w:ascii="Times New Roman" w:hAnsi="Times New Roman" w:eastAsia="Times New Roman"/>
          <w:sz w:val="22"/>
        </w:rPr>
      </w:pPr>
      <w:r>
        <w:rPr>
          <w:rFonts w:ascii="Times New Roman" w:hAnsi="Times New Roman" w:eastAsia="Times New Roman"/>
          <w:sz w:val="22"/>
        </w:rPr>
        <w:t>A.他们是历史事件的直接参与者、策划者、指挥者  B他们是历史任务的发起者和完成历史任务的组织者</w:t>
      </w:r>
    </w:p>
    <w:p w14:paraId="60FEE3E3">
      <w:pPr>
        <w:pStyle w:val="19"/>
        <w:spacing w:before="128" w:line="219" w:lineRule="auto"/>
        <w:rPr>
          <w:rFonts w:ascii="Times New Roman" w:hAnsi="Times New Roman" w:eastAsia="Times New Roman"/>
          <w:sz w:val="22"/>
        </w:rPr>
      </w:pPr>
      <w:r>
        <w:rPr>
          <w:rFonts w:ascii="Times New Roman" w:hAnsi="Times New Roman" w:eastAsia="Times New Roman"/>
          <w:sz w:val="22"/>
        </w:rPr>
        <w:t>C.他们是历史进程的重大影响者 D他能改变历史发展的趋势</w:t>
      </w:r>
    </w:p>
    <w:p w14:paraId="4BD1AEED">
      <w:pPr>
        <w:pStyle w:val="19"/>
        <w:spacing w:before="128" w:line="219" w:lineRule="auto"/>
        <w:rPr>
          <w:rFonts w:ascii="Times New Roman" w:hAnsi="Times New Roman" w:eastAsia="Times New Roman"/>
          <w:sz w:val="22"/>
        </w:rPr>
      </w:pPr>
      <w:r>
        <w:rPr>
          <w:rFonts w:ascii="Times New Roman" w:hAnsi="Times New Roman" w:eastAsia="Times New Roman"/>
          <w:sz w:val="22"/>
        </w:rPr>
        <w:t>1157.社会意识的相对独立性表现在(  )。</w:t>
      </w:r>
    </w:p>
    <w:p w14:paraId="664CFF54">
      <w:pPr>
        <w:pStyle w:val="19"/>
        <w:spacing w:before="128" w:line="219" w:lineRule="auto"/>
        <w:rPr>
          <w:rFonts w:ascii="Times New Roman" w:hAnsi="Times New Roman" w:eastAsia="Times New Roman"/>
          <w:sz w:val="22"/>
        </w:rPr>
      </w:pPr>
      <w:r>
        <w:rPr>
          <w:rFonts w:ascii="Times New Roman" w:hAnsi="Times New Roman" w:eastAsia="Times New Roman"/>
          <w:sz w:val="22"/>
        </w:rPr>
        <w:t>A. 它同社会存在的发展变化是完全同步的</w:t>
      </w:r>
    </w:p>
    <w:p w14:paraId="0D0C8BAD">
      <w:pPr>
        <w:pStyle w:val="19"/>
        <w:spacing w:before="128" w:line="219" w:lineRule="auto"/>
        <w:rPr>
          <w:rFonts w:ascii="Times New Roman" w:hAnsi="Times New Roman" w:eastAsia="Times New Roman"/>
          <w:sz w:val="22"/>
        </w:rPr>
      </w:pPr>
      <w:r>
        <w:rPr>
          <w:rFonts w:ascii="Times New Roman" w:hAnsi="Times New Roman" w:eastAsia="Times New Roman"/>
          <w:sz w:val="22"/>
        </w:rPr>
        <w:t>B. 它同社会经济的发展水平是不平衡的</w:t>
      </w:r>
    </w:p>
    <w:p w14:paraId="195D4FD4">
      <w:pPr>
        <w:pStyle w:val="19"/>
        <w:spacing w:before="128" w:line="219" w:lineRule="auto"/>
        <w:rPr>
          <w:rFonts w:ascii="Times New Roman" w:hAnsi="Times New Roman" w:eastAsia="Times New Roman"/>
          <w:sz w:val="22"/>
        </w:rPr>
      </w:pPr>
      <w:r>
        <w:rPr>
          <w:rFonts w:ascii="Times New Roman" w:hAnsi="Times New Roman" w:eastAsia="Times New Roman"/>
          <w:sz w:val="22"/>
        </w:rPr>
        <w:t>C. 它有自己独特的发展规律</w:t>
      </w:r>
    </w:p>
    <w:p w14:paraId="008F1035">
      <w:pPr>
        <w:pStyle w:val="19"/>
        <w:spacing w:before="128" w:line="219" w:lineRule="auto"/>
        <w:rPr>
          <w:rFonts w:ascii="Times New Roman" w:hAnsi="Times New Roman" w:eastAsia="Times New Roman"/>
          <w:sz w:val="22"/>
        </w:rPr>
      </w:pPr>
      <w:r>
        <w:rPr>
          <w:rFonts w:ascii="Times New Roman" w:hAnsi="Times New Roman" w:eastAsia="Times New Roman"/>
          <w:sz w:val="22"/>
        </w:rPr>
        <w:t>D.它对社会存在具有反作用</w:t>
      </w:r>
    </w:p>
    <w:p w14:paraId="22DB9509">
      <w:pPr>
        <w:pStyle w:val="19"/>
        <w:spacing w:before="128" w:line="219" w:lineRule="auto"/>
        <w:rPr>
          <w:rFonts w:ascii="Times New Roman" w:hAnsi="Times New Roman" w:eastAsia="Times New Roman"/>
          <w:sz w:val="22"/>
        </w:rPr>
      </w:pPr>
      <w:r>
        <w:rPr>
          <w:rFonts w:ascii="Times New Roman" w:hAnsi="Times New Roman" w:eastAsia="Times New Roman"/>
          <w:sz w:val="22"/>
        </w:rPr>
        <w:t>1158. 下面关于科学发展观与唯物辩证法的表述，正确的是(    )。</w:t>
      </w:r>
    </w:p>
    <w:p w14:paraId="23B1B072">
      <w:pPr>
        <w:pStyle w:val="19"/>
        <w:spacing w:before="128" w:line="219" w:lineRule="auto"/>
        <w:rPr>
          <w:rFonts w:ascii="Times New Roman" w:hAnsi="Times New Roman" w:eastAsia="Times New Roman"/>
          <w:sz w:val="22"/>
        </w:rPr>
      </w:pPr>
      <w:r>
        <w:rPr>
          <w:rFonts w:ascii="Times New Roman" w:hAnsi="Times New Roman" w:eastAsia="Times New Roman"/>
          <w:sz w:val="22"/>
        </w:rPr>
        <w:t>A.科学发展观是辩证的发展观</w:t>
      </w:r>
    </w:p>
    <w:p w14:paraId="111BAC12">
      <w:pPr>
        <w:pStyle w:val="19"/>
        <w:spacing w:before="128" w:line="219" w:lineRule="auto"/>
        <w:rPr>
          <w:rFonts w:ascii="Times New Roman" w:hAnsi="Times New Roman" w:eastAsia="Times New Roman"/>
          <w:sz w:val="22"/>
        </w:rPr>
      </w:pPr>
      <w:r>
        <w:rPr>
          <w:rFonts w:ascii="Times New Roman" w:hAnsi="Times New Roman" w:eastAsia="Times New Roman"/>
          <w:sz w:val="22"/>
        </w:rPr>
        <w:t>B. 以人为本是科学发展观的核心</w:t>
      </w:r>
    </w:p>
    <w:p w14:paraId="07771EC0">
      <w:pPr>
        <w:pStyle w:val="19"/>
        <w:spacing w:before="128" w:line="219" w:lineRule="auto"/>
        <w:rPr>
          <w:rFonts w:ascii="Times New Roman" w:hAnsi="Times New Roman" w:eastAsia="Times New Roman"/>
          <w:sz w:val="22"/>
        </w:rPr>
      </w:pPr>
      <w:r>
        <w:rPr>
          <w:rFonts w:ascii="Times New Roman" w:hAnsi="Times New Roman" w:eastAsia="Times New Roman"/>
          <w:sz w:val="22"/>
        </w:rPr>
        <w:t>C. 全面协调发展体现了唯物辩证法的基本观点</w:t>
      </w:r>
    </w:p>
    <w:p w14:paraId="35E7D3EF">
      <w:pPr>
        <w:pStyle w:val="19"/>
        <w:spacing w:before="128" w:line="219" w:lineRule="auto"/>
        <w:rPr>
          <w:rFonts w:ascii="Times New Roman" w:hAnsi="Times New Roman" w:eastAsia="Times New Roman"/>
          <w:sz w:val="22"/>
        </w:rPr>
      </w:pPr>
      <w:r>
        <w:rPr>
          <w:rFonts w:ascii="Times New Roman" w:hAnsi="Times New Roman" w:eastAsia="Times New Roman"/>
          <w:sz w:val="22"/>
        </w:rPr>
        <w:t>D.可持续发展体现了唯物辩证法的基本观点</w:t>
      </w:r>
    </w:p>
    <w:p w14:paraId="47F84DF5">
      <w:pPr>
        <w:pStyle w:val="19"/>
        <w:spacing w:before="128" w:line="219" w:lineRule="auto"/>
        <w:rPr>
          <w:rFonts w:ascii="Times New Roman" w:hAnsi="Times New Roman" w:eastAsia="Times New Roman"/>
          <w:sz w:val="22"/>
        </w:rPr>
      </w:pPr>
      <w:r>
        <w:rPr>
          <w:rFonts w:ascii="Times New Roman" w:hAnsi="Times New Roman" w:eastAsia="Times New Roman"/>
          <w:sz w:val="22"/>
        </w:rPr>
        <w:t>1159. 辩证唯物主义的物质范畴是(    )。</w:t>
      </w:r>
    </w:p>
    <w:p w14:paraId="5C47E8C1">
      <w:pPr>
        <w:pStyle w:val="19"/>
        <w:spacing w:before="128" w:line="219" w:lineRule="auto"/>
        <w:rPr>
          <w:rFonts w:ascii="Times New Roman" w:hAnsi="Times New Roman" w:eastAsia="Times New Roman"/>
          <w:sz w:val="22"/>
        </w:rPr>
      </w:pPr>
      <w:r>
        <w:rPr>
          <w:rFonts w:ascii="Times New Roman" w:hAnsi="Times New Roman" w:eastAsia="Times New Roman"/>
          <w:sz w:val="22"/>
        </w:rPr>
        <w:t>A.物质是标志客观实在的哲学范畴</w:t>
      </w:r>
    </w:p>
    <w:p w14:paraId="7F32A997">
      <w:pPr>
        <w:pStyle w:val="19"/>
        <w:spacing w:before="128" w:line="219" w:lineRule="auto"/>
        <w:rPr>
          <w:rFonts w:ascii="Times New Roman" w:hAnsi="Times New Roman" w:eastAsia="Times New Roman"/>
          <w:sz w:val="22"/>
        </w:rPr>
      </w:pPr>
      <w:r>
        <w:rPr>
          <w:rFonts w:ascii="Times New Roman" w:hAnsi="Times New Roman" w:eastAsia="Times New Roman"/>
          <w:sz w:val="22"/>
        </w:rPr>
        <w:t>B. 客观实在是人通过感觉感知的</w:t>
      </w:r>
    </w:p>
    <w:p w14:paraId="5A7E582F">
      <w:pPr>
        <w:pStyle w:val="19"/>
        <w:spacing w:before="128" w:line="219" w:lineRule="auto"/>
        <w:rPr>
          <w:rFonts w:ascii="Times New Roman" w:hAnsi="Times New Roman" w:eastAsia="Times New Roman"/>
          <w:sz w:val="22"/>
        </w:rPr>
      </w:pPr>
      <w:r>
        <w:rPr>
          <w:rFonts w:ascii="Times New Roman" w:hAnsi="Times New Roman" w:eastAsia="Times New Roman"/>
          <w:sz w:val="22"/>
        </w:rPr>
        <w:t>C.客观实在依赖我们的感觉而存在</w:t>
      </w:r>
    </w:p>
    <w:p w14:paraId="298946E2">
      <w:pPr>
        <w:pStyle w:val="19"/>
        <w:spacing w:before="128" w:line="219" w:lineRule="auto"/>
        <w:rPr>
          <w:rFonts w:ascii="Times New Roman" w:hAnsi="Times New Roman" w:eastAsia="Times New Roman"/>
          <w:sz w:val="22"/>
        </w:rPr>
      </w:pPr>
      <w:r>
        <w:rPr>
          <w:rFonts w:ascii="Times New Roman" w:hAnsi="Times New Roman" w:eastAsia="Times New Roman"/>
          <w:sz w:val="22"/>
        </w:rPr>
        <w:t>D.为我们的感觉所复写、摄影、反映</w:t>
      </w:r>
    </w:p>
    <w:p w14:paraId="1E17DABC">
      <w:pPr>
        <w:pStyle w:val="19"/>
        <w:spacing w:before="128" w:line="219" w:lineRule="auto"/>
        <w:rPr>
          <w:rFonts w:ascii="Times New Roman" w:hAnsi="Times New Roman" w:eastAsia="Times New Roman"/>
          <w:sz w:val="22"/>
        </w:rPr>
      </w:pPr>
      <w:r>
        <w:rPr>
          <w:rFonts w:ascii="Times New Roman" w:hAnsi="Times New Roman" w:eastAsia="Times New Roman"/>
          <w:sz w:val="22"/>
        </w:rPr>
        <w:t>1160. 人对物质世界的实践把握是在实践的运行过程中实现的，其基本环节有()。</w:t>
      </w:r>
    </w:p>
    <w:p w14:paraId="02517E39">
      <w:pPr>
        <w:pStyle w:val="19"/>
        <w:spacing w:before="128" w:line="219" w:lineRule="auto"/>
        <w:rPr>
          <w:rFonts w:ascii="Times New Roman" w:hAnsi="Times New Roman" w:eastAsia="Times New Roman"/>
          <w:sz w:val="22"/>
        </w:rPr>
      </w:pPr>
      <w:r>
        <w:rPr>
          <w:rFonts w:ascii="Times New Roman" w:hAnsi="Times New Roman" w:eastAsia="Times New Roman"/>
          <w:sz w:val="22"/>
        </w:rPr>
        <w:t>A. 区分实践活动的主体与客体</w:t>
      </w:r>
    </w:p>
    <w:p w14:paraId="1B8CCF29">
      <w:pPr>
        <w:pStyle w:val="19"/>
        <w:spacing w:before="128" w:line="219" w:lineRule="auto"/>
        <w:rPr>
          <w:rFonts w:ascii="Times New Roman" w:hAnsi="Times New Roman" w:eastAsia="Times New Roman"/>
          <w:sz w:val="22"/>
        </w:rPr>
      </w:pPr>
      <w:r>
        <w:rPr>
          <w:rFonts w:ascii="Times New Roman" w:hAnsi="Times New Roman" w:eastAsia="Times New Roman"/>
          <w:sz w:val="22"/>
        </w:rPr>
        <w:t>B. 确立实践目的和实践方案</w:t>
      </w:r>
    </w:p>
    <w:p w14:paraId="7CD32E59">
      <w:pPr>
        <w:pStyle w:val="19"/>
        <w:spacing w:before="128" w:line="219" w:lineRule="auto"/>
        <w:rPr>
          <w:rFonts w:ascii="Times New Roman" w:hAnsi="Times New Roman" w:eastAsia="Times New Roman"/>
          <w:sz w:val="22"/>
        </w:rPr>
      </w:pPr>
      <w:r>
        <w:rPr>
          <w:rFonts w:ascii="Times New Roman" w:hAnsi="Times New Roman" w:eastAsia="Times New Roman"/>
          <w:sz w:val="22"/>
        </w:rPr>
        <w:t>C. 实践主体依据目的、方案、借助手段作用于客体</w:t>
      </w:r>
    </w:p>
    <w:p w14:paraId="1B21361B">
      <w:pPr>
        <w:pStyle w:val="19"/>
        <w:spacing w:before="128" w:line="219" w:lineRule="auto"/>
        <w:rPr>
          <w:rFonts w:ascii="Times New Roman" w:hAnsi="Times New Roman" w:eastAsia="Times New Roman"/>
          <w:sz w:val="22"/>
        </w:rPr>
      </w:pPr>
      <w:r>
        <w:rPr>
          <w:rFonts w:ascii="Times New Roman" w:hAnsi="Times New Roman" w:eastAsia="Times New Roman"/>
          <w:sz w:val="22"/>
        </w:rPr>
        <w:t>D.完成、检验和评价实践活动的结果、进行反馈调节</w:t>
      </w:r>
    </w:p>
    <w:p w14:paraId="7431C6A6">
      <w:pPr>
        <w:pStyle w:val="19"/>
        <w:spacing w:before="128" w:line="219" w:lineRule="auto"/>
        <w:rPr>
          <w:rFonts w:ascii="Times New Roman" w:hAnsi="Times New Roman" w:eastAsia="Times New Roman"/>
          <w:sz w:val="22"/>
        </w:rPr>
      </w:pPr>
      <w:r>
        <w:rPr>
          <w:rFonts w:ascii="Times New Roman" w:hAnsi="Times New Roman" w:eastAsia="Times New Roman"/>
          <w:sz w:val="22"/>
        </w:rPr>
        <w:t>1161.孩子：“爸爸，小华的爸爸游泳游得可好了，你怎么不会呢?”</w:t>
      </w:r>
    </w:p>
    <w:p w14:paraId="466A74C9">
      <w:pPr>
        <w:pStyle w:val="19"/>
        <w:spacing w:before="128" w:line="219" w:lineRule="auto"/>
        <w:rPr>
          <w:rFonts w:ascii="Times New Roman" w:hAnsi="Times New Roman" w:eastAsia="Times New Roman"/>
          <w:sz w:val="22"/>
        </w:rPr>
      </w:pPr>
      <w:r>
        <w:rPr>
          <w:rFonts w:ascii="Times New Roman" w:hAnsi="Times New Roman" w:eastAsia="Times New Roman"/>
          <w:sz w:val="22"/>
        </w:rPr>
        <w:t>爸爸：“小华的爸爸总是吃鱼，所以就会游泳，爸爸我不常吃鱼，怎么会游泳呢?”</w:t>
      </w:r>
    </w:p>
    <w:p w14:paraId="6EF82530">
      <w:pPr>
        <w:pStyle w:val="19"/>
        <w:spacing w:before="128" w:line="219" w:lineRule="auto"/>
        <w:rPr>
          <w:rFonts w:ascii="Times New Roman" w:hAnsi="Times New Roman" w:eastAsia="Times New Roman"/>
          <w:sz w:val="22"/>
        </w:rPr>
      </w:pPr>
      <w:r>
        <w:rPr>
          <w:rFonts w:ascii="Times New Roman" w:hAnsi="Times New Roman" w:eastAsia="Times New Roman"/>
          <w:sz w:val="22"/>
        </w:rPr>
        <w:t>孩子：“可是，爸爸你总吃鸡，你会下蛋吗?”</w:t>
      </w:r>
    </w:p>
    <w:p w14:paraId="42310C61">
      <w:pPr>
        <w:pStyle w:val="19"/>
        <w:spacing w:before="128" w:line="219" w:lineRule="auto"/>
        <w:rPr>
          <w:rFonts w:ascii="Times New Roman" w:hAnsi="Times New Roman" w:eastAsia="Times New Roman"/>
          <w:sz w:val="22"/>
        </w:rPr>
      </w:pPr>
      <w:r>
        <w:rPr>
          <w:rFonts w:ascii="Times New Roman" w:hAnsi="Times New Roman" w:eastAsia="Times New Roman"/>
          <w:sz w:val="22"/>
        </w:rPr>
        <w:t>这则笑话包含的哲学原理是(   )。</w:t>
      </w:r>
    </w:p>
    <w:p w14:paraId="05639784">
      <w:pPr>
        <w:pStyle w:val="19"/>
        <w:spacing w:before="128" w:line="219" w:lineRule="auto"/>
        <w:rPr>
          <w:rFonts w:ascii="Times New Roman" w:hAnsi="Times New Roman" w:eastAsia="Times New Roman"/>
          <w:sz w:val="22"/>
        </w:rPr>
      </w:pPr>
      <w:r>
        <w:rPr>
          <w:rFonts w:ascii="Times New Roman" w:hAnsi="Times New Roman" w:eastAsia="Times New Roman"/>
          <w:sz w:val="22"/>
        </w:rPr>
        <w:t>A. 事物是普遍联系的</w:t>
      </w:r>
    </w:p>
    <w:p w14:paraId="47D4E586">
      <w:pPr>
        <w:pStyle w:val="19"/>
        <w:spacing w:before="128" w:line="219" w:lineRule="auto"/>
        <w:rPr>
          <w:rFonts w:ascii="Times New Roman" w:hAnsi="Times New Roman" w:eastAsia="Times New Roman"/>
          <w:sz w:val="22"/>
        </w:rPr>
      </w:pPr>
      <w:r>
        <w:rPr>
          <w:rFonts w:ascii="Times New Roman" w:hAnsi="Times New Roman" w:eastAsia="Times New Roman"/>
          <w:sz w:val="22"/>
        </w:rPr>
        <w:t>B. 联系是客观的</w:t>
      </w:r>
    </w:p>
    <w:p w14:paraId="212EBD91">
      <w:pPr>
        <w:pStyle w:val="19"/>
        <w:spacing w:before="128" w:line="219" w:lineRule="auto"/>
        <w:rPr>
          <w:rFonts w:ascii="Times New Roman" w:hAnsi="Times New Roman" w:eastAsia="Times New Roman"/>
          <w:sz w:val="22"/>
        </w:rPr>
      </w:pPr>
      <w:r>
        <w:rPr>
          <w:rFonts w:ascii="Times New Roman" w:hAnsi="Times New Roman" w:eastAsia="Times New Roman"/>
          <w:sz w:val="22"/>
        </w:rPr>
        <w:t>C. 主观想象的联系不能够代替客观事物本身的联系</w:t>
      </w:r>
    </w:p>
    <w:p w14:paraId="6FADD1C6">
      <w:pPr>
        <w:pStyle w:val="19"/>
        <w:spacing w:before="128" w:line="219" w:lineRule="auto"/>
        <w:rPr>
          <w:rFonts w:ascii="Times New Roman" w:hAnsi="Times New Roman" w:eastAsia="Times New Roman"/>
          <w:sz w:val="22"/>
        </w:rPr>
      </w:pPr>
      <w:r>
        <w:rPr>
          <w:rFonts w:ascii="Times New Roman" w:hAnsi="Times New Roman" w:eastAsia="Times New Roman"/>
          <w:sz w:val="22"/>
        </w:rPr>
        <w:t>D.并不是每一事物都处在普遍联系中</w:t>
      </w:r>
    </w:p>
    <w:p w14:paraId="3C083506">
      <w:pPr>
        <w:pStyle w:val="19"/>
        <w:spacing w:before="128" w:line="219" w:lineRule="auto"/>
        <w:rPr>
          <w:rFonts w:ascii="Times New Roman" w:hAnsi="Times New Roman" w:eastAsia="Times New Roman"/>
          <w:sz w:val="22"/>
        </w:rPr>
      </w:pPr>
      <w:r>
        <w:rPr>
          <w:rFonts w:ascii="Times New Roman" w:hAnsi="Times New Roman" w:eastAsia="Times New Roman"/>
          <w:sz w:val="22"/>
        </w:rPr>
        <w:t>1162.唯心主义都认为(   )。</w:t>
      </w:r>
    </w:p>
    <w:p w14:paraId="5CDE35C3">
      <w:pPr>
        <w:pStyle w:val="19"/>
        <w:spacing w:before="128" w:line="219" w:lineRule="auto"/>
        <w:rPr>
          <w:rFonts w:ascii="Times New Roman" w:hAnsi="Times New Roman" w:eastAsia="Times New Roman"/>
          <w:sz w:val="22"/>
        </w:rPr>
      </w:pPr>
      <w:r>
        <w:rPr>
          <w:rFonts w:ascii="Times New Roman" w:hAnsi="Times New Roman" w:eastAsia="Times New Roman"/>
          <w:sz w:val="22"/>
        </w:rPr>
        <w:t>A.世界是精神的产物</w:t>
      </w:r>
    </w:p>
    <w:p w14:paraId="098FBDEF">
      <w:pPr>
        <w:pStyle w:val="19"/>
        <w:spacing w:before="128" w:line="219" w:lineRule="auto"/>
        <w:rPr>
          <w:rFonts w:ascii="Times New Roman" w:hAnsi="Times New Roman" w:eastAsia="Times New Roman"/>
          <w:sz w:val="22"/>
        </w:rPr>
      </w:pPr>
      <w:r>
        <w:rPr>
          <w:rFonts w:ascii="Times New Roman" w:hAnsi="Times New Roman" w:eastAsia="Times New Roman"/>
          <w:sz w:val="22"/>
        </w:rPr>
        <w:t>B. 精神决定物质</w:t>
      </w:r>
    </w:p>
    <w:p w14:paraId="0309B248">
      <w:pPr>
        <w:pStyle w:val="19"/>
        <w:spacing w:before="128" w:line="219" w:lineRule="auto"/>
        <w:rPr>
          <w:rFonts w:ascii="Times New Roman" w:hAnsi="Times New Roman" w:eastAsia="Times New Roman"/>
          <w:sz w:val="22"/>
        </w:rPr>
      </w:pPr>
      <w:r>
        <w:rPr>
          <w:rFonts w:ascii="Times New Roman" w:hAnsi="Times New Roman" w:eastAsia="Times New Roman"/>
          <w:sz w:val="22"/>
        </w:rPr>
        <w:t>C. 世界是不可知的</w:t>
      </w:r>
    </w:p>
    <w:p w14:paraId="7D299F34">
      <w:pPr>
        <w:pStyle w:val="19"/>
        <w:spacing w:before="128" w:line="219" w:lineRule="auto"/>
        <w:rPr>
          <w:rFonts w:ascii="Times New Roman" w:hAnsi="Times New Roman" w:eastAsia="Times New Roman"/>
          <w:sz w:val="22"/>
        </w:rPr>
      </w:pPr>
      <w:r>
        <w:rPr>
          <w:rFonts w:ascii="Times New Roman" w:hAnsi="Times New Roman" w:eastAsia="Times New Roman"/>
          <w:sz w:val="22"/>
        </w:rPr>
        <w:t>D. 世界是个人主观意识的产物</w:t>
      </w:r>
    </w:p>
    <w:p w14:paraId="4721225C">
      <w:pPr>
        <w:pStyle w:val="19"/>
        <w:spacing w:before="128" w:line="219" w:lineRule="auto"/>
        <w:rPr>
          <w:rFonts w:ascii="Times New Roman" w:hAnsi="Times New Roman" w:eastAsia="Times New Roman"/>
          <w:sz w:val="22"/>
        </w:rPr>
      </w:pPr>
      <w:r>
        <w:rPr>
          <w:rFonts w:ascii="Times New Roman" w:hAnsi="Times New Roman" w:eastAsia="Times New Roman"/>
          <w:sz w:val="22"/>
        </w:rPr>
        <w:t>1163. 下列关于质变和量变关系的说法正确的有(    )</w:t>
      </w:r>
    </w:p>
    <w:p w14:paraId="66DE87E3">
      <w:pPr>
        <w:pStyle w:val="19"/>
        <w:spacing w:before="128" w:line="219" w:lineRule="auto"/>
        <w:rPr>
          <w:rFonts w:ascii="Times New Roman" w:hAnsi="Times New Roman" w:eastAsia="Times New Roman"/>
          <w:sz w:val="22"/>
        </w:rPr>
      </w:pPr>
      <w:r>
        <w:rPr>
          <w:rFonts w:ascii="Times New Roman" w:hAnsi="Times New Roman" w:eastAsia="Times New Roman"/>
          <w:sz w:val="22"/>
        </w:rPr>
        <w:t>A.量变是质变的准备</w:t>
      </w:r>
    </w:p>
    <w:p w14:paraId="65BB7AE8">
      <w:pPr>
        <w:pStyle w:val="19"/>
        <w:spacing w:before="128" w:line="219" w:lineRule="auto"/>
        <w:rPr>
          <w:rFonts w:ascii="Times New Roman" w:hAnsi="Times New Roman" w:eastAsia="Times New Roman"/>
          <w:sz w:val="22"/>
        </w:rPr>
      </w:pPr>
      <w:r>
        <w:rPr>
          <w:rFonts w:ascii="Times New Roman" w:hAnsi="Times New Roman" w:eastAsia="Times New Roman"/>
          <w:sz w:val="22"/>
        </w:rPr>
        <w:t>B. 质变是量变的结果</w:t>
      </w:r>
    </w:p>
    <w:p w14:paraId="36B76E5D">
      <w:pPr>
        <w:pStyle w:val="19"/>
        <w:spacing w:before="128" w:line="219" w:lineRule="auto"/>
        <w:rPr>
          <w:rFonts w:ascii="Times New Roman" w:hAnsi="Times New Roman" w:eastAsia="Times New Roman"/>
          <w:sz w:val="22"/>
        </w:rPr>
      </w:pPr>
      <w:r>
        <w:rPr>
          <w:rFonts w:ascii="Times New Roman" w:hAnsi="Times New Roman" w:eastAsia="Times New Roman"/>
          <w:sz w:val="22"/>
        </w:rPr>
        <w:t>C. 量变就是质变</w:t>
      </w:r>
    </w:p>
    <w:p w14:paraId="3068FA74">
      <w:pPr>
        <w:pStyle w:val="19"/>
        <w:spacing w:before="128" w:line="219" w:lineRule="auto"/>
        <w:rPr>
          <w:rFonts w:ascii="Times New Roman" w:hAnsi="Times New Roman" w:eastAsia="Times New Roman"/>
          <w:sz w:val="22"/>
        </w:rPr>
      </w:pPr>
      <w:r>
        <w:rPr>
          <w:rFonts w:ascii="Times New Roman" w:hAnsi="Times New Roman" w:eastAsia="Times New Roman"/>
          <w:sz w:val="22"/>
        </w:rPr>
        <w:t>D. 量变和质变互相排斥</w:t>
      </w:r>
    </w:p>
    <w:p w14:paraId="7E2E08E4">
      <w:pPr>
        <w:pStyle w:val="19"/>
        <w:spacing w:before="128" w:line="219" w:lineRule="auto"/>
        <w:rPr>
          <w:rFonts w:ascii="Times New Roman" w:hAnsi="Times New Roman" w:eastAsia="Times New Roman"/>
          <w:sz w:val="22"/>
        </w:rPr>
      </w:pPr>
      <w:r>
        <w:rPr>
          <w:rFonts w:ascii="Times New Roman" w:hAnsi="Times New Roman" w:eastAsia="Times New Roman"/>
          <w:sz w:val="22"/>
        </w:rPr>
        <w:t>1164. 下列体现“量变是质变的准备，质变是量变的结果”这一哲理的有(    )。</w:t>
      </w:r>
    </w:p>
    <w:p w14:paraId="710C12E8">
      <w:pPr>
        <w:pStyle w:val="19"/>
        <w:spacing w:before="128" w:line="219" w:lineRule="auto"/>
        <w:rPr>
          <w:rFonts w:ascii="Times New Roman" w:hAnsi="Times New Roman" w:eastAsia="Times New Roman"/>
          <w:sz w:val="22"/>
        </w:rPr>
      </w:pPr>
      <w:r>
        <w:rPr>
          <w:rFonts w:ascii="Times New Roman" w:hAnsi="Times New Roman" w:eastAsia="Times New Roman"/>
          <w:sz w:val="22"/>
        </w:rPr>
        <w:t>A. 不积跬步，无以至千里</w:t>
      </w:r>
    </w:p>
    <w:p w14:paraId="0ED97EDF">
      <w:pPr>
        <w:pStyle w:val="19"/>
        <w:spacing w:before="128" w:line="219" w:lineRule="auto"/>
        <w:rPr>
          <w:rFonts w:ascii="Times New Roman" w:hAnsi="Times New Roman" w:eastAsia="Times New Roman"/>
          <w:sz w:val="22"/>
        </w:rPr>
      </w:pPr>
      <w:r>
        <w:rPr>
          <w:rFonts w:ascii="Times New Roman" w:hAnsi="Times New Roman" w:eastAsia="Times New Roman"/>
          <w:sz w:val="22"/>
        </w:rPr>
        <w:t>B. 穷则变，变则通，通则久</w:t>
      </w:r>
    </w:p>
    <w:p w14:paraId="5B0C9254">
      <w:pPr>
        <w:pStyle w:val="19"/>
        <w:spacing w:before="128" w:line="219" w:lineRule="auto"/>
        <w:rPr>
          <w:rFonts w:ascii="Times New Roman" w:hAnsi="Times New Roman" w:eastAsia="Times New Roman"/>
          <w:sz w:val="22"/>
        </w:rPr>
      </w:pPr>
      <w:r>
        <w:rPr>
          <w:rFonts w:ascii="Times New Roman" w:hAnsi="Times New Roman" w:eastAsia="Times New Roman"/>
          <w:sz w:val="22"/>
        </w:rPr>
        <w:t>C.千里之行，始于足下</w:t>
      </w:r>
    </w:p>
    <w:p w14:paraId="4F2F1993">
      <w:pPr>
        <w:pStyle w:val="19"/>
        <w:spacing w:before="128" w:line="219" w:lineRule="auto"/>
        <w:rPr>
          <w:rFonts w:ascii="Times New Roman" w:hAnsi="Times New Roman" w:eastAsia="Times New Roman"/>
          <w:sz w:val="22"/>
        </w:rPr>
      </w:pPr>
      <w:r>
        <w:rPr>
          <w:rFonts w:ascii="Times New Roman" w:hAnsi="Times New Roman" w:eastAsia="Times New Roman"/>
          <w:sz w:val="22"/>
        </w:rPr>
        <w:t>D.水滴石穿</w:t>
      </w:r>
    </w:p>
    <w:p w14:paraId="54E07682">
      <w:pPr>
        <w:pStyle w:val="19"/>
        <w:spacing w:before="128" w:line="219" w:lineRule="auto"/>
        <w:rPr>
          <w:rFonts w:ascii="Times New Roman" w:hAnsi="Times New Roman" w:eastAsia="Times New Roman"/>
          <w:sz w:val="22"/>
        </w:rPr>
      </w:pPr>
      <w:r>
        <w:rPr>
          <w:rFonts w:ascii="Times New Roman" w:hAnsi="Times New Roman" w:eastAsia="Times New Roman"/>
          <w:sz w:val="22"/>
        </w:rPr>
        <w:t>1165.关于辩证否定观的基本内容，说法正确的是(   )。</w:t>
      </w:r>
    </w:p>
    <w:p w14:paraId="0DC43EDE">
      <w:pPr>
        <w:pStyle w:val="19"/>
        <w:spacing w:before="128" w:line="219" w:lineRule="auto"/>
        <w:rPr>
          <w:rFonts w:ascii="Times New Roman" w:hAnsi="Times New Roman" w:eastAsia="Times New Roman"/>
          <w:sz w:val="22"/>
        </w:rPr>
      </w:pPr>
      <w:r>
        <w:rPr>
          <w:rFonts w:ascii="Times New Roman" w:hAnsi="Times New Roman" w:eastAsia="Times New Roman"/>
          <w:sz w:val="22"/>
        </w:rPr>
        <w:t>A.否定是包含着肯定的否定</w:t>
      </w:r>
    </w:p>
    <w:p w14:paraId="61B0B8BB">
      <w:pPr>
        <w:pStyle w:val="19"/>
        <w:spacing w:before="128" w:line="219" w:lineRule="auto"/>
        <w:rPr>
          <w:rFonts w:ascii="Times New Roman" w:hAnsi="Times New Roman" w:eastAsia="Times New Roman"/>
          <w:sz w:val="22"/>
        </w:rPr>
      </w:pPr>
      <w:r>
        <w:rPr>
          <w:rFonts w:ascii="Times New Roman" w:hAnsi="Times New Roman" w:eastAsia="Times New Roman"/>
          <w:sz w:val="22"/>
        </w:rPr>
        <w:t>B. 事物的否定之否定过程具有特殊性</w:t>
      </w:r>
    </w:p>
    <w:p w14:paraId="20AF4211">
      <w:pPr>
        <w:pStyle w:val="19"/>
        <w:spacing w:before="128" w:line="219" w:lineRule="auto"/>
        <w:rPr>
          <w:rFonts w:ascii="Times New Roman" w:hAnsi="Times New Roman" w:eastAsia="Times New Roman"/>
          <w:sz w:val="22"/>
        </w:rPr>
      </w:pPr>
      <w:r>
        <w:rPr>
          <w:rFonts w:ascii="Times New Roman" w:hAnsi="Times New Roman" w:eastAsia="Times New Roman"/>
          <w:sz w:val="22"/>
        </w:rPr>
        <w:t>C.事物的自我否定是一个无限发展的过程</w:t>
      </w:r>
    </w:p>
    <w:p w14:paraId="68559FF2">
      <w:pPr>
        <w:pStyle w:val="19"/>
        <w:spacing w:before="128" w:line="219" w:lineRule="auto"/>
        <w:rPr>
          <w:rFonts w:ascii="Times New Roman" w:hAnsi="Times New Roman" w:eastAsia="Times New Roman"/>
          <w:sz w:val="22"/>
        </w:rPr>
      </w:pPr>
      <w:r>
        <w:rPr>
          <w:rFonts w:ascii="Times New Roman" w:hAnsi="Times New Roman" w:eastAsia="Times New Roman"/>
          <w:sz w:val="22"/>
        </w:rPr>
        <w:t>D.否定之否定是事物发展的高级、完善阶段，是简单地回到出发点的运动</w:t>
      </w:r>
    </w:p>
    <w:p w14:paraId="240BE834">
      <w:pPr>
        <w:pStyle w:val="19"/>
        <w:spacing w:before="128" w:line="219" w:lineRule="auto"/>
        <w:rPr>
          <w:rFonts w:ascii="Times New Roman" w:hAnsi="Times New Roman" w:eastAsia="Times New Roman"/>
          <w:sz w:val="22"/>
        </w:rPr>
      </w:pPr>
      <w:r>
        <w:rPr>
          <w:rFonts w:ascii="Times New Roman" w:hAnsi="Times New Roman" w:eastAsia="Times New Roman"/>
          <w:sz w:val="22"/>
        </w:rPr>
        <w:t>1166. 否定之否定规律揭示了事物发展是(   )。</w:t>
      </w:r>
    </w:p>
    <w:p w14:paraId="7F0E8903">
      <w:pPr>
        <w:pStyle w:val="19"/>
        <w:spacing w:before="128" w:line="219" w:lineRule="auto"/>
        <w:rPr>
          <w:rFonts w:ascii="Times New Roman" w:hAnsi="Times New Roman" w:eastAsia="Times New Roman"/>
          <w:sz w:val="22"/>
        </w:rPr>
      </w:pPr>
      <w:r>
        <w:rPr>
          <w:rFonts w:ascii="Times New Roman" w:hAnsi="Times New Roman" w:eastAsia="Times New Roman"/>
          <w:sz w:val="22"/>
        </w:rPr>
        <w:t>A. 自我完善过程</w:t>
      </w:r>
    </w:p>
    <w:p w14:paraId="333C2D2F">
      <w:pPr>
        <w:pStyle w:val="19"/>
        <w:spacing w:before="128" w:line="219" w:lineRule="auto"/>
        <w:rPr>
          <w:rFonts w:ascii="Times New Roman" w:hAnsi="Times New Roman" w:eastAsia="Times New Roman"/>
          <w:sz w:val="22"/>
        </w:rPr>
      </w:pPr>
      <w:r>
        <w:rPr>
          <w:rFonts w:ascii="Times New Roman" w:hAnsi="Times New Roman" w:eastAsia="Times New Roman"/>
          <w:sz w:val="22"/>
        </w:rPr>
        <w:t>B. 直线前进过程和周而复始的循环过程</w:t>
      </w:r>
    </w:p>
    <w:p w14:paraId="64618032">
      <w:pPr>
        <w:pStyle w:val="19"/>
        <w:spacing w:before="128" w:line="219" w:lineRule="auto"/>
        <w:rPr>
          <w:rFonts w:ascii="Times New Roman" w:hAnsi="Times New Roman" w:eastAsia="Times New Roman"/>
          <w:sz w:val="22"/>
        </w:rPr>
      </w:pPr>
      <w:r>
        <w:rPr>
          <w:rFonts w:ascii="Times New Roman" w:hAnsi="Times New Roman" w:eastAsia="Times New Roman"/>
          <w:sz w:val="22"/>
        </w:rPr>
        <w:t>C. 量变质变相统一的过程</w:t>
      </w:r>
    </w:p>
    <w:p w14:paraId="0FA14B59">
      <w:pPr>
        <w:pStyle w:val="19"/>
        <w:spacing w:before="128" w:line="219" w:lineRule="auto"/>
        <w:rPr>
          <w:rFonts w:ascii="Times New Roman" w:hAnsi="Times New Roman" w:eastAsia="Times New Roman"/>
          <w:sz w:val="22"/>
        </w:rPr>
      </w:pPr>
      <w:r>
        <w:rPr>
          <w:rFonts w:ascii="Times New Roman" w:hAnsi="Times New Roman" w:eastAsia="Times New Roman"/>
          <w:sz w:val="22"/>
        </w:rPr>
        <w:t>D. 前进性和曲折性相统一的过程</w:t>
      </w:r>
    </w:p>
    <w:p w14:paraId="30943A27">
      <w:pPr>
        <w:pStyle w:val="19"/>
        <w:spacing w:before="128" w:line="219" w:lineRule="auto"/>
        <w:rPr>
          <w:rFonts w:ascii="Times New Roman" w:hAnsi="Times New Roman" w:eastAsia="Times New Roman"/>
          <w:sz w:val="22"/>
        </w:rPr>
      </w:pPr>
      <w:r>
        <w:rPr>
          <w:rFonts w:ascii="Times New Roman" w:hAnsi="Times New Roman" w:eastAsia="Times New Roman"/>
          <w:sz w:val="22"/>
        </w:rPr>
        <w:t>1167. 马克思指出：“哲学家们只是用不同的方式解释世界，而问题在于改变世界”这说明(   )。</w:t>
      </w:r>
    </w:p>
    <w:p w14:paraId="1EAB3346">
      <w:pPr>
        <w:pStyle w:val="19"/>
        <w:spacing w:before="128" w:line="219" w:lineRule="auto"/>
        <w:rPr>
          <w:rFonts w:ascii="Times New Roman" w:hAnsi="Times New Roman" w:eastAsia="Times New Roman"/>
          <w:sz w:val="22"/>
        </w:rPr>
      </w:pPr>
      <w:r>
        <w:rPr>
          <w:rFonts w:ascii="Times New Roman" w:hAnsi="Times New Roman" w:eastAsia="Times New Roman"/>
          <w:sz w:val="22"/>
        </w:rPr>
        <w:t>A. 马克思主义以前的哲学家只注重认识世界，忽视改造世界</w:t>
      </w:r>
    </w:p>
    <w:p w14:paraId="6EACB693">
      <w:pPr>
        <w:pStyle w:val="19"/>
        <w:spacing w:before="128" w:line="219" w:lineRule="auto"/>
        <w:rPr>
          <w:rFonts w:ascii="Times New Roman" w:hAnsi="Times New Roman" w:eastAsia="Times New Roman"/>
          <w:sz w:val="22"/>
        </w:rPr>
      </w:pPr>
      <w:r>
        <w:rPr>
          <w:rFonts w:ascii="Times New Roman" w:hAnsi="Times New Roman" w:eastAsia="Times New Roman"/>
          <w:sz w:val="22"/>
        </w:rPr>
        <w:t>B. 哲学的任务只是在社会实践中改造客观世界和主观世界</w:t>
      </w:r>
    </w:p>
    <w:p w14:paraId="3B4DFF90">
      <w:pPr>
        <w:pStyle w:val="19"/>
        <w:spacing w:before="128" w:line="219" w:lineRule="auto"/>
        <w:rPr>
          <w:rFonts w:ascii="Times New Roman" w:hAnsi="Times New Roman" w:eastAsia="Times New Roman"/>
          <w:sz w:val="22"/>
        </w:rPr>
      </w:pPr>
      <w:r>
        <w:rPr>
          <w:rFonts w:ascii="Times New Roman" w:hAnsi="Times New Roman" w:eastAsia="Times New Roman"/>
          <w:sz w:val="22"/>
        </w:rPr>
        <w:t>C.哲学不仅要认识现实世界，而且更重要的是要改造世界</w:t>
      </w:r>
    </w:p>
    <w:p w14:paraId="0BDF691B">
      <w:pPr>
        <w:pStyle w:val="19"/>
        <w:spacing w:before="128" w:line="219" w:lineRule="auto"/>
        <w:rPr>
          <w:rFonts w:ascii="Times New Roman" w:hAnsi="Times New Roman" w:eastAsia="Times New Roman"/>
          <w:sz w:val="22"/>
        </w:rPr>
      </w:pPr>
      <w:r>
        <w:rPr>
          <w:rFonts w:ascii="Times New Roman" w:hAnsi="Times New Roman" w:eastAsia="Times New Roman"/>
          <w:sz w:val="22"/>
        </w:rPr>
        <w:t>D.认识世界和改造世界是不可分的，认识世界的目的在于改造世界</w:t>
      </w:r>
    </w:p>
    <w:p w14:paraId="64C91E35">
      <w:pPr>
        <w:pStyle w:val="19"/>
        <w:spacing w:before="128" w:line="219" w:lineRule="auto"/>
        <w:rPr>
          <w:rFonts w:ascii="Times New Roman" w:hAnsi="Times New Roman" w:eastAsia="Times New Roman"/>
          <w:sz w:val="22"/>
        </w:rPr>
      </w:pPr>
      <w:r>
        <w:rPr>
          <w:rFonts w:ascii="Times New Roman" w:hAnsi="Times New Roman" w:eastAsia="Times New Roman"/>
          <w:sz w:val="22"/>
        </w:rPr>
        <w:t>1168.下列命题属于辩证法的有(    )。</w:t>
      </w:r>
    </w:p>
    <w:p w14:paraId="1AB72955">
      <w:pPr>
        <w:pStyle w:val="19"/>
        <w:spacing w:before="128" w:line="219" w:lineRule="auto"/>
        <w:rPr>
          <w:rFonts w:ascii="Times New Roman" w:hAnsi="Times New Roman" w:eastAsia="Times New Roman"/>
          <w:sz w:val="22"/>
        </w:rPr>
      </w:pPr>
      <w:r>
        <w:rPr>
          <w:rFonts w:ascii="Times New Roman" w:hAnsi="Times New Roman" w:eastAsia="Times New Roman"/>
          <w:sz w:val="22"/>
        </w:rPr>
        <w:t>A.和实生物，同则不继，以它平它谓之和，故能丰长而物归之，若以同稗同，尽乃弃矣</w:t>
      </w:r>
    </w:p>
    <w:p w14:paraId="70D80D47">
      <w:pPr>
        <w:pStyle w:val="19"/>
        <w:spacing w:before="128" w:line="219" w:lineRule="auto"/>
        <w:rPr>
          <w:rFonts w:ascii="Times New Roman" w:hAnsi="Times New Roman" w:eastAsia="Times New Roman"/>
          <w:sz w:val="22"/>
        </w:rPr>
      </w:pPr>
      <w:r>
        <w:rPr>
          <w:rFonts w:ascii="Times New Roman" w:hAnsi="Times New Roman" w:eastAsia="Times New Roman"/>
          <w:sz w:val="22"/>
        </w:rPr>
        <w:t>B. 万物莫不有对</w:t>
      </w:r>
    </w:p>
    <w:p w14:paraId="710F1246">
      <w:pPr>
        <w:pStyle w:val="19"/>
        <w:spacing w:before="128" w:line="219" w:lineRule="auto"/>
        <w:rPr>
          <w:rFonts w:ascii="Times New Roman" w:hAnsi="Times New Roman" w:eastAsia="Times New Roman"/>
          <w:sz w:val="22"/>
        </w:rPr>
      </w:pPr>
      <w:r>
        <w:rPr>
          <w:rFonts w:ascii="Times New Roman" w:hAnsi="Times New Roman" w:eastAsia="Times New Roman"/>
          <w:sz w:val="22"/>
        </w:rPr>
        <w:t>C.天地合而万物生，阴阳接而变化起</w:t>
      </w:r>
    </w:p>
    <w:p w14:paraId="7037309A">
      <w:pPr>
        <w:pStyle w:val="19"/>
        <w:spacing w:before="128" w:line="219" w:lineRule="auto"/>
        <w:rPr>
          <w:rFonts w:ascii="Times New Roman" w:hAnsi="Times New Roman" w:eastAsia="Times New Roman"/>
          <w:sz w:val="22"/>
        </w:rPr>
      </w:pPr>
      <w:r>
        <w:rPr>
          <w:rFonts w:ascii="Times New Roman" w:hAnsi="Times New Roman" w:eastAsia="Times New Roman"/>
          <w:sz w:val="22"/>
        </w:rPr>
        <w:t>D.一切都是必然的，没有什么不是必然的</w:t>
      </w:r>
    </w:p>
    <w:p w14:paraId="0EC35E66">
      <w:pPr>
        <w:pStyle w:val="19"/>
        <w:spacing w:before="128" w:line="219" w:lineRule="auto"/>
        <w:rPr>
          <w:rFonts w:ascii="Times New Roman" w:hAnsi="Times New Roman" w:eastAsia="Times New Roman"/>
          <w:sz w:val="22"/>
        </w:rPr>
      </w:pPr>
      <w:r>
        <w:rPr>
          <w:rFonts w:ascii="Times New Roman" w:hAnsi="Times New Roman" w:eastAsia="Times New Roman"/>
          <w:sz w:val="22"/>
        </w:rPr>
        <w:t>1169.下列选项中，体现了发展的实质的有(   )。</w:t>
      </w:r>
    </w:p>
    <w:p w14:paraId="2F00F808">
      <w:pPr>
        <w:pStyle w:val="19"/>
        <w:spacing w:before="128" w:line="219" w:lineRule="auto"/>
        <w:rPr>
          <w:rFonts w:ascii="Times New Roman" w:hAnsi="Times New Roman" w:eastAsia="Times New Roman"/>
          <w:sz w:val="22"/>
        </w:rPr>
      </w:pPr>
      <w:r>
        <w:rPr>
          <w:rFonts w:ascii="Times New Roman" w:hAnsi="Times New Roman" w:eastAsia="Times New Roman"/>
          <w:sz w:val="22"/>
        </w:rPr>
        <w:t>A. 因祸得福，祸福相依</w:t>
      </w:r>
    </w:p>
    <w:p w14:paraId="62FAB7ED">
      <w:pPr>
        <w:pStyle w:val="19"/>
        <w:spacing w:before="128" w:line="219" w:lineRule="auto"/>
        <w:rPr>
          <w:rFonts w:ascii="Times New Roman" w:hAnsi="Times New Roman" w:eastAsia="Times New Roman"/>
          <w:sz w:val="22"/>
        </w:rPr>
      </w:pPr>
      <w:r>
        <w:rPr>
          <w:rFonts w:ascii="Times New Roman" w:hAnsi="Times New Roman" w:eastAsia="Times New Roman"/>
          <w:sz w:val="22"/>
        </w:rPr>
        <w:t>B.无产阶级专政代替资产阶级专政</w:t>
      </w:r>
    </w:p>
    <w:p w14:paraId="00AF3EA1">
      <w:pPr>
        <w:pStyle w:val="19"/>
        <w:spacing w:before="128" w:line="219" w:lineRule="auto"/>
        <w:rPr>
          <w:rFonts w:ascii="Times New Roman" w:hAnsi="Times New Roman" w:eastAsia="Times New Roman"/>
          <w:sz w:val="22"/>
        </w:rPr>
      </w:pPr>
      <w:r>
        <w:rPr>
          <w:rFonts w:ascii="Times New Roman" w:hAnsi="Times New Roman" w:eastAsia="Times New Roman"/>
          <w:sz w:val="22"/>
        </w:rPr>
        <w:t>C. 培育出新优质种子</w:t>
      </w:r>
    </w:p>
    <w:p w14:paraId="6CF52EFF">
      <w:pPr>
        <w:pStyle w:val="19"/>
        <w:spacing w:before="128" w:line="219" w:lineRule="auto"/>
        <w:rPr>
          <w:rFonts w:ascii="Times New Roman" w:hAnsi="Times New Roman" w:eastAsia="Times New Roman"/>
          <w:sz w:val="22"/>
        </w:rPr>
      </w:pPr>
      <w:r>
        <w:rPr>
          <w:rFonts w:ascii="Times New Roman" w:hAnsi="Times New Roman" w:eastAsia="Times New Roman"/>
          <w:sz w:val="22"/>
        </w:rPr>
        <w:t>D. 原始社会的公有制经过私有制到社会主义的公有制</w:t>
      </w:r>
    </w:p>
    <w:p w14:paraId="1711AE5D">
      <w:pPr>
        <w:pStyle w:val="19"/>
        <w:spacing w:before="128" w:line="219" w:lineRule="auto"/>
        <w:rPr>
          <w:rFonts w:ascii="Times New Roman" w:hAnsi="Times New Roman" w:eastAsia="Times New Roman"/>
          <w:sz w:val="22"/>
        </w:rPr>
      </w:pPr>
      <w:r>
        <w:rPr>
          <w:rFonts w:ascii="Times New Roman" w:hAnsi="Times New Roman" w:eastAsia="Times New Roman"/>
          <w:sz w:val="22"/>
        </w:rPr>
        <w:t>1170. 辩证的否定观认为(    )。</w:t>
      </w:r>
    </w:p>
    <w:p w14:paraId="0A33D3EA">
      <w:pPr>
        <w:pStyle w:val="19"/>
        <w:spacing w:before="128" w:line="219" w:lineRule="auto"/>
        <w:rPr>
          <w:rFonts w:ascii="Times New Roman" w:hAnsi="Times New Roman" w:eastAsia="Times New Roman"/>
          <w:sz w:val="22"/>
        </w:rPr>
      </w:pPr>
      <w:r>
        <w:rPr>
          <w:rFonts w:ascii="Times New Roman" w:hAnsi="Times New Roman" w:eastAsia="Times New Roman"/>
          <w:sz w:val="22"/>
        </w:rPr>
        <w:t>A.肯定不包括否定</w:t>
      </w:r>
    </w:p>
    <w:p w14:paraId="324A3CE1">
      <w:pPr>
        <w:pStyle w:val="19"/>
        <w:spacing w:before="128" w:line="219" w:lineRule="auto"/>
        <w:rPr>
          <w:rFonts w:ascii="Times New Roman" w:hAnsi="Times New Roman" w:eastAsia="Times New Roman"/>
          <w:sz w:val="22"/>
        </w:rPr>
      </w:pPr>
      <w:r>
        <w:rPr>
          <w:rFonts w:ascii="Times New Roman" w:hAnsi="Times New Roman" w:eastAsia="Times New Roman"/>
          <w:sz w:val="22"/>
        </w:rPr>
        <w:t>B. 否定中不包含肯定</w:t>
      </w:r>
    </w:p>
    <w:p w14:paraId="03CFF8F1">
      <w:pPr>
        <w:pStyle w:val="19"/>
        <w:spacing w:before="128" w:line="219" w:lineRule="auto"/>
        <w:rPr>
          <w:rFonts w:ascii="Times New Roman" w:hAnsi="Times New Roman" w:eastAsia="Times New Roman"/>
          <w:sz w:val="22"/>
        </w:rPr>
      </w:pPr>
      <w:r>
        <w:rPr>
          <w:rFonts w:ascii="Times New Roman" w:hAnsi="Times New Roman" w:eastAsia="Times New Roman"/>
          <w:sz w:val="22"/>
        </w:rPr>
        <w:t>C. 肯定中包含否定</w:t>
      </w:r>
    </w:p>
    <w:p w14:paraId="4EED786B">
      <w:pPr>
        <w:pStyle w:val="19"/>
        <w:spacing w:before="128" w:line="219" w:lineRule="auto"/>
        <w:rPr>
          <w:rFonts w:ascii="Times New Roman" w:hAnsi="Times New Roman" w:eastAsia="Times New Roman"/>
          <w:sz w:val="22"/>
        </w:rPr>
      </w:pPr>
      <w:r>
        <w:rPr>
          <w:rFonts w:ascii="Times New Roman" w:hAnsi="Times New Roman" w:eastAsia="Times New Roman"/>
          <w:sz w:val="22"/>
        </w:rPr>
        <w:t>D. 否定中包含肯定</w:t>
      </w:r>
    </w:p>
    <w:p w14:paraId="471ECEDD">
      <w:pPr>
        <w:pStyle w:val="19"/>
        <w:spacing w:before="128" w:line="219" w:lineRule="auto"/>
        <w:rPr>
          <w:rFonts w:ascii="Times New Roman" w:hAnsi="Times New Roman" w:eastAsia="Times New Roman"/>
          <w:sz w:val="22"/>
        </w:rPr>
      </w:pPr>
      <w:r>
        <w:rPr>
          <w:rFonts w:ascii="Times New Roman" w:hAnsi="Times New Roman" w:eastAsia="Times New Roman"/>
          <w:sz w:val="22"/>
        </w:rPr>
        <w:t>1171. 下列哪些说法是对矛盾特殊性原理的具体运用?(    )</w:t>
      </w:r>
    </w:p>
    <w:p w14:paraId="7387E8B3">
      <w:pPr>
        <w:pStyle w:val="19"/>
        <w:spacing w:before="128" w:line="219" w:lineRule="auto"/>
        <w:rPr>
          <w:rFonts w:ascii="Times New Roman" w:hAnsi="Times New Roman" w:eastAsia="Times New Roman"/>
          <w:sz w:val="22"/>
        </w:rPr>
      </w:pPr>
      <w:r>
        <w:rPr>
          <w:rFonts w:ascii="Times New Roman" w:hAnsi="Times New Roman" w:eastAsia="Times New Roman"/>
          <w:sz w:val="22"/>
        </w:rPr>
        <w:t>A. 对症下药，量体裁衣</w:t>
      </w:r>
    </w:p>
    <w:p w14:paraId="0B79AE8C">
      <w:pPr>
        <w:pStyle w:val="19"/>
        <w:spacing w:before="128" w:line="219" w:lineRule="auto"/>
        <w:rPr>
          <w:rFonts w:ascii="Times New Roman" w:hAnsi="Times New Roman" w:eastAsia="Times New Roman"/>
          <w:sz w:val="22"/>
        </w:rPr>
      </w:pPr>
      <w:r>
        <w:rPr>
          <w:rFonts w:ascii="Times New Roman" w:hAnsi="Times New Roman" w:eastAsia="Times New Roman"/>
          <w:sz w:val="22"/>
        </w:rPr>
        <w:t>B. 因时制宜，因地制宜</w:t>
      </w:r>
    </w:p>
    <w:p w14:paraId="6832C816">
      <w:pPr>
        <w:pStyle w:val="19"/>
        <w:spacing w:before="128" w:line="219" w:lineRule="auto"/>
        <w:rPr>
          <w:rFonts w:ascii="Times New Roman" w:hAnsi="Times New Roman" w:eastAsia="Times New Roman"/>
          <w:sz w:val="22"/>
        </w:rPr>
      </w:pPr>
      <w:r>
        <w:rPr>
          <w:rFonts w:ascii="Times New Roman" w:hAnsi="Times New Roman" w:eastAsia="Times New Roman"/>
          <w:sz w:val="22"/>
        </w:rPr>
        <w:t>C. 物极必反，相反相成</w:t>
      </w:r>
    </w:p>
    <w:p w14:paraId="2C40CBEB">
      <w:pPr>
        <w:pStyle w:val="19"/>
        <w:spacing w:before="128" w:line="219" w:lineRule="auto"/>
        <w:rPr>
          <w:rFonts w:ascii="Times New Roman" w:hAnsi="Times New Roman" w:eastAsia="Times New Roman"/>
          <w:sz w:val="22"/>
        </w:rPr>
      </w:pPr>
      <w:r>
        <w:rPr>
          <w:rFonts w:ascii="Times New Roman" w:hAnsi="Times New Roman" w:eastAsia="Times New Roman"/>
          <w:sz w:val="22"/>
        </w:rPr>
        <w:t>D.因材施教，因人而异</w:t>
      </w:r>
    </w:p>
    <w:p w14:paraId="78753B56">
      <w:pPr>
        <w:pStyle w:val="19"/>
        <w:spacing w:before="128" w:line="219" w:lineRule="auto"/>
        <w:rPr>
          <w:rFonts w:ascii="Times New Roman" w:hAnsi="Times New Roman" w:eastAsia="Times New Roman"/>
          <w:sz w:val="22"/>
        </w:rPr>
      </w:pPr>
      <w:r>
        <w:rPr>
          <w:rFonts w:ascii="Times New Roman" w:hAnsi="Times New Roman" w:eastAsia="Times New Roman"/>
          <w:sz w:val="22"/>
        </w:rPr>
        <w:t>1172. 矛盾的普遍性与特殊性的关系是(    )。</w:t>
      </w:r>
    </w:p>
    <w:p w14:paraId="2952941A">
      <w:pPr>
        <w:pStyle w:val="19"/>
        <w:spacing w:before="128" w:line="219" w:lineRule="auto"/>
        <w:rPr>
          <w:rFonts w:ascii="Times New Roman" w:hAnsi="Times New Roman" w:eastAsia="Times New Roman"/>
          <w:sz w:val="22"/>
        </w:rPr>
      </w:pPr>
      <w:r>
        <w:rPr>
          <w:rFonts w:ascii="Times New Roman" w:hAnsi="Times New Roman" w:eastAsia="Times New Roman"/>
          <w:sz w:val="22"/>
        </w:rPr>
        <w:t>A.一般与个别的关系</w:t>
      </w:r>
    </w:p>
    <w:p w14:paraId="6688499E">
      <w:pPr>
        <w:pStyle w:val="19"/>
        <w:spacing w:before="128" w:line="219" w:lineRule="auto"/>
        <w:rPr>
          <w:rFonts w:ascii="Times New Roman" w:hAnsi="Times New Roman" w:eastAsia="Times New Roman"/>
          <w:sz w:val="22"/>
        </w:rPr>
      </w:pPr>
      <w:r>
        <w:rPr>
          <w:rFonts w:ascii="Times New Roman" w:hAnsi="Times New Roman" w:eastAsia="Times New Roman"/>
          <w:sz w:val="22"/>
        </w:rPr>
        <w:t>B. 整体与局部的关系</w:t>
      </w:r>
    </w:p>
    <w:p w14:paraId="6DFB9501">
      <w:pPr>
        <w:pStyle w:val="19"/>
        <w:spacing w:before="128" w:line="219" w:lineRule="auto"/>
        <w:rPr>
          <w:rFonts w:ascii="Times New Roman" w:hAnsi="Times New Roman" w:eastAsia="Times New Roman"/>
          <w:sz w:val="22"/>
        </w:rPr>
      </w:pPr>
      <w:r>
        <w:rPr>
          <w:rFonts w:ascii="Times New Roman" w:hAnsi="Times New Roman" w:eastAsia="Times New Roman"/>
          <w:sz w:val="22"/>
        </w:rPr>
        <w:t>C. 绝对与相对的关系</w:t>
      </w:r>
    </w:p>
    <w:p w14:paraId="4A7A93A8">
      <w:pPr>
        <w:pStyle w:val="19"/>
        <w:spacing w:before="128" w:line="219" w:lineRule="auto"/>
        <w:rPr>
          <w:rFonts w:ascii="Times New Roman" w:hAnsi="Times New Roman" w:eastAsia="Times New Roman"/>
          <w:sz w:val="22"/>
        </w:rPr>
      </w:pPr>
      <w:r>
        <w:rPr>
          <w:rFonts w:ascii="Times New Roman" w:hAnsi="Times New Roman" w:eastAsia="Times New Roman"/>
          <w:sz w:val="22"/>
        </w:rPr>
        <w:t>D.可以相互转化的关系</w:t>
      </w:r>
    </w:p>
    <w:p w14:paraId="1BF57CA2">
      <w:pPr>
        <w:pStyle w:val="19"/>
        <w:spacing w:before="128" w:line="219" w:lineRule="auto"/>
        <w:rPr>
          <w:rFonts w:ascii="Times New Roman" w:hAnsi="Times New Roman" w:eastAsia="Times New Roman"/>
          <w:sz w:val="22"/>
        </w:rPr>
      </w:pPr>
      <w:r>
        <w:rPr>
          <w:rFonts w:ascii="Times New Roman" w:hAnsi="Times New Roman" w:eastAsia="Times New Roman"/>
          <w:sz w:val="22"/>
        </w:rPr>
        <w:t>1173. 割裂必然性与偶然性的辩证关系，会导致(    )。</w:t>
      </w:r>
    </w:p>
    <w:p w14:paraId="2663969A">
      <w:pPr>
        <w:pStyle w:val="19"/>
        <w:spacing w:before="128" w:line="219" w:lineRule="auto"/>
        <w:rPr>
          <w:rFonts w:ascii="Times New Roman" w:hAnsi="Times New Roman" w:eastAsia="Times New Roman"/>
          <w:sz w:val="22"/>
        </w:rPr>
      </w:pPr>
      <w:r>
        <w:rPr>
          <w:rFonts w:ascii="Times New Roman" w:hAnsi="Times New Roman" w:eastAsia="Times New Roman"/>
          <w:sz w:val="22"/>
        </w:rPr>
        <w:t>A. 形而上学机械决定论</w:t>
      </w:r>
    </w:p>
    <w:p w14:paraId="158CC8D3">
      <w:pPr>
        <w:pStyle w:val="19"/>
        <w:spacing w:before="128" w:line="219" w:lineRule="auto"/>
        <w:rPr>
          <w:rFonts w:ascii="Times New Roman" w:hAnsi="Times New Roman" w:eastAsia="Times New Roman"/>
          <w:sz w:val="22"/>
        </w:rPr>
      </w:pPr>
      <w:r>
        <w:rPr>
          <w:rFonts w:ascii="Times New Roman" w:hAnsi="Times New Roman" w:eastAsia="Times New Roman"/>
          <w:sz w:val="22"/>
        </w:rPr>
        <w:t>B. 唯心主义先验论</w:t>
      </w:r>
    </w:p>
    <w:p w14:paraId="3FAC6A51">
      <w:pPr>
        <w:pStyle w:val="19"/>
        <w:spacing w:before="128" w:line="219" w:lineRule="auto"/>
        <w:rPr>
          <w:rFonts w:ascii="Times New Roman" w:hAnsi="Times New Roman" w:eastAsia="Times New Roman"/>
          <w:sz w:val="22"/>
        </w:rPr>
      </w:pPr>
      <w:r>
        <w:rPr>
          <w:rFonts w:ascii="Times New Roman" w:hAnsi="Times New Roman" w:eastAsia="Times New Roman"/>
          <w:sz w:val="22"/>
        </w:rPr>
        <w:t>C. 相对主义诡辩论</w:t>
      </w:r>
    </w:p>
    <w:p w14:paraId="38FCDE95">
      <w:pPr>
        <w:pStyle w:val="19"/>
        <w:spacing w:before="128" w:line="219" w:lineRule="auto"/>
        <w:rPr>
          <w:rFonts w:ascii="Times New Roman" w:hAnsi="Times New Roman" w:eastAsia="Times New Roman"/>
          <w:sz w:val="22"/>
        </w:rPr>
      </w:pPr>
      <w:r>
        <w:rPr>
          <w:rFonts w:ascii="Times New Roman" w:hAnsi="Times New Roman" w:eastAsia="Times New Roman"/>
          <w:sz w:val="22"/>
        </w:rPr>
        <w:t>D. 形而上学不变论</w:t>
      </w:r>
    </w:p>
    <w:p w14:paraId="75556D7E">
      <w:pPr>
        <w:pStyle w:val="19"/>
        <w:spacing w:before="128" w:line="219" w:lineRule="auto"/>
        <w:rPr>
          <w:rFonts w:ascii="Times New Roman" w:hAnsi="Times New Roman" w:eastAsia="Times New Roman"/>
          <w:sz w:val="22"/>
        </w:rPr>
      </w:pPr>
      <w:r>
        <w:rPr>
          <w:rFonts w:ascii="Times New Roman" w:hAnsi="Times New Roman" w:eastAsia="Times New Roman"/>
          <w:sz w:val="22"/>
        </w:rPr>
        <w:t>1174. 意识在任何时候都只能是被意识到了的存在，这一命题表明(    )。</w:t>
      </w:r>
    </w:p>
    <w:p w14:paraId="1B888FDD">
      <w:pPr>
        <w:pStyle w:val="19"/>
        <w:spacing w:before="128" w:line="219" w:lineRule="auto"/>
        <w:rPr>
          <w:rFonts w:ascii="Times New Roman" w:hAnsi="Times New Roman" w:eastAsia="Times New Roman"/>
          <w:sz w:val="22"/>
        </w:rPr>
      </w:pPr>
      <w:r>
        <w:rPr>
          <w:rFonts w:ascii="Times New Roman" w:hAnsi="Times New Roman" w:eastAsia="Times New Roman"/>
          <w:sz w:val="22"/>
        </w:rPr>
        <w:t>A.意识是客观存在的主观映象</w:t>
      </w:r>
    </w:p>
    <w:p w14:paraId="0A69A681">
      <w:pPr>
        <w:pStyle w:val="19"/>
        <w:spacing w:before="128" w:line="219" w:lineRule="auto"/>
        <w:rPr>
          <w:rFonts w:ascii="Times New Roman" w:hAnsi="Times New Roman" w:eastAsia="Times New Roman"/>
          <w:sz w:val="22"/>
        </w:rPr>
      </w:pPr>
      <w:r>
        <w:rPr>
          <w:rFonts w:ascii="Times New Roman" w:hAnsi="Times New Roman" w:eastAsia="Times New Roman"/>
          <w:sz w:val="22"/>
        </w:rPr>
        <w:t>B.意识依赖于存在</w:t>
      </w:r>
    </w:p>
    <w:p w14:paraId="271AA461">
      <w:pPr>
        <w:pStyle w:val="19"/>
        <w:spacing w:before="128" w:line="219" w:lineRule="auto"/>
        <w:rPr>
          <w:rFonts w:ascii="Times New Roman" w:hAnsi="Times New Roman" w:eastAsia="Times New Roman"/>
          <w:sz w:val="22"/>
        </w:rPr>
      </w:pPr>
      <w:r>
        <w:rPr>
          <w:rFonts w:ascii="Times New Roman" w:hAnsi="Times New Roman" w:eastAsia="Times New Roman"/>
          <w:sz w:val="22"/>
        </w:rPr>
        <w:t>C. 意识与存在具有同一性</w:t>
      </w:r>
    </w:p>
    <w:p w14:paraId="6BF34013">
      <w:pPr>
        <w:pStyle w:val="19"/>
        <w:spacing w:before="128" w:line="219" w:lineRule="auto"/>
        <w:rPr>
          <w:rFonts w:ascii="Times New Roman" w:hAnsi="Times New Roman" w:eastAsia="Times New Roman"/>
          <w:sz w:val="22"/>
        </w:rPr>
      </w:pPr>
      <w:r>
        <w:rPr>
          <w:rFonts w:ascii="Times New Roman" w:hAnsi="Times New Roman" w:eastAsia="Times New Roman"/>
          <w:sz w:val="22"/>
        </w:rPr>
        <w:t>D意识来源于人脑这一高度完善的物质存在</w:t>
      </w:r>
    </w:p>
    <w:p w14:paraId="229B7021">
      <w:pPr>
        <w:pStyle w:val="19"/>
        <w:spacing w:before="128" w:line="219" w:lineRule="auto"/>
        <w:rPr>
          <w:rFonts w:ascii="Times New Roman" w:hAnsi="Times New Roman" w:eastAsia="Times New Roman"/>
          <w:sz w:val="22"/>
        </w:rPr>
      </w:pPr>
      <w:r>
        <w:rPr>
          <w:rFonts w:ascii="Times New Roman" w:hAnsi="Times New Roman" w:eastAsia="Times New Roman"/>
          <w:sz w:val="22"/>
        </w:rPr>
        <w:t>1175. 下列命题中属于唯心主义的有(    )。</w:t>
      </w:r>
    </w:p>
    <w:p w14:paraId="1D0E1C91">
      <w:pPr>
        <w:pStyle w:val="19"/>
        <w:spacing w:before="128" w:line="219" w:lineRule="auto"/>
        <w:rPr>
          <w:rFonts w:ascii="Times New Roman" w:hAnsi="Times New Roman" w:eastAsia="Times New Roman"/>
          <w:sz w:val="22"/>
        </w:rPr>
      </w:pPr>
      <w:r>
        <w:rPr>
          <w:rFonts w:ascii="Times New Roman" w:hAnsi="Times New Roman" w:eastAsia="Times New Roman"/>
          <w:sz w:val="22"/>
        </w:rPr>
        <w:t>A. 人的认识不仅反映客观世界，而且能通过实践改变世界上</w:t>
      </w:r>
    </w:p>
    <w:p w14:paraId="16C14CB2">
      <w:pPr>
        <w:pStyle w:val="19"/>
        <w:spacing w:before="128" w:line="219" w:lineRule="auto"/>
        <w:rPr>
          <w:rFonts w:ascii="Times New Roman" w:hAnsi="Times New Roman" w:eastAsia="Times New Roman"/>
          <w:sz w:val="22"/>
        </w:rPr>
      </w:pPr>
      <w:r>
        <w:rPr>
          <w:rFonts w:ascii="Times New Roman" w:hAnsi="Times New Roman" w:eastAsia="Times New Roman"/>
          <w:sz w:val="22"/>
        </w:rPr>
        <w:t>B. 客观世界是人的认识的创造物</w:t>
      </w:r>
    </w:p>
    <w:p w14:paraId="61BB0E85">
      <w:pPr>
        <w:pStyle w:val="19"/>
        <w:spacing w:before="128" w:line="219" w:lineRule="auto"/>
        <w:rPr>
          <w:rFonts w:ascii="Times New Roman" w:hAnsi="Times New Roman" w:eastAsia="Times New Roman"/>
          <w:sz w:val="22"/>
        </w:rPr>
      </w:pPr>
      <w:r>
        <w:rPr>
          <w:rFonts w:ascii="Times New Roman" w:hAnsi="Times New Roman" w:eastAsia="Times New Roman"/>
          <w:sz w:val="22"/>
        </w:rPr>
        <w:t>C. 数学和逻辑是人的理性的自由创造品</w:t>
      </w:r>
    </w:p>
    <w:p w14:paraId="2D19E438">
      <w:pPr>
        <w:pStyle w:val="19"/>
        <w:spacing w:before="128" w:line="219" w:lineRule="auto"/>
        <w:rPr>
          <w:rFonts w:ascii="Times New Roman" w:hAnsi="Times New Roman" w:eastAsia="Times New Roman"/>
          <w:sz w:val="22"/>
        </w:rPr>
      </w:pPr>
      <w:r>
        <w:rPr>
          <w:rFonts w:ascii="Times New Roman" w:hAnsi="Times New Roman" w:eastAsia="Times New Roman"/>
          <w:sz w:val="22"/>
        </w:rPr>
        <w:t>D.认识是客观世界的主观映象</w:t>
      </w:r>
    </w:p>
    <w:p w14:paraId="3D810646">
      <w:pPr>
        <w:pStyle w:val="19"/>
        <w:spacing w:before="128" w:line="219" w:lineRule="auto"/>
        <w:rPr>
          <w:rFonts w:ascii="Times New Roman" w:hAnsi="Times New Roman" w:eastAsia="Times New Roman"/>
          <w:sz w:val="22"/>
        </w:rPr>
      </w:pPr>
      <w:r>
        <w:rPr>
          <w:rFonts w:ascii="Times New Roman" w:hAnsi="Times New Roman" w:eastAsia="Times New Roman"/>
          <w:sz w:val="22"/>
        </w:rPr>
        <w:t>1176. 主观世界和客观世界的关系是(   )。</w:t>
      </w:r>
    </w:p>
    <w:p w14:paraId="441D7534">
      <w:pPr>
        <w:pStyle w:val="19"/>
        <w:spacing w:before="128" w:line="219" w:lineRule="auto"/>
        <w:rPr>
          <w:rFonts w:ascii="Times New Roman" w:hAnsi="Times New Roman" w:eastAsia="Times New Roman"/>
          <w:sz w:val="22"/>
        </w:rPr>
      </w:pPr>
      <w:r>
        <w:rPr>
          <w:rFonts w:ascii="Times New Roman" w:hAnsi="Times New Roman" w:eastAsia="Times New Roman"/>
          <w:sz w:val="22"/>
        </w:rPr>
        <w:t>A.客观世界制约和决定主观世界</w:t>
      </w:r>
    </w:p>
    <w:p w14:paraId="67970EA2">
      <w:pPr>
        <w:pStyle w:val="19"/>
        <w:spacing w:before="128" w:line="219" w:lineRule="auto"/>
        <w:rPr>
          <w:rFonts w:ascii="Times New Roman" w:hAnsi="Times New Roman" w:eastAsia="Times New Roman"/>
          <w:sz w:val="22"/>
        </w:rPr>
      </w:pPr>
      <w:r>
        <w:rPr>
          <w:rFonts w:ascii="Times New Roman" w:hAnsi="Times New Roman" w:eastAsia="Times New Roman"/>
          <w:sz w:val="22"/>
        </w:rPr>
        <w:t>B. 主观世界能动反映和改造客观世界</w:t>
      </w:r>
    </w:p>
    <w:p w14:paraId="3BEFEF1B">
      <w:pPr>
        <w:pStyle w:val="19"/>
        <w:spacing w:before="128" w:line="219" w:lineRule="auto"/>
        <w:rPr>
          <w:rFonts w:ascii="Times New Roman" w:hAnsi="Times New Roman" w:eastAsia="Times New Roman"/>
          <w:sz w:val="22"/>
        </w:rPr>
      </w:pPr>
      <w:r>
        <w:rPr>
          <w:rFonts w:ascii="Times New Roman" w:hAnsi="Times New Roman" w:eastAsia="Times New Roman"/>
          <w:sz w:val="22"/>
        </w:rPr>
        <w:t>C. 主观世界派生客观世界</w:t>
      </w:r>
    </w:p>
    <w:p w14:paraId="09E783BC">
      <w:pPr>
        <w:pStyle w:val="19"/>
        <w:spacing w:before="128" w:line="219" w:lineRule="auto"/>
        <w:rPr>
          <w:rFonts w:ascii="Times New Roman" w:hAnsi="Times New Roman" w:eastAsia="Times New Roman"/>
          <w:sz w:val="22"/>
        </w:rPr>
      </w:pPr>
      <w:r>
        <w:rPr>
          <w:rFonts w:ascii="Times New Roman" w:hAnsi="Times New Roman" w:eastAsia="Times New Roman"/>
          <w:sz w:val="22"/>
        </w:rPr>
        <w:t>D.实践是主观世界和客观世界辩证统一的基础</w:t>
      </w:r>
    </w:p>
    <w:p w14:paraId="0FFCB4C4">
      <w:pPr>
        <w:pStyle w:val="19"/>
        <w:spacing w:before="128" w:line="219" w:lineRule="auto"/>
        <w:rPr>
          <w:rFonts w:ascii="Times New Roman" w:hAnsi="Times New Roman" w:eastAsia="Times New Roman"/>
          <w:sz w:val="22"/>
        </w:rPr>
      </w:pPr>
      <w:r>
        <w:rPr>
          <w:rFonts w:ascii="Times New Roman" w:hAnsi="Times New Roman" w:eastAsia="Times New Roman"/>
          <w:sz w:val="22"/>
        </w:rPr>
        <w:t>1177. 在思维能否正确认识存在的问题上，(    )。</w:t>
      </w:r>
    </w:p>
    <w:p w14:paraId="7257620E">
      <w:pPr>
        <w:pStyle w:val="19"/>
        <w:spacing w:before="128" w:line="219" w:lineRule="auto"/>
        <w:rPr>
          <w:rFonts w:ascii="Times New Roman" w:hAnsi="Times New Roman" w:eastAsia="Times New Roman"/>
          <w:sz w:val="22"/>
        </w:rPr>
      </w:pPr>
      <w:r>
        <w:rPr>
          <w:rFonts w:ascii="Times New Roman" w:hAnsi="Times New Roman" w:eastAsia="Times New Roman"/>
          <w:sz w:val="22"/>
        </w:rPr>
        <w:t>A.唯心主义回答都是否定的</w:t>
      </w:r>
    </w:p>
    <w:p w14:paraId="3605CF98">
      <w:pPr>
        <w:pStyle w:val="19"/>
        <w:spacing w:before="128" w:line="219" w:lineRule="auto"/>
        <w:rPr>
          <w:rFonts w:ascii="Times New Roman" w:hAnsi="Times New Roman" w:eastAsia="Times New Roman"/>
          <w:sz w:val="22"/>
        </w:rPr>
      </w:pPr>
      <w:r>
        <w:rPr>
          <w:rFonts w:ascii="Times New Roman" w:hAnsi="Times New Roman" w:eastAsia="Times New Roman"/>
          <w:sz w:val="22"/>
        </w:rPr>
        <w:t>B. 唯物主义回答都是肯定的</w:t>
      </w:r>
    </w:p>
    <w:p w14:paraId="7B4A1CF8">
      <w:pPr>
        <w:pStyle w:val="19"/>
        <w:spacing w:before="128" w:line="219" w:lineRule="auto"/>
        <w:rPr>
          <w:rFonts w:ascii="Times New Roman" w:hAnsi="Times New Roman" w:eastAsia="Times New Roman"/>
          <w:sz w:val="22"/>
        </w:rPr>
      </w:pPr>
      <w:r>
        <w:rPr>
          <w:rFonts w:ascii="Times New Roman" w:hAnsi="Times New Roman" w:eastAsia="Times New Roman"/>
          <w:sz w:val="22"/>
        </w:rPr>
        <w:t>C.有些唯心主义回答是肯定的</w:t>
      </w:r>
    </w:p>
    <w:p w14:paraId="320BA60E">
      <w:pPr>
        <w:pStyle w:val="19"/>
        <w:spacing w:before="128" w:line="219" w:lineRule="auto"/>
        <w:rPr>
          <w:rFonts w:ascii="Times New Roman" w:hAnsi="Times New Roman" w:eastAsia="Times New Roman"/>
          <w:sz w:val="22"/>
        </w:rPr>
      </w:pPr>
      <w:r>
        <w:rPr>
          <w:rFonts w:ascii="Times New Roman" w:hAnsi="Times New Roman" w:eastAsia="Times New Roman"/>
          <w:sz w:val="22"/>
        </w:rPr>
        <w:t>D. 不可知论者的回答都是否定的</w:t>
      </w:r>
    </w:p>
    <w:p w14:paraId="35986F9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1178. 从意识和物质的关系上来判断，以下哪些说法是正确的?(   ) </w:t>
      </w:r>
      <w:r>
        <w:rPr>
          <w:rFonts w:ascii="Times New Roman" w:hAnsi="Times New Roman" w:eastAsia="Times New Roman"/>
          <w:sz w:val="22"/>
        </w:rPr>
        <w:t>A 纸上谈兵</w:t>
      </w:r>
    </w:p>
    <w:p w14:paraId="135801EC">
      <w:pPr>
        <w:pStyle w:val="19"/>
        <w:spacing w:before="128" w:line="219" w:lineRule="auto"/>
        <w:rPr>
          <w:rFonts w:ascii="Times New Roman" w:hAnsi="Times New Roman" w:eastAsia="Times New Roman"/>
          <w:sz w:val="22"/>
        </w:rPr>
      </w:pPr>
      <w:r>
        <w:rPr>
          <w:rFonts w:ascii="Times New Roman" w:hAnsi="Times New Roman" w:eastAsia="Times New Roman"/>
          <w:sz w:val="22"/>
        </w:rPr>
        <w:t>B. 水中捞月</w:t>
      </w:r>
    </w:p>
    <w:p w14:paraId="2A44DBD2">
      <w:pPr>
        <w:pStyle w:val="19"/>
        <w:spacing w:before="128" w:line="219" w:lineRule="auto"/>
        <w:rPr>
          <w:rFonts w:ascii="Times New Roman" w:hAnsi="Times New Roman" w:eastAsia="Times New Roman"/>
          <w:sz w:val="22"/>
        </w:rPr>
      </w:pPr>
      <w:r>
        <w:rPr>
          <w:rFonts w:ascii="Times New Roman" w:hAnsi="Times New Roman" w:eastAsia="Times New Roman"/>
          <w:sz w:val="22"/>
        </w:rPr>
        <w:t>C.望梅止渴</w:t>
      </w:r>
    </w:p>
    <w:p w14:paraId="318A7D54">
      <w:pPr>
        <w:pStyle w:val="19"/>
        <w:spacing w:before="128" w:line="219" w:lineRule="auto"/>
        <w:rPr>
          <w:rFonts w:ascii="Times New Roman" w:hAnsi="Times New Roman" w:eastAsia="Times New Roman"/>
          <w:sz w:val="22"/>
        </w:rPr>
      </w:pPr>
      <w:r>
        <w:rPr>
          <w:rFonts w:ascii="Times New Roman" w:hAnsi="Times New Roman" w:eastAsia="Times New Roman"/>
          <w:sz w:val="22"/>
        </w:rPr>
        <w:t>D.实事求是</w:t>
      </w:r>
    </w:p>
    <w:p w14:paraId="3D8D8225">
      <w:pPr>
        <w:pStyle w:val="19"/>
        <w:spacing w:before="128" w:line="219" w:lineRule="auto"/>
        <w:rPr>
          <w:rFonts w:ascii="Times New Roman" w:hAnsi="Times New Roman" w:eastAsia="Times New Roman"/>
          <w:sz w:val="22"/>
        </w:rPr>
      </w:pPr>
      <w:r>
        <w:rPr>
          <w:rFonts w:ascii="Times New Roman" w:hAnsi="Times New Roman" w:eastAsia="Times New Roman"/>
          <w:sz w:val="22"/>
        </w:rPr>
        <w:t>1179. 马克思主义哲学产生的自然科学前提有(    )。</w:t>
      </w:r>
    </w:p>
    <w:p w14:paraId="34979D5D">
      <w:pPr>
        <w:pStyle w:val="19"/>
        <w:spacing w:before="128" w:line="219" w:lineRule="auto"/>
        <w:rPr>
          <w:rFonts w:ascii="Times New Roman" w:hAnsi="Times New Roman" w:eastAsia="Times New Roman"/>
          <w:sz w:val="22"/>
        </w:rPr>
      </w:pPr>
      <w:r>
        <w:rPr>
          <w:rFonts w:ascii="Times New Roman" w:hAnsi="Times New Roman" w:eastAsia="Times New Roman"/>
          <w:sz w:val="22"/>
        </w:rPr>
        <w:t>A. 细胞学说</w:t>
      </w:r>
    </w:p>
    <w:p w14:paraId="09466B4E">
      <w:pPr>
        <w:pStyle w:val="19"/>
        <w:spacing w:before="128" w:line="219" w:lineRule="auto"/>
        <w:rPr>
          <w:rFonts w:ascii="Times New Roman" w:hAnsi="Times New Roman" w:eastAsia="Times New Roman"/>
          <w:sz w:val="22"/>
        </w:rPr>
      </w:pPr>
      <w:r>
        <w:rPr>
          <w:rFonts w:ascii="Times New Roman" w:hAnsi="Times New Roman" w:eastAsia="Times New Roman"/>
          <w:sz w:val="22"/>
        </w:rPr>
        <w:t>B.达尔文的生物进化论</w:t>
      </w:r>
    </w:p>
    <w:p w14:paraId="1977FF22">
      <w:pPr>
        <w:pStyle w:val="19"/>
        <w:spacing w:before="128" w:line="219" w:lineRule="auto"/>
        <w:rPr>
          <w:rFonts w:ascii="Times New Roman" w:hAnsi="Times New Roman" w:eastAsia="Times New Roman"/>
          <w:sz w:val="22"/>
        </w:rPr>
      </w:pPr>
      <w:r>
        <w:rPr>
          <w:rFonts w:ascii="Times New Roman" w:hAnsi="Times New Roman" w:eastAsia="Times New Roman"/>
          <w:sz w:val="22"/>
        </w:rPr>
        <w:t>C. 能量守恒和转化定律</w:t>
      </w:r>
    </w:p>
    <w:p w14:paraId="6518F58C">
      <w:pPr>
        <w:pStyle w:val="19"/>
        <w:spacing w:before="128" w:line="219" w:lineRule="auto"/>
        <w:rPr>
          <w:rFonts w:ascii="Times New Roman" w:hAnsi="Times New Roman" w:eastAsia="Times New Roman"/>
          <w:sz w:val="22"/>
        </w:rPr>
      </w:pPr>
      <w:r>
        <w:rPr>
          <w:rFonts w:ascii="Times New Roman" w:hAnsi="Times New Roman" w:eastAsia="Times New Roman"/>
          <w:sz w:val="22"/>
        </w:rPr>
        <w:t>D.爱因斯坦的相对论</w:t>
      </w:r>
    </w:p>
    <w:p w14:paraId="4C1DD6DE">
      <w:pPr>
        <w:pStyle w:val="19"/>
        <w:spacing w:before="128" w:line="219" w:lineRule="auto"/>
        <w:rPr>
          <w:rFonts w:ascii="Times New Roman" w:hAnsi="Times New Roman" w:eastAsia="Times New Roman"/>
          <w:sz w:val="22"/>
        </w:rPr>
      </w:pPr>
      <w:r>
        <w:rPr>
          <w:rFonts w:ascii="Times New Roman" w:hAnsi="Times New Roman" w:eastAsia="Times New Roman"/>
          <w:sz w:val="22"/>
        </w:rPr>
        <w:t>1180. 感性认识和理性认识的关系是(    )。</w:t>
      </w:r>
    </w:p>
    <w:p w14:paraId="2BFB7973">
      <w:pPr>
        <w:pStyle w:val="19"/>
        <w:spacing w:before="128" w:line="219" w:lineRule="auto"/>
        <w:rPr>
          <w:rFonts w:ascii="Times New Roman" w:hAnsi="Times New Roman" w:eastAsia="Times New Roman"/>
          <w:sz w:val="22"/>
        </w:rPr>
      </w:pPr>
      <w:r>
        <w:rPr>
          <w:rFonts w:ascii="Times New Roman" w:hAnsi="Times New Roman" w:eastAsia="Times New Roman"/>
          <w:sz w:val="22"/>
        </w:rPr>
        <w:t>A认识过程不可缺少的两个阶段的两个不同的阶段</w:t>
      </w:r>
    </w:p>
    <w:p w14:paraId="58F07077">
      <w:pPr>
        <w:pStyle w:val="19"/>
        <w:spacing w:before="128" w:line="219" w:lineRule="auto"/>
        <w:rPr>
          <w:rFonts w:ascii="Times New Roman" w:hAnsi="Times New Roman" w:eastAsia="Times New Roman"/>
          <w:sz w:val="22"/>
        </w:rPr>
      </w:pPr>
      <w:r>
        <w:rPr>
          <w:rFonts w:ascii="Times New Roman" w:hAnsi="Times New Roman" w:eastAsia="Times New Roman"/>
          <w:sz w:val="22"/>
        </w:rPr>
        <w:t>B.理性认识是对事物的全部认识，感性认识是对事物的部分认识</w:t>
      </w:r>
    </w:p>
    <w:p w14:paraId="0B65275C">
      <w:pPr>
        <w:pStyle w:val="19"/>
        <w:spacing w:before="128" w:line="219" w:lineRule="auto"/>
        <w:rPr>
          <w:rFonts w:ascii="Times New Roman" w:hAnsi="Times New Roman" w:eastAsia="Times New Roman"/>
          <w:sz w:val="22"/>
        </w:rPr>
      </w:pPr>
      <w:r>
        <w:rPr>
          <w:rFonts w:ascii="Times New Roman" w:hAnsi="Times New Roman" w:eastAsia="Times New Roman"/>
          <w:sz w:val="22"/>
        </w:rPr>
        <w:t>C. 感性认识是理性认识的基础，理性认识是感性认识的升华</w:t>
      </w:r>
    </w:p>
    <w:p w14:paraId="0D60FA08">
      <w:pPr>
        <w:pStyle w:val="19"/>
        <w:spacing w:before="128" w:line="219" w:lineRule="auto"/>
        <w:rPr>
          <w:rFonts w:ascii="Times New Roman" w:hAnsi="Times New Roman" w:eastAsia="Times New Roman"/>
          <w:sz w:val="22"/>
        </w:rPr>
      </w:pPr>
      <w:r>
        <w:rPr>
          <w:rFonts w:ascii="Times New Roman" w:hAnsi="Times New Roman" w:eastAsia="Times New Roman"/>
          <w:sz w:val="22"/>
        </w:rPr>
        <w:t>D. 感性认识和理性认识之间既相互区别又相互联系</w:t>
      </w:r>
    </w:p>
    <w:p w14:paraId="5CB8625F">
      <w:pPr>
        <w:pStyle w:val="19"/>
        <w:spacing w:before="128" w:line="219" w:lineRule="auto"/>
        <w:rPr>
          <w:rFonts w:ascii="Times New Roman" w:hAnsi="Times New Roman" w:eastAsia="Times New Roman"/>
          <w:sz w:val="22"/>
        </w:rPr>
      </w:pPr>
      <w:r>
        <w:rPr>
          <w:rFonts w:ascii="Times New Roman" w:hAnsi="Times New Roman" w:eastAsia="Times New Roman"/>
          <w:sz w:val="22"/>
        </w:rPr>
        <w:t>1181. 下列选项中，正确表述世界观和方法论关系的有(    )。</w:t>
      </w:r>
    </w:p>
    <w:p w14:paraId="55584F7B">
      <w:pPr>
        <w:pStyle w:val="19"/>
        <w:spacing w:before="128" w:line="219" w:lineRule="auto"/>
        <w:rPr>
          <w:rFonts w:ascii="Times New Roman" w:hAnsi="Times New Roman" w:eastAsia="Times New Roman"/>
          <w:sz w:val="22"/>
        </w:rPr>
      </w:pPr>
      <w:r>
        <w:rPr>
          <w:rFonts w:ascii="Times New Roman" w:hAnsi="Times New Roman" w:eastAsia="Times New Roman"/>
          <w:sz w:val="22"/>
        </w:rPr>
        <w:t>A. 有什么样的世界观就有什么样的方法论</w:t>
      </w:r>
    </w:p>
    <w:p w14:paraId="1303B3C3">
      <w:pPr>
        <w:pStyle w:val="19"/>
        <w:spacing w:before="128" w:line="219" w:lineRule="auto"/>
        <w:rPr>
          <w:rFonts w:ascii="Times New Roman" w:hAnsi="Times New Roman" w:eastAsia="Times New Roman"/>
          <w:sz w:val="22"/>
        </w:rPr>
      </w:pPr>
      <w:r>
        <w:rPr>
          <w:rFonts w:ascii="Times New Roman" w:hAnsi="Times New Roman" w:eastAsia="Times New Roman"/>
          <w:sz w:val="22"/>
        </w:rPr>
        <w:t>B. 世界观和方法论是一致的</w:t>
      </w:r>
    </w:p>
    <w:p w14:paraId="4F2C6542">
      <w:pPr>
        <w:pStyle w:val="19"/>
        <w:spacing w:before="128" w:line="219" w:lineRule="auto"/>
        <w:rPr>
          <w:rFonts w:ascii="Times New Roman" w:hAnsi="Times New Roman" w:eastAsia="Times New Roman"/>
          <w:sz w:val="22"/>
        </w:rPr>
      </w:pPr>
      <w:r>
        <w:rPr>
          <w:rFonts w:ascii="Times New Roman" w:hAnsi="Times New Roman" w:eastAsia="Times New Roman"/>
          <w:sz w:val="22"/>
        </w:rPr>
        <w:t>C. 一定的方法论体现着一定的世界观</w:t>
      </w:r>
    </w:p>
    <w:p w14:paraId="239D2F60">
      <w:pPr>
        <w:pStyle w:val="19"/>
        <w:spacing w:before="128" w:line="219" w:lineRule="auto"/>
        <w:rPr>
          <w:rFonts w:ascii="Times New Roman" w:hAnsi="Times New Roman" w:eastAsia="Times New Roman"/>
          <w:sz w:val="22"/>
        </w:rPr>
      </w:pPr>
      <w:r>
        <w:rPr>
          <w:rFonts w:ascii="Times New Roman" w:hAnsi="Times New Roman" w:eastAsia="Times New Roman"/>
          <w:sz w:val="22"/>
        </w:rPr>
        <w:t>D.世界观和方法论没有直接联系</w:t>
      </w:r>
    </w:p>
    <w:p w14:paraId="13B7796D">
      <w:pPr>
        <w:pStyle w:val="19"/>
        <w:spacing w:before="128" w:line="219" w:lineRule="auto"/>
        <w:rPr>
          <w:rFonts w:ascii="Times New Roman" w:hAnsi="Times New Roman" w:eastAsia="Times New Roman"/>
          <w:sz w:val="22"/>
        </w:rPr>
      </w:pPr>
      <w:r>
        <w:rPr>
          <w:rFonts w:ascii="Times New Roman" w:hAnsi="Times New Roman" w:eastAsia="Times New Roman"/>
          <w:sz w:val="22"/>
        </w:rPr>
        <w:t>1182. 下列论断，属于客观唯心主义的有(   )。</w:t>
      </w:r>
    </w:p>
    <w:p w14:paraId="27443B3C">
      <w:pPr>
        <w:pStyle w:val="19"/>
        <w:spacing w:before="128" w:line="219" w:lineRule="auto"/>
        <w:rPr>
          <w:rFonts w:ascii="Times New Roman" w:hAnsi="Times New Roman" w:eastAsia="Times New Roman"/>
          <w:sz w:val="22"/>
        </w:rPr>
      </w:pPr>
      <w:r>
        <w:rPr>
          <w:rFonts w:ascii="Times New Roman" w:hAnsi="Times New Roman" w:eastAsia="Times New Roman"/>
          <w:sz w:val="22"/>
        </w:rPr>
        <w:t>A. 理念生万物</w:t>
      </w:r>
    </w:p>
    <w:p w14:paraId="0591971D">
      <w:pPr>
        <w:pStyle w:val="19"/>
        <w:spacing w:before="128" w:line="219" w:lineRule="auto"/>
        <w:rPr>
          <w:rFonts w:ascii="Times New Roman" w:hAnsi="Times New Roman" w:eastAsia="Times New Roman"/>
          <w:sz w:val="22"/>
        </w:rPr>
      </w:pPr>
      <w:r>
        <w:rPr>
          <w:rFonts w:ascii="Times New Roman" w:hAnsi="Times New Roman" w:eastAsia="Times New Roman"/>
          <w:sz w:val="22"/>
        </w:rPr>
        <w:t>B. 世界是绝对精神的展开</w:t>
      </w:r>
    </w:p>
    <w:p w14:paraId="68DB2E56">
      <w:pPr>
        <w:pStyle w:val="19"/>
        <w:spacing w:before="128" w:line="219" w:lineRule="auto"/>
        <w:rPr>
          <w:rFonts w:ascii="Times New Roman" w:hAnsi="Times New Roman" w:eastAsia="Times New Roman"/>
          <w:sz w:val="22"/>
        </w:rPr>
      </w:pPr>
      <w:r>
        <w:rPr>
          <w:rFonts w:ascii="Times New Roman" w:hAnsi="Times New Roman" w:eastAsia="Times New Roman"/>
          <w:sz w:val="22"/>
        </w:rPr>
        <w:t>C. 万物归于理</w:t>
      </w:r>
    </w:p>
    <w:p w14:paraId="5433CC6C">
      <w:pPr>
        <w:pStyle w:val="19"/>
        <w:spacing w:before="128" w:line="219" w:lineRule="auto"/>
        <w:rPr>
          <w:rFonts w:ascii="Times New Roman" w:hAnsi="Times New Roman" w:eastAsia="Times New Roman"/>
          <w:sz w:val="22"/>
        </w:rPr>
      </w:pPr>
      <w:r>
        <w:rPr>
          <w:rFonts w:ascii="Times New Roman" w:hAnsi="Times New Roman" w:eastAsia="Times New Roman"/>
          <w:sz w:val="22"/>
        </w:rPr>
        <w:t>D.物是观念的复合</w:t>
      </w:r>
    </w:p>
    <w:p w14:paraId="4DB3A72D">
      <w:pPr>
        <w:pStyle w:val="19"/>
        <w:spacing w:before="128" w:line="219" w:lineRule="auto"/>
        <w:rPr>
          <w:rFonts w:ascii="Times New Roman" w:hAnsi="Times New Roman" w:eastAsia="Times New Roman"/>
          <w:sz w:val="22"/>
        </w:rPr>
      </w:pPr>
      <w:r>
        <w:rPr>
          <w:rFonts w:ascii="Times New Roman" w:hAnsi="Times New Roman" w:eastAsia="Times New Roman"/>
          <w:sz w:val="22"/>
        </w:rPr>
        <w:t>1183. 下列有关意识的说法中，不属于辩证唯物主义的观点的有(    )。</w:t>
      </w:r>
    </w:p>
    <w:p w14:paraId="6BB2411F">
      <w:pPr>
        <w:pStyle w:val="19"/>
        <w:spacing w:before="128" w:line="219" w:lineRule="auto"/>
        <w:rPr>
          <w:rFonts w:ascii="Times New Roman" w:hAnsi="Times New Roman" w:eastAsia="Times New Roman"/>
          <w:sz w:val="22"/>
        </w:rPr>
      </w:pPr>
      <w:r>
        <w:rPr>
          <w:rFonts w:ascii="Times New Roman" w:hAnsi="Times New Roman" w:eastAsia="Times New Roman"/>
          <w:sz w:val="22"/>
        </w:rPr>
        <w:t>A意识和物质一样从来就存在</w:t>
      </w:r>
    </w:p>
    <w:p w14:paraId="5862A209">
      <w:pPr>
        <w:pStyle w:val="19"/>
        <w:spacing w:before="128" w:line="219" w:lineRule="auto"/>
        <w:rPr>
          <w:rFonts w:ascii="Times New Roman" w:hAnsi="Times New Roman" w:eastAsia="Times New Roman"/>
          <w:sz w:val="22"/>
        </w:rPr>
      </w:pPr>
      <w:r>
        <w:rPr>
          <w:rFonts w:ascii="Times New Roman" w:hAnsi="Times New Roman" w:eastAsia="Times New Roman"/>
          <w:sz w:val="22"/>
        </w:rPr>
        <w:t>B. 意识是人脑中固有的</w:t>
      </w:r>
    </w:p>
    <w:p w14:paraId="558DDFC7">
      <w:pPr>
        <w:pStyle w:val="19"/>
        <w:spacing w:before="128" w:line="219" w:lineRule="auto"/>
        <w:rPr>
          <w:rFonts w:ascii="Times New Roman" w:hAnsi="Times New Roman" w:eastAsia="Times New Roman"/>
          <w:sz w:val="22"/>
        </w:rPr>
      </w:pPr>
      <w:r>
        <w:rPr>
          <w:rFonts w:ascii="Times New Roman" w:hAnsi="Times New Roman" w:eastAsia="Times New Roman"/>
          <w:sz w:val="22"/>
        </w:rPr>
        <w:t>C. 意识是自然界长期发展到一定阶段的产物</w:t>
      </w:r>
    </w:p>
    <w:p w14:paraId="1A38811E">
      <w:pPr>
        <w:pStyle w:val="19"/>
        <w:spacing w:before="128" w:line="219" w:lineRule="auto"/>
        <w:rPr>
          <w:rFonts w:ascii="Times New Roman" w:hAnsi="Times New Roman" w:eastAsia="Times New Roman"/>
          <w:sz w:val="22"/>
        </w:rPr>
      </w:pPr>
      <w:r>
        <w:rPr>
          <w:rFonts w:ascii="Times New Roman" w:hAnsi="Times New Roman" w:eastAsia="Times New Roman"/>
          <w:sz w:val="22"/>
        </w:rPr>
        <w:t>D. 意识是人脑的分泌物，如同肝分泌胆汁</w:t>
      </w:r>
    </w:p>
    <w:p w14:paraId="0A9D6D86">
      <w:pPr>
        <w:pStyle w:val="19"/>
        <w:spacing w:before="128" w:line="219" w:lineRule="auto"/>
        <w:rPr>
          <w:rFonts w:ascii="Times New Roman" w:hAnsi="Times New Roman" w:eastAsia="Times New Roman"/>
          <w:sz w:val="22"/>
        </w:rPr>
      </w:pPr>
      <w:r>
        <w:rPr>
          <w:rFonts w:ascii="Times New Roman" w:hAnsi="Times New Roman" w:eastAsia="Times New Roman"/>
          <w:sz w:val="22"/>
        </w:rPr>
        <w:t>1184. 象形字大都是通过描摹与最初的人类活动有关的实物的外形而成。这种造字方法反映的哲学道理有 (    )。</w:t>
      </w:r>
    </w:p>
    <w:p w14:paraId="0EDA4AC6">
      <w:pPr>
        <w:pStyle w:val="19"/>
        <w:spacing w:before="128" w:line="219" w:lineRule="auto"/>
        <w:rPr>
          <w:rFonts w:ascii="Times New Roman" w:hAnsi="Times New Roman" w:eastAsia="Times New Roman"/>
          <w:sz w:val="22"/>
        </w:rPr>
      </w:pPr>
      <w:r>
        <w:rPr>
          <w:rFonts w:ascii="Times New Roman" w:hAnsi="Times New Roman" w:eastAsia="Times New Roman"/>
          <w:sz w:val="22"/>
        </w:rPr>
        <w:t>A.物质决定意识</w:t>
      </w:r>
    </w:p>
    <w:p w14:paraId="476EA7AE">
      <w:pPr>
        <w:pStyle w:val="19"/>
        <w:spacing w:before="128" w:line="219" w:lineRule="auto"/>
        <w:rPr>
          <w:rFonts w:ascii="Times New Roman" w:hAnsi="Times New Roman" w:eastAsia="Times New Roman"/>
          <w:sz w:val="22"/>
        </w:rPr>
      </w:pPr>
      <w:r>
        <w:rPr>
          <w:rFonts w:ascii="Times New Roman" w:hAnsi="Times New Roman" w:eastAsia="Times New Roman"/>
          <w:sz w:val="22"/>
        </w:rPr>
        <w:t>B. 意识是客观存在在人脑中的主观映象</w:t>
      </w:r>
    </w:p>
    <w:p w14:paraId="3547ED8E">
      <w:pPr>
        <w:pStyle w:val="19"/>
        <w:spacing w:before="128" w:line="219" w:lineRule="auto"/>
        <w:rPr>
          <w:rFonts w:ascii="Times New Roman" w:hAnsi="Times New Roman" w:eastAsia="Times New Roman"/>
          <w:sz w:val="22"/>
        </w:rPr>
      </w:pPr>
      <w:r>
        <w:rPr>
          <w:rFonts w:ascii="Times New Roman" w:hAnsi="Times New Roman" w:eastAsia="Times New Roman"/>
          <w:sz w:val="22"/>
        </w:rPr>
        <w:t>C. 实践是检验真理的唯一标准</w:t>
      </w:r>
    </w:p>
    <w:p w14:paraId="2B28A895">
      <w:pPr>
        <w:pStyle w:val="19"/>
        <w:spacing w:before="128" w:line="219" w:lineRule="auto"/>
        <w:rPr>
          <w:rFonts w:ascii="Times New Roman" w:hAnsi="Times New Roman" w:eastAsia="Times New Roman"/>
          <w:sz w:val="22"/>
        </w:rPr>
      </w:pPr>
      <w:r>
        <w:rPr>
          <w:rFonts w:ascii="Times New Roman" w:hAnsi="Times New Roman" w:eastAsia="Times New Roman"/>
          <w:sz w:val="22"/>
        </w:rPr>
        <w:t>D.感性认识依赖于理性认识</w:t>
      </w:r>
    </w:p>
    <w:p w14:paraId="56C0B001">
      <w:pPr>
        <w:pStyle w:val="19"/>
        <w:spacing w:before="128" w:line="219" w:lineRule="auto"/>
        <w:rPr>
          <w:rFonts w:ascii="Times New Roman" w:hAnsi="Times New Roman" w:eastAsia="Times New Roman"/>
          <w:sz w:val="22"/>
        </w:rPr>
      </w:pPr>
      <w:r>
        <w:rPr>
          <w:rFonts w:ascii="Times New Roman" w:hAnsi="Times New Roman" w:eastAsia="Times New Roman"/>
          <w:sz w:val="22"/>
        </w:rPr>
        <w:t>1185. 时间是指物质运动的(    )。</w:t>
      </w:r>
    </w:p>
    <w:p w14:paraId="3558F237">
      <w:pPr>
        <w:pStyle w:val="19"/>
        <w:spacing w:before="128" w:line="219" w:lineRule="auto"/>
        <w:rPr>
          <w:rFonts w:ascii="Times New Roman" w:hAnsi="Times New Roman" w:eastAsia="Times New Roman"/>
          <w:sz w:val="22"/>
        </w:rPr>
      </w:pPr>
      <w:r>
        <w:rPr>
          <w:rFonts w:ascii="Times New Roman" w:hAnsi="Times New Roman" w:eastAsia="Times New Roman"/>
          <w:sz w:val="22"/>
        </w:rPr>
        <w:t>A.持续性</w:t>
      </w:r>
    </w:p>
    <w:p w14:paraId="3351A678">
      <w:pPr>
        <w:pStyle w:val="19"/>
        <w:spacing w:before="128" w:line="219" w:lineRule="auto"/>
        <w:rPr>
          <w:rFonts w:ascii="Times New Roman" w:hAnsi="Times New Roman" w:eastAsia="Times New Roman"/>
          <w:sz w:val="22"/>
        </w:rPr>
      </w:pPr>
      <w:r>
        <w:rPr>
          <w:rFonts w:ascii="Times New Roman" w:hAnsi="Times New Roman" w:eastAsia="Times New Roman"/>
          <w:sz w:val="22"/>
        </w:rPr>
        <w:t>B.伸张性</w:t>
      </w:r>
    </w:p>
    <w:p w14:paraId="2C26A0D3">
      <w:pPr>
        <w:pStyle w:val="19"/>
        <w:spacing w:before="128" w:line="219" w:lineRule="auto"/>
        <w:rPr>
          <w:rFonts w:ascii="Times New Roman" w:hAnsi="Times New Roman" w:eastAsia="Times New Roman"/>
          <w:sz w:val="22"/>
        </w:rPr>
      </w:pPr>
      <w:r>
        <w:rPr>
          <w:rFonts w:ascii="Times New Roman" w:hAnsi="Times New Roman" w:eastAsia="Times New Roman"/>
          <w:sz w:val="22"/>
        </w:rPr>
        <w:t>C. 顺序性</w:t>
      </w:r>
    </w:p>
    <w:p w14:paraId="0B775376">
      <w:pPr>
        <w:pStyle w:val="19"/>
        <w:spacing w:before="128" w:line="219" w:lineRule="auto"/>
        <w:rPr>
          <w:rFonts w:ascii="Times New Roman" w:hAnsi="Times New Roman" w:eastAsia="Times New Roman"/>
          <w:sz w:val="22"/>
        </w:rPr>
      </w:pPr>
      <w:r>
        <w:rPr>
          <w:rFonts w:ascii="Times New Roman" w:hAnsi="Times New Roman" w:eastAsia="Times New Roman"/>
          <w:sz w:val="22"/>
        </w:rPr>
        <w:t>D.广延性</w:t>
      </w:r>
    </w:p>
    <w:p w14:paraId="370F3A00">
      <w:pPr>
        <w:pStyle w:val="19"/>
        <w:spacing w:before="128" w:line="219" w:lineRule="auto"/>
        <w:rPr>
          <w:rFonts w:ascii="Times New Roman" w:hAnsi="Times New Roman" w:eastAsia="Times New Roman"/>
          <w:sz w:val="22"/>
        </w:rPr>
      </w:pPr>
      <w:r>
        <w:rPr>
          <w:rFonts w:ascii="Times New Roman" w:hAnsi="Times New Roman" w:eastAsia="Times New Roman"/>
          <w:sz w:val="22"/>
        </w:rPr>
        <w:t>1186.“橘生淮南则为橘，橘生淮北则为枳”这句话说明(   )。</w:t>
      </w:r>
    </w:p>
    <w:p w14:paraId="2240A667">
      <w:pPr>
        <w:pStyle w:val="19"/>
        <w:spacing w:before="128" w:line="219" w:lineRule="auto"/>
        <w:rPr>
          <w:rFonts w:ascii="Times New Roman" w:hAnsi="Times New Roman" w:eastAsia="Times New Roman"/>
          <w:sz w:val="22"/>
        </w:rPr>
      </w:pPr>
      <w:r>
        <w:rPr>
          <w:rFonts w:ascii="Times New Roman" w:hAnsi="Times New Roman" w:eastAsia="Times New Roman"/>
          <w:sz w:val="22"/>
        </w:rPr>
        <w:t>A.事物的存在和发展，同一定的条件相关，因此，办事情、想问题必须顾及这些条件，从实际出发</w:t>
      </w:r>
    </w:p>
    <w:p w14:paraId="2912F8B0">
      <w:pPr>
        <w:pStyle w:val="19"/>
        <w:spacing w:before="128" w:line="219" w:lineRule="auto"/>
        <w:rPr>
          <w:rFonts w:ascii="Times New Roman" w:hAnsi="Times New Roman" w:eastAsia="Times New Roman"/>
          <w:sz w:val="22"/>
        </w:rPr>
      </w:pPr>
      <w:r>
        <w:rPr>
          <w:rFonts w:ascii="Times New Roman" w:hAnsi="Times New Roman" w:eastAsia="Times New Roman"/>
          <w:sz w:val="22"/>
        </w:rPr>
        <w:t>B. 外在的环境和条件直接影响着事物的存在与发展，因此，外因是事物发展变化的根本原因</w:t>
      </w:r>
    </w:p>
    <w:p w14:paraId="5EC6812E">
      <w:pPr>
        <w:pStyle w:val="19"/>
        <w:spacing w:before="128" w:line="219" w:lineRule="auto"/>
        <w:rPr>
          <w:rFonts w:ascii="Times New Roman" w:hAnsi="Times New Roman" w:eastAsia="Times New Roman"/>
          <w:sz w:val="22"/>
        </w:rPr>
      </w:pPr>
      <w:r>
        <w:rPr>
          <w:rFonts w:ascii="Times New Roman" w:hAnsi="Times New Roman" w:eastAsia="Times New Roman"/>
          <w:sz w:val="22"/>
        </w:rPr>
        <w:t>C.事物发展变化的根本原因在于事物内部的矛盾，但外因也是事物发展变化不可缺少的条件</w:t>
      </w:r>
    </w:p>
    <w:p w14:paraId="46A4CE87">
      <w:pPr>
        <w:pStyle w:val="19"/>
        <w:spacing w:before="128" w:line="219" w:lineRule="auto"/>
        <w:rPr>
          <w:rFonts w:ascii="Times New Roman" w:hAnsi="Times New Roman" w:eastAsia="Times New Roman"/>
          <w:sz w:val="22"/>
        </w:rPr>
      </w:pPr>
      <w:r>
        <w:rPr>
          <w:rFonts w:ascii="Times New Roman" w:hAnsi="Times New Roman" w:eastAsia="Times New Roman"/>
          <w:sz w:val="22"/>
        </w:rPr>
        <w:t>D. 矛盾的主要方面和次要方面在一定条件下可以互相转化</w:t>
      </w:r>
    </w:p>
    <w:p w14:paraId="681A943C">
      <w:pPr>
        <w:pStyle w:val="19"/>
        <w:spacing w:before="128" w:line="219" w:lineRule="auto"/>
        <w:rPr>
          <w:rFonts w:ascii="Times New Roman" w:hAnsi="Times New Roman" w:eastAsia="Times New Roman"/>
          <w:sz w:val="22"/>
        </w:rPr>
      </w:pPr>
      <w:r>
        <w:rPr>
          <w:rFonts w:ascii="Times New Roman" w:hAnsi="Times New Roman" w:eastAsia="Times New Roman"/>
          <w:sz w:val="22"/>
        </w:rPr>
        <w:t>1187. 下列语句包含哲理的表述中，正确的是(    )。</w:t>
      </w:r>
    </w:p>
    <w:p w14:paraId="0DB0CEE8">
      <w:pPr>
        <w:pStyle w:val="19"/>
        <w:spacing w:before="128" w:line="219" w:lineRule="auto"/>
        <w:rPr>
          <w:rFonts w:ascii="Times New Roman" w:hAnsi="Times New Roman" w:eastAsia="Times New Roman"/>
          <w:sz w:val="22"/>
        </w:rPr>
      </w:pPr>
      <w:r>
        <w:rPr>
          <w:rFonts w:ascii="Times New Roman" w:hAnsi="Times New Roman" w:eastAsia="Times New Roman"/>
          <w:sz w:val="22"/>
        </w:rPr>
        <w:t>A. 反腐要“老虎”“苍蝇”一起打——坚持两点论与重点论的统一</w:t>
      </w:r>
    </w:p>
    <w:p w14:paraId="620CC10A">
      <w:pPr>
        <w:pStyle w:val="19"/>
        <w:spacing w:before="128" w:line="219" w:lineRule="auto"/>
        <w:rPr>
          <w:rFonts w:ascii="Times New Roman" w:hAnsi="Times New Roman" w:eastAsia="Times New Roman"/>
          <w:sz w:val="22"/>
        </w:rPr>
      </w:pPr>
      <w:r>
        <w:rPr>
          <w:rFonts w:ascii="Times New Roman" w:hAnsi="Times New Roman" w:eastAsia="Times New Roman"/>
          <w:sz w:val="22"/>
        </w:rPr>
        <w:t>B.精通的目的在于应用——实践是认识的目的和归宿</w:t>
      </w:r>
    </w:p>
    <w:p w14:paraId="4915815A">
      <w:pPr>
        <w:pStyle w:val="19"/>
        <w:spacing w:before="128" w:line="219" w:lineRule="auto"/>
        <w:rPr>
          <w:rFonts w:ascii="Times New Roman" w:hAnsi="Times New Roman" w:eastAsia="Times New Roman"/>
          <w:sz w:val="22"/>
        </w:rPr>
      </w:pPr>
      <w:r>
        <w:rPr>
          <w:rFonts w:ascii="Times New Roman" w:hAnsi="Times New Roman" w:eastAsia="Times New Roman"/>
          <w:sz w:val="22"/>
        </w:rPr>
        <w:t>C. 山重水复疑无路，柳暗花明又一村———物质决定意识</w:t>
      </w:r>
    </w:p>
    <w:p w14:paraId="28AEB296">
      <w:pPr>
        <w:pStyle w:val="19"/>
        <w:spacing w:before="128" w:line="219" w:lineRule="auto"/>
        <w:rPr>
          <w:rFonts w:ascii="Times New Roman" w:hAnsi="Times New Roman" w:eastAsia="Times New Roman"/>
          <w:sz w:val="22"/>
        </w:rPr>
      </w:pPr>
      <w:r>
        <w:rPr>
          <w:rFonts w:ascii="Times New Roman" w:hAnsi="Times New Roman" w:eastAsia="Times New Roman"/>
          <w:sz w:val="22"/>
        </w:rPr>
        <w:t>D. 深处种菱浅种稻，不深不浅种荷花——从实际出发，按规律办事</w:t>
      </w:r>
    </w:p>
    <w:p w14:paraId="29A9888E">
      <w:pPr>
        <w:pStyle w:val="19"/>
        <w:spacing w:before="128" w:line="219" w:lineRule="auto"/>
        <w:rPr>
          <w:rFonts w:ascii="Times New Roman" w:hAnsi="Times New Roman" w:eastAsia="Times New Roman"/>
          <w:sz w:val="22"/>
        </w:rPr>
      </w:pPr>
      <w:r>
        <w:rPr>
          <w:rFonts w:ascii="Times New Roman" w:hAnsi="Times New Roman" w:eastAsia="Times New Roman"/>
          <w:sz w:val="22"/>
        </w:rPr>
        <w:t>1188. 习近平同志强调，反腐倡廉必须常抓不懈，腐防变必须警钟长鸣，要牢记“蠹众而木折，隙大而墙坏” 的道理，努力做到干部清正、政府清廉、治清明。下列说法与“蠹众而木折，隙大而墙坏”蕴含的哲理一   致的是(    )。</w:t>
      </w:r>
    </w:p>
    <w:p w14:paraId="4F312488">
      <w:pPr>
        <w:pStyle w:val="19"/>
        <w:spacing w:before="128" w:line="219" w:lineRule="auto"/>
        <w:rPr>
          <w:rFonts w:ascii="Times New Roman" w:hAnsi="Times New Roman" w:eastAsia="Times New Roman"/>
          <w:sz w:val="22"/>
        </w:rPr>
      </w:pPr>
      <w:r>
        <w:rPr>
          <w:rFonts w:ascii="Times New Roman" w:hAnsi="Times New Roman" w:eastAsia="Times New Roman"/>
          <w:sz w:val="22"/>
        </w:rPr>
        <w:t>A. 善不积不足以成名，恶不积不足以灭身</w:t>
      </w:r>
    </w:p>
    <w:p w14:paraId="33F92768">
      <w:pPr>
        <w:pStyle w:val="19"/>
        <w:spacing w:before="128" w:line="219" w:lineRule="auto"/>
        <w:rPr>
          <w:rFonts w:ascii="Times New Roman" w:hAnsi="Times New Roman" w:eastAsia="Times New Roman"/>
          <w:sz w:val="22"/>
        </w:rPr>
      </w:pPr>
      <w:r>
        <w:rPr>
          <w:rFonts w:ascii="Times New Roman" w:hAnsi="Times New Roman" w:eastAsia="Times New Roman"/>
          <w:sz w:val="22"/>
        </w:rPr>
        <w:t>B. 勿以恶小而为之，勿以善小而不为</w:t>
      </w:r>
    </w:p>
    <w:p w14:paraId="3611A59B">
      <w:pPr>
        <w:pStyle w:val="19"/>
        <w:spacing w:before="128" w:line="219" w:lineRule="auto"/>
        <w:rPr>
          <w:rFonts w:ascii="Times New Roman" w:hAnsi="Times New Roman" w:eastAsia="Times New Roman"/>
          <w:sz w:val="22"/>
        </w:rPr>
      </w:pPr>
      <w:r>
        <w:rPr>
          <w:rFonts w:ascii="Times New Roman" w:hAnsi="Times New Roman" w:eastAsia="Times New Roman"/>
          <w:sz w:val="22"/>
        </w:rPr>
        <w:t>C.千淘万漉虽辛苦，吹尽狂沙始到金</w:t>
      </w:r>
    </w:p>
    <w:p w14:paraId="72821D9E">
      <w:pPr>
        <w:pStyle w:val="19"/>
        <w:spacing w:before="128" w:line="219" w:lineRule="auto"/>
        <w:rPr>
          <w:rFonts w:ascii="Times New Roman" w:hAnsi="Times New Roman" w:eastAsia="Times New Roman"/>
          <w:sz w:val="22"/>
        </w:rPr>
      </w:pPr>
      <w:r>
        <w:rPr>
          <w:rFonts w:ascii="Times New Roman" w:hAnsi="Times New Roman" w:eastAsia="Times New Roman"/>
          <w:sz w:val="22"/>
        </w:rPr>
        <w:t>D.问渠那得清如许，为有源头活水来</w:t>
      </w:r>
    </w:p>
    <w:p w14:paraId="7682C047">
      <w:pPr>
        <w:pStyle w:val="19"/>
        <w:spacing w:before="128" w:line="219" w:lineRule="auto"/>
        <w:rPr>
          <w:rFonts w:ascii="Times New Roman" w:hAnsi="Times New Roman" w:eastAsia="Times New Roman"/>
          <w:sz w:val="22"/>
        </w:rPr>
      </w:pPr>
      <w:r>
        <w:rPr>
          <w:rFonts w:ascii="Times New Roman" w:hAnsi="Times New Roman" w:eastAsia="Times New Roman"/>
          <w:sz w:val="22"/>
        </w:rPr>
        <w:t>1189. 江风吹草动，熟能生巧，世界上的任何现象都有产生的原因。任何原因都必然引起一定的结果。事物 和现象之间这种引起和被引起、决定和被决定的关系，就是因果关系。下列选项中属于因果关系的是(    )。</w:t>
      </w:r>
    </w:p>
    <w:p w14:paraId="38955A73">
      <w:pPr>
        <w:pStyle w:val="19"/>
        <w:spacing w:before="128" w:line="219" w:lineRule="auto"/>
        <w:rPr>
          <w:rFonts w:ascii="Times New Roman" w:hAnsi="Times New Roman" w:eastAsia="Times New Roman"/>
          <w:sz w:val="22"/>
        </w:rPr>
      </w:pPr>
      <w:r>
        <w:rPr>
          <w:rFonts w:ascii="Times New Roman" w:hAnsi="Times New Roman" w:eastAsia="Times New Roman"/>
          <w:sz w:val="22"/>
        </w:rPr>
        <w:t>A.摩擦生热，热胀冷缩</w:t>
      </w:r>
    </w:p>
    <w:p w14:paraId="09660B12">
      <w:pPr>
        <w:pStyle w:val="19"/>
        <w:spacing w:before="128" w:line="219" w:lineRule="auto"/>
        <w:rPr>
          <w:rFonts w:ascii="Times New Roman" w:hAnsi="Times New Roman" w:eastAsia="Times New Roman"/>
          <w:sz w:val="22"/>
        </w:rPr>
      </w:pPr>
      <w:r>
        <w:rPr>
          <w:rFonts w:ascii="Times New Roman" w:hAnsi="Times New Roman" w:eastAsia="Times New Roman"/>
          <w:sz w:val="22"/>
        </w:rPr>
        <w:t>B. 冬去春来，寒来暑往</w:t>
      </w:r>
    </w:p>
    <w:p w14:paraId="4340663B">
      <w:pPr>
        <w:pStyle w:val="19"/>
        <w:spacing w:before="128" w:line="219" w:lineRule="auto"/>
        <w:rPr>
          <w:rFonts w:ascii="Times New Roman" w:hAnsi="Times New Roman" w:eastAsia="Times New Roman"/>
          <w:sz w:val="22"/>
        </w:rPr>
      </w:pPr>
      <w:r>
        <w:rPr>
          <w:rFonts w:ascii="Times New Roman" w:hAnsi="Times New Roman" w:eastAsia="Times New Roman"/>
          <w:sz w:val="22"/>
        </w:rPr>
        <w:t>C. 静即含动，动不舍静</w:t>
      </w:r>
    </w:p>
    <w:p w14:paraId="3CD02EBB">
      <w:pPr>
        <w:pStyle w:val="19"/>
        <w:spacing w:before="128" w:line="219" w:lineRule="auto"/>
        <w:rPr>
          <w:rFonts w:ascii="Times New Roman" w:hAnsi="Times New Roman" w:eastAsia="Times New Roman"/>
          <w:sz w:val="22"/>
        </w:rPr>
      </w:pPr>
      <w:r>
        <w:rPr>
          <w:rFonts w:ascii="Times New Roman" w:hAnsi="Times New Roman" w:eastAsia="Times New Roman"/>
          <w:sz w:val="22"/>
        </w:rPr>
        <w:t>D.种瓜得瓜，种豆得豆</w:t>
      </w:r>
    </w:p>
    <w:p w14:paraId="397CE314">
      <w:pPr>
        <w:pStyle w:val="19"/>
        <w:spacing w:before="128" w:line="219" w:lineRule="auto"/>
        <w:rPr>
          <w:rFonts w:ascii="Times New Roman" w:hAnsi="Times New Roman" w:eastAsia="Times New Roman"/>
          <w:sz w:val="22"/>
        </w:rPr>
      </w:pPr>
      <w:r>
        <w:rPr>
          <w:rFonts w:ascii="Times New Roman" w:hAnsi="Times New Roman" w:eastAsia="Times New Roman"/>
          <w:sz w:val="22"/>
        </w:rPr>
        <w:t>1190.人们必须重视间接经验和书本知识，这是因为(   )。</w:t>
      </w:r>
    </w:p>
    <w:p w14:paraId="78595885">
      <w:pPr>
        <w:pStyle w:val="19"/>
        <w:spacing w:before="128" w:line="219" w:lineRule="auto"/>
        <w:rPr>
          <w:rFonts w:ascii="Times New Roman" w:hAnsi="Times New Roman" w:eastAsia="Times New Roman"/>
          <w:sz w:val="22"/>
        </w:rPr>
      </w:pPr>
      <w:r>
        <w:rPr>
          <w:rFonts w:ascii="Times New Roman" w:hAnsi="Times New Roman" w:eastAsia="Times New Roman"/>
          <w:sz w:val="22"/>
        </w:rPr>
        <w:t>A. 社会实践是人类认识的基础</w:t>
      </w:r>
    </w:p>
    <w:p w14:paraId="4CBCEE7F">
      <w:pPr>
        <w:pStyle w:val="19"/>
        <w:spacing w:before="128" w:line="219" w:lineRule="auto"/>
        <w:rPr>
          <w:rFonts w:ascii="Times New Roman" w:hAnsi="Times New Roman" w:eastAsia="Times New Roman"/>
          <w:sz w:val="22"/>
        </w:rPr>
      </w:pPr>
      <w:r>
        <w:rPr>
          <w:rFonts w:ascii="Times New Roman" w:hAnsi="Times New Roman" w:eastAsia="Times New Roman"/>
          <w:sz w:val="22"/>
        </w:rPr>
        <w:t>B. 认识的发展具有继承性</w:t>
      </w:r>
    </w:p>
    <w:p w14:paraId="6E5B72BC">
      <w:pPr>
        <w:pStyle w:val="19"/>
        <w:spacing w:before="128" w:line="219" w:lineRule="auto"/>
        <w:rPr>
          <w:rFonts w:ascii="Times New Roman" w:hAnsi="Times New Roman" w:eastAsia="Times New Roman"/>
          <w:sz w:val="22"/>
        </w:rPr>
      </w:pPr>
      <w:r>
        <w:rPr>
          <w:rFonts w:ascii="Times New Roman" w:hAnsi="Times New Roman" w:eastAsia="Times New Roman"/>
          <w:sz w:val="22"/>
        </w:rPr>
        <w:t>C.一个人不可能事事都亲自实践</w:t>
      </w:r>
    </w:p>
    <w:p w14:paraId="08EB5BB7">
      <w:pPr>
        <w:pStyle w:val="19"/>
        <w:spacing w:before="128" w:line="219" w:lineRule="auto"/>
        <w:rPr>
          <w:rFonts w:ascii="Times New Roman" w:hAnsi="Times New Roman" w:eastAsia="Times New Roman"/>
          <w:sz w:val="22"/>
        </w:rPr>
      </w:pPr>
      <w:r>
        <w:rPr>
          <w:rFonts w:ascii="Times New Roman" w:hAnsi="Times New Roman" w:eastAsia="Times New Roman"/>
          <w:sz w:val="22"/>
        </w:rPr>
        <w:t>D. 间接经验和书本知识也是认识的源泉</w:t>
      </w:r>
    </w:p>
    <w:p w14:paraId="06C01ABB">
      <w:pPr>
        <w:pStyle w:val="19"/>
        <w:spacing w:before="128" w:line="219" w:lineRule="auto"/>
        <w:rPr>
          <w:rFonts w:ascii="Times New Roman" w:hAnsi="Times New Roman" w:eastAsia="Times New Roman"/>
          <w:sz w:val="22"/>
        </w:rPr>
      </w:pPr>
      <w:r>
        <w:rPr>
          <w:rFonts w:ascii="Times New Roman" w:hAnsi="Times New Roman" w:eastAsia="Times New Roman"/>
          <w:sz w:val="22"/>
        </w:rPr>
        <w:t>1191. 德国哲学家尼采认为历史的意义就在于“超人”的诞生，“超人”有“决定一切的力量”,“可以使 千万年的历史生色”,而人民群众只不过“是一堆任人使用的无定形的材料，是一块需要雕刻家加工的石 头”。这段话主要声明的是(    )。</w:t>
      </w:r>
    </w:p>
    <w:p w14:paraId="04A458E5">
      <w:pPr>
        <w:pStyle w:val="19"/>
        <w:spacing w:before="128" w:line="219" w:lineRule="auto"/>
        <w:rPr>
          <w:rFonts w:ascii="Times New Roman" w:hAnsi="Times New Roman" w:eastAsia="Times New Roman"/>
          <w:sz w:val="22"/>
        </w:rPr>
      </w:pPr>
      <w:r>
        <w:rPr>
          <w:rFonts w:ascii="Times New Roman" w:hAnsi="Times New Roman" w:eastAsia="Times New Roman"/>
          <w:sz w:val="22"/>
        </w:rPr>
        <w:t>A.唯物史观</w:t>
      </w:r>
    </w:p>
    <w:p w14:paraId="42CEC22C">
      <w:pPr>
        <w:pStyle w:val="19"/>
        <w:spacing w:before="128" w:line="219" w:lineRule="auto"/>
        <w:rPr>
          <w:rFonts w:ascii="Times New Roman" w:hAnsi="Times New Roman" w:eastAsia="Times New Roman"/>
          <w:sz w:val="22"/>
        </w:rPr>
      </w:pPr>
      <w:r>
        <w:rPr>
          <w:rFonts w:ascii="Times New Roman" w:hAnsi="Times New Roman" w:eastAsia="Times New Roman"/>
          <w:sz w:val="22"/>
        </w:rPr>
        <w:t>B. 英雄史观 C群众史观</w:t>
      </w:r>
    </w:p>
    <w:p w14:paraId="4182E35B">
      <w:pPr>
        <w:pStyle w:val="19"/>
        <w:spacing w:before="128" w:line="219" w:lineRule="auto"/>
        <w:rPr>
          <w:rFonts w:ascii="Times New Roman" w:hAnsi="Times New Roman" w:eastAsia="Times New Roman"/>
          <w:sz w:val="22"/>
        </w:rPr>
      </w:pPr>
      <w:r>
        <w:rPr>
          <w:rFonts w:ascii="Times New Roman" w:hAnsi="Times New Roman" w:eastAsia="Times New Roman"/>
          <w:sz w:val="22"/>
        </w:rPr>
        <w:t>D.唯心史观</w:t>
      </w:r>
    </w:p>
    <w:p w14:paraId="4AEB56B9">
      <w:pPr>
        <w:pStyle w:val="19"/>
        <w:spacing w:before="128" w:line="219" w:lineRule="auto"/>
        <w:rPr>
          <w:rFonts w:ascii="Times New Roman" w:hAnsi="Times New Roman" w:eastAsia="Times New Roman"/>
          <w:sz w:val="22"/>
        </w:rPr>
      </w:pPr>
      <w:r>
        <w:rPr>
          <w:rFonts w:ascii="Times New Roman" w:hAnsi="Times New Roman" w:eastAsia="Times New Roman"/>
          <w:sz w:val="22"/>
        </w:rPr>
        <w:t>1192.开展“两学一做”学习教育，要坚持(   )。</w:t>
      </w:r>
    </w:p>
    <w:p w14:paraId="2FAFA05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A.正面教育为主，用科学理论武装头脑      </w:t>
      </w:r>
      <w:r>
        <w:rPr>
          <w:rFonts w:ascii="Times New Roman" w:hAnsi="Times New Roman" w:eastAsia="Times New Roman"/>
          <w:sz w:val="22"/>
        </w:rPr>
        <w:t>B. 问题导向，注重实效</w:t>
      </w:r>
    </w:p>
    <w:p w14:paraId="4A501ABF">
      <w:pPr>
        <w:pStyle w:val="19"/>
        <w:spacing w:before="128" w:line="219" w:lineRule="auto"/>
        <w:rPr>
          <w:rFonts w:ascii="Times New Roman" w:hAnsi="Times New Roman" w:eastAsia="Times New Roman"/>
          <w:sz w:val="22"/>
        </w:rPr>
      </w:pPr>
      <w:r>
        <w:rPr>
          <w:rFonts w:ascii="Times New Roman" w:hAnsi="Times New Roman" w:eastAsia="Times New Roman"/>
          <w:sz w:val="22"/>
        </w:rPr>
        <w:t>C.基层带头，以下率上                    D.学用结合，知行合一 1193.“两学一做”中成为一名合格的党员需要做到(   )。</w:t>
      </w:r>
    </w:p>
    <w:p w14:paraId="6BC21927">
      <w:pPr>
        <w:pStyle w:val="19"/>
        <w:spacing w:before="128" w:line="219" w:lineRule="auto"/>
        <w:rPr>
          <w:rFonts w:ascii="Times New Roman" w:hAnsi="Times New Roman" w:eastAsia="Times New Roman"/>
          <w:sz w:val="22"/>
        </w:rPr>
      </w:pPr>
      <w:r>
        <w:rPr>
          <w:rFonts w:ascii="Times New Roman" w:hAnsi="Times New Roman" w:eastAsia="Times New Roman"/>
          <w:sz w:val="22"/>
        </w:rPr>
        <w:t>A.有品行                                B. 有信念</w:t>
      </w:r>
    </w:p>
    <w:p w14:paraId="1A88FDA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C.有作为                                </w:t>
      </w:r>
      <w:r>
        <w:rPr>
          <w:rFonts w:ascii="Times New Roman" w:hAnsi="Times New Roman" w:eastAsia="Times New Roman"/>
          <w:sz w:val="22"/>
        </w:rPr>
        <w:t>D.有智慧</w:t>
      </w:r>
    </w:p>
    <w:p w14:paraId="67CA4B0B">
      <w:pPr>
        <w:pStyle w:val="19"/>
        <w:spacing w:before="128" w:line="219" w:lineRule="auto"/>
        <w:rPr>
          <w:rFonts w:ascii="Times New Roman" w:hAnsi="Times New Roman" w:eastAsia="Times New Roman"/>
          <w:sz w:val="22"/>
        </w:rPr>
      </w:pPr>
      <w:r>
        <w:rPr>
          <w:rFonts w:ascii="Times New Roman" w:hAnsi="Times New Roman" w:eastAsia="Times New Roman"/>
          <w:sz w:val="22"/>
        </w:rPr>
        <w:t>1194. 习近平主席在出席十二届全国人大三次会议解放军代表团全体会议时强调，要加快推进国防和军队建 设，把军委各项决策部署落到实处，深入实施军民融合发展战略，努力开创强军兴军新局面。下列关于军 民融合战略表达正确的有(    )。</w:t>
      </w:r>
    </w:p>
    <w:p w14:paraId="23EDB163">
      <w:pPr>
        <w:pStyle w:val="19"/>
        <w:spacing w:before="128" w:line="219" w:lineRule="auto"/>
        <w:rPr>
          <w:rFonts w:ascii="Times New Roman" w:hAnsi="Times New Roman" w:eastAsia="Times New Roman"/>
          <w:sz w:val="22"/>
        </w:rPr>
      </w:pPr>
      <w:r>
        <w:rPr>
          <w:rFonts w:ascii="Times New Roman" w:hAnsi="Times New Roman" w:eastAsia="Times New Roman"/>
          <w:sz w:val="22"/>
        </w:rPr>
        <w:t>A.使我们长期探索经济建设和国防建设协调反战规律的重大成果</w:t>
      </w:r>
    </w:p>
    <w:p w14:paraId="292AEAEB">
      <w:pPr>
        <w:pStyle w:val="19"/>
        <w:spacing w:before="128" w:line="219" w:lineRule="auto"/>
        <w:rPr>
          <w:rFonts w:ascii="Times New Roman" w:hAnsi="Times New Roman" w:eastAsia="Times New Roman"/>
          <w:sz w:val="22"/>
        </w:rPr>
      </w:pPr>
      <w:r>
        <w:rPr>
          <w:rFonts w:ascii="Times New Roman" w:hAnsi="Times New Roman" w:eastAsia="Times New Roman"/>
          <w:sz w:val="22"/>
        </w:rPr>
        <w:t>B.目前我国军民融合处于深度融合阶段</w:t>
      </w:r>
    </w:p>
    <w:p w14:paraId="5AADA7F7">
      <w:pPr>
        <w:pStyle w:val="19"/>
        <w:spacing w:before="128" w:line="219" w:lineRule="auto"/>
        <w:rPr>
          <w:rFonts w:ascii="Times New Roman" w:hAnsi="Times New Roman" w:eastAsia="Times New Roman"/>
          <w:sz w:val="22"/>
        </w:rPr>
      </w:pPr>
      <w:r>
        <w:rPr>
          <w:rFonts w:ascii="Times New Roman" w:hAnsi="Times New Roman" w:eastAsia="Times New Roman"/>
          <w:sz w:val="22"/>
        </w:rPr>
        <w:t>C. 是从国家安全和发展战略全局出发作出的重大决策</w:t>
      </w:r>
    </w:p>
    <w:p w14:paraId="37DA1E3B">
      <w:pPr>
        <w:pStyle w:val="19"/>
        <w:spacing w:before="128" w:line="219" w:lineRule="auto"/>
        <w:rPr>
          <w:rFonts w:ascii="Times New Roman" w:hAnsi="Times New Roman" w:eastAsia="Times New Roman"/>
          <w:sz w:val="22"/>
        </w:rPr>
      </w:pPr>
      <w:r>
        <w:rPr>
          <w:rFonts w:ascii="Times New Roman" w:hAnsi="Times New Roman" w:eastAsia="Times New Roman"/>
          <w:sz w:val="22"/>
        </w:rPr>
        <w:t>D.军民融合发展已经上升为国家战略</w:t>
      </w:r>
    </w:p>
    <w:p w14:paraId="28294174">
      <w:pPr>
        <w:pStyle w:val="19"/>
        <w:spacing w:before="128" w:line="219" w:lineRule="auto"/>
        <w:rPr>
          <w:rFonts w:ascii="Times New Roman" w:hAnsi="Times New Roman" w:eastAsia="Times New Roman"/>
          <w:sz w:val="22"/>
        </w:rPr>
      </w:pPr>
      <w:r>
        <w:rPr>
          <w:rFonts w:ascii="Times New Roman" w:hAnsi="Times New Roman" w:eastAsia="Times New Roman"/>
          <w:sz w:val="22"/>
        </w:rPr>
        <w:t>1195. 新疆是中国面积最大、交界领国最多、陆地边境线最长的省份，拥有特殊的地理位置和重要的战略价 值。习近平主席强调指出，做好新疆工作意义重大，新疆的建设发展，要紧紧围绕(   )的总目标。</w:t>
      </w:r>
    </w:p>
    <w:p w14:paraId="4E7EE57A">
      <w:pPr>
        <w:pStyle w:val="19"/>
        <w:spacing w:before="128" w:line="219" w:lineRule="auto"/>
        <w:rPr>
          <w:rFonts w:ascii="Times New Roman" w:hAnsi="Times New Roman" w:eastAsia="Times New Roman"/>
          <w:sz w:val="22"/>
        </w:rPr>
      </w:pPr>
      <w:r>
        <w:rPr>
          <w:rFonts w:ascii="Times New Roman" w:hAnsi="Times New Roman" w:eastAsia="Times New Roman"/>
          <w:sz w:val="22"/>
        </w:rPr>
        <w:t>A. 社会稳定                                   B. 民族团结</w:t>
      </w:r>
    </w:p>
    <w:p w14:paraId="158AFA0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C.长治久安                             </w:t>
      </w:r>
      <w:r>
        <w:rPr>
          <w:rFonts w:ascii="Times New Roman" w:hAnsi="Times New Roman" w:eastAsia="Times New Roman"/>
          <w:sz w:val="22"/>
        </w:rPr>
        <w:t>D.国家安全</w:t>
      </w:r>
    </w:p>
    <w:p w14:paraId="0C5D7780">
      <w:pPr>
        <w:pStyle w:val="19"/>
        <w:spacing w:before="128" w:line="219" w:lineRule="auto"/>
        <w:rPr>
          <w:rFonts w:ascii="Times New Roman" w:hAnsi="Times New Roman" w:eastAsia="Times New Roman"/>
          <w:sz w:val="22"/>
        </w:rPr>
      </w:pPr>
      <w:r>
        <w:rPr>
          <w:rFonts w:ascii="Times New Roman" w:hAnsi="Times New Roman" w:eastAsia="Times New Roman"/>
          <w:sz w:val="22"/>
        </w:rPr>
        <w:t>1196. 习近平总书记指出，我们要牢牢把握我国发展的阶段性特征，牢牢把握人民群众对美好生活的向往， 提 出 (    ),继续统筹推进“五位一体”总布局、协调推进“四个全面”战略布局，决胜全面建成小康 社会，夺取中国特色社会主义伟大胜利，为实现中华民族伟大复兴的中国梦不懈奋斗。</w:t>
      </w:r>
    </w:p>
    <w:p w14:paraId="2558E5AD">
      <w:pPr>
        <w:pStyle w:val="19"/>
        <w:spacing w:before="128" w:line="219" w:lineRule="auto"/>
        <w:rPr>
          <w:rFonts w:ascii="Times New Roman" w:hAnsi="Times New Roman" w:eastAsia="Times New Roman"/>
          <w:sz w:val="22"/>
        </w:rPr>
      </w:pPr>
      <w:r>
        <w:rPr>
          <w:rFonts w:ascii="Times New Roman" w:hAnsi="Times New Roman" w:eastAsia="Times New Roman"/>
          <w:sz w:val="22"/>
        </w:rPr>
        <w:t>A.新的思路                               B. 新的战略</w:t>
      </w:r>
    </w:p>
    <w:p w14:paraId="125F6E62">
      <w:pPr>
        <w:pStyle w:val="19"/>
        <w:spacing w:before="128" w:line="219" w:lineRule="auto"/>
        <w:rPr>
          <w:rFonts w:ascii="Times New Roman" w:hAnsi="Times New Roman" w:eastAsia="Times New Roman"/>
          <w:sz w:val="22"/>
        </w:rPr>
      </w:pPr>
      <w:r>
        <w:rPr>
          <w:rFonts w:ascii="Times New Roman" w:hAnsi="Times New Roman" w:eastAsia="Times New Roman"/>
          <w:sz w:val="22"/>
        </w:rPr>
        <w:t>C.新的举措                               D. 新的道路</w:t>
      </w:r>
    </w:p>
    <w:p w14:paraId="35848DF2">
      <w:pPr>
        <w:pStyle w:val="19"/>
        <w:spacing w:before="128" w:line="219" w:lineRule="auto"/>
        <w:rPr>
          <w:rFonts w:ascii="Times New Roman" w:hAnsi="Times New Roman" w:eastAsia="Times New Roman"/>
          <w:sz w:val="22"/>
        </w:rPr>
      </w:pPr>
      <w:r>
        <w:rPr>
          <w:rFonts w:ascii="Times New Roman" w:hAnsi="Times New Roman" w:eastAsia="Times New Roman"/>
          <w:sz w:val="22"/>
        </w:rPr>
        <w:t>1197. 公民道德建设的方针原则包括(    )</w:t>
      </w:r>
    </w:p>
    <w:p w14:paraId="3E939875">
      <w:pPr>
        <w:pStyle w:val="19"/>
        <w:spacing w:before="128" w:line="219" w:lineRule="auto"/>
        <w:rPr>
          <w:rFonts w:ascii="Times New Roman" w:hAnsi="Times New Roman" w:eastAsia="Times New Roman"/>
          <w:sz w:val="22"/>
        </w:rPr>
      </w:pPr>
      <w:r>
        <w:rPr>
          <w:rFonts w:ascii="Times New Roman" w:hAnsi="Times New Roman" w:eastAsia="Times New Roman"/>
          <w:sz w:val="22"/>
        </w:rPr>
        <w:t>A.坚持道德教育与社会管理相配合</w:t>
      </w:r>
    </w:p>
    <w:p w14:paraId="48280CBC">
      <w:pPr>
        <w:pStyle w:val="19"/>
        <w:spacing w:before="128" w:line="219" w:lineRule="auto"/>
        <w:rPr>
          <w:rFonts w:ascii="Times New Roman" w:hAnsi="Times New Roman" w:eastAsia="Times New Roman"/>
          <w:sz w:val="22"/>
        </w:rPr>
      </w:pPr>
      <w:r>
        <w:rPr>
          <w:rFonts w:ascii="Times New Roman" w:hAnsi="Times New Roman" w:eastAsia="Times New Roman"/>
          <w:sz w:val="22"/>
        </w:rPr>
        <w:t>B. 坚持注重效率与维护社会公平相协助</w:t>
      </w:r>
    </w:p>
    <w:p w14:paraId="42190942">
      <w:pPr>
        <w:pStyle w:val="19"/>
        <w:spacing w:before="128" w:line="219" w:lineRule="auto"/>
        <w:rPr>
          <w:rFonts w:ascii="Times New Roman" w:hAnsi="Times New Roman" w:eastAsia="Times New Roman"/>
          <w:sz w:val="22"/>
        </w:rPr>
      </w:pPr>
      <w:r>
        <w:rPr>
          <w:rFonts w:ascii="Times New Roman" w:hAnsi="Times New Roman" w:eastAsia="Times New Roman"/>
          <w:sz w:val="22"/>
        </w:rPr>
        <w:t>C.坚持尊重个人合法权益与承担社会责任相统一</w:t>
      </w:r>
    </w:p>
    <w:p w14:paraId="40463B11">
      <w:pPr>
        <w:pStyle w:val="19"/>
        <w:spacing w:before="128" w:line="219" w:lineRule="auto"/>
        <w:rPr>
          <w:rFonts w:ascii="Times New Roman" w:hAnsi="Times New Roman" w:eastAsia="Times New Roman"/>
          <w:sz w:val="22"/>
        </w:rPr>
      </w:pPr>
      <w:r>
        <w:rPr>
          <w:rFonts w:ascii="Times New Roman" w:hAnsi="Times New Roman" w:eastAsia="Times New Roman"/>
          <w:sz w:val="22"/>
        </w:rPr>
        <w:t>D. 坚持社会主义道德建设与社会主义市场经济相适应</w:t>
      </w:r>
    </w:p>
    <w:p w14:paraId="2180D84E">
      <w:pPr>
        <w:pStyle w:val="19"/>
        <w:spacing w:before="128" w:line="219" w:lineRule="auto"/>
        <w:rPr>
          <w:rFonts w:ascii="Times New Roman" w:hAnsi="Times New Roman" w:eastAsia="Times New Roman"/>
          <w:sz w:val="22"/>
        </w:rPr>
      </w:pPr>
      <w:r>
        <w:rPr>
          <w:rFonts w:ascii="Times New Roman" w:hAnsi="Times New Roman" w:eastAsia="Times New Roman"/>
          <w:sz w:val="22"/>
        </w:rPr>
        <w:t>1198.提出建设社会主义核心价值体系的重要意义包括(</w:t>
      </w:r>
    </w:p>
    <w:p w14:paraId="68660AC4">
      <w:pPr>
        <w:pStyle w:val="19"/>
        <w:spacing w:before="128" w:line="219" w:lineRule="auto"/>
        <w:rPr>
          <w:rFonts w:ascii="Times New Roman" w:hAnsi="Times New Roman" w:eastAsia="Times New Roman"/>
          <w:sz w:val="22"/>
        </w:rPr>
      </w:pPr>
      <w:r>
        <w:rPr>
          <w:rFonts w:ascii="Times New Roman" w:hAnsi="Times New Roman" w:eastAsia="Times New Roman"/>
          <w:sz w:val="22"/>
        </w:rPr>
        <w:t>A. 向世人展现了我们党思想上精神上的旗帜</w:t>
      </w:r>
    </w:p>
    <w:p w14:paraId="51B03B00">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B.有利于引导全社会在思想道德上精神上共同进步</w:t>
      </w:r>
    </w:p>
    <w:p w14:paraId="67EE0681">
      <w:pPr>
        <w:pStyle w:val="19"/>
        <w:spacing w:before="128" w:line="219" w:lineRule="auto"/>
        <w:rPr>
          <w:rFonts w:ascii="Times New Roman" w:hAnsi="Times New Roman" w:eastAsia="Times New Roman"/>
          <w:sz w:val="22"/>
        </w:rPr>
      </w:pPr>
      <w:r>
        <w:rPr>
          <w:rFonts w:ascii="Times New Roman" w:hAnsi="Times New Roman" w:eastAsia="Times New Roman"/>
          <w:sz w:val="22"/>
        </w:rPr>
        <w:t>C. 是增强民族凝聚力、提高国家竞争力的迫切需要</w:t>
      </w:r>
    </w:p>
    <w:p w14:paraId="03594B3D">
      <w:pPr>
        <w:pStyle w:val="19"/>
        <w:spacing w:before="128" w:line="219" w:lineRule="auto"/>
        <w:rPr>
          <w:rFonts w:ascii="Times New Roman" w:hAnsi="Times New Roman" w:eastAsia="Times New Roman"/>
          <w:sz w:val="22"/>
        </w:rPr>
      </w:pPr>
      <w:r>
        <w:rPr>
          <w:rFonts w:ascii="Times New Roman" w:hAnsi="Times New Roman" w:eastAsia="Times New Roman"/>
          <w:sz w:val="22"/>
        </w:rPr>
        <w:t>D. 是巩固全党全国人民团结奋斗的共同思想基础的需要</w:t>
      </w:r>
    </w:p>
    <w:p w14:paraId="20568E03">
      <w:pPr>
        <w:pStyle w:val="19"/>
        <w:spacing w:before="128" w:line="219" w:lineRule="auto"/>
        <w:rPr>
          <w:rFonts w:ascii="Times New Roman" w:hAnsi="Times New Roman" w:eastAsia="Times New Roman"/>
          <w:sz w:val="22"/>
        </w:rPr>
      </w:pPr>
      <w:r>
        <w:rPr>
          <w:rFonts w:ascii="Times New Roman" w:hAnsi="Times New Roman" w:eastAsia="Times New Roman"/>
          <w:sz w:val="22"/>
        </w:rPr>
        <w:t>1199. 社会主义核心价值观，其中社会层面的价值观取向包括(   )。</w:t>
      </w:r>
    </w:p>
    <w:p w14:paraId="121E7C60">
      <w:pPr>
        <w:pStyle w:val="19"/>
        <w:spacing w:before="128" w:line="219" w:lineRule="auto"/>
        <w:rPr>
          <w:rFonts w:ascii="Times New Roman" w:hAnsi="Times New Roman" w:eastAsia="Times New Roman"/>
          <w:sz w:val="22"/>
        </w:rPr>
      </w:pPr>
      <w:r>
        <w:rPr>
          <w:rFonts w:ascii="Times New Roman" w:hAnsi="Times New Roman" w:eastAsia="Times New Roman"/>
          <w:sz w:val="22"/>
        </w:rPr>
        <w:t>A.自由、平等                             B. 爱国、敬业</w:t>
      </w:r>
    </w:p>
    <w:p w14:paraId="4BD77508">
      <w:pPr>
        <w:pStyle w:val="19"/>
        <w:spacing w:before="128" w:line="219" w:lineRule="auto"/>
        <w:rPr>
          <w:rFonts w:ascii="Times New Roman" w:hAnsi="Times New Roman" w:eastAsia="Times New Roman"/>
          <w:sz w:val="22"/>
        </w:rPr>
      </w:pPr>
      <w:r>
        <w:rPr>
          <w:rFonts w:ascii="Times New Roman" w:hAnsi="Times New Roman" w:eastAsia="Times New Roman"/>
          <w:sz w:val="22"/>
        </w:rPr>
        <w:t>C. 公正、法治                            D.诚信、友善</w:t>
      </w:r>
    </w:p>
    <w:p w14:paraId="7F7E4C10">
      <w:pPr>
        <w:pStyle w:val="19"/>
        <w:spacing w:before="128" w:line="219" w:lineRule="auto"/>
        <w:rPr>
          <w:rFonts w:ascii="Times New Roman" w:hAnsi="Times New Roman" w:eastAsia="Times New Roman"/>
          <w:sz w:val="22"/>
        </w:rPr>
      </w:pPr>
      <w:r>
        <w:rPr>
          <w:rFonts w:ascii="Times New Roman" w:hAnsi="Times New Roman" w:eastAsia="Times New Roman"/>
          <w:sz w:val="22"/>
        </w:rPr>
        <w:t>1200.从物质与精神的关系来看，“画饼不能充饥”,这是因为(  )。</w:t>
      </w:r>
    </w:p>
    <w:p w14:paraId="5B7492A6">
      <w:pPr>
        <w:pStyle w:val="19"/>
        <w:spacing w:before="128" w:line="219" w:lineRule="auto"/>
        <w:rPr>
          <w:rFonts w:ascii="Times New Roman" w:hAnsi="Times New Roman" w:eastAsia="Times New Roman"/>
          <w:sz w:val="22"/>
        </w:rPr>
      </w:pPr>
      <w:r>
        <w:rPr>
          <w:rFonts w:ascii="Times New Roman" w:hAnsi="Times New Roman" w:eastAsia="Times New Roman"/>
          <w:sz w:val="22"/>
        </w:rPr>
        <w:t>A.精神对物质具有相对独立性               B.精神不能转化为物质</w:t>
      </w:r>
    </w:p>
    <w:p w14:paraId="138DFF5C">
      <w:pPr>
        <w:pStyle w:val="19"/>
        <w:spacing w:before="128" w:line="219" w:lineRule="auto"/>
        <w:rPr>
          <w:rFonts w:ascii="Times New Roman" w:hAnsi="Times New Roman" w:eastAsia="Times New Roman"/>
          <w:sz w:val="22"/>
        </w:rPr>
      </w:pPr>
      <w:r>
        <w:rPr>
          <w:rFonts w:ascii="Times New Roman" w:hAnsi="Times New Roman" w:eastAsia="Times New Roman"/>
          <w:sz w:val="22"/>
        </w:rPr>
        <w:t>C.事物在人脑中的反映不等同于事物自身     D.观念的东西不能代替物质的东西</w:t>
      </w:r>
    </w:p>
    <w:p w14:paraId="3027DBBA">
      <w:pPr>
        <w:pStyle w:val="19"/>
        <w:spacing w:before="128" w:line="219" w:lineRule="auto"/>
        <w:rPr>
          <w:rFonts w:ascii="Times New Roman" w:hAnsi="Times New Roman" w:eastAsia="Times New Roman"/>
          <w:sz w:val="22"/>
        </w:rPr>
      </w:pPr>
      <w:r>
        <w:rPr>
          <w:rFonts w:ascii="Times New Roman" w:hAnsi="Times New Roman" w:eastAsia="Times New Roman"/>
          <w:sz w:val="22"/>
        </w:rPr>
        <w:t>1201.坚持不同的观点，就会有不同的发展前景，这表明(   )。</w:t>
      </w:r>
    </w:p>
    <w:p w14:paraId="0C60DC37">
      <w:pPr>
        <w:pStyle w:val="19"/>
        <w:spacing w:before="128" w:line="219" w:lineRule="auto"/>
        <w:rPr>
          <w:rFonts w:ascii="Times New Roman" w:hAnsi="Times New Roman" w:eastAsia="Times New Roman"/>
          <w:sz w:val="22"/>
        </w:rPr>
      </w:pPr>
      <w:r>
        <w:rPr>
          <w:rFonts w:ascii="Times New Roman" w:hAnsi="Times New Roman" w:eastAsia="Times New Roman"/>
          <w:sz w:val="22"/>
        </w:rPr>
        <w:t>A.意识正确与否受主观因素的影响           B.联系具有普遍性和客观性</w:t>
      </w:r>
    </w:p>
    <w:p w14:paraId="5A47193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C.不同性质的意识起不同的作用            </w:t>
      </w:r>
      <w:r>
        <w:rPr>
          <w:rFonts w:ascii="Times New Roman" w:hAnsi="Times New Roman" w:eastAsia="Times New Roman"/>
          <w:sz w:val="22"/>
        </w:rPr>
        <w:t>D. 意识对客观事物有时起决定作用</w:t>
      </w:r>
    </w:p>
    <w:p w14:paraId="757BA5E0">
      <w:pPr>
        <w:pStyle w:val="19"/>
        <w:spacing w:before="128" w:line="219" w:lineRule="auto"/>
        <w:rPr>
          <w:rFonts w:ascii="Times New Roman" w:hAnsi="Times New Roman" w:eastAsia="Times New Roman"/>
          <w:sz w:val="22"/>
        </w:rPr>
      </w:pPr>
      <w:r>
        <w:rPr>
          <w:rFonts w:ascii="Times New Roman" w:hAnsi="Times New Roman" w:eastAsia="Times New Roman"/>
          <w:sz w:val="22"/>
        </w:rPr>
        <w:t>1202.国家主席习近平在党的十九大报告中提到，经过长期努力，中国特色社会主义进入了新时代，这是中 国发展新的历史的方位。中国社会主要矛盾已经转化为人民日益增长的美好生活需要和不平衡不充分的发 展之间的矛盾。这一论断的提出体现了(    )。</w:t>
      </w:r>
    </w:p>
    <w:p w14:paraId="00A80EE8">
      <w:pPr>
        <w:pStyle w:val="19"/>
        <w:spacing w:before="128" w:line="219" w:lineRule="auto"/>
        <w:rPr>
          <w:rFonts w:ascii="Times New Roman" w:hAnsi="Times New Roman" w:eastAsia="Times New Roman"/>
          <w:sz w:val="22"/>
        </w:rPr>
      </w:pPr>
      <w:r>
        <w:rPr>
          <w:rFonts w:ascii="Times New Roman" w:hAnsi="Times New Roman" w:eastAsia="Times New Roman"/>
          <w:sz w:val="22"/>
        </w:rPr>
        <w:t>A.意识活动具有主动创造性</w:t>
      </w:r>
    </w:p>
    <w:p w14:paraId="54671196">
      <w:pPr>
        <w:pStyle w:val="19"/>
        <w:spacing w:before="128" w:line="219" w:lineRule="auto"/>
        <w:rPr>
          <w:rFonts w:ascii="Times New Roman" w:hAnsi="Times New Roman" w:eastAsia="Times New Roman"/>
          <w:sz w:val="22"/>
        </w:rPr>
      </w:pPr>
      <w:r>
        <w:rPr>
          <w:rFonts w:ascii="Times New Roman" w:hAnsi="Times New Roman" w:eastAsia="Times New Roman"/>
          <w:sz w:val="22"/>
        </w:rPr>
        <w:t>B. 物质与意识是密不可分的</w:t>
      </w:r>
    </w:p>
    <w:p w14:paraId="0B014D83">
      <w:pPr>
        <w:pStyle w:val="19"/>
        <w:spacing w:before="128" w:line="219" w:lineRule="auto"/>
        <w:rPr>
          <w:rFonts w:ascii="Times New Roman" w:hAnsi="Times New Roman" w:eastAsia="Times New Roman"/>
          <w:sz w:val="22"/>
        </w:rPr>
      </w:pPr>
      <w:r>
        <w:rPr>
          <w:rFonts w:ascii="Times New Roman" w:hAnsi="Times New Roman" w:eastAsia="Times New Roman"/>
          <w:sz w:val="22"/>
        </w:rPr>
        <w:t>C.事物在其发展的不同阶段具有不同的特点</w:t>
      </w:r>
    </w:p>
    <w:p w14:paraId="5ED311F0">
      <w:pPr>
        <w:pStyle w:val="19"/>
        <w:spacing w:before="128" w:line="219" w:lineRule="auto"/>
        <w:rPr>
          <w:rFonts w:ascii="Times New Roman" w:hAnsi="Times New Roman" w:eastAsia="Times New Roman"/>
          <w:sz w:val="22"/>
        </w:rPr>
      </w:pPr>
      <w:r>
        <w:rPr>
          <w:rFonts w:ascii="Times New Roman" w:hAnsi="Times New Roman" w:eastAsia="Times New Roman"/>
          <w:sz w:val="22"/>
        </w:rPr>
        <w:t>D. 部分影响整体，关键部分对整体功能起决定作用</w:t>
      </w:r>
    </w:p>
    <w:p w14:paraId="4110C2C7">
      <w:pPr>
        <w:pStyle w:val="19"/>
        <w:spacing w:before="128" w:line="219" w:lineRule="auto"/>
        <w:rPr>
          <w:rFonts w:ascii="Times New Roman" w:hAnsi="Times New Roman" w:eastAsia="Times New Roman"/>
          <w:sz w:val="22"/>
        </w:rPr>
      </w:pPr>
      <w:r>
        <w:rPr>
          <w:rFonts w:ascii="Times New Roman" w:hAnsi="Times New Roman" w:eastAsia="Times New Roman"/>
          <w:sz w:val="22"/>
        </w:rPr>
        <w:t>1203.习近平新时代中国特色社会主义思想，明确全面深化改革目标为(  )。</w:t>
      </w:r>
    </w:p>
    <w:p w14:paraId="04B2E90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完善和发展中国特色社会主义制度        </w:t>
      </w:r>
      <w:r>
        <w:rPr>
          <w:rFonts w:ascii="Times New Roman" w:hAnsi="Times New Roman" w:eastAsia="Times New Roman"/>
          <w:sz w:val="22"/>
        </w:rPr>
        <w:t>B.完善和发展中国文化建设体制</w:t>
      </w:r>
    </w:p>
    <w:p w14:paraId="00887B27">
      <w:pPr>
        <w:pStyle w:val="19"/>
        <w:spacing w:before="128" w:line="219" w:lineRule="auto"/>
        <w:rPr>
          <w:rFonts w:ascii="Times New Roman" w:hAnsi="Times New Roman" w:eastAsia="Times New Roman"/>
          <w:sz w:val="22"/>
        </w:rPr>
      </w:pPr>
      <w:r>
        <w:rPr>
          <w:rFonts w:ascii="Times New Roman" w:hAnsi="Times New Roman" w:eastAsia="Times New Roman"/>
          <w:sz w:val="22"/>
        </w:rPr>
        <w:t>C.推荐国家治理体制和治理能力现代化      D.推进国家金融体系和经济发展能力现代化</w:t>
      </w:r>
    </w:p>
    <w:p w14:paraId="74F5292F">
      <w:pPr>
        <w:pStyle w:val="19"/>
        <w:spacing w:before="128" w:line="219" w:lineRule="auto"/>
        <w:rPr>
          <w:rFonts w:ascii="Times New Roman" w:hAnsi="Times New Roman" w:eastAsia="Times New Roman"/>
          <w:sz w:val="22"/>
        </w:rPr>
      </w:pPr>
      <w:r>
        <w:rPr>
          <w:rFonts w:ascii="Times New Roman" w:hAnsi="Times New Roman" w:eastAsia="Times New Roman"/>
          <w:sz w:val="22"/>
        </w:rPr>
        <w:t>1204.“一国两制”是党领导人民实现祖国和平统一的一项重要制度，是中国特色社会主义的一个伟大创举。 坚持“一国两制”,就要(    )。</w:t>
      </w:r>
    </w:p>
    <w:p w14:paraId="404FC7E3">
      <w:pPr>
        <w:pStyle w:val="19"/>
        <w:spacing w:before="128" w:line="219" w:lineRule="auto"/>
        <w:rPr>
          <w:rFonts w:ascii="Times New Roman" w:hAnsi="Times New Roman" w:eastAsia="Times New Roman"/>
          <w:sz w:val="22"/>
        </w:rPr>
      </w:pPr>
      <w:r>
        <w:rPr>
          <w:rFonts w:ascii="Times New Roman" w:hAnsi="Times New Roman" w:eastAsia="Times New Roman"/>
          <w:sz w:val="22"/>
        </w:rPr>
        <w:t>A. 支持特别行政区政府和行政长官依法施政、积极作为</w:t>
      </w:r>
    </w:p>
    <w:p w14:paraId="12B191C5">
      <w:pPr>
        <w:pStyle w:val="19"/>
        <w:spacing w:before="128" w:line="219" w:lineRule="auto"/>
        <w:rPr>
          <w:rFonts w:ascii="Times New Roman" w:hAnsi="Times New Roman" w:eastAsia="Times New Roman"/>
          <w:sz w:val="22"/>
        </w:rPr>
      </w:pPr>
      <w:r>
        <w:rPr>
          <w:rFonts w:ascii="Times New Roman" w:hAnsi="Times New Roman" w:eastAsia="Times New Roman"/>
          <w:sz w:val="22"/>
        </w:rPr>
        <w:t>B.严格依照宪法和基本法办事，完善与基本实施相关的制度和机制</w:t>
      </w:r>
    </w:p>
    <w:p w14:paraId="41581F84">
      <w:pPr>
        <w:pStyle w:val="19"/>
        <w:spacing w:before="128" w:line="219" w:lineRule="auto"/>
        <w:rPr>
          <w:rFonts w:ascii="Times New Roman" w:hAnsi="Times New Roman" w:eastAsia="Times New Roman"/>
          <w:sz w:val="22"/>
        </w:rPr>
      </w:pPr>
      <w:r>
        <w:rPr>
          <w:rFonts w:ascii="Times New Roman" w:hAnsi="Times New Roman" w:eastAsia="Times New Roman"/>
          <w:sz w:val="22"/>
        </w:rPr>
        <w:t>C. 团结香港、澳门各界人士齐心协力改革教育、改进司法、改善舆论</w:t>
      </w:r>
    </w:p>
    <w:p w14:paraId="45365D82">
      <w:pPr>
        <w:pStyle w:val="19"/>
        <w:spacing w:before="128" w:line="219" w:lineRule="auto"/>
        <w:rPr>
          <w:rFonts w:ascii="Times New Roman" w:hAnsi="Times New Roman" w:eastAsia="Times New Roman"/>
          <w:sz w:val="22"/>
        </w:rPr>
      </w:pPr>
      <w:r>
        <w:rPr>
          <w:rFonts w:ascii="Times New Roman" w:hAnsi="Times New Roman" w:eastAsia="Times New Roman"/>
          <w:sz w:val="22"/>
        </w:rPr>
        <w:t>D.全面准确贯彻“一国两制”、“港人治港”、“澳人治澳”、高度自治的方针</w:t>
      </w:r>
    </w:p>
    <w:p w14:paraId="23A73498">
      <w:pPr>
        <w:pStyle w:val="19"/>
        <w:spacing w:before="128" w:line="219" w:lineRule="auto"/>
        <w:rPr>
          <w:rFonts w:ascii="Times New Roman" w:hAnsi="Times New Roman" w:eastAsia="Times New Roman"/>
          <w:sz w:val="22"/>
        </w:rPr>
      </w:pPr>
      <w:r>
        <w:rPr>
          <w:rFonts w:ascii="Times New Roman" w:hAnsi="Times New Roman" w:eastAsia="Times New Roman"/>
          <w:sz w:val="22"/>
        </w:rPr>
        <w:t>1205.中央农村工作会议2019年12月20日至21日在北京召开，会议强调，2020年是全面建成小康社会收 官之年，必须深刻认识做好2020年“三农”工作的特殊重要性，对标对表全面建成小康社会目标，强化举 措、狠抓落实，(    )。</w:t>
      </w:r>
    </w:p>
    <w:p w14:paraId="73265E0C">
      <w:pPr>
        <w:pStyle w:val="19"/>
        <w:spacing w:before="128" w:line="219" w:lineRule="auto"/>
        <w:rPr>
          <w:rFonts w:ascii="Times New Roman" w:hAnsi="Times New Roman" w:eastAsia="Times New Roman"/>
          <w:sz w:val="22"/>
        </w:rPr>
      </w:pPr>
      <w:r>
        <w:rPr>
          <w:rFonts w:ascii="Times New Roman" w:hAnsi="Times New Roman" w:eastAsia="Times New Roman"/>
          <w:sz w:val="22"/>
        </w:rPr>
        <w:t>A.坚决如期完成脱贫攻坚任务               B. 确保稳定实现“三不愁四保障”</w:t>
      </w:r>
    </w:p>
    <w:p w14:paraId="6CC7C227">
      <w:pPr>
        <w:pStyle w:val="19"/>
        <w:spacing w:before="128" w:line="219" w:lineRule="auto"/>
        <w:rPr>
          <w:rFonts w:ascii="Times New Roman" w:hAnsi="Times New Roman" w:eastAsia="Times New Roman"/>
          <w:sz w:val="22"/>
        </w:rPr>
      </w:pPr>
      <w:r>
        <w:rPr>
          <w:rFonts w:ascii="Times New Roman" w:hAnsi="Times New Roman" w:eastAsia="Times New Roman"/>
          <w:sz w:val="22"/>
        </w:rPr>
        <w:t>C. 切实发挥好“三农”压舱石作用           D.坚决补上全面小康“三农”领域短板</w:t>
      </w:r>
    </w:p>
    <w:p w14:paraId="420F98FC">
      <w:pPr>
        <w:pStyle w:val="19"/>
        <w:spacing w:before="128" w:line="219" w:lineRule="auto"/>
        <w:rPr>
          <w:rFonts w:ascii="Times New Roman" w:hAnsi="Times New Roman" w:eastAsia="Times New Roman"/>
          <w:sz w:val="22"/>
        </w:rPr>
      </w:pPr>
      <w:r>
        <w:rPr>
          <w:rFonts w:ascii="Times New Roman" w:hAnsi="Times New Roman" w:eastAsia="Times New Roman"/>
          <w:sz w:val="22"/>
        </w:rPr>
        <w:t>1206. 关于促进制造业产品和服务质量提升的实施意见指出，提高制造业产品和服务质量水平，是深化供给 侧结构性改革，满足人民日益增长的美好生活需要的重要举措，要求(    )。</w:t>
      </w:r>
    </w:p>
    <w:p w14:paraId="0D93789F">
      <w:pPr>
        <w:pStyle w:val="19"/>
        <w:spacing w:before="128" w:line="219" w:lineRule="auto"/>
        <w:rPr>
          <w:rFonts w:ascii="Times New Roman" w:hAnsi="Times New Roman" w:eastAsia="Times New Roman"/>
          <w:sz w:val="22"/>
        </w:rPr>
      </w:pPr>
      <w:r>
        <w:rPr>
          <w:rFonts w:ascii="Times New Roman" w:hAnsi="Times New Roman" w:eastAsia="Times New Roman"/>
          <w:sz w:val="22"/>
        </w:rPr>
        <w:t>A.坚持质量提升与满足需求相结合           B. 坚持企业主体与营造环境相结合</w:t>
      </w:r>
    </w:p>
    <w:p w14:paraId="1A7C3C19">
      <w:pPr>
        <w:pStyle w:val="19"/>
        <w:spacing w:before="128" w:line="219" w:lineRule="auto"/>
        <w:rPr>
          <w:rFonts w:ascii="Times New Roman" w:hAnsi="Times New Roman" w:eastAsia="Times New Roman"/>
          <w:sz w:val="22"/>
        </w:rPr>
      </w:pPr>
      <w:r>
        <w:rPr>
          <w:rFonts w:ascii="Times New Roman" w:hAnsi="Times New Roman" w:eastAsia="Times New Roman"/>
          <w:sz w:val="22"/>
        </w:rPr>
        <w:t>C. 坚持技术创新与管理创新相结合           D.坚持全面推进与分业施策相结合</w:t>
      </w:r>
    </w:p>
    <w:p w14:paraId="682CC30F">
      <w:pPr>
        <w:pStyle w:val="19"/>
        <w:spacing w:before="128" w:line="219" w:lineRule="auto"/>
        <w:rPr>
          <w:rFonts w:ascii="Times New Roman" w:hAnsi="Times New Roman" w:eastAsia="Times New Roman"/>
          <w:sz w:val="22"/>
        </w:rPr>
      </w:pPr>
      <w:r>
        <w:rPr>
          <w:rFonts w:ascii="Times New Roman" w:hAnsi="Times New Roman" w:eastAsia="Times New Roman"/>
          <w:sz w:val="22"/>
        </w:rPr>
        <w:t>1207.意识形态决定文化前进方向和发展道路，对一个政党、国家、民族生存发展至关重要。为此，要求我</w:t>
      </w:r>
    </w:p>
    <w:p w14:paraId="602819D3">
      <w:pPr>
        <w:pStyle w:val="19"/>
        <w:spacing w:before="128" w:line="219" w:lineRule="auto"/>
        <w:rPr>
          <w:rFonts w:ascii="Times New Roman" w:hAnsi="Times New Roman" w:eastAsia="Times New Roman"/>
          <w:sz w:val="22"/>
        </w:rPr>
      </w:pPr>
      <w:r>
        <w:rPr>
          <w:rFonts w:ascii="Times New Roman" w:hAnsi="Times New Roman" w:eastAsia="Times New Roman"/>
          <w:sz w:val="22"/>
        </w:rPr>
        <w:t>党 (   )。</w:t>
      </w:r>
    </w:p>
    <w:p w14:paraId="7CBE0DCB">
      <w:pPr>
        <w:pStyle w:val="19"/>
        <w:spacing w:before="128" w:line="219" w:lineRule="auto"/>
        <w:rPr>
          <w:rFonts w:ascii="Times New Roman" w:hAnsi="Times New Roman" w:eastAsia="Times New Roman"/>
          <w:sz w:val="22"/>
        </w:rPr>
      </w:pPr>
      <w:r>
        <w:rPr>
          <w:rFonts w:ascii="Times New Roman" w:hAnsi="Times New Roman" w:eastAsia="Times New Roman"/>
          <w:sz w:val="22"/>
        </w:rPr>
        <w:t>A.推进马克思主义中国化时代化大众化</w:t>
      </w:r>
    </w:p>
    <w:p w14:paraId="0C37C55B">
      <w:pPr>
        <w:pStyle w:val="19"/>
        <w:spacing w:before="128" w:line="219" w:lineRule="auto"/>
        <w:rPr>
          <w:rFonts w:ascii="Times New Roman" w:hAnsi="Times New Roman" w:eastAsia="Times New Roman"/>
          <w:sz w:val="22"/>
        </w:rPr>
      </w:pPr>
      <w:r>
        <w:rPr>
          <w:rFonts w:ascii="Times New Roman" w:hAnsi="Times New Roman" w:eastAsia="Times New Roman"/>
          <w:sz w:val="22"/>
        </w:rPr>
        <w:t>B.深入贯彻习近平新时代中国特色社会主义</w:t>
      </w:r>
    </w:p>
    <w:p w14:paraId="108E1BBE">
      <w:pPr>
        <w:pStyle w:val="19"/>
        <w:spacing w:before="128" w:line="219" w:lineRule="auto"/>
        <w:rPr>
          <w:rFonts w:ascii="Times New Roman" w:hAnsi="Times New Roman" w:eastAsia="Times New Roman"/>
          <w:sz w:val="22"/>
        </w:rPr>
      </w:pPr>
      <w:r>
        <w:rPr>
          <w:rFonts w:ascii="Times New Roman" w:hAnsi="Times New Roman" w:eastAsia="Times New Roman"/>
          <w:sz w:val="22"/>
        </w:rPr>
        <w:t>C. 坚持正确的舆论导向，建立网络综合治理体系</w:t>
      </w:r>
    </w:p>
    <w:p w14:paraId="5F515919">
      <w:pPr>
        <w:pStyle w:val="19"/>
        <w:spacing w:before="128" w:line="219" w:lineRule="auto"/>
        <w:rPr>
          <w:rFonts w:ascii="Times New Roman" w:hAnsi="Times New Roman" w:eastAsia="Times New Roman"/>
          <w:sz w:val="22"/>
        </w:rPr>
      </w:pPr>
      <w:r>
        <w:rPr>
          <w:rFonts w:ascii="Times New Roman" w:hAnsi="Times New Roman" w:eastAsia="Times New Roman"/>
          <w:sz w:val="22"/>
        </w:rPr>
        <w:t>D.加强阵地建设，区分政治原则、思想认识、学术观点问题</w:t>
      </w:r>
    </w:p>
    <w:p w14:paraId="1B895E23">
      <w:pPr>
        <w:pStyle w:val="19"/>
        <w:spacing w:before="128" w:line="219" w:lineRule="auto"/>
        <w:rPr>
          <w:rFonts w:ascii="Times New Roman" w:hAnsi="Times New Roman" w:eastAsia="Times New Roman"/>
          <w:sz w:val="22"/>
        </w:rPr>
      </w:pPr>
      <w:r>
        <w:rPr>
          <w:rFonts w:ascii="Times New Roman" w:hAnsi="Times New Roman" w:eastAsia="Times New Roman"/>
          <w:sz w:val="22"/>
        </w:rPr>
        <w:t>1208.随着资本积累的不断增长，资本主义生产的社会性和资本主义的私人占有形式之间的矛盾日益加剧， 这是资本主义被新的、更能够适应社会化大生产要求的社会形态所取代的根本原因。资本积累的历史趋势 是 (   )</w:t>
      </w:r>
    </w:p>
    <w:p w14:paraId="42087816">
      <w:pPr>
        <w:pStyle w:val="19"/>
        <w:spacing w:before="128" w:line="219" w:lineRule="auto"/>
        <w:rPr>
          <w:rFonts w:ascii="Times New Roman" w:hAnsi="Times New Roman" w:eastAsia="Times New Roman"/>
          <w:sz w:val="22"/>
        </w:rPr>
      </w:pPr>
      <w:r>
        <w:rPr>
          <w:rFonts w:ascii="Times New Roman" w:hAnsi="Times New Roman" w:eastAsia="Times New Roman"/>
          <w:sz w:val="22"/>
        </w:rPr>
        <w:t>A.相对过剩人口的产生                     B.社会主义制度的必然胜利</w:t>
      </w:r>
    </w:p>
    <w:p w14:paraId="6716026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C.资本主义扩大再生产                   </w:t>
      </w:r>
      <w:r>
        <w:rPr>
          <w:rFonts w:ascii="Times New Roman" w:hAnsi="Times New Roman" w:eastAsia="Times New Roman"/>
          <w:sz w:val="22"/>
        </w:rPr>
        <w:t>D. 资本主义制度的必然灭亡</w:t>
      </w:r>
    </w:p>
    <w:p w14:paraId="63C6527F">
      <w:pPr>
        <w:pStyle w:val="19"/>
        <w:spacing w:before="128" w:line="219" w:lineRule="auto"/>
        <w:rPr>
          <w:rFonts w:ascii="Times New Roman" w:hAnsi="Times New Roman" w:eastAsia="Times New Roman"/>
          <w:sz w:val="22"/>
        </w:rPr>
      </w:pPr>
      <w:r>
        <w:rPr>
          <w:rFonts w:ascii="Times New Roman" w:hAnsi="Times New Roman" w:eastAsia="Times New Roman"/>
          <w:sz w:val="22"/>
        </w:rPr>
        <w:t>1209. 毛泽东总结了中国共产党成立以来的历史经验指出中国共产党在中国革命中战胜敌人的主要法宝是 (    )。</w:t>
      </w:r>
    </w:p>
    <w:p w14:paraId="200982A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A.党的建设                              </w:t>
      </w:r>
      <w:r>
        <w:rPr>
          <w:rFonts w:ascii="Times New Roman" w:hAnsi="Times New Roman" w:eastAsia="Times New Roman"/>
          <w:sz w:val="22"/>
        </w:rPr>
        <w:t>B.统一战线</w:t>
      </w:r>
    </w:p>
    <w:p w14:paraId="2127C9E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C.武装斗争                             </w:t>
      </w:r>
      <w:r>
        <w:rPr>
          <w:rFonts w:ascii="Times New Roman" w:hAnsi="Times New Roman" w:eastAsia="Times New Roman"/>
          <w:sz w:val="22"/>
        </w:rPr>
        <w:t>D.实事求是</w:t>
      </w:r>
    </w:p>
    <w:p w14:paraId="6D7089AA">
      <w:pPr>
        <w:pStyle w:val="19"/>
        <w:spacing w:before="128" w:line="219" w:lineRule="auto"/>
        <w:rPr>
          <w:rFonts w:ascii="Times New Roman" w:hAnsi="Times New Roman" w:eastAsia="Times New Roman"/>
          <w:sz w:val="22"/>
        </w:rPr>
      </w:pPr>
      <w:r>
        <w:rPr>
          <w:rFonts w:ascii="Times New Roman" w:hAnsi="Times New Roman" w:eastAsia="Times New Roman"/>
          <w:sz w:val="22"/>
        </w:rPr>
        <w:t>1210. 劳动二重性理论是理解马克思主义政治经济学的枢纽。下列关于劳动二重性理论的相关论述正确的是 (    )。</w:t>
      </w:r>
    </w:p>
    <w:p w14:paraId="34F08F0B">
      <w:pPr>
        <w:pStyle w:val="19"/>
        <w:spacing w:before="128" w:line="219" w:lineRule="auto"/>
        <w:rPr>
          <w:rFonts w:ascii="Times New Roman" w:hAnsi="Times New Roman" w:eastAsia="Times New Roman"/>
          <w:sz w:val="22"/>
        </w:rPr>
      </w:pPr>
      <w:r>
        <w:rPr>
          <w:rFonts w:ascii="Times New Roman" w:hAnsi="Times New Roman" w:eastAsia="Times New Roman"/>
          <w:sz w:val="22"/>
        </w:rPr>
        <w:t>A.劳动二重性理论为劳动价值论奠定了科学的基础</w:t>
      </w:r>
    </w:p>
    <w:p w14:paraId="5F3722B0">
      <w:pPr>
        <w:pStyle w:val="19"/>
        <w:spacing w:before="128" w:line="219" w:lineRule="auto"/>
        <w:rPr>
          <w:rFonts w:ascii="Times New Roman" w:hAnsi="Times New Roman" w:eastAsia="Times New Roman"/>
          <w:sz w:val="22"/>
        </w:rPr>
      </w:pPr>
      <w:r>
        <w:rPr>
          <w:rFonts w:ascii="Times New Roman" w:hAnsi="Times New Roman" w:eastAsia="Times New Roman"/>
          <w:sz w:val="22"/>
        </w:rPr>
        <w:t>B.劳动二重性理论是由马克思创立的</w:t>
      </w:r>
    </w:p>
    <w:p w14:paraId="2C512D0E">
      <w:pPr>
        <w:pStyle w:val="19"/>
        <w:spacing w:before="128" w:line="219" w:lineRule="auto"/>
        <w:rPr>
          <w:rFonts w:ascii="Times New Roman" w:hAnsi="Times New Roman" w:eastAsia="Times New Roman"/>
          <w:sz w:val="22"/>
        </w:rPr>
      </w:pPr>
      <w:r>
        <w:rPr>
          <w:rFonts w:ascii="Times New Roman" w:hAnsi="Times New Roman" w:eastAsia="Times New Roman"/>
          <w:sz w:val="22"/>
        </w:rPr>
        <w:t>C.劳动二重性理论为剩余价值论奠定了理论基础</w:t>
      </w:r>
    </w:p>
    <w:p w14:paraId="01130620">
      <w:pPr>
        <w:pStyle w:val="19"/>
        <w:spacing w:before="128" w:line="219" w:lineRule="auto"/>
        <w:rPr>
          <w:rFonts w:ascii="Times New Roman" w:hAnsi="Times New Roman" w:eastAsia="Times New Roman"/>
          <w:sz w:val="22"/>
        </w:rPr>
      </w:pPr>
      <w:r>
        <w:rPr>
          <w:rFonts w:ascii="Times New Roman" w:hAnsi="Times New Roman" w:eastAsia="Times New Roman"/>
          <w:sz w:val="22"/>
        </w:rPr>
        <w:t>D.劳动二重性包括具体劳动和抽象劳动</w:t>
      </w:r>
    </w:p>
    <w:p w14:paraId="18046090">
      <w:pPr>
        <w:pStyle w:val="19"/>
        <w:spacing w:before="128" w:line="219" w:lineRule="auto"/>
        <w:rPr>
          <w:rFonts w:ascii="Times New Roman" w:hAnsi="Times New Roman" w:eastAsia="Times New Roman"/>
          <w:sz w:val="22"/>
        </w:rPr>
      </w:pPr>
      <w:r>
        <w:rPr>
          <w:rFonts w:ascii="Times New Roman" w:hAnsi="Times New Roman" w:eastAsia="Times New Roman"/>
          <w:sz w:val="22"/>
        </w:rPr>
        <w:t>1211. 坚持和发展中国特色社会主义，必须把握时代特点直面时代课题，在(    )中不断展现蓬勃的生机 活力。</w:t>
      </w:r>
    </w:p>
    <w:p w14:paraId="05D3C9F3">
      <w:pPr>
        <w:pStyle w:val="19"/>
        <w:spacing w:before="128" w:line="219" w:lineRule="auto"/>
        <w:rPr>
          <w:rFonts w:ascii="Times New Roman" w:hAnsi="Times New Roman" w:eastAsia="Times New Roman"/>
          <w:sz w:val="22"/>
        </w:rPr>
      </w:pPr>
      <w:r>
        <w:rPr>
          <w:rFonts w:ascii="Times New Roman" w:hAnsi="Times New Roman" w:eastAsia="Times New Roman"/>
          <w:sz w:val="22"/>
        </w:rPr>
        <w:t>A.体现时代性                             B. 把握规律性</w:t>
      </w:r>
    </w:p>
    <w:p w14:paraId="27713F6C">
      <w:pPr>
        <w:pStyle w:val="19"/>
        <w:spacing w:before="128" w:line="219" w:lineRule="auto"/>
        <w:rPr>
          <w:rFonts w:ascii="Times New Roman" w:hAnsi="Times New Roman" w:eastAsia="Times New Roman"/>
          <w:sz w:val="22"/>
        </w:rPr>
      </w:pPr>
      <w:r>
        <w:rPr>
          <w:rFonts w:ascii="Times New Roman" w:hAnsi="Times New Roman" w:eastAsia="Times New Roman"/>
          <w:sz w:val="22"/>
        </w:rPr>
        <w:t>C. 富于创造性                             D.紧抓目的性</w:t>
      </w:r>
    </w:p>
    <w:p w14:paraId="03BB6FFE">
      <w:pPr>
        <w:pStyle w:val="19"/>
        <w:spacing w:before="128" w:line="219" w:lineRule="auto"/>
        <w:rPr>
          <w:rFonts w:ascii="Times New Roman" w:hAnsi="Times New Roman" w:eastAsia="Times New Roman"/>
          <w:sz w:val="22"/>
        </w:rPr>
      </w:pPr>
      <w:r>
        <w:rPr>
          <w:rFonts w:ascii="Times New Roman" w:hAnsi="Times New Roman" w:eastAsia="Times New Roman"/>
          <w:sz w:val="22"/>
        </w:rPr>
        <w:t>1212. 十九大报告指出，以“一带一路”建设为重点，坚持引进来和走出去并重，遵循(   )原则，加强 创新能力开放合作。</w:t>
      </w:r>
    </w:p>
    <w:p w14:paraId="6BA0B1B4">
      <w:pPr>
        <w:pStyle w:val="19"/>
        <w:spacing w:before="128" w:line="219" w:lineRule="auto"/>
        <w:rPr>
          <w:rFonts w:ascii="Times New Roman" w:hAnsi="Times New Roman" w:eastAsia="Times New Roman"/>
          <w:sz w:val="22"/>
        </w:rPr>
      </w:pPr>
      <w:r>
        <w:rPr>
          <w:rFonts w:ascii="Times New Roman" w:hAnsi="Times New Roman" w:eastAsia="Times New Roman"/>
          <w:sz w:val="22"/>
        </w:rPr>
        <w:t>A.共谋                                   B. 共商</w:t>
      </w:r>
    </w:p>
    <w:p w14:paraId="0609E32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C.共建                                 </w:t>
      </w:r>
      <w:r>
        <w:rPr>
          <w:rFonts w:ascii="Times New Roman" w:hAnsi="Times New Roman" w:eastAsia="Times New Roman"/>
          <w:sz w:val="22"/>
        </w:rPr>
        <w:t>D.共享</w:t>
      </w:r>
    </w:p>
    <w:p w14:paraId="7C32007C">
      <w:pPr>
        <w:pStyle w:val="19"/>
        <w:spacing w:before="128" w:line="219" w:lineRule="auto"/>
        <w:rPr>
          <w:rFonts w:ascii="Times New Roman" w:hAnsi="Times New Roman" w:eastAsia="Times New Roman"/>
          <w:sz w:val="22"/>
        </w:rPr>
      </w:pPr>
      <w:r>
        <w:rPr>
          <w:rFonts w:ascii="Times New Roman" w:hAnsi="Times New Roman" w:eastAsia="Times New Roman"/>
          <w:sz w:val="22"/>
        </w:rPr>
        <w:t>1213.十九大报告指出，适应世界新军事革命发展趋势和国家安全需求，提高建设质量和效益，确保(   )。</w:t>
      </w:r>
    </w:p>
    <w:p w14:paraId="2711FB4B">
      <w:pPr>
        <w:pStyle w:val="19"/>
        <w:spacing w:before="128" w:line="219" w:lineRule="auto"/>
        <w:rPr>
          <w:rFonts w:ascii="Times New Roman" w:hAnsi="Times New Roman" w:eastAsia="Times New Roman"/>
          <w:sz w:val="22"/>
        </w:rPr>
      </w:pPr>
      <w:r>
        <w:rPr>
          <w:rFonts w:ascii="Times New Roman" w:hAnsi="Times New Roman" w:eastAsia="Times New Roman"/>
          <w:sz w:val="22"/>
        </w:rPr>
        <w:t>A.到2020年基本实现机械化，信息化建设取得重大进展，战略能力有大的提升</w:t>
      </w:r>
    </w:p>
    <w:p w14:paraId="6C46B33E">
      <w:pPr>
        <w:pStyle w:val="19"/>
        <w:spacing w:before="128" w:line="219" w:lineRule="auto"/>
        <w:rPr>
          <w:rFonts w:ascii="Times New Roman" w:hAnsi="Times New Roman" w:eastAsia="Times New Roman"/>
          <w:sz w:val="22"/>
        </w:rPr>
      </w:pPr>
      <w:r>
        <w:rPr>
          <w:rFonts w:ascii="Times New Roman" w:hAnsi="Times New Roman" w:eastAsia="Times New Roman"/>
          <w:sz w:val="22"/>
        </w:rPr>
        <w:t>B.到2035年基本实现国防和军队现代化</w:t>
      </w:r>
    </w:p>
    <w:p w14:paraId="7655F749">
      <w:pPr>
        <w:pStyle w:val="19"/>
        <w:spacing w:before="128" w:line="219" w:lineRule="auto"/>
        <w:rPr>
          <w:rFonts w:ascii="Times New Roman" w:hAnsi="Times New Roman" w:eastAsia="Times New Roman"/>
          <w:sz w:val="22"/>
        </w:rPr>
      </w:pPr>
      <w:r>
        <w:rPr>
          <w:rFonts w:ascii="Times New Roman" w:hAnsi="Times New Roman" w:eastAsia="Times New Roman"/>
          <w:sz w:val="22"/>
        </w:rPr>
        <w:t>C.到本世纪中叶把人民军队全面建成世界一流军队</w:t>
      </w:r>
    </w:p>
    <w:p w14:paraId="1FE6B412">
      <w:pPr>
        <w:pStyle w:val="19"/>
        <w:spacing w:before="128" w:line="219" w:lineRule="auto"/>
        <w:rPr>
          <w:rFonts w:ascii="Times New Roman" w:hAnsi="Times New Roman" w:eastAsia="Times New Roman"/>
          <w:sz w:val="22"/>
        </w:rPr>
      </w:pPr>
      <w:r>
        <w:rPr>
          <w:rFonts w:ascii="Times New Roman" w:hAnsi="Times New Roman" w:eastAsia="Times New Roman"/>
          <w:sz w:val="22"/>
        </w:rPr>
        <w:t>D. 到新中国成立100年时使我国成为世界军事强国</w:t>
      </w:r>
    </w:p>
    <w:p w14:paraId="640997BD">
      <w:pPr>
        <w:pStyle w:val="19"/>
        <w:spacing w:before="128" w:line="219" w:lineRule="auto"/>
        <w:rPr>
          <w:rFonts w:ascii="Times New Roman" w:hAnsi="Times New Roman" w:eastAsia="Times New Roman"/>
          <w:sz w:val="22"/>
        </w:rPr>
      </w:pPr>
      <w:r>
        <w:rPr>
          <w:rFonts w:ascii="Times New Roman" w:hAnsi="Times New Roman" w:eastAsia="Times New Roman"/>
          <w:sz w:val="22"/>
        </w:rPr>
        <w:t>1214.2018年我国减少农村贫困人口1386万，连续六年超额完成千万减贫任务，贫困发生率下降到1.7%, 全国已有153个贫困县宣布脱贫摘帽，脱贫攻坚三年行动开局良好，脱贫攻坚(    )。</w:t>
      </w:r>
    </w:p>
    <w:p w14:paraId="537B67D6">
      <w:pPr>
        <w:pStyle w:val="19"/>
        <w:spacing w:before="128" w:line="219" w:lineRule="auto"/>
        <w:rPr>
          <w:rFonts w:ascii="Times New Roman" w:hAnsi="Times New Roman" w:eastAsia="Times New Roman"/>
          <w:sz w:val="22"/>
        </w:rPr>
      </w:pPr>
      <w:r>
        <w:rPr>
          <w:rFonts w:ascii="Times New Roman" w:hAnsi="Times New Roman" w:eastAsia="Times New Roman"/>
          <w:sz w:val="22"/>
        </w:rPr>
        <w:t>A.是党创新治理方式，坚持执政为民的必然要求</w:t>
      </w:r>
    </w:p>
    <w:p w14:paraId="13339793">
      <w:pPr>
        <w:pStyle w:val="19"/>
        <w:spacing w:before="128" w:line="219" w:lineRule="auto"/>
        <w:rPr>
          <w:rFonts w:ascii="Times New Roman" w:hAnsi="Times New Roman" w:eastAsia="Times New Roman"/>
          <w:sz w:val="22"/>
        </w:rPr>
      </w:pPr>
      <w:r>
        <w:rPr>
          <w:rFonts w:ascii="Times New Roman" w:hAnsi="Times New Roman" w:eastAsia="Times New Roman"/>
          <w:sz w:val="22"/>
        </w:rPr>
        <w:t>B.是党坚持以人为本理念和为民服务宗旨的体现</w:t>
      </w:r>
    </w:p>
    <w:p w14:paraId="2CA551E6">
      <w:pPr>
        <w:pStyle w:val="19"/>
        <w:spacing w:before="128" w:line="219" w:lineRule="auto"/>
        <w:rPr>
          <w:rFonts w:ascii="Times New Roman" w:hAnsi="Times New Roman" w:eastAsia="Times New Roman"/>
          <w:sz w:val="22"/>
        </w:rPr>
      </w:pPr>
      <w:r>
        <w:rPr>
          <w:rFonts w:ascii="Times New Roman" w:hAnsi="Times New Roman" w:eastAsia="Times New Roman"/>
          <w:sz w:val="22"/>
        </w:rPr>
        <w:t>C. 根本上是由党的性质和我国的国家性质决定的</w:t>
      </w:r>
    </w:p>
    <w:p w14:paraId="1FA5F876">
      <w:pPr>
        <w:pStyle w:val="19"/>
        <w:spacing w:before="128" w:line="219" w:lineRule="auto"/>
        <w:rPr>
          <w:rFonts w:ascii="Times New Roman" w:hAnsi="Times New Roman" w:eastAsia="Times New Roman"/>
          <w:sz w:val="22"/>
        </w:rPr>
      </w:pPr>
      <w:r>
        <w:rPr>
          <w:rFonts w:ascii="Times New Roman" w:hAnsi="Times New Roman" w:eastAsia="Times New Roman"/>
          <w:sz w:val="22"/>
        </w:rPr>
        <w:t>D.是党履行保障人民民主和社会建设职能的举措</w:t>
      </w:r>
    </w:p>
    <w:p w14:paraId="2A3B9761">
      <w:pPr>
        <w:pStyle w:val="19"/>
        <w:spacing w:before="128" w:line="219" w:lineRule="auto"/>
        <w:rPr>
          <w:rFonts w:ascii="Times New Roman" w:hAnsi="Times New Roman" w:eastAsia="Times New Roman"/>
          <w:sz w:val="22"/>
        </w:rPr>
      </w:pPr>
      <w:r>
        <w:rPr>
          <w:rFonts w:ascii="Times New Roman" w:hAnsi="Times New Roman" w:eastAsia="Times New Roman"/>
          <w:sz w:val="22"/>
        </w:rPr>
        <w:t>1215. 马克思主义确认社会生活在本质上是实践的，也就是把社会生活“当作实践去理解”社会生活的实践 性主要表现在(   )</w:t>
      </w:r>
    </w:p>
    <w:p w14:paraId="51C2AB5B">
      <w:pPr>
        <w:pStyle w:val="19"/>
        <w:spacing w:before="128" w:line="219" w:lineRule="auto"/>
        <w:rPr>
          <w:rFonts w:ascii="Times New Roman" w:hAnsi="Times New Roman" w:eastAsia="Times New Roman"/>
          <w:sz w:val="22"/>
        </w:rPr>
      </w:pPr>
      <w:r>
        <w:rPr>
          <w:rFonts w:ascii="Times New Roman" w:hAnsi="Times New Roman" w:eastAsia="Times New Roman"/>
          <w:sz w:val="22"/>
        </w:rPr>
        <w:t>A.实践坚持人与自然和谐共生               B. 实践是社会关系形成的基础</w:t>
      </w:r>
    </w:p>
    <w:p w14:paraId="03110DD6">
      <w:pPr>
        <w:pStyle w:val="19"/>
        <w:spacing w:before="128" w:line="219" w:lineRule="auto"/>
        <w:rPr>
          <w:rFonts w:ascii="Times New Roman" w:hAnsi="Times New Roman" w:eastAsia="Times New Roman"/>
          <w:sz w:val="22"/>
        </w:rPr>
      </w:pPr>
      <w:r>
        <w:rPr>
          <w:rFonts w:ascii="Times New Roman" w:hAnsi="Times New Roman" w:eastAsia="Times New Roman"/>
          <w:sz w:val="22"/>
        </w:rPr>
        <w:t>C. 实践形成了社会生活的基本领域           D.实践构成了社会发展的动力</w:t>
      </w:r>
    </w:p>
    <w:p w14:paraId="21F54349">
      <w:pPr>
        <w:pStyle w:val="19"/>
        <w:spacing w:before="128" w:line="219" w:lineRule="auto"/>
        <w:rPr>
          <w:rFonts w:ascii="Times New Roman" w:hAnsi="Times New Roman" w:eastAsia="Times New Roman"/>
          <w:sz w:val="22"/>
        </w:rPr>
      </w:pPr>
      <w:r>
        <w:rPr>
          <w:rFonts w:ascii="Times New Roman" w:hAnsi="Times New Roman" w:eastAsia="Times New Roman"/>
          <w:sz w:val="22"/>
        </w:rPr>
        <w:t>1216.2019年3月22日，习主席在罗马访问时，意大利众议院议长菲科向习近平主席发问：“您当选中国 主席的时候，是怎样一种心情?”习主席回答： “这么大一个国家”责任非常重、工作非常艰巨。我将无 我，不负人民，我愿意做到一个“无我”的状态，为中国的发展奉献自己”,可见(    )</w:t>
      </w:r>
    </w:p>
    <w:p w14:paraId="7872F681">
      <w:pPr>
        <w:pStyle w:val="19"/>
        <w:spacing w:before="128" w:line="219" w:lineRule="auto"/>
        <w:rPr>
          <w:rFonts w:ascii="Times New Roman" w:hAnsi="Times New Roman" w:eastAsia="Times New Roman"/>
          <w:sz w:val="22"/>
        </w:rPr>
      </w:pPr>
      <w:r>
        <w:rPr>
          <w:rFonts w:ascii="Times New Roman" w:hAnsi="Times New Roman" w:eastAsia="Times New Roman"/>
          <w:sz w:val="22"/>
        </w:rPr>
        <w:t>A.世界观决定方法论，方法论体现世界观     B.哲学总是与人的主观情绪联系在一起</w:t>
      </w:r>
    </w:p>
    <w:p w14:paraId="13759E55">
      <w:pPr>
        <w:pStyle w:val="19"/>
        <w:spacing w:before="128" w:line="219" w:lineRule="auto"/>
        <w:rPr>
          <w:rFonts w:ascii="Times New Roman" w:hAnsi="Times New Roman" w:eastAsia="Times New Roman"/>
          <w:sz w:val="22"/>
        </w:rPr>
      </w:pPr>
      <w:r>
        <w:rPr>
          <w:rFonts w:ascii="Times New Roman" w:hAnsi="Times New Roman" w:eastAsia="Times New Roman"/>
          <w:sz w:val="22"/>
        </w:rPr>
        <w:t>C.有什么样的世界观就有什么样的方法论     D.哲学源于生活，是对生活的真实反映</w:t>
      </w:r>
    </w:p>
    <w:p w14:paraId="226EEFC6">
      <w:pPr>
        <w:pStyle w:val="19"/>
        <w:spacing w:before="128" w:line="219" w:lineRule="auto"/>
        <w:rPr>
          <w:rFonts w:ascii="Times New Roman" w:hAnsi="Times New Roman" w:eastAsia="Times New Roman"/>
          <w:sz w:val="22"/>
        </w:rPr>
      </w:pPr>
      <w:r>
        <w:rPr>
          <w:rFonts w:ascii="Times New Roman" w:hAnsi="Times New Roman" w:eastAsia="Times New Roman"/>
          <w:sz w:val="22"/>
        </w:rPr>
        <w:t>1217.2019年1月3日，携带多台国际合作载荷和月表生物科普实验载荷的“嫦娥四号”探测器成功着陆在 月球背面预选着陆区，这是人类航天器首次在月球表面软着陆，并通过“鹊桥”中继星传回了世界第一张 近距离拍摄的月背影像图，揭开了古老月背面神秘面纱，这佐证了(    )</w:t>
      </w:r>
    </w:p>
    <w:p w14:paraId="622A013F">
      <w:pPr>
        <w:pStyle w:val="19"/>
        <w:spacing w:before="128" w:line="219" w:lineRule="auto"/>
        <w:rPr>
          <w:rFonts w:ascii="Times New Roman" w:hAnsi="Times New Roman" w:eastAsia="Times New Roman"/>
          <w:sz w:val="22"/>
        </w:rPr>
      </w:pPr>
      <w:r>
        <w:rPr>
          <w:rFonts w:ascii="Times New Roman" w:hAnsi="Times New Roman" w:eastAsia="Times New Roman"/>
          <w:sz w:val="22"/>
        </w:rPr>
        <w:t>A探索真理的过程是用新认识否定旧认识的过程</w:t>
      </w:r>
    </w:p>
    <w:p w14:paraId="4DF56BE9">
      <w:pPr>
        <w:pStyle w:val="19"/>
        <w:spacing w:before="128" w:line="219" w:lineRule="auto"/>
        <w:rPr>
          <w:rFonts w:ascii="Times New Roman" w:hAnsi="Times New Roman" w:eastAsia="Times New Roman"/>
          <w:sz w:val="22"/>
        </w:rPr>
      </w:pPr>
      <w:r>
        <w:rPr>
          <w:rFonts w:ascii="Times New Roman" w:hAnsi="Times New Roman" w:eastAsia="Times New Roman"/>
          <w:sz w:val="22"/>
        </w:rPr>
        <w:t>B.人类实践活动具有社会历史性和能动性的特点</w:t>
      </w:r>
    </w:p>
    <w:p w14:paraId="372D4148">
      <w:pPr>
        <w:pStyle w:val="19"/>
        <w:spacing w:before="128" w:line="219" w:lineRule="auto"/>
        <w:rPr>
          <w:rFonts w:ascii="Times New Roman" w:hAnsi="Times New Roman" w:eastAsia="Times New Roman"/>
          <w:sz w:val="22"/>
        </w:rPr>
      </w:pPr>
      <w:r>
        <w:rPr>
          <w:rFonts w:ascii="Times New Roman" w:hAnsi="Times New Roman" w:eastAsia="Times New Roman"/>
          <w:sz w:val="22"/>
        </w:rPr>
        <w:t>C.科学实践要以对客观事物的真理性认识为依据</w:t>
      </w:r>
    </w:p>
    <w:p w14:paraId="2CF2E4BE">
      <w:pPr>
        <w:pStyle w:val="19"/>
        <w:spacing w:before="128" w:line="219" w:lineRule="auto"/>
        <w:rPr>
          <w:rFonts w:ascii="Times New Roman" w:hAnsi="Times New Roman" w:eastAsia="Times New Roman"/>
          <w:sz w:val="22"/>
        </w:rPr>
      </w:pPr>
      <w:r>
        <w:rPr>
          <w:rFonts w:ascii="Times New Roman" w:hAnsi="Times New Roman" w:eastAsia="Times New Roman"/>
          <w:sz w:val="22"/>
        </w:rPr>
        <w:t>D.科学技术进步能够促进人们认识的丰富和发展</w:t>
      </w:r>
    </w:p>
    <w:p w14:paraId="28B38CC9">
      <w:pPr>
        <w:pStyle w:val="19"/>
        <w:spacing w:before="128" w:line="219" w:lineRule="auto"/>
        <w:rPr>
          <w:rFonts w:ascii="Times New Roman" w:hAnsi="Times New Roman" w:eastAsia="Times New Roman"/>
          <w:sz w:val="22"/>
        </w:rPr>
      </w:pPr>
      <w:r>
        <w:rPr>
          <w:rFonts w:ascii="Times New Roman" w:hAnsi="Times New Roman" w:eastAsia="Times New Roman"/>
          <w:sz w:val="22"/>
        </w:rPr>
        <w:t>1218. 浙江省某地进公租房轮候号把彩对基本符合准入条件的1833户公租房配租家庭进行了公开了摇号， 产生选房顺序号，此外该市本级公租房受理模式由原先申请家庭自主选实物配租或货币补贴，调整为货币 补贴日常受理、实物配租与登记相结合的模式，政府公租房的推出(    )</w:t>
      </w:r>
    </w:p>
    <w:p w14:paraId="4538B7E3">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A.有利于推进公平正义，保障人民群众的利益</w:t>
      </w:r>
    </w:p>
    <w:p w14:paraId="15E8721E">
      <w:pPr>
        <w:pStyle w:val="19"/>
        <w:spacing w:before="128" w:line="219" w:lineRule="auto"/>
        <w:rPr>
          <w:rFonts w:ascii="Times New Roman" w:hAnsi="Times New Roman" w:eastAsia="Times New Roman"/>
          <w:sz w:val="22"/>
        </w:rPr>
      </w:pPr>
      <w:r>
        <w:rPr>
          <w:rFonts w:ascii="Times New Roman" w:hAnsi="Times New Roman" w:eastAsia="Times New Roman"/>
          <w:sz w:val="22"/>
        </w:rPr>
        <w:t>B.维护公民基本的民主权利，体现人民民主最真实</w:t>
      </w:r>
    </w:p>
    <w:p w14:paraId="617C0FA4">
      <w:pPr>
        <w:pStyle w:val="19"/>
        <w:spacing w:before="128" w:line="219" w:lineRule="auto"/>
        <w:rPr>
          <w:rFonts w:ascii="Times New Roman" w:hAnsi="Times New Roman" w:eastAsia="Times New Roman"/>
          <w:sz w:val="22"/>
        </w:rPr>
      </w:pPr>
      <w:r>
        <w:rPr>
          <w:rFonts w:ascii="Times New Roman" w:hAnsi="Times New Roman" w:eastAsia="Times New Roman"/>
          <w:sz w:val="22"/>
        </w:rPr>
        <w:t>C.规范国家机关的行为，落实保障人民的利益</w:t>
      </w:r>
    </w:p>
    <w:p w14:paraId="314BAF01">
      <w:pPr>
        <w:pStyle w:val="19"/>
        <w:spacing w:before="128" w:line="219" w:lineRule="auto"/>
        <w:rPr>
          <w:rFonts w:ascii="Times New Roman" w:hAnsi="Times New Roman" w:eastAsia="Times New Roman"/>
          <w:sz w:val="22"/>
        </w:rPr>
      </w:pPr>
      <w:r>
        <w:rPr>
          <w:rFonts w:ascii="Times New Roman" w:hAnsi="Times New Roman" w:eastAsia="Times New Roman"/>
          <w:sz w:val="22"/>
        </w:rPr>
        <w:t>D.从根本上说是由我国国家性质决定的</w:t>
      </w:r>
    </w:p>
    <w:p w14:paraId="33D41FD2">
      <w:pPr>
        <w:pStyle w:val="19"/>
        <w:spacing w:before="128" w:line="219" w:lineRule="auto"/>
        <w:rPr>
          <w:rFonts w:ascii="Times New Roman" w:hAnsi="Times New Roman" w:eastAsia="Times New Roman"/>
          <w:sz w:val="22"/>
        </w:rPr>
      </w:pPr>
      <w:r>
        <w:rPr>
          <w:rFonts w:ascii="Times New Roman" w:hAnsi="Times New Roman" w:eastAsia="Times New Roman"/>
          <w:sz w:val="22"/>
        </w:rPr>
        <w:t>1219.坚持和完善人民代表大会制度，必须(   )</w:t>
      </w:r>
    </w:p>
    <w:p w14:paraId="4F107F8C">
      <w:pPr>
        <w:pStyle w:val="19"/>
        <w:spacing w:before="128" w:line="219" w:lineRule="auto"/>
        <w:rPr>
          <w:rFonts w:ascii="Times New Roman" w:hAnsi="Times New Roman" w:eastAsia="Times New Roman"/>
          <w:sz w:val="22"/>
        </w:rPr>
      </w:pPr>
      <w:r>
        <w:rPr>
          <w:rFonts w:ascii="Times New Roman" w:hAnsi="Times New Roman" w:eastAsia="Times New Roman"/>
          <w:sz w:val="22"/>
        </w:rPr>
        <w:t>A.毫不动摇坚持中国共产党的领导           B. 保证和发展人民当家作主</w:t>
      </w:r>
    </w:p>
    <w:p w14:paraId="503F048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C.全面推进依法治国                       </w:t>
      </w:r>
      <w:r>
        <w:rPr>
          <w:rFonts w:ascii="Times New Roman" w:hAnsi="Times New Roman" w:eastAsia="Times New Roman"/>
          <w:sz w:val="22"/>
        </w:rPr>
        <w:t>D. 坚持民主集中制</w:t>
      </w:r>
    </w:p>
    <w:p w14:paraId="60D3ADD9">
      <w:pPr>
        <w:pStyle w:val="19"/>
        <w:spacing w:before="128" w:line="219" w:lineRule="auto"/>
        <w:rPr>
          <w:rFonts w:ascii="Times New Roman" w:hAnsi="Times New Roman" w:eastAsia="Times New Roman"/>
          <w:sz w:val="22"/>
        </w:rPr>
      </w:pPr>
      <w:r>
        <w:rPr>
          <w:rFonts w:ascii="Times New Roman" w:hAnsi="Times New Roman" w:eastAsia="Times New Roman"/>
          <w:sz w:val="22"/>
        </w:rPr>
        <w:t>1220.2019年7月23日 ，全国政协在京召开“加强农村基本公共文化服务建设”专题协商会，会议强调， 加强农村基本公共文化服务建设，是(   )。</w:t>
      </w:r>
    </w:p>
    <w:p w14:paraId="1AD57EF5">
      <w:pPr>
        <w:pStyle w:val="19"/>
        <w:spacing w:before="128" w:line="219" w:lineRule="auto"/>
        <w:rPr>
          <w:rFonts w:ascii="Times New Roman" w:hAnsi="Times New Roman" w:eastAsia="Times New Roman"/>
          <w:sz w:val="22"/>
        </w:rPr>
      </w:pPr>
      <w:r>
        <w:rPr>
          <w:rFonts w:ascii="Times New Roman" w:hAnsi="Times New Roman" w:eastAsia="Times New Roman"/>
          <w:sz w:val="22"/>
        </w:rPr>
        <w:t>A. 实施乡村振兴战略和建设社会主义精神文明的重要内容</w:t>
      </w:r>
    </w:p>
    <w:p w14:paraId="41F3ED88">
      <w:pPr>
        <w:pStyle w:val="19"/>
        <w:spacing w:before="128" w:line="219" w:lineRule="auto"/>
        <w:rPr>
          <w:rFonts w:ascii="Times New Roman" w:hAnsi="Times New Roman" w:eastAsia="Times New Roman"/>
          <w:sz w:val="22"/>
        </w:rPr>
      </w:pPr>
      <w:r>
        <w:rPr>
          <w:rFonts w:ascii="Times New Roman" w:hAnsi="Times New Roman" w:eastAsia="Times New Roman"/>
          <w:sz w:val="22"/>
        </w:rPr>
        <w:t>B. 人们对美好生活需求的必然结果</w:t>
      </w:r>
    </w:p>
    <w:p w14:paraId="733C153F">
      <w:pPr>
        <w:pStyle w:val="19"/>
        <w:spacing w:before="128" w:line="219" w:lineRule="auto"/>
        <w:rPr>
          <w:rFonts w:ascii="Times New Roman" w:hAnsi="Times New Roman" w:eastAsia="Times New Roman"/>
          <w:sz w:val="22"/>
        </w:rPr>
      </w:pPr>
      <w:r>
        <w:rPr>
          <w:rFonts w:ascii="Times New Roman" w:hAnsi="Times New Roman" w:eastAsia="Times New Roman"/>
          <w:sz w:val="22"/>
        </w:rPr>
        <w:t>C. 新时代中国特色社会主义思想的伟大实践</w:t>
      </w:r>
    </w:p>
    <w:p w14:paraId="451C2E56">
      <w:pPr>
        <w:pStyle w:val="19"/>
        <w:spacing w:before="128" w:line="219" w:lineRule="auto"/>
        <w:rPr>
          <w:rFonts w:ascii="Times New Roman" w:hAnsi="Times New Roman" w:eastAsia="Times New Roman"/>
          <w:sz w:val="22"/>
        </w:rPr>
      </w:pPr>
      <w:r>
        <w:rPr>
          <w:rFonts w:ascii="Times New Roman" w:hAnsi="Times New Roman" w:eastAsia="Times New Roman"/>
          <w:sz w:val="22"/>
        </w:rPr>
        <w:t>D.社会主义制度优越性的集中体现</w:t>
      </w:r>
    </w:p>
    <w:p w14:paraId="1191294C">
      <w:pPr>
        <w:pStyle w:val="19"/>
        <w:spacing w:before="128" w:line="219" w:lineRule="auto"/>
        <w:rPr>
          <w:rFonts w:ascii="Times New Roman" w:hAnsi="Times New Roman" w:eastAsia="Times New Roman"/>
          <w:sz w:val="22"/>
        </w:rPr>
      </w:pPr>
      <w:r>
        <w:rPr>
          <w:rFonts w:ascii="Times New Roman" w:hAnsi="Times New Roman" w:eastAsia="Times New Roman"/>
          <w:sz w:val="22"/>
        </w:rPr>
        <w:t>1221. 独立自主是中华民族的优良传统，是中国共产党、中华人民共和国立党立国的重要原则，是我们党从 中国实际出发、依靠党和人民力量进行革命、建设、改革的必然结论。坚持独立自主，就要(   )。</w:t>
      </w:r>
    </w:p>
    <w:p w14:paraId="3EC69381">
      <w:pPr>
        <w:pStyle w:val="19"/>
        <w:spacing w:before="128" w:line="219" w:lineRule="auto"/>
        <w:rPr>
          <w:rFonts w:ascii="Times New Roman" w:hAnsi="Times New Roman" w:eastAsia="Times New Roman"/>
          <w:sz w:val="22"/>
        </w:rPr>
      </w:pPr>
      <w:r>
        <w:rPr>
          <w:rFonts w:ascii="Times New Roman" w:hAnsi="Times New Roman" w:eastAsia="Times New Roman"/>
          <w:sz w:val="22"/>
        </w:rPr>
        <w:t>A.坚持中国的事情，必须由中国人民自己处理</w:t>
      </w:r>
    </w:p>
    <w:p w14:paraId="7EC21707">
      <w:pPr>
        <w:pStyle w:val="19"/>
        <w:spacing w:before="128" w:line="219" w:lineRule="auto"/>
        <w:rPr>
          <w:rFonts w:ascii="Times New Roman" w:hAnsi="Times New Roman" w:eastAsia="Times New Roman"/>
          <w:sz w:val="22"/>
        </w:rPr>
      </w:pPr>
      <w:r>
        <w:rPr>
          <w:rFonts w:ascii="Times New Roman" w:hAnsi="Times New Roman" w:eastAsia="Times New Roman"/>
          <w:sz w:val="22"/>
        </w:rPr>
        <w:t>B. 坚持全心全意为人民服务的根本宗旨</w:t>
      </w:r>
    </w:p>
    <w:p w14:paraId="23504469">
      <w:pPr>
        <w:pStyle w:val="19"/>
        <w:spacing w:before="128" w:line="219" w:lineRule="auto"/>
        <w:rPr>
          <w:rFonts w:ascii="Times New Roman" w:hAnsi="Times New Roman" w:eastAsia="Times New Roman"/>
          <w:sz w:val="22"/>
        </w:rPr>
      </w:pPr>
      <w:r>
        <w:rPr>
          <w:rFonts w:ascii="Times New Roman" w:hAnsi="Times New Roman" w:eastAsia="Times New Roman"/>
          <w:sz w:val="22"/>
        </w:rPr>
        <w:t>C.坚持独立自主的和平外交政策，坚定不移地走和平发展道路</w:t>
      </w:r>
    </w:p>
    <w:p w14:paraId="59ACB437">
      <w:pPr>
        <w:pStyle w:val="19"/>
        <w:spacing w:before="128" w:line="219" w:lineRule="auto"/>
        <w:rPr>
          <w:rFonts w:ascii="Times New Roman" w:hAnsi="Times New Roman" w:eastAsia="Times New Roman"/>
          <w:sz w:val="22"/>
        </w:rPr>
      </w:pPr>
      <w:r>
        <w:rPr>
          <w:rFonts w:ascii="Times New Roman" w:hAnsi="Times New Roman" w:eastAsia="Times New Roman"/>
          <w:sz w:val="22"/>
        </w:rPr>
        <w:t>D.清楚认识和正确把握我国基本国情</w:t>
      </w:r>
    </w:p>
    <w:p w14:paraId="353805DE">
      <w:pPr>
        <w:pStyle w:val="19"/>
        <w:spacing w:before="128" w:line="219" w:lineRule="auto"/>
        <w:rPr>
          <w:rFonts w:ascii="Times New Roman" w:hAnsi="Times New Roman" w:eastAsia="Times New Roman"/>
          <w:sz w:val="22"/>
        </w:rPr>
      </w:pPr>
      <w:r>
        <w:rPr>
          <w:rFonts w:ascii="Times New Roman" w:hAnsi="Times New Roman" w:eastAsia="Times New Roman"/>
          <w:sz w:val="22"/>
        </w:rPr>
        <w:t>1222.下列关于“习近平新时代中国特色社会主义思想”有关描述，正确的是(    )。</w:t>
      </w:r>
    </w:p>
    <w:p w14:paraId="27489648">
      <w:pPr>
        <w:pStyle w:val="19"/>
        <w:spacing w:before="128" w:line="219" w:lineRule="auto"/>
        <w:rPr>
          <w:rFonts w:ascii="Times New Roman" w:hAnsi="Times New Roman" w:eastAsia="Times New Roman"/>
          <w:sz w:val="22"/>
        </w:rPr>
      </w:pPr>
      <w:r>
        <w:rPr>
          <w:rFonts w:ascii="Times New Roman" w:hAnsi="Times New Roman" w:eastAsia="Times New Roman"/>
          <w:sz w:val="22"/>
        </w:rPr>
        <w:t>A. 总任务是实现社会主义现代化和中华民族伟大复兴</w:t>
      </w:r>
    </w:p>
    <w:p w14:paraId="4DA47590">
      <w:pPr>
        <w:pStyle w:val="19"/>
        <w:spacing w:before="128" w:line="219" w:lineRule="auto"/>
        <w:rPr>
          <w:rFonts w:ascii="Times New Roman" w:hAnsi="Times New Roman" w:eastAsia="Times New Roman"/>
          <w:sz w:val="22"/>
        </w:rPr>
      </w:pPr>
      <w:r>
        <w:rPr>
          <w:rFonts w:ascii="Times New Roman" w:hAnsi="Times New Roman" w:eastAsia="Times New Roman"/>
          <w:sz w:val="22"/>
        </w:rPr>
        <w:t>B. 必须坚持以改革开放为中心的发展思想</w:t>
      </w:r>
    </w:p>
    <w:p w14:paraId="4B6FF5E7">
      <w:pPr>
        <w:pStyle w:val="19"/>
        <w:spacing w:before="128" w:line="219" w:lineRule="auto"/>
        <w:rPr>
          <w:rFonts w:ascii="Times New Roman" w:hAnsi="Times New Roman" w:eastAsia="Times New Roman"/>
          <w:sz w:val="22"/>
        </w:rPr>
      </w:pPr>
      <w:r>
        <w:rPr>
          <w:rFonts w:ascii="Times New Roman" w:hAnsi="Times New Roman" w:eastAsia="Times New Roman"/>
          <w:sz w:val="22"/>
        </w:rPr>
        <w:t>C.全面深化改革总目标是完善和发展中国特色社会主义制度、推进国家治理体系和治理能力现代化</w:t>
      </w:r>
    </w:p>
    <w:p w14:paraId="756B7195">
      <w:pPr>
        <w:pStyle w:val="19"/>
        <w:spacing w:before="128" w:line="219" w:lineRule="auto"/>
        <w:rPr>
          <w:rFonts w:ascii="Times New Roman" w:hAnsi="Times New Roman" w:eastAsia="Times New Roman"/>
          <w:sz w:val="22"/>
        </w:rPr>
      </w:pPr>
      <w:r>
        <w:rPr>
          <w:rFonts w:ascii="Times New Roman" w:hAnsi="Times New Roman" w:eastAsia="Times New Roman"/>
          <w:sz w:val="22"/>
        </w:rPr>
        <w:t>D.全面推进依法治国总目标是建设中国特色社会主义法律体系，建设社会主义法治国家</w:t>
      </w:r>
    </w:p>
    <w:p w14:paraId="787F32BC">
      <w:pPr>
        <w:pStyle w:val="19"/>
        <w:spacing w:before="128" w:line="219" w:lineRule="auto"/>
        <w:rPr>
          <w:rFonts w:ascii="Times New Roman" w:hAnsi="Times New Roman" w:eastAsia="Times New Roman"/>
          <w:sz w:val="22"/>
        </w:rPr>
      </w:pPr>
      <w:r>
        <w:rPr>
          <w:rFonts w:ascii="Times New Roman" w:hAnsi="Times New Roman" w:eastAsia="Times New Roman"/>
          <w:sz w:val="22"/>
        </w:rPr>
        <w:t>1223.下列不属于公共产品的有(   )。</w:t>
      </w:r>
    </w:p>
    <w:p w14:paraId="131B4A31">
      <w:pPr>
        <w:pStyle w:val="19"/>
        <w:spacing w:before="128" w:line="219" w:lineRule="auto"/>
        <w:rPr>
          <w:rFonts w:ascii="Times New Roman" w:hAnsi="Times New Roman" w:eastAsia="Times New Roman"/>
          <w:sz w:val="22"/>
        </w:rPr>
      </w:pPr>
      <w:r>
        <w:rPr>
          <w:rFonts w:ascii="Times New Roman" w:hAnsi="Times New Roman" w:eastAsia="Times New Roman"/>
          <w:sz w:val="22"/>
        </w:rPr>
        <w:t>A.石油能源                               B. 公共道路</w:t>
      </w:r>
    </w:p>
    <w:p w14:paraId="2B2AF8E1">
      <w:pPr>
        <w:pStyle w:val="19"/>
        <w:spacing w:before="128" w:line="219" w:lineRule="auto"/>
        <w:rPr>
          <w:rFonts w:ascii="Times New Roman" w:hAnsi="Times New Roman" w:eastAsia="Times New Roman"/>
          <w:sz w:val="22"/>
        </w:rPr>
      </w:pPr>
      <w:r>
        <w:rPr>
          <w:rFonts w:ascii="Times New Roman" w:hAnsi="Times New Roman" w:eastAsia="Times New Roman"/>
          <w:sz w:val="22"/>
        </w:rPr>
        <w:t>C. 公安                                   D.创新技术</w:t>
      </w:r>
    </w:p>
    <w:p w14:paraId="2A9C1DD0">
      <w:pPr>
        <w:pStyle w:val="19"/>
        <w:spacing w:before="128" w:line="219" w:lineRule="auto"/>
        <w:rPr>
          <w:rFonts w:ascii="Times New Roman" w:hAnsi="Times New Roman" w:eastAsia="Times New Roman"/>
          <w:sz w:val="22"/>
        </w:rPr>
      </w:pPr>
      <w:r>
        <w:rPr>
          <w:rFonts w:ascii="Times New Roman" w:hAnsi="Times New Roman" w:eastAsia="Times New Roman"/>
          <w:sz w:val="22"/>
        </w:rPr>
        <w:t>1224.下列成语不能体现具体问题具体分析的方法论的有(    )。</w:t>
      </w:r>
    </w:p>
    <w:p w14:paraId="7A4F4AC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量体裁衣                             </w:t>
      </w:r>
      <w:r>
        <w:rPr>
          <w:rFonts w:ascii="Times New Roman" w:hAnsi="Times New Roman" w:eastAsia="Times New Roman"/>
          <w:sz w:val="22"/>
        </w:rPr>
        <w:t>B.你中有我，我中有你</w:t>
      </w:r>
    </w:p>
    <w:p w14:paraId="0E5870C5">
      <w:pPr>
        <w:pStyle w:val="19"/>
        <w:spacing w:before="128" w:line="219" w:lineRule="auto"/>
        <w:rPr>
          <w:rFonts w:ascii="Times New Roman" w:hAnsi="Times New Roman" w:eastAsia="Times New Roman"/>
          <w:sz w:val="22"/>
        </w:rPr>
      </w:pPr>
      <w:r>
        <w:rPr>
          <w:rFonts w:ascii="Times New Roman" w:hAnsi="Times New Roman" w:eastAsia="Times New Roman"/>
          <w:sz w:val="22"/>
        </w:rPr>
        <w:t>C. 以不变应万变                          D.因材施教</w:t>
      </w:r>
    </w:p>
    <w:p w14:paraId="22F88A30">
      <w:pPr>
        <w:pStyle w:val="19"/>
        <w:spacing w:before="128" w:line="219" w:lineRule="auto"/>
        <w:rPr>
          <w:rFonts w:ascii="Times New Roman" w:hAnsi="Times New Roman" w:eastAsia="Times New Roman"/>
          <w:sz w:val="22"/>
        </w:rPr>
      </w:pPr>
      <w:r>
        <w:rPr>
          <w:rFonts w:ascii="Times New Roman" w:hAnsi="Times New Roman" w:eastAsia="Times New Roman"/>
          <w:sz w:val="22"/>
        </w:rPr>
        <w:t>1225.2019年是五四运动爆发一百周年，五四运动开启了中华民族的重大转折。习近平总书记指出，(    ) 是五四运动近代以来发生的三大历史性事件，是近代以来实现中华民族伟大复兴的三大里程碑。</w:t>
      </w:r>
    </w:p>
    <w:p w14:paraId="021B491A">
      <w:pPr>
        <w:pStyle w:val="19"/>
        <w:spacing w:before="128" w:line="219" w:lineRule="auto"/>
        <w:rPr>
          <w:rFonts w:ascii="Times New Roman" w:hAnsi="Times New Roman" w:eastAsia="Times New Roman"/>
          <w:sz w:val="22"/>
        </w:rPr>
      </w:pPr>
      <w:r>
        <w:rPr>
          <w:rFonts w:ascii="Times New Roman" w:hAnsi="Times New Roman" w:eastAsia="Times New Roman"/>
          <w:sz w:val="22"/>
        </w:rPr>
        <w:t>A. 建立中国共产党</w:t>
      </w:r>
    </w:p>
    <w:p w14:paraId="1273E494">
      <w:pPr>
        <w:pStyle w:val="19"/>
        <w:spacing w:before="128" w:line="219" w:lineRule="auto"/>
        <w:rPr>
          <w:rFonts w:ascii="Times New Roman" w:hAnsi="Times New Roman" w:eastAsia="Times New Roman"/>
          <w:sz w:val="22"/>
        </w:rPr>
      </w:pPr>
      <w:r>
        <w:rPr>
          <w:rFonts w:ascii="Times New Roman" w:hAnsi="Times New Roman" w:eastAsia="Times New Roman"/>
          <w:sz w:val="22"/>
        </w:rPr>
        <w:t>B.成立中华人民共和国</w:t>
      </w:r>
    </w:p>
    <w:p w14:paraId="238C88DB">
      <w:pPr>
        <w:pStyle w:val="19"/>
        <w:spacing w:before="128" w:line="219" w:lineRule="auto"/>
        <w:rPr>
          <w:rFonts w:ascii="Times New Roman" w:hAnsi="Times New Roman" w:eastAsia="Times New Roman"/>
          <w:sz w:val="22"/>
        </w:rPr>
      </w:pPr>
      <w:r>
        <w:rPr>
          <w:rFonts w:ascii="Times New Roman" w:hAnsi="Times New Roman" w:eastAsia="Times New Roman"/>
          <w:sz w:val="22"/>
        </w:rPr>
        <w:t>C.实现中国社会主义现代化</w:t>
      </w:r>
    </w:p>
    <w:p w14:paraId="6062F973">
      <w:pPr>
        <w:pStyle w:val="19"/>
        <w:spacing w:before="128" w:line="219" w:lineRule="auto"/>
        <w:rPr>
          <w:rFonts w:ascii="Times New Roman" w:hAnsi="Times New Roman" w:eastAsia="Times New Roman"/>
          <w:sz w:val="22"/>
        </w:rPr>
      </w:pPr>
      <w:r>
        <w:rPr>
          <w:rFonts w:ascii="Times New Roman" w:hAnsi="Times New Roman" w:eastAsia="Times New Roman"/>
          <w:sz w:val="22"/>
        </w:rPr>
        <w:t>D.推进改革开放和中国特色社会主义事业</w:t>
      </w:r>
    </w:p>
    <w:p w14:paraId="37C8CF6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1226.中国老牌“回力”鞋，凹起造型有情调，日常搭配一双回力，除了能塑造独特的 </w:t>
      </w:r>
      <w:r>
        <w:rPr>
          <w:rFonts w:ascii="Times New Roman" w:hAnsi="Times New Roman" w:eastAsia="Times New Roman"/>
          <w:sz w:val="22"/>
        </w:rPr>
        <w:t>Vintage  ( 复古的) 文艺感，还能作为吸睛利器，使其成为国内很多青年的最爱。这启示企业要(   )。</w:t>
      </w:r>
    </w:p>
    <w:p w14:paraId="1B8517A0">
      <w:pPr>
        <w:pStyle w:val="19"/>
        <w:spacing w:before="128" w:line="219" w:lineRule="auto"/>
        <w:rPr>
          <w:rFonts w:ascii="Times New Roman" w:hAnsi="Times New Roman" w:eastAsia="Times New Roman"/>
          <w:sz w:val="22"/>
        </w:rPr>
      </w:pPr>
      <w:r>
        <w:rPr>
          <w:rFonts w:ascii="Times New Roman" w:hAnsi="Times New Roman" w:eastAsia="Times New Roman"/>
          <w:sz w:val="22"/>
        </w:rPr>
        <w:t>A.创新思路，提高社会劳动生产率          B. 制定正确的经营策略</w:t>
      </w:r>
    </w:p>
    <w:p w14:paraId="6C9A3CA8">
      <w:pPr>
        <w:pStyle w:val="19"/>
        <w:spacing w:before="128" w:line="219" w:lineRule="auto"/>
        <w:rPr>
          <w:rFonts w:ascii="Times New Roman" w:hAnsi="Times New Roman" w:eastAsia="Times New Roman"/>
          <w:sz w:val="22"/>
        </w:rPr>
      </w:pPr>
      <w:r>
        <w:rPr>
          <w:rFonts w:ascii="Times New Roman" w:hAnsi="Times New Roman" w:eastAsia="Times New Roman"/>
          <w:sz w:val="22"/>
        </w:rPr>
        <w:t>C. 生产适销对路的产品                     D.推进产业结构优化升级</w:t>
      </w:r>
    </w:p>
    <w:p w14:paraId="51843A30">
      <w:pPr>
        <w:pStyle w:val="19"/>
        <w:spacing w:before="128" w:line="219" w:lineRule="auto"/>
        <w:rPr>
          <w:rFonts w:ascii="Times New Roman" w:hAnsi="Times New Roman" w:eastAsia="Times New Roman"/>
          <w:sz w:val="22"/>
        </w:rPr>
      </w:pPr>
      <w:r>
        <w:rPr>
          <w:rFonts w:ascii="Times New Roman" w:hAnsi="Times New Roman" w:eastAsia="Times New Roman"/>
          <w:sz w:val="22"/>
        </w:rPr>
        <w:t>1227.以下语句蕴含事物是普遍联系的哲学原理的有(   )。</w:t>
      </w:r>
    </w:p>
    <w:p w14:paraId="48BC0CEC">
      <w:pPr>
        <w:pStyle w:val="19"/>
        <w:spacing w:before="128" w:line="219" w:lineRule="auto"/>
        <w:rPr>
          <w:rFonts w:ascii="Times New Roman" w:hAnsi="Times New Roman" w:eastAsia="Times New Roman"/>
          <w:sz w:val="22"/>
        </w:rPr>
      </w:pPr>
      <w:r>
        <w:rPr>
          <w:rFonts w:ascii="Times New Roman" w:hAnsi="Times New Roman" w:eastAsia="Times New Roman"/>
          <w:sz w:val="22"/>
        </w:rPr>
        <w:t>A.瑞雪兆丰年                             B.城门失火，殃及池鱼</w:t>
      </w:r>
    </w:p>
    <w:p w14:paraId="1648170B">
      <w:pPr>
        <w:pStyle w:val="19"/>
        <w:spacing w:before="128" w:line="219" w:lineRule="auto"/>
        <w:rPr>
          <w:rFonts w:ascii="Times New Roman" w:hAnsi="Times New Roman" w:eastAsia="Times New Roman"/>
          <w:sz w:val="22"/>
        </w:rPr>
      </w:pPr>
      <w:r>
        <w:rPr>
          <w:rFonts w:ascii="Times New Roman" w:hAnsi="Times New Roman" w:eastAsia="Times New Roman"/>
          <w:sz w:val="22"/>
        </w:rPr>
        <w:t>C. 飞不以尾，屈尾不能远                   D.走不以手，缚手不能疾</w:t>
      </w:r>
    </w:p>
    <w:p w14:paraId="41F1A90C">
      <w:pPr>
        <w:pStyle w:val="19"/>
        <w:spacing w:before="128" w:line="219" w:lineRule="auto"/>
        <w:rPr>
          <w:rFonts w:ascii="Times New Roman" w:hAnsi="Times New Roman" w:eastAsia="Times New Roman"/>
          <w:sz w:val="22"/>
        </w:rPr>
      </w:pPr>
      <w:r>
        <w:rPr>
          <w:rFonts w:ascii="Times New Roman" w:hAnsi="Times New Roman" w:eastAsia="Times New Roman"/>
          <w:sz w:val="22"/>
        </w:rPr>
        <w:t>1228. 十九大报告提出，全党要充分认识伟大斗争的(   ),发扬斗争精神，提高斗争本领，不断夺取伟 大斗争新胜利。</w:t>
      </w:r>
    </w:p>
    <w:p w14:paraId="26917AAA">
      <w:pPr>
        <w:pStyle w:val="19"/>
        <w:spacing w:before="128" w:line="219" w:lineRule="auto"/>
        <w:rPr>
          <w:rFonts w:ascii="Times New Roman" w:hAnsi="Times New Roman" w:eastAsia="Times New Roman"/>
          <w:sz w:val="22"/>
        </w:rPr>
      </w:pPr>
      <w:r>
        <w:rPr>
          <w:rFonts w:ascii="Times New Roman" w:hAnsi="Times New Roman" w:eastAsia="Times New Roman"/>
          <w:sz w:val="22"/>
        </w:rPr>
        <w:t>A.长期性                                  B. 复杂性</w:t>
      </w:r>
    </w:p>
    <w:p w14:paraId="14B36329">
      <w:pPr>
        <w:pStyle w:val="19"/>
        <w:spacing w:before="128" w:line="219" w:lineRule="auto"/>
        <w:rPr>
          <w:rFonts w:ascii="Times New Roman" w:hAnsi="Times New Roman" w:eastAsia="Times New Roman"/>
          <w:sz w:val="22"/>
        </w:rPr>
      </w:pPr>
      <w:r>
        <w:rPr>
          <w:rFonts w:ascii="Times New Roman" w:hAnsi="Times New Roman" w:eastAsia="Times New Roman"/>
          <w:sz w:val="22"/>
        </w:rPr>
        <w:t>C.艰巨性                                D.彻底性</w:t>
      </w:r>
    </w:p>
    <w:p w14:paraId="1B28E9ED">
      <w:pPr>
        <w:pStyle w:val="19"/>
        <w:spacing w:before="128" w:line="219" w:lineRule="auto"/>
        <w:rPr>
          <w:rFonts w:ascii="Times New Roman" w:hAnsi="Times New Roman" w:eastAsia="Times New Roman"/>
          <w:sz w:val="22"/>
        </w:rPr>
      </w:pPr>
      <w:r>
        <w:rPr>
          <w:rFonts w:ascii="Times New Roman" w:hAnsi="Times New Roman" w:eastAsia="Times New Roman"/>
          <w:sz w:val="22"/>
        </w:rPr>
        <w:t>1229. 党的十九大报告指出，过去五年，我国国防和军队改革获得历史性突破，形成(   )新格局，人民 军队组织架构和力量体系实现革命性重塑。</w:t>
      </w:r>
    </w:p>
    <w:p w14:paraId="62B5301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军委管总                               </w:t>
      </w:r>
      <w:r>
        <w:rPr>
          <w:rFonts w:ascii="Times New Roman" w:hAnsi="Times New Roman" w:eastAsia="Times New Roman"/>
          <w:sz w:val="22"/>
        </w:rPr>
        <w:t>B.战区主战</w:t>
      </w:r>
    </w:p>
    <w:p w14:paraId="7F8AA919">
      <w:pPr>
        <w:pStyle w:val="19"/>
        <w:spacing w:before="128" w:line="219" w:lineRule="auto"/>
        <w:rPr>
          <w:rFonts w:ascii="Times New Roman" w:hAnsi="Times New Roman" w:eastAsia="Times New Roman"/>
          <w:sz w:val="22"/>
        </w:rPr>
      </w:pPr>
      <w:r>
        <w:rPr>
          <w:rFonts w:ascii="Times New Roman" w:hAnsi="Times New Roman" w:eastAsia="Times New Roman"/>
          <w:sz w:val="22"/>
        </w:rPr>
        <w:t>C. 军中主建                               D.兵种联合</w:t>
      </w:r>
    </w:p>
    <w:p w14:paraId="4133FB96">
      <w:pPr>
        <w:pStyle w:val="19"/>
        <w:spacing w:before="128" w:line="219" w:lineRule="auto"/>
        <w:rPr>
          <w:rFonts w:ascii="Times New Roman" w:hAnsi="Times New Roman" w:eastAsia="Times New Roman"/>
          <w:sz w:val="22"/>
        </w:rPr>
      </w:pPr>
      <w:r>
        <w:rPr>
          <w:rFonts w:ascii="Times New Roman" w:hAnsi="Times New Roman" w:eastAsia="Times New Roman"/>
          <w:sz w:val="22"/>
        </w:rPr>
        <w:t>1230.下列属于习近平提出的“四个全面”战略思想内容的有(  )。</w:t>
      </w:r>
    </w:p>
    <w:p w14:paraId="19542631">
      <w:pPr>
        <w:pStyle w:val="19"/>
        <w:spacing w:before="128" w:line="219" w:lineRule="auto"/>
        <w:rPr>
          <w:rFonts w:ascii="Times New Roman" w:hAnsi="Times New Roman" w:eastAsia="Times New Roman"/>
          <w:sz w:val="22"/>
        </w:rPr>
      </w:pPr>
      <w:r>
        <w:rPr>
          <w:rFonts w:ascii="Times New Roman" w:hAnsi="Times New Roman" w:eastAsia="Times New Roman"/>
          <w:sz w:val="22"/>
        </w:rPr>
        <w:t>A.全面从严治党                          B.全面对外开放</w:t>
      </w:r>
    </w:p>
    <w:p w14:paraId="1BB123C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C.全面依法治国                         </w:t>
      </w:r>
      <w:r>
        <w:rPr>
          <w:rFonts w:ascii="Times New Roman" w:hAnsi="Times New Roman" w:eastAsia="Times New Roman"/>
          <w:sz w:val="22"/>
        </w:rPr>
        <w:t>D.全面建成小康社会 1231.(          )体现了内因是事物变化发展的根据。</w:t>
      </w:r>
    </w:p>
    <w:p w14:paraId="34B3465E">
      <w:pPr>
        <w:pStyle w:val="19"/>
        <w:spacing w:before="128" w:line="219" w:lineRule="auto"/>
        <w:rPr>
          <w:rFonts w:ascii="Times New Roman" w:hAnsi="Times New Roman" w:eastAsia="Times New Roman"/>
          <w:sz w:val="22"/>
        </w:rPr>
      </w:pPr>
      <w:r>
        <w:rPr>
          <w:rFonts w:ascii="Times New Roman" w:hAnsi="Times New Roman" w:eastAsia="Times New Roman"/>
          <w:sz w:val="22"/>
        </w:rPr>
        <w:t>A.橘生淮南则为橘，生于淮北则为枳</w:t>
      </w:r>
    </w:p>
    <w:p w14:paraId="2258E3DE">
      <w:pPr>
        <w:pStyle w:val="19"/>
        <w:spacing w:before="128" w:line="219" w:lineRule="auto"/>
        <w:rPr>
          <w:rFonts w:ascii="Times New Roman" w:hAnsi="Times New Roman" w:eastAsia="Times New Roman"/>
          <w:sz w:val="22"/>
        </w:rPr>
      </w:pPr>
      <w:r>
        <w:rPr>
          <w:rFonts w:ascii="Times New Roman" w:hAnsi="Times New Roman" w:eastAsia="Times New Roman"/>
          <w:sz w:val="22"/>
        </w:rPr>
        <w:t>B.千磨万击还坚劲，任尔东西南北风</w:t>
      </w:r>
    </w:p>
    <w:p w14:paraId="7430FD0D">
      <w:pPr>
        <w:pStyle w:val="19"/>
        <w:spacing w:before="128" w:line="219" w:lineRule="auto"/>
        <w:rPr>
          <w:rFonts w:ascii="Times New Roman" w:hAnsi="Times New Roman" w:eastAsia="Times New Roman"/>
          <w:sz w:val="22"/>
        </w:rPr>
      </w:pPr>
      <w:r>
        <w:rPr>
          <w:rFonts w:ascii="Times New Roman" w:hAnsi="Times New Roman" w:eastAsia="Times New Roman"/>
          <w:sz w:val="22"/>
        </w:rPr>
        <w:t>C. 宝剑锋从磨砺出，梅花香自苦寒来</w:t>
      </w:r>
    </w:p>
    <w:p w14:paraId="640529B5">
      <w:pPr>
        <w:pStyle w:val="19"/>
        <w:spacing w:before="128" w:line="219" w:lineRule="auto"/>
        <w:rPr>
          <w:rFonts w:ascii="Times New Roman" w:hAnsi="Times New Roman" w:eastAsia="Times New Roman"/>
          <w:sz w:val="22"/>
        </w:rPr>
      </w:pPr>
      <w:r>
        <w:rPr>
          <w:rFonts w:ascii="Times New Roman" w:hAnsi="Times New Roman" w:eastAsia="Times New Roman"/>
          <w:sz w:val="22"/>
        </w:rPr>
        <w:t>D. 灭六国者，六国也，非秦也；族秦者，秦也，非天下也</w:t>
      </w:r>
    </w:p>
    <w:p w14:paraId="557DB0F6">
      <w:pPr>
        <w:pStyle w:val="19"/>
        <w:spacing w:before="128" w:line="219" w:lineRule="auto"/>
        <w:rPr>
          <w:rFonts w:ascii="Times New Roman" w:hAnsi="Times New Roman" w:eastAsia="Times New Roman"/>
          <w:sz w:val="22"/>
        </w:rPr>
      </w:pPr>
      <w:r>
        <w:rPr>
          <w:rFonts w:ascii="Times New Roman" w:hAnsi="Times New Roman" w:eastAsia="Times New Roman"/>
          <w:sz w:val="22"/>
        </w:rPr>
        <w:t>1232.构成善治的基本要素有(   )。</w:t>
      </w:r>
    </w:p>
    <w:p w14:paraId="1F5A3C72">
      <w:pPr>
        <w:pStyle w:val="19"/>
        <w:spacing w:before="128" w:line="219" w:lineRule="auto"/>
        <w:rPr>
          <w:rFonts w:ascii="Times New Roman" w:hAnsi="Times New Roman" w:eastAsia="Times New Roman"/>
          <w:sz w:val="22"/>
        </w:rPr>
      </w:pPr>
      <w:r>
        <w:rPr>
          <w:rFonts w:ascii="Times New Roman" w:hAnsi="Times New Roman" w:eastAsia="Times New Roman"/>
          <w:sz w:val="22"/>
        </w:rPr>
        <w:t>A.合法性                                 B. 有效性</w:t>
      </w:r>
    </w:p>
    <w:p w14:paraId="58156151">
      <w:pPr>
        <w:pStyle w:val="19"/>
        <w:spacing w:before="128" w:line="219" w:lineRule="auto"/>
        <w:rPr>
          <w:rFonts w:ascii="Times New Roman" w:hAnsi="Times New Roman" w:eastAsia="Times New Roman"/>
          <w:sz w:val="22"/>
        </w:rPr>
      </w:pPr>
      <w:r>
        <w:rPr>
          <w:rFonts w:ascii="Times New Roman" w:hAnsi="Times New Roman" w:eastAsia="Times New Roman"/>
          <w:sz w:val="22"/>
        </w:rPr>
        <w:t>C.透明性                                D.责任性</w:t>
      </w:r>
    </w:p>
    <w:p w14:paraId="38E9AA30">
      <w:pPr>
        <w:pStyle w:val="19"/>
        <w:spacing w:before="128" w:line="219" w:lineRule="auto"/>
        <w:rPr>
          <w:rFonts w:ascii="Times New Roman" w:hAnsi="Times New Roman" w:eastAsia="Times New Roman"/>
          <w:sz w:val="22"/>
        </w:rPr>
      </w:pPr>
      <w:r>
        <w:rPr>
          <w:rFonts w:ascii="Times New Roman" w:hAnsi="Times New Roman" w:eastAsia="Times New Roman"/>
          <w:sz w:val="22"/>
        </w:rPr>
        <w:t>1233.19世纪70年代以前，西方资本主义国家对中国的早期资本输出已经开始，主要表现有(   )。</w:t>
      </w:r>
    </w:p>
    <w:p w14:paraId="06A003FC">
      <w:pPr>
        <w:pStyle w:val="19"/>
        <w:spacing w:before="128" w:line="219" w:lineRule="auto"/>
        <w:rPr>
          <w:rFonts w:ascii="Times New Roman" w:hAnsi="Times New Roman" w:eastAsia="Times New Roman"/>
          <w:sz w:val="22"/>
        </w:rPr>
      </w:pPr>
      <w:r>
        <w:rPr>
          <w:rFonts w:ascii="Times New Roman" w:hAnsi="Times New Roman" w:eastAsia="Times New Roman"/>
          <w:sz w:val="22"/>
        </w:rPr>
        <w:t>A.办洋行                                  B.开银行</w:t>
      </w:r>
    </w:p>
    <w:p w14:paraId="28AC8C53">
      <w:pPr>
        <w:pStyle w:val="19"/>
        <w:spacing w:before="128" w:line="219" w:lineRule="auto"/>
        <w:rPr>
          <w:rFonts w:ascii="Times New Roman" w:hAnsi="Times New Roman" w:eastAsia="Times New Roman"/>
          <w:sz w:val="22"/>
        </w:rPr>
      </w:pPr>
      <w:r>
        <w:rPr>
          <w:rFonts w:ascii="Times New Roman" w:hAnsi="Times New Roman" w:eastAsia="Times New Roman"/>
          <w:sz w:val="22"/>
        </w:rPr>
        <w:t>C. 经营轮船公司                            D.设工厂</w:t>
      </w:r>
    </w:p>
    <w:p w14:paraId="00FE64C9">
      <w:pPr>
        <w:pStyle w:val="19"/>
        <w:spacing w:before="128" w:line="219" w:lineRule="auto"/>
        <w:rPr>
          <w:rFonts w:ascii="Times New Roman" w:hAnsi="Times New Roman" w:eastAsia="Times New Roman"/>
          <w:sz w:val="22"/>
        </w:rPr>
      </w:pPr>
      <w:r>
        <w:rPr>
          <w:rFonts w:ascii="Times New Roman" w:hAnsi="Times New Roman" w:eastAsia="Times New Roman"/>
          <w:sz w:val="22"/>
        </w:rPr>
        <w:t>1234. 随着供给侧结构性改革的持续深入，由“中国制造”向“中国智造”转变正成为业界共识，由“中国 制造”向“中国智造”转变我国需要(   )</w:t>
      </w:r>
    </w:p>
    <w:p w14:paraId="38B291FC">
      <w:pPr>
        <w:pStyle w:val="19"/>
        <w:spacing w:before="128" w:line="219" w:lineRule="auto"/>
        <w:rPr>
          <w:rFonts w:ascii="Times New Roman" w:hAnsi="Times New Roman" w:eastAsia="Times New Roman"/>
          <w:sz w:val="22"/>
        </w:rPr>
      </w:pPr>
      <w:r>
        <w:rPr>
          <w:rFonts w:ascii="Times New Roman" w:hAnsi="Times New Roman" w:eastAsia="Times New Roman"/>
          <w:sz w:val="22"/>
        </w:rPr>
        <w:t>A.坚持用发展的观点看问题，适时调整发展战略</w:t>
      </w:r>
    </w:p>
    <w:p w14:paraId="381BEFD8">
      <w:pPr>
        <w:pStyle w:val="19"/>
        <w:spacing w:before="128" w:line="219" w:lineRule="auto"/>
        <w:rPr>
          <w:rFonts w:ascii="Times New Roman" w:hAnsi="Times New Roman" w:eastAsia="Times New Roman"/>
          <w:sz w:val="22"/>
        </w:rPr>
      </w:pPr>
      <w:r>
        <w:rPr>
          <w:rFonts w:ascii="Times New Roman" w:hAnsi="Times New Roman" w:eastAsia="Times New Roman"/>
          <w:sz w:val="22"/>
        </w:rPr>
        <w:t>B. 坚持循序渐进的原则，不断促进产业升级</w:t>
      </w:r>
    </w:p>
    <w:p w14:paraId="3D6EE7E2">
      <w:pPr>
        <w:pStyle w:val="19"/>
        <w:spacing w:before="128" w:line="219" w:lineRule="auto"/>
        <w:rPr>
          <w:rFonts w:ascii="Times New Roman" w:hAnsi="Times New Roman" w:eastAsia="Times New Roman"/>
          <w:sz w:val="22"/>
        </w:rPr>
      </w:pPr>
      <w:r>
        <w:rPr>
          <w:rFonts w:ascii="Times New Roman" w:hAnsi="Times New Roman" w:eastAsia="Times New Roman"/>
          <w:sz w:val="22"/>
        </w:rPr>
        <w:t>C. 树立创新意识，加优旧动能转换</w:t>
      </w:r>
    </w:p>
    <w:p w14:paraId="19435B79">
      <w:pPr>
        <w:pStyle w:val="19"/>
        <w:spacing w:before="128" w:line="219" w:lineRule="auto"/>
        <w:rPr>
          <w:rFonts w:ascii="Times New Roman" w:hAnsi="Times New Roman" w:eastAsia="Times New Roman"/>
          <w:sz w:val="22"/>
        </w:rPr>
      </w:pPr>
      <w:r>
        <w:rPr>
          <w:rFonts w:ascii="Times New Roman" w:hAnsi="Times New Roman" w:eastAsia="Times New Roman"/>
          <w:sz w:val="22"/>
        </w:rPr>
        <w:t>D.一成不变保护传统制造业</w:t>
      </w:r>
    </w:p>
    <w:p w14:paraId="1B5AFFFC">
      <w:pPr>
        <w:pStyle w:val="19"/>
        <w:spacing w:before="128" w:line="219" w:lineRule="auto"/>
        <w:rPr>
          <w:rFonts w:ascii="Times New Roman" w:hAnsi="Times New Roman" w:eastAsia="Times New Roman"/>
          <w:sz w:val="22"/>
        </w:rPr>
      </w:pPr>
      <w:r>
        <w:rPr>
          <w:rFonts w:ascii="Times New Roman" w:hAnsi="Times New Roman" w:eastAsia="Times New Roman"/>
          <w:sz w:val="22"/>
        </w:rPr>
        <w:t>1235. 下列关于习近平系列讲话中运用形象比喻手法的是(   )</w:t>
      </w:r>
    </w:p>
    <w:p w14:paraId="17A7BB48">
      <w:pPr>
        <w:pStyle w:val="19"/>
        <w:spacing w:before="128" w:line="219" w:lineRule="auto"/>
        <w:rPr>
          <w:rFonts w:ascii="Times New Roman" w:hAnsi="Times New Roman" w:eastAsia="Times New Roman"/>
          <w:sz w:val="22"/>
        </w:rPr>
      </w:pPr>
      <w:r>
        <w:rPr>
          <w:rFonts w:ascii="Times New Roman" w:hAnsi="Times New Roman" w:eastAsia="Times New Roman"/>
          <w:sz w:val="22"/>
        </w:rPr>
        <w:t>A.敢啃硬骨头，敢于涉险滩——改革要勇于冲破观念障碍和利益束缚</w:t>
      </w:r>
    </w:p>
    <w:p w14:paraId="5023ECBD">
      <w:pPr>
        <w:pStyle w:val="19"/>
        <w:spacing w:before="128" w:line="219" w:lineRule="auto"/>
        <w:rPr>
          <w:rFonts w:ascii="Times New Roman" w:hAnsi="Times New Roman" w:eastAsia="Times New Roman"/>
          <w:sz w:val="22"/>
        </w:rPr>
      </w:pPr>
      <w:r>
        <w:rPr>
          <w:rFonts w:ascii="Times New Roman" w:hAnsi="Times New Roman" w:eastAsia="Times New Roman"/>
          <w:sz w:val="22"/>
        </w:rPr>
        <w:t>B.把权利关进制度的笼子——健全权力制约与监督体系</w:t>
      </w:r>
    </w:p>
    <w:p w14:paraId="6DDEA383">
      <w:pPr>
        <w:pStyle w:val="19"/>
        <w:spacing w:before="128" w:line="219" w:lineRule="auto"/>
        <w:rPr>
          <w:rFonts w:ascii="Times New Roman" w:hAnsi="Times New Roman" w:eastAsia="Times New Roman"/>
          <w:sz w:val="22"/>
        </w:rPr>
      </w:pPr>
      <w:r>
        <w:rPr>
          <w:rFonts w:ascii="Times New Roman" w:hAnsi="Times New Roman" w:eastAsia="Times New Roman"/>
          <w:sz w:val="22"/>
        </w:rPr>
        <w:t>C.打“老虎”,拍“苍蝇”——坚决查处不正之风和贪腐问题</w:t>
      </w:r>
    </w:p>
    <w:p w14:paraId="7076D224">
      <w:pPr>
        <w:pStyle w:val="19"/>
        <w:spacing w:before="128" w:line="219" w:lineRule="auto"/>
        <w:rPr>
          <w:rFonts w:ascii="Times New Roman" w:hAnsi="Times New Roman" w:eastAsia="Times New Roman"/>
          <w:sz w:val="22"/>
        </w:rPr>
      </w:pPr>
      <w:r>
        <w:rPr>
          <w:rFonts w:ascii="Times New Roman" w:hAnsi="Times New Roman" w:eastAsia="Times New Roman"/>
          <w:sz w:val="22"/>
        </w:rPr>
        <w:t>D. 小康不小康，关键看老乡——大力促进农民增加收入</w:t>
      </w:r>
    </w:p>
    <w:p w14:paraId="7A39218C">
      <w:pPr>
        <w:pStyle w:val="19"/>
        <w:spacing w:before="128" w:line="219" w:lineRule="auto"/>
        <w:rPr>
          <w:rFonts w:ascii="Times New Roman" w:hAnsi="Times New Roman" w:eastAsia="Times New Roman"/>
          <w:sz w:val="22"/>
        </w:rPr>
      </w:pPr>
      <w:r>
        <w:rPr>
          <w:rFonts w:ascii="Times New Roman" w:hAnsi="Times New Roman" w:eastAsia="Times New Roman"/>
          <w:sz w:val="22"/>
        </w:rPr>
        <w:t>1236.实现中华民族伟大复兴的中国梦，就是要实现(   )。</w:t>
      </w:r>
    </w:p>
    <w:p w14:paraId="00F97BFA">
      <w:pPr>
        <w:pStyle w:val="19"/>
        <w:spacing w:before="128" w:line="219" w:lineRule="auto"/>
        <w:rPr>
          <w:rFonts w:ascii="Times New Roman" w:hAnsi="Times New Roman" w:eastAsia="Times New Roman"/>
          <w:sz w:val="22"/>
        </w:rPr>
      </w:pPr>
      <w:r>
        <w:rPr>
          <w:rFonts w:ascii="Times New Roman" w:hAnsi="Times New Roman" w:eastAsia="Times New Roman"/>
          <w:sz w:val="22"/>
        </w:rPr>
        <w:t>A.国家富强                               B. 世界和平</w:t>
      </w:r>
    </w:p>
    <w:p w14:paraId="43A61929">
      <w:pPr>
        <w:pStyle w:val="19"/>
        <w:spacing w:before="128" w:line="219" w:lineRule="auto"/>
        <w:rPr>
          <w:rFonts w:ascii="Times New Roman" w:hAnsi="Times New Roman" w:eastAsia="Times New Roman"/>
          <w:sz w:val="22"/>
        </w:rPr>
      </w:pPr>
      <w:r>
        <w:rPr>
          <w:rFonts w:ascii="Times New Roman" w:hAnsi="Times New Roman" w:eastAsia="Times New Roman"/>
          <w:sz w:val="22"/>
        </w:rPr>
        <w:t>C. 民族振兴                               D.人民幸福</w:t>
      </w:r>
    </w:p>
    <w:p w14:paraId="6F61F6AA">
      <w:pPr>
        <w:pStyle w:val="19"/>
        <w:spacing w:before="128" w:line="219" w:lineRule="auto"/>
        <w:rPr>
          <w:rFonts w:ascii="Times New Roman" w:hAnsi="Times New Roman" w:eastAsia="Times New Roman"/>
          <w:sz w:val="22"/>
        </w:rPr>
      </w:pPr>
      <w:r>
        <w:rPr>
          <w:rFonts w:ascii="Times New Roman" w:hAnsi="Times New Roman" w:eastAsia="Times New Roman"/>
          <w:sz w:val="22"/>
        </w:rPr>
        <w:t>1237. 习近平同志指出，实现中国梦必须弘扬中国精神，这就是(   ),这种精神是凝心聚力的兴国之魂、 强国之魂</w:t>
      </w:r>
    </w:p>
    <w:p w14:paraId="398489BE">
      <w:pPr>
        <w:pStyle w:val="19"/>
        <w:spacing w:before="128" w:line="219" w:lineRule="auto"/>
        <w:rPr>
          <w:rFonts w:ascii="Times New Roman" w:hAnsi="Times New Roman" w:eastAsia="Times New Roman"/>
          <w:sz w:val="22"/>
        </w:rPr>
      </w:pPr>
      <w:r>
        <w:rPr>
          <w:rFonts w:ascii="Times New Roman" w:hAnsi="Times New Roman" w:eastAsia="Times New Roman"/>
          <w:sz w:val="22"/>
        </w:rPr>
        <w:t>A. 以精益求精为核心的工匠精神</w:t>
      </w:r>
    </w:p>
    <w:p w14:paraId="69755EF5">
      <w:pPr>
        <w:pStyle w:val="19"/>
        <w:spacing w:before="128" w:line="219" w:lineRule="auto"/>
        <w:rPr>
          <w:rFonts w:ascii="Times New Roman" w:hAnsi="Times New Roman" w:eastAsia="Times New Roman"/>
          <w:sz w:val="22"/>
        </w:rPr>
      </w:pPr>
      <w:r>
        <w:rPr>
          <w:rFonts w:ascii="Times New Roman" w:hAnsi="Times New Roman" w:eastAsia="Times New Roman"/>
          <w:sz w:val="22"/>
        </w:rPr>
        <w:t>B. 以为人民服务为核心的奉献精神</w:t>
      </w:r>
    </w:p>
    <w:p w14:paraId="4F06F8C1">
      <w:pPr>
        <w:pStyle w:val="19"/>
        <w:spacing w:before="128" w:line="219" w:lineRule="auto"/>
        <w:rPr>
          <w:rFonts w:ascii="Times New Roman" w:hAnsi="Times New Roman" w:eastAsia="Times New Roman"/>
          <w:sz w:val="22"/>
        </w:rPr>
      </w:pPr>
      <w:r>
        <w:rPr>
          <w:rFonts w:ascii="Times New Roman" w:hAnsi="Times New Roman" w:eastAsia="Times New Roman"/>
          <w:sz w:val="22"/>
        </w:rPr>
        <w:t>C. 以爱国主义为核心的民族精神</w:t>
      </w:r>
    </w:p>
    <w:p w14:paraId="74BBD86E">
      <w:pPr>
        <w:pStyle w:val="19"/>
        <w:spacing w:before="128" w:line="219" w:lineRule="auto"/>
        <w:rPr>
          <w:rFonts w:ascii="Times New Roman" w:hAnsi="Times New Roman" w:eastAsia="Times New Roman"/>
          <w:sz w:val="22"/>
        </w:rPr>
      </w:pPr>
      <w:r>
        <w:rPr>
          <w:rFonts w:ascii="Times New Roman" w:hAnsi="Times New Roman" w:eastAsia="Times New Roman"/>
          <w:sz w:val="22"/>
        </w:rPr>
        <w:t>D. 以改革创新为核心的时代精神</w:t>
      </w:r>
    </w:p>
    <w:p w14:paraId="0DCE7B23">
      <w:pPr>
        <w:pStyle w:val="19"/>
        <w:spacing w:before="128" w:line="219" w:lineRule="auto"/>
        <w:rPr>
          <w:rFonts w:ascii="Times New Roman" w:hAnsi="Times New Roman" w:eastAsia="Times New Roman"/>
          <w:sz w:val="22"/>
        </w:rPr>
      </w:pPr>
      <w:r>
        <w:rPr>
          <w:rFonts w:ascii="Times New Roman" w:hAnsi="Times New Roman" w:eastAsia="Times New Roman"/>
          <w:sz w:val="22"/>
        </w:rPr>
        <w:t>1238.“一带一路”战略实施以来，推动了我国开放空间从沿海、沿江向内陆、沿边延伸、形成陆海内外联 动、东西双向互挤的开放新格局，与相关国家的货物贸易额累计超过5万亿美元，对外直接投资超过600 亿美元，这说明“一带一路”建设(   )。</w:t>
      </w:r>
    </w:p>
    <w:p w14:paraId="19FBD5DC">
      <w:pPr>
        <w:pStyle w:val="19"/>
        <w:spacing w:before="128" w:line="219" w:lineRule="auto"/>
        <w:rPr>
          <w:rFonts w:ascii="Times New Roman" w:hAnsi="Times New Roman" w:eastAsia="Times New Roman"/>
          <w:sz w:val="22"/>
        </w:rPr>
      </w:pPr>
      <w:r>
        <w:rPr>
          <w:rFonts w:ascii="Times New Roman" w:hAnsi="Times New Roman" w:eastAsia="Times New Roman"/>
          <w:sz w:val="22"/>
        </w:rPr>
        <w:t>A.彰显了同舟共济、权责共担的命运共同体意识</w:t>
      </w:r>
    </w:p>
    <w:p w14:paraId="13E83EAE">
      <w:pPr>
        <w:pStyle w:val="19"/>
        <w:spacing w:before="128" w:line="219" w:lineRule="auto"/>
        <w:rPr>
          <w:rFonts w:ascii="Times New Roman" w:hAnsi="Times New Roman" w:eastAsia="Times New Roman"/>
          <w:sz w:val="22"/>
        </w:rPr>
      </w:pPr>
      <w:r>
        <w:rPr>
          <w:rFonts w:ascii="Times New Roman" w:hAnsi="Times New Roman" w:eastAsia="Times New Roman"/>
          <w:sz w:val="22"/>
        </w:rPr>
        <w:t>B.为完善全球治理体系变革提供了新思路新方案</w:t>
      </w:r>
    </w:p>
    <w:p w14:paraId="57BB8785">
      <w:pPr>
        <w:pStyle w:val="19"/>
        <w:spacing w:before="128" w:line="219" w:lineRule="auto"/>
        <w:rPr>
          <w:rFonts w:ascii="Times New Roman" w:hAnsi="Times New Roman" w:eastAsia="Times New Roman"/>
          <w:sz w:val="22"/>
        </w:rPr>
      </w:pPr>
      <w:r>
        <w:rPr>
          <w:rFonts w:ascii="Times New Roman" w:hAnsi="Times New Roman" w:eastAsia="Times New Roman"/>
          <w:sz w:val="22"/>
        </w:rPr>
        <w:t>C. 促进了沿线各国共同繁荣</w:t>
      </w:r>
    </w:p>
    <w:p w14:paraId="3AC54417">
      <w:pPr>
        <w:pStyle w:val="19"/>
        <w:spacing w:before="128" w:line="219" w:lineRule="auto"/>
        <w:rPr>
          <w:rFonts w:ascii="Times New Roman" w:hAnsi="Times New Roman" w:eastAsia="Times New Roman"/>
          <w:sz w:val="22"/>
        </w:rPr>
      </w:pPr>
      <w:r>
        <w:rPr>
          <w:rFonts w:ascii="Times New Roman" w:hAnsi="Times New Roman" w:eastAsia="Times New Roman"/>
          <w:sz w:val="22"/>
        </w:rPr>
        <w:t>D.统筹国内国际两大格局，推动了我国对外开放进一步深入</w:t>
      </w:r>
    </w:p>
    <w:p w14:paraId="1C21884F">
      <w:pPr>
        <w:pStyle w:val="19"/>
        <w:spacing w:before="128" w:line="219" w:lineRule="auto"/>
        <w:rPr>
          <w:rFonts w:ascii="Times New Roman" w:hAnsi="Times New Roman" w:eastAsia="Times New Roman"/>
          <w:sz w:val="22"/>
        </w:rPr>
      </w:pPr>
      <w:r>
        <w:rPr>
          <w:rFonts w:ascii="Times New Roman" w:hAnsi="Times New Roman" w:eastAsia="Times New Roman"/>
          <w:sz w:val="22"/>
        </w:rPr>
        <w:t>1239. 下列例子属于否定之否定现象的有(   )</w:t>
      </w:r>
    </w:p>
    <w:p w14:paraId="776D6A25">
      <w:pPr>
        <w:pStyle w:val="19"/>
        <w:spacing w:before="128" w:line="219" w:lineRule="auto"/>
        <w:rPr>
          <w:rFonts w:ascii="Times New Roman" w:hAnsi="Times New Roman" w:eastAsia="Times New Roman"/>
          <w:sz w:val="22"/>
        </w:rPr>
      </w:pPr>
      <w:r>
        <w:rPr>
          <w:rFonts w:ascii="Times New Roman" w:hAnsi="Times New Roman" w:eastAsia="Times New Roman"/>
          <w:sz w:val="22"/>
        </w:rPr>
        <w:t>A. 水——冰——水</w:t>
      </w:r>
    </w:p>
    <w:p w14:paraId="101AAC50">
      <w:pPr>
        <w:pStyle w:val="19"/>
        <w:spacing w:before="128" w:line="219" w:lineRule="auto"/>
        <w:rPr>
          <w:rFonts w:ascii="Times New Roman" w:hAnsi="Times New Roman" w:eastAsia="Times New Roman"/>
          <w:sz w:val="22"/>
        </w:rPr>
      </w:pPr>
      <w:r>
        <w:rPr>
          <w:rFonts w:ascii="Times New Roman" w:hAnsi="Times New Roman" w:eastAsia="Times New Roman"/>
          <w:sz w:val="22"/>
        </w:rPr>
        <w:t>B.原始社会——资本主义社会一一共产主义社会</w:t>
      </w:r>
    </w:p>
    <w:p w14:paraId="45E74573">
      <w:pPr>
        <w:pStyle w:val="19"/>
        <w:spacing w:before="128" w:line="219" w:lineRule="auto"/>
        <w:rPr>
          <w:rFonts w:ascii="Times New Roman" w:hAnsi="Times New Roman" w:eastAsia="Times New Roman"/>
          <w:sz w:val="22"/>
        </w:rPr>
      </w:pPr>
      <w:r>
        <w:rPr>
          <w:rFonts w:ascii="Times New Roman" w:hAnsi="Times New Roman" w:eastAsia="Times New Roman"/>
          <w:sz w:val="22"/>
        </w:rPr>
        <w:t>C. 实践一一理论——实践</w:t>
      </w:r>
    </w:p>
    <w:p w14:paraId="35FDDDEF">
      <w:pPr>
        <w:pStyle w:val="19"/>
        <w:spacing w:before="128" w:line="219" w:lineRule="auto"/>
        <w:rPr>
          <w:rFonts w:ascii="Times New Roman" w:hAnsi="Times New Roman" w:eastAsia="Times New Roman"/>
          <w:sz w:val="22"/>
        </w:rPr>
      </w:pPr>
      <w:r>
        <w:rPr>
          <w:rFonts w:ascii="Times New Roman" w:hAnsi="Times New Roman" w:eastAsia="Times New Roman"/>
          <w:sz w:val="22"/>
        </w:rPr>
        <w:t>D.阴天——下雨一一天晴</w:t>
      </w:r>
    </w:p>
    <w:p w14:paraId="2FD6CC04">
      <w:pPr>
        <w:pStyle w:val="19"/>
        <w:spacing w:before="128" w:line="219" w:lineRule="auto"/>
        <w:rPr>
          <w:rFonts w:ascii="Times New Roman" w:hAnsi="Times New Roman" w:eastAsia="Times New Roman"/>
          <w:sz w:val="22"/>
        </w:rPr>
      </w:pPr>
      <w:r>
        <w:rPr>
          <w:rFonts w:ascii="Times New Roman" w:hAnsi="Times New Roman" w:eastAsia="Times New Roman"/>
          <w:sz w:val="22"/>
        </w:rPr>
        <w:t>1240. 习近平在庆祝中国共产党成立95周年大会上发表重要讲话，青年是祖国的未来，民族的希望，青年 兴则国家兴，青年强则国家强，实现中华民族伟大复兴的中国梦，需要一代又一代有志青年接续奋斗，这 体现了(   )</w:t>
      </w:r>
    </w:p>
    <w:p w14:paraId="78CD10FD">
      <w:pPr>
        <w:pStyle w:val="19"/>
        <w:spacing w:before="128" w:line="219" w:lineRule="auto"/>
        <w:rPr>
          <w:rFonts w:ascii="Times New Roman" w:hAnsi="Times New Roman" w:eastAsia="Times New Roman"/>
          <w:sz w:val="22"/>
        </w:rPr>
      </w:pPr>
      <w:r>
        <w:rPr>
          <w:rFonts w:ascii="Times New Roman" w:hAnsi="Times New Roman" w:eastAsia="Times New Roman"/>
          <w:sz w:val="22"/>
        </w:rPr>
        <w:t>A 青年人是祖国未来的希望</w:t>
      </w:r>
    </w:p>
    <w:p w14:paraId="3E819918">
      <w:pPr>
        <w:pStyle w:val="19"/>
        <w:spacing w:before="128" w:line="219" w:lineRule="auto"/>
        <w:rPr>
          <w:rFonts w:ascii="Times New Roman" w:hAnsi="Times New Roman" w:eastAsia="Times New Roman"/>
          <w:sz w:val="22"/>
        </w:rPr>
      </w:pPr>
      <w:r>
        <w:rPr>
          <w:rFonts w:ascii="Times New Roman" w:hAnsi="Times New Roman" w:eastAsia="Times New Roman"/>
          <w:sz w:val="22"/>
        </w:rPr>
        <w:t>B.青年人的奋发拼搏精神</w:t>
      </w:r>
    </w:p>
    <w:p w14:paraId="1F633D30">
      <w:pPr>
        <w:pStyle w:val="19"/>
        <w:spacing w:before="128" w:line="219" w:lineRule="auto"/>
        <w:rPr>
          <w:rFonts w:ascii="Times New Roman" w:hAnsi="Times New Roman" w:eastAsia="Times New Roman"/>
          <w:sz w:val="22"/>
        </w:rPr>
      </w:pPr>
      <w:r>
        <w:rPr>
          <w:rFonts w:ascii="Times New Roman" w:hAnsi="Times New Roman" w:eastAsia="Times New Roman"/>
          <w:sz w:val="22"/>
        </w:rPr>
        <w:t>C. 国家对一代的青年为了祖国和人民不懈奋斗的肯定</w:t>
      </w:r>
    </w:p>
    <w:p w14:paraId="7D6B9F1D">
      <w:pPr>
        <w:pStyle w:val="19"/>
        <w:spacing w:before="128" w:line="219" w:lineRule="auto"/>
        <w:rPr>
          <w:rFonts w:ascii="Times New Roman" w:hAnsi="Times New Roman" w:eastAsia="Times New Roman"/>
          <w:sz w:val="22"/>
        </w:rPr>
      </w:pPr>
      <w:r>
        <w:rPr>
          <w:rFonts w:ascii="Times New Roman" w:hAnsi="Times New Roman" w:eastAsia="Times New Roman"/>
          <w:sz w:val="22"/>
        </w:rPr>
        <w:t>D. 以习近平同志为核心的党中央，对广大青年的高度重视和亲切关心</w:t>
      </w:r>
    </w:p>
    <w:p w14:paraId="72CFA6BD">
      <w:pPr>
        <w:pStyle w:val="19"/>
        <w:spacing w:before="128" w:line="219" w:lineRule="auto"/>
        <w:rPr>
          <w:rFonts w:ascii="Times New Roman" w:hAnsi="Times New Roman" w:eastAsia="Times New Roman"/>
          <w:sz w:val="22"/>
        </w:rPr>
      </w:pPr>
      <w:r>
        <w:rPr>
          <w:rFonts w:ascii="Times New Roman" w:hAnsi="Times New Roman" w:eastAsia="Times New Roman"/>
          <w:sz w:val="22"/>
        </w:rPr>
        <w:t>1241. 中国优秀传统家规中有许多内容对于新时代加强党风建设有着积极重要的启示作用，下列传统家规符 合上述情况的有(    )</w:t>
      </w:r>
    </w:p>
    <w:p w14:paraId="30DAF9BB">
      <w:pPr>
        <w:pStyle w:val="19"/>
        <w:spacing w:before="128" w:line="219" w:lineRule="auto"/>
        <w:rPr>
          <w:rFonts w:ascii="Times New Roman" w:hAnsi="Times New Roman" w:eastAsia="Times New Roman"/>
          <w:sz w:val="22"/>
        </w:rPr>
      </w:pPr>
      <w:r>
        <w:rPr>
          <w:rFonts w:ascii="Times New Roman" w:hAnsi="Times New Roman" w:eastAsia="Times New Roman"/>
          <w:sz w:val="22"/>
        </w:rPr>
        <w:t>A.子孙倘有出仕者，当蚤夜切切以报国为务</w:t>
      </w:r>
    </w:p>
    <w:p w14:paraId="400FD06F">
      <w:pPr>
        <w:pStyle w:val="19"/>
        <w:spacing w:before="128" w:line="219" w:lineRule="auto"/>
        <w:rPr>
          <w:rFonts w:ascii="Times New Roman" w:hAnsi="Times New Roman" w:eastAsia="Times New Roman"/>
          <w:sz w:val="22"/>
        </w:rPr>
      </w:pPr>
      <w:r>
        <w:rPr>
          <w:rFonts w:ascii="Times New Roman" w:hAnsi="Times New Roman" w:eastAsia="Times New Roman"/>
          <w:sz w:val="22"/>
        </w:rPr>
        <w:t>B.非淡泊无以明志，非宁静无以致远</w:t>
      </w:r>
    </w:p>
    <w:p w14:paraId="69290F34">
      <w:pPr>
        <w:pStyle w:val="19"/>
        <w:spacing w:before="128" w:line="219" w:lineRule="auto"/>
        <w:rPr>
          <w:rFonts w:ascii="Times New Roman" w:hAnsi="Times New Roman" w:eastAsia="Times New Roman"/>
          <w:sz w:val="22"/>
        </w:rPr>
      </w:pPr>
      <w:r>
        <w:rPr>
          <w:rFonts w:ascii="Times New Roman" w:hAnsi="Times New Roman" w:eastAsia="Times New Roman"/>
          <w:sz w:val="22"/>
        </w:rPr>
        <w:t>C.欲路上事，毋乐其便而姑为染指， 一染指便深入万仞</w:t>
      </w:r>
    </w:p>
    <w:p w14:paraId="5C064CB4">
      <w:pPr>
        <w:pStyle w:val="19"/>
        <w:spacing w:before="128" w:line="219" w:lineRule="auto"/>
        <w:rPr>
          <w:rFonts w:ascii="Times New Roman" w:hAnsi="Times New Roman" w:eastAsia="Times New Roman"/>
          <w:sz w:val="22"/>
        </w:rPr>
      </w:pPr>
      <w:r>
        <w:rPr>
          <w:rFonts w:ascii="Times New Roman" w:hAnsi="Times New Roman" w:eastAsia="Times New Roman"/>
          <w:sz w:val="22"/>
        </w:rPr>
        <w:t>D.不惟厚禄万钟为贵，而以节义为贵</w:t>
      </w:r>
    </w:p>
    <w:p w14:paraId="3060FCF0">
      <w:pPr>
        <w:pStyle w:val="19"/>
        <w:spacing w:before="128" w:line="219" w:lineRule="auto"/>
        <w:rPr>
          <w:rFonts w:ascii="Times New Roman" w:hAnsi="Times New Roman" w:eastAsia="Times New Roman"/>
          <w:sz w:val="22"/>
        </w:rPr>
      </w:pPr>
      <w:r>
        <w:rPr>
          <w:rFonts w:ascii="Times New Roman" w:hAnsi="Times New Roman" w:eastAsia="Times New Roman"/>
          <w:sz w:val="22"/>
        </w:rPr>
        <w:t>1242.1848年问世的《共产主义宣言》第一次全面系统地阐述了科学社会主义理论。科学社会主义产生的两 大理论基石为(   )</w:t>
      </w:r>
    </w:p>
    <w:p w14:paraId="5D185359">
      <w:pPr>
        <w:pStyle w:val="19"/>
        <w:spacing w:before="128" w:line="219" w:lineRule="auto"/>
        <w:rPr>
          <w:rFonts w:ascii="Times New Roman" w:hAnsi="Times New Roman" w:eastAsia="Times New Roman"/>
          <w:sz w:val="22"/>
        </w:rPr>
      </w:pPr>
      <w:r>
        <w:rPr>
          <w:rFonts w:ascii="Times New Roman" w:hAnsi="Times New Roman" w:eastAsia="Times New Roman"/>
          <w:sz w:val="22"/>
        </w:rPr>
        <w:t>A.历史唯物主义                            B. 剩余价值学说</w:t>
      </w:r>
    </w:p>
    <w:p w14:paraId="34159C0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C.阶级斗争理论                         </w:t>
      </w:r>
      <w:r>
        <w:rPr>
          <w:rFonts w:ascii="Times New Roman" w:hAnsi="Times New Roman" w:eastAsia="Times New Roman"/>
          <w:sz w:val="22"/>
        </w:rPr>
        <w:t>D.空想社会主义</w:t>
      </w:r>
    </w:p>
    <w:p w14:paraId="408FD828">
      <w:pPr>
        <w:pStyle w:val="19"/>
        <w:spacing w:before="128" w:line="219" w:lineRule="auto"/>
        <w:rPr>
          <w:rFonts w:ascii="Times New Roman" w:hAnsi="Times New Roman" w:eastAsia="Times New Roman"/>
          <w:sz w:val="22"/>
        </w:rPr>
      </w:pPr>
      <w:r>
        <w:rPr>
          <w:rFonts w:ascii="Times New Roman" w:hAnsi="Times New Roman" w:eastAsia="Times New Roman"/>
          <w:sz w:val="22"/>
        </w:rPr>
        <w:t>1243. 近年来简政放权一直是国务院和各级政府的重头戏。通过简政放权切实让政府从越位点退出，把缺位 点补上。下列关于简政放权的理解正确的有(   )。</w:t>
      </w:r>
    </w:p>
    <w:p w14:paraId="2B7FCDE4">
      <w:pPr>
        <w:pStyle w:val="19"/>
        <w:spacing w:before="128" w:line="219" w:lineRule="auto"/>
        <w:rPr>
          <w:rFonts w:ascii="Times New Roman" w:hAnsi="Times New Roman" w:eastAsia="Times New Roman"/>
          <w:sz w:val="22"/>
        </w:rPr>
      </w:pPr>
      <w:r>
        <w:rPr>
          <w:rFonts w:ascii="Times New Roman" w:hAnsi="Times New Roman" w:eastAsia="Times New Roman"/>
          <w:sz w:val="22"/>
        </w:rPr>
        <w:t>A.其核心是转变政府职能，处理好政府和市场的关系</w:t>
      </w:r>
    </w:p>
    <w:p w14:paraId="69EEB1CB">
      <w:pPr>
        <w:pStyle w:val="19"/>
        <w:spacing w:before="128" w:line="219" w:lineRule="auto"/>
        <w:rPr>
          <w:rFonts w:ascii="Times New Roman" w:hAnsi="Times New Roman" w:eastAsia="Times New Roman"/>
          <w:sz w:val="22"/>
        </w:rPr>
      </w:pPr>
      <w:r>
        <w:rPr>
          <w:rFonts w:ascii="Times New Roman" w:hAnsi="Times New Roman" w:eastAsia="Times New Roman"/>
          <w:sz w:val="22"/>
        </w:rPr>
        <w:t>B.要减少政府的自由裁量权</w:t>
      </w:r>
    </w:p>
    <w:p w14:paraId="0EED9CC4">
      <w:pPr>
        <w:pStyle w:val="19"/>
        <w:spacing w:before="128" w:line="219" w:lineRule="auto"/>
        <w:rPr>
          <w:rFonts w:ascii="Times New Roman" w:hAnsi="Times New Roman" w:eastAsia="Times New Roman"/>
          <w:sz w:val="22"/>
        </w:rPr>
      </w:pPr>
      <w:r>
        <w:rPr>
          <w:rFonts w:ascii="Times New Roman" w:hAnsi="Times New Roman" w:eastAsia="Times New Roman"/>
          <w:sz w:val="22"/>
        </w:rPr>
        <w:t>C.要推进综合执法</w:t>
      </w:r>
    </w:p>
    <w:p w14:paraId="426DDA41">
      <w:pPr>
        <w:pStyle w:val="19"/>
        <w:spacing w:before="128" w:line="219" w:lineRule="auto"/>
        <w:rPr>
          <w:rFonts w:ascii="Times New Roman" w:hAnsi="Times New Roman" w:eastAsia="Times New Roman"/>
          <w:sz w:val="22"/>
        </w:rPr>
      </w:pPr>
      <w:r>
        <w:rPr>
          <w:rFonts w:ascii="Times New Roman" w:hAnsi="Times New Roman" w:eastAsia="Times New Roman"/>
          <w:sz w:val="22"/>
        </w:rPr>
        <w:t>D.全面实行清单管理制度</w:t>
      </w:r>
    </w:p>
    <w:p w14:paraId="3272633C">
      <w:pPr>
        <w:pStyle w:val="19"/>
        <w:spacing w:before="128" w:line="219" w:lineRule="auto"/>
        <w:rPr>
          <w:rFonts w:ascii="Times New Roman" w:hAnsi="Times New Roman" w:eastAsia="Times New Roman"/>
          <w:sz w:val="22"/>
        </w:rPr>
      </w:pPr>
      <w:r>
        <w:rPr>
          <w:rFonts w:ascii="Times New Roman" w:hAnsi="Times New Roman" w:eastAsia="Times New Roman"/>
          <w:sz w:val="22"/>
        </w:rPr>
        <w:t>1244.党的十九大强调中国特色社会主义进入新时代，意味着(   )。</w:t>
      </w:r>
    </w:p>
    <w:p w14:paraId="7961C63E">
      <w:pPr>
        <w:pStyle w:val="19"/>
        <w:spacing w:before="128" w:line="219" w:lineRule="auto"/>
        <w:rPr>
          <w:rFonts w:ascii="Times New Roman" w:hAnsi="Times New Roman" w:eastAsia="Times New Roman"/>
          <w:sz w:val="22"/>
        </w:rPr>
      </w:pPr>
      <w:r>
        <w:rPr>
          <w:rFonts w:ascii="Times New Roman" w:hAnsi="Times New Roman" w:eastAsia="Times New Roman"/>
          <w:sz w:val="22"/>
        </w:rPr>
        <w:t>A. 中国从封建专制政治向人民民主的伟大飞跃</w:t>
      </w:r>
    </w:p>
    <w:p w14:paraId="4046EC3D">
      <w:pPr>
        <w:pStyle w:val="19"/>
        <w:spacing w:before="128" w:line="219" w:lineRule="auto"/>
        <w:rPr>
          <w:rFonts w:ascii="Times New Roman" w:hAnsi="Times New Roman" w:eastAsia="Times New Roman"/>
          <w:sz w:val="22"/>
        </w:rPr>
      </w:pPr>
      <w:r>
        <w:rPr>
          <w:rFonts w:ascii="Times New Roman" w:hAnsi="Times New Roman" w:eastAsia="Times New Roman"/>
          <w:sz w:val="22"/>
        </w:rPr>
        <w:t>B. 近代以来久经磨难的中华民族迎来了从站起来、富起来到强起来的伟大飞跃，迎来了实现中华民族伟大</w:t>
      </w:r>
    </w:p>
    <w:p w14:paraId="7EC4BD65">
      <w:pPr>
        <w:pStyle w:val="19"/>
        <w:spacing w:before="128" w:line="219" w:lineRule="auto"/>
        <w:rPr>
          <w:rFonts w:ascii="Times New Roman" w:hAnsi="Times New Roman" w:eastAsia="Times New Roman"/>
          <w:sz w:val="22"/>
        </w:rPr>
      </w:pPr>
      <w:r>
        <w:rPr>
          <w:rFonts w:ascii="Times New Roman" w:hAnsi="Times New Roman" w:eastAsia="Times New Roman"/>
          <w:sz w:val="22"/>
        </w:rPr>
        <w:t>复兴的光明前景</w:t>
      </w:r>
    </w:p>
    <w:p w14:paraId="747CAB7E">
      <w:pPr>
        <w:pStyle w:val="19"/>
        <w:spacing w:before="128" w:line="219" w:lineRule="auto"/>
        <w:rPr>
          <w:rFonts w:ascii="Times New Roman" w:hAnsi="Times New Roman" w:eastAsia="Times New Roman"/>
          <w:sz w:val="22"/>
        </w:rPr>
      </w:pPr>
      <w:r>
        <w:rPr>
          <w:rFonts w:ascii="Times New Roman" w:hAnsi="Times New Roman" w:eastAsia="Times New Roman"/>
          <w:sz w:val="22"/>
        </w:rPr>
        <w:t>C.  中国特色社会主义道路、理论、制度、文化不断发展，拓展了发展中国家走向现代化的途径，给世界上 那些既希望加快发展又希望保持自身独立性的国家和民族提供了全新选择，为解决人类问题贡献了中国智 慧和中国方案</w:t>
      </w:r>
    </w:p>
    <w:p w14:paraId="36BBA65B">
      <w:pPr>
        <w:pStyle w:val="19"/>
        <w:spacing w:before="128" w:line="219" w:lineRule="auto"/>
        <w:rPr>
          <w:rFonts w:ascii="Times New Roman" w:hAnsi="Times New Roman" w:eastAsia="Times New Roman"/>
          <w:sz w:val="22"/>
        </w:rPr>
      </w:pPr>
      <w:r>
        <w:rPr>
          <w:rFonts w:ascii="Times New Roman" w:hAnsi="Times New Roman" w:eastAsia="Times New Roman"/>
          <w:sz w:val="22"/>
        </w:rPr>
        <w:t>D.  科学社会主义在21世纪的中国焕发出强大生机活力，在世界上高高举起了中国特色社会主义伟大旗帜</w:t>
      </w:r>
    </w:p>
    <w:p w14:paraId="2CB0AFAC">
      <w:pPr>
        <w:pStyle w:val="19"/>
        <w:spacing w:before="128" w:line="219" w:lineRule="auto"/>
        <w:rPr>
          <w:rFonts w:ascii="Times New Roman" w:hAnsi="Times New Roman" w:eastAsia="Times New Roman"/>
          <w:sz w:val="22"/>
        </w:rPr>
      </w:pPr>
      <w:r>
        <w:rPr>
          <w:rFonts w:ascii="Times New Roman" w:hAnsi="Times New Roman" w:eastAsia="Times New Roman"/>
          <w:sz w:val="22"/>
        </w:rPr>
        <w:t>1245. 党的十九大强调坚持人人尽责、人人享有、坚守底线、突出重点、完善制度、引导预期。完善公共服 务体系，保障群众基本生活，不断满足人民日益增长的美好生活需要，不断促进社会公平正义，形成有效 的社会治理，良好的社会秩序，使人民(    )更加充实、更有保障、更可持续。</w:t>
      </w:r>
    </w:p>
    <w:p w14:paraId="17DB805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获得感   </w:t>
      </w:r>
      <w:r>
        <w:rPr>
          <w:rFonts w:ascii="Times New Roman" w:hAnsi="Times New Roman" w:eastAsia="Times New Roman"/>
          <w:sz w:val="22"/>
        </w:rPr>
        <w:t xml:space="preserve">B.  安全感    </w:t>
      </w:r>
      <w:r>
        <w:rPr>
          <w:rFonts w:ascii="Times New Roman" w:hAnsi="Times New Roman" w:eastAsia="Times New Roman"/>
          <w:sz w:val="22"/>
        </w:rPr>
        <w:t>C.  幸福感    D.  满足感</w:t>
      </w:r>
    </w:p>
    <w:p w14:paraId="6F2CB2F2">
      <w:pPr>
        <w:pStyle w:val="19"/>
        <w:spacing w:before="128" w:line="219" w:lineRule="auto"/>
        <w:rPr>
          <w:rFonts w:ascii="Times New Roman" w:hAnsi="Times New Roman" w:eastAsia="Times New Roman"/>
          <w:sz w:val="22"/>
        </w:rPr>
      </w:pPr>
      <w:r>
        <w:rPr>
          <w:rFonts w:ascii="Times New Roman" w:hAnsi="Times New Roman" w:eastAsia="Times New Roman"/>
          <w:sz w:val="22"/>
        </w:rPr>
        <w:t>1246.“十三五”期间，山东的现代产业新体系基本形成，创新型省份建设达到更高的水平。其中，“现代 产业新体系”是指(   )。</w:t>
      </w:r>
    </w:p>
    <w:p w14:paraId="02A7A7D3">
      <w:pPr>
        <w:pStyle w:val="19"/>
        <w:spacing w:before="128" w:line="219" w:lineRule="auto"/>
        <w:rPr>
          <w:rFonts w:ascii="Times New Roman" w:hAnsi="Times New Roman" w:eastAsia="Times New Roman"/>
          <w:sz w:val="22"/>
        </w:rPr>
      </w:pPr>
      <w:r>
        <w:rPr>
          <w:rFonts w:ascii="Times New Roman" w:hAnsi="Times New Roman" w:eastAsia="Times New Roman"/>
          <w:sz w:val="22"/>
        </w:rPr>
        <w:t>A.  以现代农业为基础          B.   以先进制造业为支柱</w:t>
      </w:r>
    </w:p>
    <w:p w14:paraId="2237695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以战略性新兴产业为引导    </w:t>
      </w:r>
      <w:r>
        <w:rPr>
          <w:rFonts w:ascii="Times New Roman" w:hAnsi="Times New Roman" w:eastAsia="Times New Roman"/>
          <w:sz w:val="22"/>
        </w:rPr>
        <w:t>D.  以服务业为主导</w:t>
      </w:r>
    </w:p>
    <w:p w14:paraId="31E341C9">
      <w:pPr>
        <w:pStyle w:val="19"/>
        <w:spacing w:before="128" w:line="219" w:lineRule="auto"/>
        <w:rPr>
          <w:rFonts w:ascii="Times New Roman" w:hAnsi="Times New Roman" w:eastAsia="Times New Roman"/>
          <w:sz w:val="22"/>
        </w:rPr>
      </w:pPr>
      <w:r>
        <w:rPr>
          <w:rFonts w:ascii="Times New Roman" w:hAnsi="Times New Roman" w:eastAsia="Times New Roman"/>
          <w:sz w:val="22"/>
        </w:rPr>
        <w:t>1247.实现“十三五”经济社会发展目标，必须牢固树立和贯彻落实创新、协调、绿色、开发、共享的新发 展理念。其中，绿色是(   )。</w:t>
      </w:r>
    </w:p>
    <w:p w14:paraId="6B1EBE13">
      <w:pPr>
        <w:pStyle w:val="19"/>
        <w:spacing w:before="128" w:line="219" w:lineRule="auto"/>
        <w:rPr>
          <w:rFonts w:ascii="Times New Roman" w:hAnsi="Times New Roman" w:eastAsia="Times New Roman"/>
          <w:sz w:val="22"/>
        </w:rPr>
      </w:pPr>
      <w:r>
        <w:rPr>
          <w:rFonts w:ascii="Times New Roman" w:hAnsi="Times New Roman" w:eastAsia="Times New Roman"/>
          <w:sz w:val="22"/>
        </w:rPr>
        <w:t>A.  持续健康发展的内在要求    B.   中国特色社会主义的本质要求</w:t>
      </w:r>
    </w:p>
    <w:p w14:paraId="66F916B4">
      <w:pPr>
        <w:pStyle w:val="19"/>
        <w:spacing w:before="128" w:line="219" w:lineRule="auto"/>
        <w:rPr>
          <w:rFonts w:ascii="Times New Roman" w:hAnsi="Times New Roman" w:eastAsia="Times New Roman"/>
          <w:sz w:val="22"/>
        </w:rPr>
      </w:pPr>
      <w:r>
        <w:rPr>
          <w:rFonts w:ascii="Times New Roman" w:hAnsi="Times New Roman" w:eastAsia="Times New Roman"/>
          <w:sz w:val="22"/>
        </w:rPr>
        <w:t>C.  永续发展的必要条件        D.  人民对美好生活追求的重要体现</w:t>
      </w:r>
    </w:p>
    <w:p w14:paraId="46EE67B5">
      <w:pPr>
        <w:pStyle w:val="19"/>
        <w:spacing w:before="128" w:line="219" w:lineRule="auto"/>
        <w:rPr>
          <w:rFonts w:ascii="Times New Roman" w:hAnsi="Times New Roman" w:eastAsia="Times New Roman"/>
          <w:sz w:val="22"/>
        </w:rPr>
      </w:pPr>
      <w:r>
        <w:rPr>
          <w:rFonts w:ascii="Times New Roman" w:hAnsi="Times New Roman" w:eastAsia="Times New Roman"/>
          <w:sz w:val="22"/>
        </w:rPr>
        <w:t>1248.中国特色社会主义是科学社会主义与中国实际、时代特征的有机结合。建设中国特色社会主义，总任 务是(   )。</w:t>
      </w:r>
    </w:p>
    <w:p w14:paraId="3160367A">
      <w:pPr>
        <w:pStyle w:val="19"/>
        <w:spacing w:before="128" w:line="219" w:lineRule="auto"/>
        <w:rPr>
          <w:rFonts w:ascii="Times New Roman" w:hAnsi="Times New Roman" w:eastAsia="Times New Roman"/>
          <w:sz w:val="22"/>
        </w:rPr>
      </w:pPr>
      <w:r>
        <w:rPr>
          <w:rFonts w:ascii="Times New Roman" w:hAnsi="Times New Roman" w:eastAsia="Times New Roman"/>
          <w:sz w:val="22"/>
        </w:rPr>
        <w:t>A. 实现社会主义现代化    B.  全面建成小康社会</w:t>
      </w:r>
    </w:p>
    <w:p w14:paraId="4E063990">
      <w:pPr>
        <w:pStyle w:val="19"/>
        <w:spacing w:before="128" w:line="219" w:lineRule="auto"/>
        <w:rPr>
          <w:rFonts w:ascii="Times New Roman" w:hAnsi="Times New Roman" w:eastAsia="Times New Roman"/>
          <w:sz w:val="22"/>
        </w:rPr>
      </w:pPr>
      <w:r>
        <w:rPr>
          <w:rFonts w:ascii="Times New Roman" w:hAnsi="Times New Roman" w:eastAsia="Times New Roman"/>
          <w:sz w:val="22"/>
        </w:rPr>
        <w:t>C.  实现中国梦            D. 实现中华民族伟大复兴</w:t>
      </w:r>
    </w:p>
    <w:p w14:paraId="04A185C0">
      <w:pPr>
        <w:pStyle w:val="19"/>
        <w:spacing w:before="128" w:line="219" w:lineRule="auto"/>
        <w:rPr>
          <w:rFonts w:ascii="Times New Roman" w:hAnsi="Times New Roman" w:eastAsia="Times New Roman"/>
          <w:sz w:val="22"/>
        </w:rPr>
      </w:pPr>
      <w:r>
        <w:rPr>
          <w:rFonts w:ascii="Times New Roman" w:hAnsi="Times New Roman" w:eastAsia="Times New Roman"/>
          <w:sz w:val="22"/>
        </w:rPr>
        <w:t>1249. 党的十八届五中全会强调，如期实现全面建成小康社会奋斗目标，推动经济社会持续健康发展，必须 遵循的原则包括(    ) 等 。</w:t>
      </w:r>
    </w:p>
    <w:p w14:paraId="2830C3B6">
      <w:pPr>
        <w:pStyle w:val="19"/>
        <w:spacing w:before="128" w:line="219" w:lineRule="auto"/>
        <w:rPr>
          <w:rFonts w:ascii="Times New Roman" w:hAnsi="Times New Roman" w:eastAsia="Times New Roman"/>
          <w:sz w:val="22"/>
        </w:rPr>
      </w:pPr>
      <w:r>
        <w:rPr>
          <w:rFonts w:ascii="Times New Roman" w:hAnsi="Times New Roman" w:eastAsia="Times New Roman"/>
          <w:sz w:val="22"/>
        </w:rPr>
        <w:t>A.  坚持党的领导                B.  坚持快速发展</w:t>
      </w:r>
    </w:p>
    <w:p w14:paraId="157015A7">
      <w:pPr>
        <w:pStyle w:val="19"/>
        <w:spacing w:before="128" w:line="219" w:lineRule="auto"/>
        <w:rPr>
          <w:rFonts w:ascii="Times New Roman" w:hAnsi="Times New Roman" w:eastAsia="Times New Roman"/>
          <w:sz w:val="22"/>
        </w:rPr>
      </w:pPr>
      <w:r>
        <w:rPr>
          <w:rFonts w:ascii="Times New Roman" w:hAnsi="Times New Roman" w:eastAsia="Times New Roman"/>
          <w:sz w:val="22"/>
        </w:rPr>
        <w:t>C.  坚持统筹国内国际两个大局    D.  坚持依法治国</w:t>
      </w:r>
    </w:p>
    <w:p w14:paraId="1C07E56A">
      <w:pPr>
        <w:pStyle w:val="19"/>
        <w:spacing w:before="128" w:line="219" w:lineRule="auto"/>
        <w:rPr>
          <w:rFonts w:ascii="Times New Roman" w:hAnsi="Times New Roman" w:eastAsia="Times New Roman"/>
          <w:sz w:val="22"/>
        </w:rPr>
      </w:pPr>
      <w:r>
        <w:rPr>
          <w:rFonts w:ascii="Times New Roman" w:hAnsi="Times New Roman" w:eastAsia="Times New Roman"/>
          <w:sz w:val="22"/>
        </w:rPr>
        <w:t>1250.党的十八大报告指出，建设生态文明是关系人民福祉、关乎民族未来的长远大计。大力推进生态文明 建设必须坚持(   )为主的方针。</w:t>
      </w:r>
    </w:p>
    <w:p w14:paraId="2AD2429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A.节 约 优 先    B.  保护优先    </w:t>
      </w:r>
      <w:r>
        <w:rPr>
          <w:rFonts w:ascii="Times New Roman" w:hAnsi="Times New Roman" w:eastAsia="Times New Roman"/>
          <w:sz w:val="22"/>
        </w:rPr>
        <w:t xml:space="preserve">C.  自然恢复   </w:t>
      </w:r>
      <w:r>
        <w:rPr>
          <w:rFonts w:ascii="Times New Roman" w:hAnsi="Times New Roman" w:eastAsia="Times New Roman"/>
          <w:sz w:val="22"/>
        </w:rPr>
        <w:t>D.  珍惜国土</w:t>
      </w:r>
    </w:p>
    <w:p w14:paraId="1B7246F7">
      <w:pPr>
        <w:pStyle w:val="19"/>
        <w:spacing w:before="128" w:line="219" w:lineRule="auto"/>
        <w:rPr>
          <w:rFonts w:ascii="Times New Roman" w:hAnsi="Times New Roman" w:eastAsia="Times New Roman"/>
          <w:sz w:val="22"/>
        </w:rPr>
      </w:pPr>
      <w:r>
        <w:rPr>
          <w:rFonts w:ascii="Times New Roman" w:hAnsi="Times New Roman" w:eastAsia="Times New Roman"/>
          <w:sz w:val="22"/>
        </w:rPr>
        <w:t>1251. 党的十八大报告指出，调整国民收入分配格局，着力解决分配差距较大问题，使发展成果更多更公平</w:t>
      </w:r>
    </w:p>
    <w:p w14:paraId="29BF2B2B">
      <w:pPr>
        <w:pStyle w:val="19"/>
        <w:spacing w:before="128" w:line="219" w:lineRule="auto"/>
        <w:rPr>
          <w:rFonts w:ascii="Times New Roman" w:hAnsi="Times New Roman" w:eastAsia="Times New Roman"/>
          <w:sz w:val="22"/>
        </w:rPr>
      </w:pPr>
      <w:r>
        <w:rPr>
          <w:rFonts w:ascii="Times New Roman" w:hAnsi="Times New Roman" w:eastAsia="Times New Roman"/>
          <w:sz w:val="22"/>
        </w:rPr>
        <w:t>惠及全体人民，朝着共同富裕方向稳步前进。关于收入分配改革，下列说法正确的是(   )。</w:t>
      </w:r>
    </w:p>
    <w:p w14:paraId="50A788C7">
      <w:pPr>
        <w:pStyle w:val="19"/>
        <w:spacing w:before="128" w:line="219" w:lineRule="auto"/>
        <w:rPr>
          <w:rFonts w:ascii="Times New Roman" w:hAnsi="Times New Roman" w:eastAsia="Times New Roman"/>
          <w:sz w:val="22"/>
        </w:rPr>
      </w:pPr>
      <w:r>
        <w:rPr>
          <w:rFonts w:ascii="Times New Roman" w:hAnsi="Times New Roman" w:eastAsia="Times New Roman"/>
          <w:sz w:val="22"/>
        </w:rPr>
        <w:t>A.初次分配注重公平，再分配更加注重效率</w:t>
      </w:r>
    </w:p>
    <w:p w14:paraId="1717B8C7">
      <w:pPr>
        <w:pStyle w:val="19"/>
        <w:spacing w:before="128" w:line="219" w:lineRule="auto"/>
        <w:rPr>
          <w:rFonts w:ascii="Times New Roman" w:hAnsi="Times New Roman" w:eastAsia="Times New Roman"/>
          <w:sz w:val="22"/>
        </w:rPr>
      </w:pPr>
      <w:r>
        <w:rPr>
          <w:rFonts w:ascii="Times New Roman" w:hAnsi="Times New Roman" w:eastAsia="Times New Roman"/>
          <w:sz w:val="22"/>
        </w:rPr>
        <w:t>B.  建立健全促进农民收入较快增长的长效机制</w:t>
      </w:r>
    </w:p>
    <w:p w14:paraId="45275E67">
      <w:pPr>
        <w:pStyle w:val="19"/>
        <w:spacing w:before="128" w:line="219" w:lineRule="auto"/>
        <w:rPr>
          <w:rFonts w:ascii="Times New Roman" w:hAnsi="Times New Roman" w:eastAsia="Times New Roman"/>
          <w:sz w:val="22"/>
        </w:rPr>
      </w:pPr>
      <w:r>
        <w:rPr>
          <w:rFonts w:ascii="Times New Roman" w:hAnsi="Times New Roman" w:eastAsia="Times New Roman"/>
          <w:sz w:val="22"/>
        </w:rPr>
        <w:t>C.  深化收入分配制度改革，要坚持共同发展，共享成果</w:t>
      </w:r>
    </w:p>
    <w:p w14:paraId="2FD92600">
      <w:pPr>
        <w:pStyle w:val="19"/>
        <w:spacing w:before="128" w:line="219" w:lineRule="auto"/>
        <w:rPr>
          <w:rFonts w:ascii="Times New Roman" w:hAnsi="Times New Roman" w:eastAsia="Times New Roman"/>
          <w:sz w:val="22"/>
        </w:rPr>
      </w:pPr>
      <w:r>
        <w:rPr>
          <w:rFonts w:ascii="Times New Roman" w:hAnsi="Times New Roman" w:eastAsia="Times New Roman"/>
          <w:sz w:val="22"/>
        </w:rPr>
        <w:t>D. 坚持以邓小平理论、“三个代表”重要思想、科学发展观为指导</w:t>
      </w:r>
    </w:p>
    <w:p w14:paraId="3DF509EB">
      <w:pPr>
        <w:pStyle w:val="19"/>
        <w:spacing w:before="128" w:line="219" w:lineRule="auto"/>
        <w:rPr>
          <w:rFonts w:ascii="Times New Roman" w:hAnsi="Times New Roman" w:eastAsia="Times New Roman"/>
          <w:sz w:val="22"/>
        </w:rPr>
      </w:pPr>
      <w:r>
        <w:rPr>
          <w:rFonts w:ascii="Times New Roman" w:hAnsi="Times New Roman" w:eastAsia="Times New Roman"/>
          <w:sz w:val="22"/>
        </w:rPr>
        <w:t>1252.在新形势下，发展两岸关系、推进祖国和平统一进程，应当(   )。</w:t>
      </w:r>
    </w:p>
    <w:p w14:paraId="48E83365">
      <w:pPr>
        <w:pStyle w:val="19"/>
        <w:spacing w:before="128" w:line="219" w:lineRule="auto"/>
        <w:rPr>
          <w:rFonts w:ascii="Times New Roman" w:hAnsi="Times New Roman" w:eastAsia="Times New Roman"/>
          <w:sz w:val="22"/>
        </w:rPr>
      </w:pPr>
      <w:r>
        <w:rPr>
          <w:rFonts w:ascii="Times New Roman" w:hAnsi="Times New Roman" w:eastAsia="Times New Roman"/>
          <w:sz w:val="22"/>
        </w:rPr>
        <w:t>A.  以最大的诚意、尽最大的努力争取和平统一的前景</w:t>
      </w:r>
    </w:p>
    <w:p w14:paraId="2AB7E484">
      <w:pPr>
        <w:pStyle w:val="19"/>
        <w:spacing w:before="128" w:line="219" w:lineRule="auto"/>
        <w:rPr>
          <w:rFonts w:ascii="Times New Roman" w:hAnsi="Times New Roman" w:eastAsia="Times New Roman"/>
          <w:sz w:val="22"/>
        </w:rPr>
      </w:pPr>
      <w:r>
        <w:rPr>
          <w:rFonts w:ascii="Times New Roman" w:hAnsi="Times New Roman" w:eastAsia="Times New Roman"/>
          <w:sz w:val="22"/>
        </w:rPr>
        <w:t>B.  促进两岸人员往来和经济文化等领域的交流，切实做好中国台湾人民工作</w:t>
      </w:r>
    </w:p>
    <w:p w14:paraId="2ADA6E38">
      <w:pPr>
        <w:pStyle w:val="19"/>
        <w:spacing w:before="128" w:line="219" w:lineRule="auto"/>
        <w:rPr>
          <w:rFonts w:ascii="Times New Roman" w:hAnsi="Times New Roman" w:eastAsia="Times New Roman"/>
          <w:sz w:val="22"/>
        </w:rPr>
      </w:pPr>
      <w:r>
        <w:rPr>
          <w:rFonts w:ascii="Times New Roman" w:hAnsi="Times New Roman" w:eastAsia="Times New Roman"/>
          <w:sz w:val="22"/>
        </w:rPr>
        <w:t>C.  坚决反对和遏制“台独”分裂势力</w:t>
      </w:r>
    </w:p>
    <w:p w14:paraId="3E1933E7">
      <w:pPr>
        <w:pStyle w:val="19"/>
        <w:spacing w:before="128" w:line="219" w:lineRule="auto"/>
        <w:rPr>
          <w:rFonts w:ascii="Times New Roman" w:hAnsi="Times New Roman" w:eastAsia="Times New Roman"/>
          <w:sz w:val="22"/>
        </w:rPr>
      </w:pPr>
      <w:r>
        <w:rPr>
          <w:rFonts w:ascii="Times New Roman" w:hAnsi="Times New Roman" w:eastAsia="Times New Roman"/>
          <w:sz w:val="22"/>
        </w:rPr>
        <w:t>D.  坚决反对和阻止外国干涉势力插手两岸事务</w:t>
      </w:r>
    </w:p>
    <w:p w14:paraId="566BC8FF">
      <w:pPr>
        <w:pStyle w:val="19"/>
        <w:spacing w:before="128" w:line="219" w:lineRule="auto"/>
        <w:rPr>
          <w:rFonts w:ascii="Times New Roman" w:hAnsi="Times New Roman" w:eastAsia="Times New Roman"/>
          <w:sz w:val="22"/>
        </w:rPr>
      </w:pPr>
      <w:r>
        <w:rPr>
          <w:rFonts w:ascii="Times New Roman" w:hAnsi="Times New Roman" w:eastAsia="Times New Roman"/>
          <w:sz w:val="22"/>
        </w:rPr>
        <w:t>1253.为了充分发挥行政指挥对行政执行的促进作用，需要做到(   )。</w:t>
      </w:r>
    </w:p>
    <w:p w14:paraId="33F17B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指挥必须统一   </w:t>
      </w:r>
      <w:r>
        <w:rPr>
          <w:rFonts w:ascii="Times New Roman" w:hAnsi="Times New Roman" w:eastAsia="Times New Roman"/>
          <w:sz w:val="22"/>
        </w:rPr>
        <w:t>B.  指挥必须果断</w:t>
      </w:r>
    </w:p>
    <w:p w14:paraId="01D9CD61">
      <w:pPr>
        <w:pStyle w:val="19"/>
        <w:spacing w:before="128" w:line="219" w:lineRule="auto"/>
        <w:rPr>
          <w:rFonts w:ascii="Times New Roman" w:hAnsi="Times New Roman" w:eastAsia="Times New Roman"/>
          <w:sz w:val="22"/>
        </w:rPr>
      </w:pPr>
      <w:r>
        <w:rPr>
          <w:rFonts w:ascii="Times New Roman" w:hAnsi="Times New Roman" w:eastAsia="Times New Roman"/>
          <w:sz w:val="22"/>
        </w:rPr>
        <w:t>C.  指挥必须越级    D.  指挥必须有方</w:t>
      </w:r>
    </w:p>
    <w:p w14:paraId="71C074DA">
      <w:pPr>
        <w:pStyle w:val="19"/>
        <w:spacing w:before="128" w:line="219" w:lineRule="auto"/>
        <w:rPr>
          <w:rFonts w:ascii="Times New Roman" w:hAnsi="Times New Roman" w:eastAsia="Times New Roman"/>
          <w:sz w:val="22"/>
        </w:rPr>
      </w:pPr>
      <w:r>
        <w:rPr>
          <w:rFonts w:ascii="Times New Roman" w:hAnsi="Times New Roman" w:eastAsia="Times New Roman"/>
          <w:sz w:val="22"/>
        </w:rPr>
        <w:t>1254.维护全国各民族人民团结，必须同时反对的两种倾向是(   )。</w:t>
      </w:r>
    </w:p>
    <w:p w14:paraId="6F068C67">
      <w:pPr>
        <w:pStyle w:val="19"/>
        <w:spacing w:before="128" w:line="219" w:lineRule="auto"/>
        <w:rPr>
          <w:rFonts w:ascii="Times New Roman" w:hAnsi="Times New Roman" w:eastAsia="Times New Roman"/>
          <w:sz w:val="22"/>
        </w:rPr>
      </w:pPr>
      <w:r>
        <w:rPr>
          <w:rFonts w:ascii="Times New Roman" w:hAnsi="Times New Roman" w:eastAsia="Times New Roman"/>
          <w:sz w:val="22"/>
        </w:rPr>
        <w:t>A.  大民族主义      B.  地方自治主义</w:t>
      </w:r>
    </w:p>
    <w:p w14:paraId="2B4C886D">
      <w:pPr>
        <w:pStyle w:val="19"/>
        <w:spacing w:before="128" w:line="219" w:lineRule="auto"/>
        <w:rPr>
          <w:rFonts w:ascii="Times New Roman" w:hAnsi="Times New Roman" w:eastAsia="Times New Roman"/>
          <w:sz w:val="22"/>
        </w:rPr>
      </w:pPr>
      <w:r>
        <w:rPr>
          <w:rFonts w:ascii="Times New Roman" w:hAnsi="Times New Roman" w:eastAsia="Times New Roman"/>
          <w:sz w:val="22"/>
        </w:rPr>
        <w:t>C. 地方民族主义    D.  民族自立主义</w:t>
      </w:r>
    </w:p>
    <w:p w14:paraId="1C0D9F8C">
      <w:pPr>
        <w:pStyle w:val="19"/>
        <w:spacing w:before="128" w:line="219" w:lineRule="auto"/>
        <w:rPr>
          <w:rFonts w:ascii="Times New Roman" w:hAnsi="Times New Roman" w:eastAsia="Times New Roman"/>
          <w:sz w:val="22"/>
        </w:rPr>
      </w:pPr>
      <w:r>
        <w:rPr>
          <w:rFonts w:ascii="Times New Roman" w:hAnsi="Times New Roman" w:eastAsia="Times New Roman"/>
          <w:sz w:val="22"/>
        </w:rPr>
        <w:t>1255. 列宁指出：“国家这种强制人的特殊机构，只是在社会划分为阶级，即划分为这样一些集团，其中一 些集团能够经常占有另一些集团的劳动的地方和时候，只有在人剥削人的地方，才会产生出来的。”下列 符合列宁观点的内容是(   )。</w:t>
      </w:r>
    </w:p>
    <w:p w14:paraId="1D7896B1">
      <w:pPr>
        <w:pStyle w:val="19"/>
        <w:spacing w:before="128" w:line="219" w:lineRule="auto"/>
        <w:rPr>
          <w:rFonts w:ascii="Times New Roman" w:hAnsi="Times New Roman" w:eastAsia="Times New Roman"/>
          <w:sz w:val="22"/>
        </w:rPr>
      </w:pPr>
      <w:r>
        <w:rPr>
          <w:rFonts w:ascii="Times New Roman" w:hAnsi="Times New Roman" w:eastAsia="Times New Roman"/>
          <w:sz w:val="22"/>
        </w:rPr>
        <w:t>A. 国家是代表全体国民的，是整个社会的代表</w:t>
      </w:r>
    </w:p>
    <w:p w14:paraId="61DC8AAF">
      <w:pPr>
        <w:pStyle w:val="19"/>
        <w:spacing w:before="128" w:line="219" w:lineRule="auto"/>
        <w:rPr>
          <w:rFonts w:ascii="Times New Roman" w:hAnsi="Times New Roman" w:eastAsia="Times New Roman"/>
          <w:sz w:val="22"/>
        </w:rPr>
      </w:pPr>
      <w:r>
        <w:rPr>
          <w:rFonts w:ascii="Times New Roman" w:hAnsi="Times New Roman" w:eastAsia="Times New Roman"/>
          <w:sz w:val="22"/>
        </w:rPr>
        <w:t>B.  国家不是永恒的，但它将在人类社会发展的特定阶段长期存在</w:t>
      </w:r>
    </w:p>
    <w:p w14:paraId="1EF77D7D">
      <w:pPr>
        <w:pStyle w:val="19"/>
        <w:spacing w:before="128" w:line="219" w:lineRule="auto"/>
        <w:rPr>
          <w:rFonts w:ascii="Times New Roman" w:hAnsi="Times New Roman" w:eastAsia="Times New Roman"/>
          <w:sz w:val="22"/>
        </w:rPr>
      </w:pPr>
      <w:r>
        <w:rPr>
          <w:rFonts w:ascii="Times New Roman" w:hAnsi="Times New Roman" w:eastAsia="Times New Roman"/>
          <w:sz w:val="22"/>
        </w:rPr>
        <w:t>C.  阶级的出现是国家形成的基础</w:t>
      </w:r>
    </w:p>
    <w:p w14:paraId="4596C88F">
      <w:pPr>
        <w:pStyle w:val="19"/>
        <w:spacing w:before="128" w:line="219" w:lineRule="auto"/>
        <w:rPr>
          <w:rFonts w:ascii="Times New Roman" w:hAnsi="Times New Roman" w:eastAsia="Times New Roman"/>
          <w:sz w:val="22"/>
        </w:rPr>
      </w:pPr>
      <w:r>
        <w:rPr>
          <w:rFonts w:ascii="Times New Roman" w:hAnsi="Times New Roman" w:eastAsia="Times New Roman"/>
          <w:sz w:val="22"/>
        </w:rPr>
        <w:t>D. 国家是个阶级概念，是有起源、会消亡的历史现象</w:t>
      </w:r>
    </w:p>
    <w:p w14:paraId="29E44105">
      <w:pPr>
        <w:pStyle w:val="19"/>
        <w:spacing w:before="128" w:line="219" w:lineRule="auto"/>
        <w:rPr>
          <w:rFonts w:ascii="Times New Roman" w:hAnsi="Times New Roman" w:eastAsia="Times New Roman"/>
          <w:sz w:val="22"/>
        </w:rPr>
      </w:pPr>
      <w:r>
        <w:rPr>
          <w:rFonts w:ascii="Times New Roman" w:hAnsi="Times New Roman" w:eastAsia="Times New Roman"/>
          <w:sz w:val="22"/>
        </w:rPr>
        <w:t>1256.中国特色社会主义制度，概括而言，主要是指(   )。</w:t>
      </w:r>
    </w:p>
    <w:p w14:paraId="1D0B87C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具体机制    B.  基本制度    C.  具体制度    </w:t>
      </w:r>
      <w:r>
        <w:rPr>
          <w:rFonts w:ascii="Times New Roman" w:hAnsi="Times New Roman" w:eastAsia="Times New Roman"/>
          <w:sz w:val="22"/>
        </w:rPr>
        <w:t>D.  根本制度</w:t>
      </w:r>
    </w:p>
    <w:p w14:paraId="2EFBE8FF">
      <w:pPr>
        <w:pStyle w:val="19"/>
        <w:spacing w:before="128" w:line="219" w:lineRule="auto"/>
        <w:rPr>
          <w:rFonts w:ascii="Times New Roman" w:hAnsi="Times New Roman" w:eastAsia="Times New Roman"/>
          <w:sz w:val="22"/>
        </w:rPr>
      </w:pPr>
      <w:r>
        <w:rPr>
          <w:rFonts w:ascii="Times New Roman" w:hAnsi="Times New Roman" w:eastAsia="Times New Roman"/>
          <w:sz w:val="22"/>
        </w:rPr>
        <w:t>1257. 我国18.26亿亩耕地中，中低产田约占70%,大量劣质土地效益低。为此，财政部制定农业综合建设 规划。拟到2020年，依靠科学技术和综合治理，改造中低产田、建设高标准农田4亿亩。此举有利于(   )。</w:t>
      </w:r>
    </w:p>
    <w:p w14:paraId="45D355D8">
      <w:pPr>
        <w:pStyle w:val="19"/>
        <w:spacing w:before="128" w:line="219" w:lineRule="auto"/>
        <w:rPr>
          <w:rFonts w:ascii="Times New Roman" w:hAnsi="Times New Roman" w:eastAsia="Times New Roman"/>
          <w:sz w:val="22"/>
        </w:rPr>
      </w:pPr>
      <w:r>
        <w:rPr>
          <w:rFonts w:ascii="Times New Roman" w:hAnsi="Times New Roman" w:eastAsia="Times New Roman"/>
          <w:sz w:val="22"/>
        </w:rPr>
        <w:t>A. 加强农业的基础地位，保障国家粮食安全</w:t>
      </w:r>
    </w:p>
    <w:p w14:paraId="1757B781">
      <w:pPr>
        <w:pStyle w:val="19"/>
        <w:spacing w:before="128" w:line="219" w:lineRule="auto"/>
        <w:rPr>
          <w:rFonts w:ascii="Times New Roman" w:hAnsi="Times New Roman" w:eastAsia="Times New Roman"/>
          <w:sz w:val="22"/>
        </w:rPr>
      </w:pPr>
      <w:r>
        <w:rPr>
          <w:rFonts w:ascii="Times New Roman" w:hAnsi="Times New Roman" w:eastAsia="Times New Roman"/>
          <w:sz w:val="22"/>
        </w:rPr>
        <w:t>B.  扩大耕地面积，增加产量，降低农产品价格</w:t>
      </w:r>
    </w:p>
    <w:p w14:paraId="69857814">
      <w:pPr>
        <w:pStyle w:val="19"/>
        <w:spacing w:before="128" w:line="219" w:lineRule="auto"/>
        <w:rPr>
          <w:rFonts w:ascii="Times New Roman" w:hAnsi="Times New Roman" w:eastAsia="Times New Roman"/>
          <w:sz w:val="22"/>
        </w:rPr>
      </w:pPr>
      <w:r>
        <w:rPr>
          <w:rFonts w:ascii="Times New Roman" w:hAnsi="Times New Roman" w:eastAsia="Times New Roman"/>
          <w:sz w:val="22"/>
        </w:rPr>
        <w:t>C.  实现农业现代化，提高农民收入</w:t>
      </w:r>
    </w:p>
    <w:p w14:paraId="0232CBEF">
      <w:pPr>
        <w:pStyle w:val="19"/>
        <w:spacing w:before="128" w:line="219" w:lineRule="auto"/>
        <w:rPr>
          <w:rFonts w:ascii="Times New Roman" w:hAnsi="Times New Roman" w:eastAsia="Times New Roman"/>
          <w:sz w:val="22"/>
        </w:rPr>
      </w:pPr>
      <w:r>
        <w:rPr>
          <w:rFonts w:ascii="Times New Roman" w:hAnsi="Times New Roman" w:eastAsia="Times New Roman"/>
          <w:sz w:val="22"/>
        </w:rPr>
        <w:t>D.  保障农民权益，推进土地制度改革</w:t>
      </w:r>
    </w:p>
    <w:p w14:paraId="5329FE6D">
      <w:pPr>
        <w:pStyle w:val="19"/>
        <w:spacing w:before="128" w:line="219" w:lineRule="auto"/>
        <w:rPr>
          <w:rFonts w:ascii="Times New Roman" w:hAnsi="Times New Roman" w:eastAsia="Times New Roman"/>
          <w:sz w:val="22"/>
        </w:rPr>
      </w:pPr>
      <w:r>
        <w:rPr>
          <w:rFonts w:ascii="Times New Roman" w:hAnsi="Times New Roman" w:eastAsia="Times New Roman"/>
          <w:sz w:val="22"/>
        </w:rPr>
        <w:t>1258.实施主体功能区战略的理由有(   )。</w:t>
      </w:r>
    </w:p>
    <w:p w14:paraId="4DB7F585">
      <w:pPr>
        <w:pStyle w:val="19"/>
        <w:spacing w:before="128" w:line="219" w:lineRule="auto"/>
        <w:rPr>
          <w:rFonts w:ascii="Times New Roman" w:hAnsi="Times New Roman" w:eastAsia="Times New Roman"/>
          <w:sz w:val="22"/>
        </w:rPr>
      </w:pPr>
      <w:r>
        <w:rPr>
          <w:rFonts w:ascii="Times New Roman" w:hAnsi="Times New Roman" w:eastAsia="Times New Roman"/>
          <w:sz w:val="22"/>
        </w:rPr>
        <w:t>A. 尊重自然谋发展的必然要求    B.  实施科学发展的根本途径</w:t>
      </w:r>
    </w:p>
    <w:p w14:paraId="3739E407">
      <w:pPr>
        <w:pStyle w:val="19"/>
        <w:spacing w:before="128" w:line="219" w:lineRule="auto"/>
        <w:rPr>
          <w:rFonts w:ascii="Times New Roman" w:hAnsi="Times New Roman" w:eastAsia="Times New Roman"/>
          <w:sz w:val="22"/>
        </w:rPr>
      </w:pPr>
      <w:r>
        <w:rPr>
          <w:rFonts w:ascii="Times New Roman" w:hAnsi="Times New Roman" w:eastAsia="Times New Roman"/>
          <w:sz w:val="22"/>
        </w:rPr>
        <w:t>C.  完善区域调控的重要基础      D.  加快转变经济发展方式的主攻方向</w:t>
      </w:r>
    </w:p>
    <w:p w14:paraId="7477C61C">
      <w:pPr>
        <w:pStyle w:val="19"/>
        <w:spacing w:before="128" w:line="219" w:lineRule="auto"/>
        <w:rPr>
          <w:rFonts w:ascii="Times New Roman" w:hAnsi="Times New Roman" w:eastAsia="Times New Roman"/>
          <w:sz w:val="22"/>
        </w:rPr>
      </w:pPr>
      <w:r>
        <w:rPr>
          <w:rFonts w:ascii="Times New Roman" w:hAnsi="Times New Roman" w:eastAsia="Times New Roman"/>
          <w:sz w:val="22"/>
        </w:rPr>
        <w:t>1259.我国发展公益性文化事业的方针是(   )。</w:t>
      </w:r>
    </w:p>
    <w:p w14:paraId="22B89326">
      <w:pPr>
        <w:pStyle w:val="19"/>
        <w:spacing w:before="128" w:line="219" w:lineRule="auto"/>
        <w:rPr>
          <w:rFonts w:ascii="Times New Roman" w:hAnsi="Times New Roman" w:eastAsia="Times New Roman"/>
          <w:sz w:val="22"/>
        </w:rPr>
      </w:pPr>
      <w:r>
        <w:rPr>
          <w:rFonts w:ascii="Times New Roman" w:hAnsi="Times New Roman" w:eastAsia="Times New Roman"/>
          <w:sz w:val="22"/>
        </w:rPr>
        <w:t>A.  面向市场，壮大实力    B.  增加投入，转换机制</w:t>
      </w:r>
    </w:p>
    <w:p w14:paraId="3404156B">
      <w:pPr>
        <w:pStyle w:val="19"/>
        <w:spacing w:before="128" w:line="219" w:lineRule="auto"/>
        <w:rPr>
          <w:rFonts w:ascii="Times New Roman" w:hAnsi="Times New Roman" w:eastAsia="Times New Roman"/>
          <w:sz w:val="22"/>
        </w:rPr>
      </w:pPr>
      <w:r>
        <w:rPr>
          <w:rFonts w:ascii="Times New Roman" w:hAnsi="Times New Roman" w:eastAsia="Times New Roman"/>
          <w:sz w:val="22"/>
        </w:rPr>
        <w:t>C.  创新体制，转换机制    D.  增强活力，改善服务</w:t>
      </w:r>
    </w:p>
    <w:p w14:paraId="733F8566">
      <w:pPr>
        <w:pStyle w:val="19"/>
        <w:spacing w:before="128" w:line="219" w:lineRule="auto"/>
        <w:rPr>
          <w:rFonts w:ascii="Times New Roman" w:hAnsi="Times New Roman" w:eastAsia="Times New Roman"/>
          <w:sz w:val="22"/>
        </w:rPr>
      </w:pPr>
      <w:r>
        <w:rPr>
          <w:rFonts w:ascii="Times New Roman" w:hAnsi="Times New Roman" w:eastAsia="Times New Roman"/>
          <w:sz w:val="22"/>
        </w:rPr>
        <w:t>1260.中国共产党同各民主党派合作的基本方针是(   )。</w:t>
      </w:r>
    </w:p>
    <w:p w14:paraId="2C3D57E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长期共存   </w:t>
      </w:r>
      <w:r>
        <w:rPr>
          <w:rFonts w:ascii="Times New Roman" w:hAnsi="Times New Roman" w:eastAsia="Times New Roman"/>
          <w:sz w:val="22"/>
        </w:rPr>
        <w:t>B.  互相监督   C.  肝胆相照    D.  荣辱与共</w:t>
      </w:r>
    </w:p>
    <w:p w14:paraId="245F78A1">
      <w:pPr>
        <w:pStyle w:val="19"/>
        <w:spacing w:before="128" w:line="219" w:lineRule="auto"/>
        <w:rPr>
          <w:rFonts w:ascii="Times New Roman" w:hAnsi="Times New Roman" w:eastAsia="Times New Roman"/>
          <w:sz w:val="22"/>
        </w:rPr>
      </w:pPr>
      <w:r>
        <w:rPr>
          <w:rFonts w:ascii="Times New Roman" w:hAnsi="Times New Roman" w:eastAsia="Times New Roman"/>
          <w:sz w:val="22"/>
        </w:rPr>
        <w:t>1261. 中国梦是(    ) 的 梦 。</w:t>
      </w:r>
    </w:p>
    <w:p w14:paraId="56BF53A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和 平    </w:t>
      </w:r>
      <w:r>
        <w:rPr>
          <w:rFonts w:ascii="Times New Roman" w:hAnsi="Times New Roman" w:eastAsia="Times New Roman"/>
          <w:sz w:val="22"/>
        </w:rPr>
        <w:t xml:space="preserve">B.  发展    </w:t>
      </w:r>
      <w:r>
        <w:rPr>
          <w:rFonts w:ascii="Times New Roman" w:hAnsi="Times New Roman" w:eastAsia="Times New Roman"/>
          <w:sz w:val="22"/>
        </w:rPr>
        <w:t>C.  合作   D. 共赢</w:t>
      </w:r>
      <w:bookmarkStart w:id="0" w:name="_GoBack"/>
      <w:bookmarkEnd w:id="0"/>
    </w:p>
    <w:p w14:paraId="78CDBD50">
      <w:pPr>
        <w:pStyle w:val="19"/>
        <w:spacing w:before="128" w:line="219" w:lineRule="auto"/>
        <w:rPr>
          <w:rFonts w:ascii="Times New Roman" w:hAnsi="Times New Roman" w:eastAsia="Times New Roman"/>
          <w:sz w:val="22"/>
        </w:rPr>
      </w:pPr>
      <w:r>
        <w:rPr>
          <w:rFonts w:ascii="Times New Roman" w:hAnsi="Times New Roman" w:eastAsia="Times New Roman"/>
          <w:sz w:val="22"/>
        </w:rPr>
        <w:t>1262.实现中国梦必须(   )。</w:t>
      </w:r>
    </w:p>
    <w:p w14:paraId="65F4971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坚持中国道路   </w:t>
      </w:r>
      <w:r>
        <w:rPr>
          <w:rFonts w:ascii="Times New Roman" w:hAnsi="Times New Roman" w:eastAsia="Times New Roman"/>
          <w:sz w:val="22"/>
        </w:rPr>
        <w:t xml:space="preserve">B.  弘扬中国精神   C.   凝聚中国力量    </w:t>
      </w:r>
      <w:r>
        <w:rPr>
          <w:rFonts w:ascii="Times New Roman" w:hAnsi="Times New Roman" w:eastAsia="Times New Roman"/>
          <w:sz w:val="22"/>
        </w:rPr>
        <w:t>D.  团结全国各族人民</w:t>
      </w:r>
    </w:p>
    <w:p w14:paraId="6D932ACC">
      <w:pPr>
        <w:pStyle w:val="19"/>
        <w:spacing w:before="128" w:line="219" w:lineRule="auto"/>
        <w:rPr>
          <w:rFonts w:ascii="Times New Roman" w:hAnsi="Times New Roman" w:eastAsia="Times New Roman"/>
          <w:sz w:val="22"/>
        </w:rPr>
      </w:pPr>
      <w:r>
        <w:rPr>
          <w:rFonts w:ascii="Times New Roman" w:hAnsi="Times New Roman" w:eastAsia="Times New Roman"/>
          <w:sz w:val="22"/>
        </w:rPr>
        <w:t>1263.习近平总书记在中央扶贫开发工作会议上强调，消除贫困，改善民生，逐步实现共同富裕，是社会主 义的本质要求，是我们党的重要使命。我们要立下愚公移山志，咬定目标、苦干实干，坚决打赢脱贫攻坚 战，确保到2020年所有贫困地区和贫困人口一道迈入全面小康社会。这是因为(   )。</w:t>
      </w:r>
    </w:p>
    <w:p w14:paraId="2B890588">
      <w:pPr>
        <w:pStyle w:val="19"/>
        <w:spacing w:before="128" w:line="219" w:lineRule="auto"/>
        <w:rPr>
          <w:rFonts w:ascii="Times New Roman" w:hAnsi="Times New Roman" w:eastAsia="Times New Roman"/>
          <w:sz w:val="22"/>
        </w:rPr>
      </w:pPr>
      <w:r>
        <w:rPr>
          <w:rFonts w:ascii="Times New Roman" w:hAnsi="Times New Roman" w:eastAsia="Times New Roman"/>
          <w:sz w:val="22"/>
        </w:rPr>
        <w:t>A. 实现共同富裕是社会主义市场经济的基本标志</w:t>
      </w:r>
    </w:p>
    <w:p w14:paraId="51E16254">
      <w:pPr>
        <w:pStyle w:val="19"/>
        <w:spacing w:before="128" w:line="219" w:lineRule="auto"/>
        <w:rPr>
          <w:rFonts w:ascii="Times New Roman" w:hAnsi="Times New Roman" w:eastAsia="Times New Roman"/>
          <w:sz w:val="22"/>
        </w:rPr>
      </w:pPr>
      <w:r>
        <w:rPr>
          <w:rFonts w:ascii="Times New Roman" w:hAnsi="Times New Roman" w:eastAsia="Times New Roman"/>
          <w:sz w:val="22"/>
        </w:rPr>
        <w:t>B.  消除贫困人口是我国宏观调控的最主要目标</w:t>
      </w:r>
    </w:p>
    <w:p w14:paraId="0FC27CBF">
      <w:pPr>
        <w:pStyle w:val="19"/>
        <w:spacing w:before="128" w:line="219" w:lineRule="auto"/>
        <w:rPr>
          <w:rFonts w:ascii="Times New Roman" w:hAnsi="Times New Roman" w:eastAsia="Times New Roman"/>
          <w:sz w:val="22"/>
        </w:rPr>
      </w:pPr>
      <w:r>
        <w:rPr>
          <w:rFonts w:ascii="Times New Roman" w:hAnsi="Times New Roman" w:eastAsia="Times New Roman"/>
          <w:sz w:val="22"/>
        </w:rPr>
        <w:t>C.  做好扶贫工作是全面建成小康社会的必然要求</w:t>
      </w:r>
    </w:p>
    <w:p w14:paraId="2E26B356">
      <w:pPr>
        <w:pStyle w:val="19"/>
        <w:spacing w:before="128" w:line="219" w:lineRule="auto"/>
        <w:rPr>
          <w:rFonts w:ascii="Times New Roman" w:hAnsi="Times New Roman" w:eastAsia="Times New Roman"/>
          <w:sz w:val="22"/>
        </w:rPr>
      </w:pPr>
      <w:r>
        <w:rPr>
          <w:rFonts w:ascii="Times New Roman" w:hAnsi="Times New Roman" w:eastAsia="Times New Roman"/>
          <w:sz w:val="22"/>
        </w:rPr>
        <w:t>D. 扶贫有利于全民共享经济社会发展的成果</w:t>
      </w:r>
    </w:p>
    <w:p w14:paraId="12EB8335">
      <w:pPr>
        <w:pStyle w:val="19"/>
        <w:spacing w:before="128" w:line="219" w:lineRule="auto"/>
        <w:rPr>
          <w:rFonts w:ascii="Times New Roman" w:hAnsi="Times New Roman" w:eastAsia="Times New Roman"/>
          <w:sz w:val="22"/>
        </w:rPr>
      </w:pPr>
      <w:r>
        <w:rPr>
          <w:rFonts w:ascii="Times New Roman" w:hAnsi="Times New Roman" w:eastAsia="Times New Roman"/>
          <w:sz w:val="22"/>
        </w:rPr>
        <w:t>1264. 近年来，党和政府对在国外发生的涉及中国公民的突发事件都给予了海外华侨、远在异乡的中国同胞 无微不至的关怀。党和政府高度关注领事保护，充分体现了(   )。</w:t>
      </w:r>
    </w:p>
    <w:p w14:paraId="4367A908">
      <w:pPr>
        <w:pStyle w:val="19"/>
        <w:spacing w:before="128" w:line="219" w:lineRule="auto"/>
        <w:rPr>
          <w:rFonts w:ascii="Times New Roman" w:hAnsi="Times New Roman" w:eastAsia="Times New Roman"/>
          <w:sz w:val="22"/>
        </w:rPr>
      </w:pPr>
      <w:r>
        <w:rPr>
          <w:rFonts w:ascii="Times New Roman" w:hAnsi="Times New Roman" w:eastAsia="Times New Roman"/>
          <w:sz w:val="22"/>
        </w:rPr>
        <w:t>A.  中国共产党的性质和宗旨   B.  中国政府高度重视和保障人权</w:t>
      </w:r>
    </w:p>
    <w:p w14:paraId="3F787C6C">
      <w:pPr>
        <w:pStyle w:val="19"/>
        <w:spacing w:before="128" w:line="219" w:lineRule="auto"/>
        <w:rPr>
          <w:rFonts w:ascii="Times New Roman" w:hAnsi="Times New Roman" w:eastAsia="Times New Roman"/>
          <w:sz w:val="22"/>
        </w:rPr>
      </w:pPr>
      <w:r>
        <w:rPr>
          <w:rFonts w:ascii="Times New Roman" w:hAnsi="Times New Roman" w:eastAsia="Times New Roman"/>
          <w:sz w:val="22"/>
        </w:rPr>
        <w:t>C.  人民民主专政的国家性质   D.  中国共产党以人为本的执政理念</w:t>
      </w:r>
    </w:p>
    <w:p w14:paraId="74407A04">
      <w:pPr>
        <w:pStyle w:val="19"/>
        <w:spacing w:before="128" w:line="219" w:lineRule="auto"/>
        <w:rPr>
          <w:rFonts w:ascii="Times New Roman" w:hAnsi="Times New Roman" w:eastAsia="Times New Roman"/>
          <w:sz w:val="22"/>
        </w:rPr>
      </w:pPr>
      <w:r>
        <w:rPr>
          <w:rFonts w:ascii="Times New Roman" w:hAnsi="Times New Roman" w:eastAsia="Times New Roman"/>
          <w:sz w:val="22"/>
        </w:rPr>
        <w:t>1265.推进供给侧结构性改革是适应和引领经济发展新常态的重大创新。供给侧结构性改革的重点任务包括 ()。</w:t>
      </w:r>
    </w:p>
    <w:p w14:paraId="41D3140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去产能、去库存、去杠杆   </w:t>
      </w:r>
      <w:r>
        <w:rPr>
          <w:rFonts w:ascii="Times New Roman" w:hAnsi="Times New Roman" w:eastAsia="Times New Roman"/>
          <w:sz w:val="22"/>
        </w:rPr>
        <w:t>B.  降成本</w:t>
      </w:r>
    </w:p>
    <w:p w14:paraId="24B5874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补短板                   </w:t>
      </w:r>
      <w:r>
        <w:rPr>
          <w:rFonts w:ascii="Times New Roman" w:hAnsi="Times New Roman" w:eastAsia="Times New Roman"/>
          <w:sz w:val="22"/>
        </w:rPr>
        <w:t>D.  保增长</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D3160"/>
    <w:rsid w:val="6C0417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154</Pages>
  <Words>2179</Words>
  <Characters>2327</Characters>
  <Lines>0</Lines>
  <Paragraphs>0</Paragraphs>
  <TotalTime>7</TotalTime>
  <ScaleCrop>false</ScaleCrop>
  <LinksUpToDate>false</LinksUpToDate>
  <CharactersWithSpaces>2398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12381708D9CB4C148963E5A2EFDD6C37_12</vt:lpwstr>
  </property>
</Properties>
</file>