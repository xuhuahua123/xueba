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F2C7B">
      <w:pPr>
        <w:pStyle w:val="19"/>
        <w:spacing w:before="65" w:line="228" w:lineRule="auto"/>
        <w:jc w:val="center"/>
        <w:outlineLvl w:val="0"/>
      </w:pPr>
      <w:r>
        <w:rPr>
          <w:b/>
        </w:rPr>
        <w:t>党史专题</w:t>
      </w:r>
    </w:p>
    <w:p w14:paraId="7F1CEE46">
      <w:pPr>
        <w:pStyle w:val="19"/>
        <w:spacing w:before="141" w:line="228" w:lineRule="auto"/>
        <w:ind w:left="472"/>
      </w:pPr>
      <w:r>
        <w:rPr>
          <w:b/>
        </w:rPr>
        <w:t>一、是非判断题（对下列命题做出判断，你认为正确的选“A</w:t>
      </w:r>
      <w:r>
        <w:t xml:space="preserve"> </w:t>
      </w:r>
      <w:r>
        <w:rPr>
          <w:b/>
        </w:rPr>
        <w:t>”，错误的选“B</w:t>
      </w:r>
      <w:r>
        <w:t xml:space="preserve"> </w:t>
      </w:r>
      <w:r>
        <w:rPr>
          <w:b/>
        </w:rPr>
        <w:t>”）</w:t>
      </w:r>
    </w:p>
    <w:p w14:paraId="7369E050">
      <w:pPr>
        <w:pStyle w:val="19"/>
        <w:spacing w:before="143" w:line="360" w:lineRule="auto"/>
        <w:ind w:left="485" w:right="25" w:hanging="1"/>
      </w:pPr>
      <w:r>
        <w:t>1.秋收起义打响了武装反抗国民党反动派的第一枪</w:t>
      </w:r>
      <w:bookmarkStart w:id="0" w:name="_GoBack"/>
      <w:bookmarkEnd w:id="0"/>
      <w:r>
        <w:t>，揭开了中国共产党独立领导武装斗争和创建革命军队的序幕。</w:t>
      </w:r>
    </w:p>
    <w:p w14:paraId="01E08552">
      <w:pPr>
        <w:pStyle w:val="19"/>
        <w:spacing w:line="360" w:lineRule="auto"/>
        <w:ind w:left="488" w:right="25" w:hanging="17"/>
      </w:pPr>
      <w:r>
        <w:t>2.毛泽东思想作为马克思列宁主义基本原理与中国具体实际相结合的理论成果，在中共八大被正式确立为中国共产党的指导思想。</w:t>
      </w:r>
    </w:p>
    <w:p w14:paraId="6AFC79D8">
      <w:pPr>
        <w:pStyle w:val="19"/>
        <w:spacing w:before="1" w:line="228" w:lineRule="auto"/>
        <w:ind w:left="473"/>
      </w:pPr>
      <w:r>
        <w:t>3.土地革命时期，川陕革命根据地是中华苏维埃共和国的第二个大区域。</w:t>
      </w:r>
    </w:p>
    <w:p w14:paraId="1611CD07">
      <w:pPr>
        <w:pStyle w:val="19"/>
        <w:spacing w:before="142" w:line="228" w:lineRule="auto"/>
        <w:ind w:left="468"/>
      </w:pPr>
      <w:r>
        <w:t>4.辽沈战役是解放战争时期“三大战役 ”中规模最大、歼敌数量最多的战役。</w:t>
      </w:r>
    </w:p>
    <w:p w14:paraId="2F4E104A">
      <w:pPr>
        <w:pStyle w:val="19"/>
        <w:spacing w:before="143" w:line="228" w:lineRule="auto"/>
        <w:ind w:left="473"/>
      </w:pPr>
      <w:r>
        <w:t>5.我国的人民民主专政衔接两个革命阶段新民主主义革命阶段和社会主义革命建设阶段。</w:t>
      </w:r>
    </w:p>
    <w:p w14:paraId="772B6AB7">
      <w:pPr>
        <w:pStyle w:val="19"/>
        <w:spacing w:before="142" w:line="360" w:lineRule="auto"/>
        <w:ind w:left="470" w:right="25"/>
      </w:pPr>
      <w:r>
        <w:t>6.毛泽东同志提出以乡村为中心的思想，初步形成“农村包围城市、武装夺取政权 ”理论的著作是《星星之火，可以燎原》。</w:t>
      </w:r>
    </w:p>
    <w:p w14:paraId="60DD0D53">
      <w:pPr>
        <w:pStyle w:val="19"/>
        <w:spacing w:before="1" w:line="227" w:lineRule="auto"/>
        <w:ind w:left="473"/>
      </w:pPr>
      <w:r>
        <w:t>7.1935 年召开的西柏坡会议标志着中国共产党从幼稚走向成熟。</w:t>
      </w:r>
    </w:p>
    <w:p w14:paraId="41106956">
      <w:pPr>
        <w:pStyle w:val="19"/>
        <w:spacing w:before="144" w:line="228" w:lineRule="auto"/>
        <w:ind w:left="469"/>
      </w:pPr>
      <w:r>
        <w:t>8.军队的基础，在人民军队的建军史上具有重要的意义。</w:t>
      </w:r>
    </w:p>
    <w:p w14:paraId="5FF75EF0">
      <w:pPr>
        <w:pStyle w:val="19"/>
        <w:spacing w:before="142" w:line="228" w:lineRule="auto"/>
        <w:ind w:left="469"/>
      </w:pPr>
      <w:r>
        <w:t>9.明确规定毛泽东思想是中国共产党的指导思想的会议是遵义会议。</w:t>
      </w:r>
    </w:p>
    <w:p w14:paraId="5FBD76ED">
      <w:pPr>
        <w:pStyle w:val="19"/>
        <w:spacing w:before="145" w:line="228" w:lineRule="auto"/>
        <w:ind w:left="484"/>
      </w:pPr>
      <w:r>
        <w:t>10.“没有调查，就没有发言权 ”的著名论断出自毛泽东的《实践论》。</w:t>
      </w:r>
    </w:p>
    <w:p w14:paraId="32225291">
      <w:pPr>
        <w:pStyle w:val="19"/>
        <w:spacing w:before="141" w:line="228" w:lineRule="auto"/>
        <w:ind w:left="484"/>
      </w:pPr>
      <w:r>
        <w:t>11.古田会议在中国革命历史上第一次提出了“枪杆子里面出政权 ”的论断。</w:t>
      </w:r>
    </w:p>
    <w:p w14:paraId="2A6263DB">
      <w:pPr>
        <w:pStyle w:val="19"/>
        <w:spacing w:before="145" w:line="360" w:lineRule="auto"/>
        <w:ind w:left="473" w:right="22" w:firstLine="10"/>
      </w:pPr>
      <w:r>
        <w:t>12.在近代历史上，中华民族受尽了西方列强的侵略和欺辱，其中通过不平等条约割让香港岛的是中日《南京条约》。</w:t>
      </w:r>
    </w:p>
    <w:p w14:paraId="5AC5AC3F">
      <w:pPr>
        <w:pStyle w:val="19"/>
        <w:spacing w:before="1" w:line="226" w:lineRule="auto"/>
        <w:ind w:left="484"/>
      </w:pPr>
      <w:r>
        <w:t>13.党的三大优良作风是毛泽东在党的第七次全国代表大会所作的报告中提出的。</w:t>
      </w:r>
    </w:p>
    <w:p w14:paraId="1610BFBF">
      <w:pPr>
        <w:pStyle w:val="19"/>
        <w:spacing w:before="142" w:line="228" w:lineRule="auto"/>
        <w:ind w:left="484"/>
      </w:pPr>
      <w:r>
        <w:t>14.卢沟桥事变是日本帝国主义全面侵华战争的开始，也是中华民族进行全面抗战的起点。</w:t>
      </w:r>
    </w:p>
    <w:p w14:paraId="26B9F784">
      <w:pPr>
        <w:pStyle w:val="19"/>
        <w:spacing w:before="145" w:line="228" w:lineRule="auto"/>
        <w:ind w:left="484"/>
      </w:pPr>
      <w:r>
        <w:t>15.第一次国共合作的政治基础是新三民主义。</w:t>
      </w:r>
    </w:p>
    <w:p w14:paraId="1B843231">
      <w:pPr>
        <w:pStyle w:val="19"/>
        <w:spacing w:before="142" w:line="228" w:lineRule="auto"/>
        <w:ind w:left="484"/>
      </w:pPr>
      <w:r>
        <w:t>16.第一次鸦片战争以后，面对帝国主义的入侵，林则徐提出了“师夷长技以制夷 ”的口号。</w:t>
      </w:r>
    </w:p>
    <w:p w14:paraId="550DA2DD">
      <w:pPr>
        <w:pStyle w:val="19"/>
        <w:spacing w:before="143" w:line="228" w:lineRule="auto"/>
        <w:ind w:left="484"/>
      </w:pPr>
      <w:r>
        <w:t>17.中国共产党独立领导武装斗争和创建人民军队开始于秋收起义。</w:t>
      </w:r>
    </w:p>
    <w:p w14:paraId="5EDAEDA9">
      <w:pPr>
        <w:pStyle w:val="19"/>
        <w:spacing w:before="142" w:line="228" w:lineRule="auto"/>
        <w:ind w:left="484"/>
      </w:pPr>
      <w:r>
        <w:t>18.中国第一个农村革命根据地是井冈山革命根据地。</w:t>
      </w:r>
    </w:p>
    <w:p w14:paraId="4F7A4B38">
      <w:pPr>
        <w:pStyle w:val="19"/>
        <w:spacing w:before="145" w:line="228" w:lineRule="auto"/>
        <w:ind w:left="484"/>
      </w:pPr>
      <w:r>
        <w:t>19.马克思主义中国化的第一个重大理论成果是三民主义。</w:t>
      </w:r>
    </w:p>
    <w:p w14:paraId="4894B439">
      <w:pPr>
        <w:pStyle w:val="19"/>
        <w:spacing w:before="141" w:line="360" w:lineRule="auto"/>
        <w:ind w:left="468" w:right="22" w:firstLine="2"/>
      </w:pPr>
      <w:r>
        <w:t>20.辛亥革命开创了完全意义上的近代民族民主革命，推翻了治中国几千年的君主专制制度，建立起共和政体，结束君主专制制度。</w:t>
      </w:r>
    </w:p>
    <w:p w14:paraId="73BB6650">
      <w:pPr>
        <w:pStyle w:val="19"/>
        <w:spacing w:before="1" w:line="229" w:lineRule="auto"/>
        <w:ind w:left="472"/>
      </w:pPr>
      <w:r>
        <w:rPr>
          <w:b/>
        </w:rPr>
        <w:t>二、单项选择题</w:t>
      </w:r>
    </w:p>
    <w:p w14:paraId="347ACCD7">
      <w:pPr>
        <w:pStyle w:val="19"/>
        <w:spacing w:before="142" w:line="335" w:lineRule="auto"/>
        <w:ind w:left="468" w:firstLine="16"/>
        <w:jc w:val="both"/>
      </w:pPr>
      <w:r>
        <w:t>1.1904 年 3 月 16 日，山东巡抚周馥上书请求济南、周村、潍县三地开埠通商，“借堵洋人寻衅滋事之口，以期中外咸受其利益 ”。他的奏折得到了时任北洋大臣兼直隶总督袁世凯的全力支持，1904 年 5 月 19 日清政府正式批准，允许山东自行开设济南、周村、潍县三处商埠。这反映出（    ）。</w:t>
      </w:r>
    </w:p>
    <w:p w14:paraId="1BFDF16B">
      <w:pPr>
        <w:pStyle w:val="19"/>
        <w:spacing w:before="71" w:line="228" w:lineRule="auto"/>
        <w:ind w:left="462"/>
      </w:pPr>
      <w:r>
        <w:t>A.袁世凯走在学习西方的前列</w:t>
      </w:r>
    </w:p>
    <w:p w14:paraId="714EEC37">
      <w:pPr>
        <w:pStyle w:val="19"/>
        <w:spacing w:before="141" w:line="228" w:lineRule="auto"/>
        <w:ind w:left="464"/>
      </w:pPr>
      <w:r>
        <w:t>B.清政府顺应近代化进行决策</w:t>
      </w:r>
    </w:p>
    <w:p w14:paraId="7D1D7B5B">
      <w:pPr>
        <w:pStyle w:val="19"/>
        <w:spacing w:before="144" w:line="228" w:lineRule="auto"/>
        <w:ind w:left="467"/>
      </w:pPr>
      <w:r>
        <w:t>C.山东官民改变了发展理念</w:t>
      </w:r>
    </w:p>
    <w:p w14:paraId="038D410E">
      <w:pPr>
        <w:pStyle w:val="19"/>
        <w:spacing w:before="141" w:line="228" w:lineRule="auto"/>
        <w:ind w:left="464"/>
      </w:pPr>
      <w:r>
        <w:t>D.列强的经济侵略进一步加深</w:t>
      </w:r>
    </w:p>
    <w:p w14:paraId="620FF35F">
      <w:pPr>
        <w:pStyle w:val="19"/>
        <w:spacing w:before="143" w:line="360" w:lineRule="auto"/>
        <w:ind w:left="474" w:right="121" w:hanging="3"/>
      </w:pPr>
      <w:r>
        <w:t>2.辛亥革命以巨大的震撼力和影响力推动了中国社会变革，但随着清帝退位、袁世凯上台、宋教仁被刺，辛亥革命“三民主义 ”的目标并未达成。造成这一结果的根本原因是（    ）。</w:t>
      </w:r>
    </w:p>
    <w:p w14:paraId="42D5B223">
      <w:pPr>
        <w:pStyle w:val="19"/>
        <w:spacing w:before="1" w:line="227" w:lineRule="auto"/>
        <w:ind w:left="462"/>
      </w:pPr>
      <w:r>
        <w:t>A.帝国主义的干涉破坏</w:t>
      </w:r>
    </w:p>
    <w:p w14:paraId="1BC802EE">
      <w:pPr>
        <w:pStyle w:val="19"/>
        <w:spacing w:before="142" w:line="228" w:lineRule="auto"/>
        <w:ind w:left="464"/>
      </w:pPr>
      <w:r>
        <w:t>B.立宪派、旧官僚投机革命</w:t>
      </w:r>
    </w:p>
    <w:p w14:paraId="4459A290">
      <w:pPr>
        <w:pStyle w:val="19"/>
        <w:spacing w:before="145" w:line="228" w:lineRule="auto"/>
        <w:ind w:left="467"/>
      </w:pPr>
      <w:r>
        <w:t>C.袁世凯的反革命两手策略</w:t>
      </w:r>
    </w:p>
    <w:p w14:paraId="43E9D027">
      <w:pPr>
        <w:pStyle w:val="19"/>
        <w:spacing w:before="142" w:line="228" w:lineRule="auto"/>
        <w:ind w:left="464"/>
      </w:pPr>
      <w:r>
        <w:t>D.资产阶级的软弱性和妥协性</w:t>
      </w:r>
    </w:p>
    <w:p w14:paraId="1A2C23D2">
      <w:pPr>
        <w:pStyle w:val="19"/>
        <w:spacing w:before="143" w:line="228" w:lineRule="auto"/>
        <w:ind w:left="473"/>
      </w:pPr>
      <w:r>
        <w:t>3.1978 年年底，中共中央召开了十一届三中全会。在全会前召开的中央工作会议的中心思想是（    ）。</w:t>
      </w:r>
    </w:p>
    <w:p w14:paraId="5FA24F2A">
      <w:pPr>
        <w:pStyle w:val="19"/>
        <w:spacing w:before="142" w:line="228" w:lineRule="auto"/>
        <w:ind w:left="462"/>
      </w:pPr>
      <w:r>
        <w:t>A.讨论李先念同志在国务院务虚会议上的讲话</w:t>
      </w:r>
    </w:p>
    <w:p w14:paraId="25C80B92">
      <w:pPr>
        <w:pStyle w:val="19"/>
        <w:spacing w:before="145" w:line="228" w:lineRule="auto"/>
        <w:ind w:left="464"/>
      </w:pPr>
      <w:r>
        <w:t>B.商定 1979 年、1980 年国民经济计划安排</w:t>
      </w:r>
    </w:p>
    <w:p w14:paraId="459C9BC7">
      <w:pPr>
        <w:pStyle w:val="19"/>
        <w:spacing w:before="141" w:line="228" w:lineRule="auto"/>
        <w:ind w:left="467"/>
      </w:pPr>
      <w:r>
        <w:t>C.从 1979 年 1 月起把全党的工作着重点转移到社会主义现代化建设上来</w:t>
      </w:r>
    </w:p>
    <w:p w14:paraId="591D9017">
      <w:pPr>
        <w:pStyle w:val="19"/>
        <w:spacing w:before="144" w:line="228" w:lineRule="auto"/>
        <w:ind w:left="464"/>
      </w:pPr>
      <w:r>
        <w:t>D.彻底平反“文化大革命 ”及其以前的冤假错案</w:t>
      </w:r>
    </w:p>
    <w:p w14:paraId="36F70FEB">
      <w:pPr>
        <w:pStyle w:val="19"/>
        <w:spacing w:before="142" w:line="360" w:lineRule="auto"/>
        <w:ind w:left="469" w:right="72" w:hanging="1"/>
      </w:pPr>
      <w:r>
        <w:t>4.“ 当前党和人民的主要任务是集中力量发展社会生产力，实现国家工业化，逐步满足人民日益增长的物质和文化需要。 ”提出这一重要论述的会议是（    ）。</w:t>
      </w:r>
    </w:p>
    <w:p w14:paraId="6B19B9F4">
      <w:pPr>
        <w:pStyle w:val="19"/>
        <w:spacing w:before="1" w:line="227" w:lineRule="auto"/>
        <w:ind w:left="462"/>
      </w:pPr>
      <w:r>
        <w:t>A.中国共产党第八次全国代表大会</w:t>
      </w:r>
    </w:p>
    <w:p w14:paraId="51AA8D37">
      <w:pPr>
        <w:pStyle w:val="19"/>
        <w:spacing w:before="144" w:line="228" w:lineRule="auto"/>
        <w:ind w:left="464"/>
      </w:pPr>
      <w:r>
        <w:t>B.中国共产党第十二次全国代表大会</w:t>
      </w:r>
    </w:p>
    <w:p w14:paraId="55EFA59E">
      <w:pPr>
        <w:pStyle w:val="19"/>
        <w:spacing w:before="142" w:line="228" w:lineRule="auto"/>
        <w:ind w:left="467"/>
      </w:pPr>
      <w:r>
        <w:t>C.中国共产党第十三次全国代表大会</w:t>
      </w:r>
    </w:p>
    <w:p w14:paraId="6CB9D587">
      <w:pPr>
        <w:pStyle w:val="19"/>
        <w:spacing w:before="144" w:line="228" w:lineRule="auto"/>
        <w:ind w:left="464"/>
      </w:pPr>
      <w:r>
        <w:t>D.中国共产党第十四次全国代表大会</w:t>
      </w:r>
    </w:p>
    <w:p w14:paraId="204FE310">
      <w:pPr>
        <w:pStyle w:val="19"/>
        <w:spacing w:before="143" w:line="360" w:lineRule="auto"/>
        <w:ind w:left="462" w:firstLine="10"/>
      </w:pPr>
      <w:r>
        <w:t>5.“ 自从一九四九年台湾同祖国不幸分离以来，我们之间音讯不通，来往断绝……近三十年台湾同祖国的分离，是人为的……我们希望双方尽快实现通航通邮，以利双方同胞直接接触。 ”此材料应出自（    ）。 A.1979 年发表的《告台湾同胞书》</w:t>
      </w:r>
    </w:p>
    <w:p w14:paraId="3FDD1B14">
      <w:pPr>
        <w:pStyle w:val="19"/>
        <w:spacing w:before="1" w:line="228" w:lineRule="auto"/>
        <w:ind w:left="464"/>
      </w:pPr>
      <w:r>
        <w:t>B.“九二共识 ”</w:t>
      </w:r>
    </w:p>
    <w:p w14:paraId="0DE2C3EF">
      <w:pPr>
        <w:pStyle w:val="19"/>
        <w:spacing w:before="141" w:line="229" w:lineRule="auto"/>
        <w:ind w:left="467"/>
      </w:pPr>
      <w:r>
        <w:t>C.江泽民同志关于祖国统一大业谈话</w:t>
      </w:r>
    </w:p>
    <w:p w14:paraId="455B8503">
      <w:pPr>
        <w:pStyle w:val="19"/>
        <w:spacing w:before="143" w:line="228" w:lineRule="auto"/>
        <w:ind w:left="464"/>
      </w:pPr>
      <w:r>
        <w:t>D.《胡锦涛同志与连战会谈新闻公报》</w:t>
      </w:r>
    </w:p>
    <w:p w14:paraId="0B19909B">
      <w:pPr>
        <w:pStyle w:val="19"/>
        <w:spacing w:before="142" w:line="360" w:lineRule="auto"/>
        <w:ind w:left="469" w:right="71"/>
      </w:pPr>
      <w:r>
        <w:t>6.上海商务印书馆以出版新式教科书而享誉近代，1933 该馆出版了新的历史教科书，书名冠以“复兴 ”二字，寓意相当深刻。下列事件与之相关的是（    ）。</w:t>
      </w:r>
    </w:p>
    <w:p w14:paraId="59A6D342">
      <w:pPr>
        <w:pStyle w:val="19"/>
        <w:spacing w:line="229" w:lineRule="auto"/>
        <w:ind w:left="462"/>
      </w:pPr>
      <w:r>
        <w:t>A.“九一八 ”事变</w:t>
      </w:r>
    </w:p>
    <w:p w14:paraId="18AB9972">
      <w:pPr>
        <w:pStyle w:val="19"/>
        <w:spacing w:before="143" w:line="229" w:lineRule="auto"/>
        <w:ind w:left="464"/>
      </w:pPr>
      <w:r>
        <w:t>B.西安事变</w:t>
      </w:r>
    </w:p>
    <w:p w14:paraId="0170EDC4">
      <w:pPr>
        <w:pStyle w:val="19"/>
        <w:spacing w:before="141" w:line="229" w:lineRule="auto"/>
        <w:ind w:left="467"/>
      </w:pPr>
      <w:r>
        <w:t>C.卢沟桥事变</w:t>
      </w:r>
    </w:p>
    <w:p w14:paraId="1F5ED0D5">
      <w:pPr>
        <w:pStyle w:val="19"/>
        <w:spacing w:before="144" w:line="228" w:lineRule="auto"/>
        <w:ind w:left="464"/>
      </w:pPr>
      <w:r>
        <w:t>D.南京大屠杀</w:t>
      </w:r>
    </w:p>
    <w:p w14:paraId="6E6D7F34">
      <w:pPr>
        <w:pStyle w:val="19"/>
        <w:spacing w:before="141" w:line="228" w:lineRule="auto"/>
        <w:ind w:left="473"/>
      </w:pPr>
      <w:r>
        <w:t>7.1949 年 3 月，中共七届二中全会提出全党工作重心的转变，这意味着（    ）。</w:t>
      </w:r>
    </w:p>
    <w:p w14:paraId="3AC3C261">
      <w:pPr>
        <w:pStyle w:val="19"/>
        <w:spacing w:before="144" w:line="228" w:lineRule="auto"/>
        <w:ind w:left="462"/>
      </w:pPr>
      <w:r>
        <w:t>A.农村土地革命的胜利完成</w:t>
      </w:r>
    </w:p>
    <w:p w14:paraId="7F1826CF">
      <w:pPr>
        <w:pStyle w:val="19"/>
        <w:spacing w:before="70" w:line="228" w:lineRule="auto"/>
        <w:ind w:left="464"/>
      </w:pPr>
      <w:r>
        <w:t>B.社会主义革命与建设的迅速展开</w:t>
      </w:r>
    </w:p>
    <w:p w14:paraId="0CF0432D">
      <w:pPr>
        <w:pStyle w:val="19"/>
        <w:spacing w:before="142" w:line="229" w:lineRule="auto"/>
        <w:ind w:left="467"/>
      </w:pPr>
      <w:r>
        <w:t>C.对工人与农民阶级地位的重新认识</w:t>
      </w:r>
    </w:p>
    <w:p w14:paraId="439FAF6B">
      <w:pPr>
        <w:pStyle w:val="19"/>
        <w:spacing w:before="142" w:line="228" w:lineRule="auto"/>
        <w:ind w:left="464"/>
      </w:pPr>
      <w:r>
        <w:t>D.农村包围城市的革命阶段基本结束</w:t>
      </w:r>
    </w:p>
    <w:p w14:paraId="0BF8F2C7">
      <w:pPr>
        <w:pStyle w:val="19"/>
        <w:spacing w:before="142" w:line="360" w:lineRule="auto"/>
        <w:ind w:left="471" w:right="84" w:hanging="2"/>
      </w:pPr>
      <w:r>
        <w:t>8.习近平总书记在庆祝中国人民解放军建军 90 周年大会上指出： “党对军队绝对领导的根本原则和制度，发端于南昌起义，奠基于三湾改编，定型于 (    ) ”</w:t>
      </w:r>
    </w:p>
    <w:p w14:paraId="793FDABE">
      <w:pPr>
        <w:pStyle w:val="19"/>
        <w:spacing w:line="227" w:lineRule="auto"/>
        <w:ind w:left="462"/>
      </w:pPr>
      <w:r>
        <w:t>A.八七会议                        B.中共六大</w:t>
      </w:r>
    </w:p>
    <w:p w14:paraId="77CF2FC5">
      <w:pPr>
        <w:pStyle w:val="19"/>
        <w:spacing w:before="144" w:line="228" w:lineRule="auto"/>
        <w:ind w:left="467"/>
      </w:pPr>
      <w:r>
        <w:t>C.遵义会议                        D.古田会议</w:t>
      </w:r>
    </w:p>
    <w:p w14:paraId="6C7BB709">
      <w:pPr>
        <w:pStyle w:val="19"/>
        <w:spacing w:before="142" w:line="228" w:lineRule="auto"/>
        <w:ind w:left="469"/>
      </w:pPr>
      <w:r>
        <w:t>9.鸦片战争时期，清政府签订的第一个不平等条约是 (    )</w:t>
      </w:r>
    </w:p>
    <w:p w14:paraId="41BF6FE2">
      <w:pPr>
        <w:pStyle w:val="19"/>
        <w:spacing w:before="145" w:line="228" w:lineRule="auto"/>
        <w:ind w:left="462"/>
      </w:pPr>
      <w:r>
        <w:t>A.南京条约                        B.天津条约</w:t>
      </w:r>
    </w:p>
    <w:p w14:paraId="0EAF13F9">
      <w:pPr>
        <w:pStyle w:val="19"/>
        <w:spacing w:before="142" w:line="228" w:lineRule="auto"/>
        <w:ind w:left="467"/>
      </w:pPr>
      <w:r>
        <w:t>C.北京条约                        D.马关条约</w:t>
      </w:r>
    </w:p>
    <w:p w14:paraId="74B283E3">
      <w:pPr>
        <w:pStyle w:val="19"/>
        <w:spacing w:before="144" w:line="228" w:lineRule="auto"/>
        <w:ind w:left="484"/>
      </w:pPr>
      <w:r>
        <w:t>10.康有为、梁启超等维新派提出戊戌变法运动是为了 (    )</w:t>
      </w:r>
    </w:p>
    <w:p w14:paraId="17826D29">
      <w:pPr>
        <w:pStyle w:val="19"/>
        <w:spacing w:before="141" w:line="228" w:lineRule="auto"/>
        <w:ind w:left="462"/>
      </w:pPr>
      <w:r>
        <w:t>A.推翻政府，建立民主共和国</w:t>
      </w:r>
    </w:p>
    <w:p w14:paraId="6DF577E5">
      <w:pPr>
        <w:pStyle w:val="19"/>
        <w:spacing w:before="144" w:line="228" w:lineRule="auto"/>
        <w:ind w:left="464"/>
      </w:pPr>
      <w:r>
        <w:t>B.实行君主立宪，发展资本主义</w:t>
      </w:r>
    </w:p>
    <w:p w14:paraId="52AB2F92">
      <w:pPr>
        <w:pStyle w:val="19"/>
        <w:spacing w:before="142" w:line="228" w:lineRule="auto"/>
        <w:ind w:left="467"/>
      </w:pPr>
      <w:r>
        <w:t>C.学习民主科学，走思想救国之路</w:t>
      </w:r>
    </w:p>
    <w:p w14:paraId="5DE09129">
      <w:pPr>
        <w:pStyle w:val="19"/>
        <w:spacing w:before="145" w:line="228" w:lineRule="auto"/>
        <w:ind w:left="464"/>
      </w:pPr>
      <w:r>
        <w:t>D.建立抗日民族统一战线</w:t>
      </w:r>
    </w:p>
    <w:p w14:paraId="1565AC75">
      <w:pPr>
        <w:pStyle w:val="19"/>
        <w:spacing w:before="141" w:line="228" w:lineRule="auto"/>
        <w:ind w:left="484"/>
      </w:pPr>
      <w:r>
        <w:t>11.在人民军队的历史上，下列哪一时期做到了连队里建有党支部？ (    )</w:t>
      </w:r>
    </w:p>
    <w:p w14:paraId="076F719D">
      <w:pPr>
        <w:pStyle w:val="19"/>
        <w:spacing w:before="144" w:line="228" w:lineRule="auto"/>
        <w:ind w:left="462"/>
      </w:pPr>
      <w:r>
        <w:t>A.古田会议              B.秋收起义</w:t>
      </w:r>
    </w:p>
    <w:p w14:paraId="0D253EED">
      <w:pPr>
        <w:pStyle w:val="19"/>
        <w:spacing w:before="143" w:line="228" w:lineRule="auto"/>
        <w:ind w:left="467"/>
      </w:pPr>
      <w:r>
        <w:t>C.南昌起义              D.北伐战争</w:t>
      </w:r>
    </w:p>
    <w:p w14:paraId="27713472">
      <w:pPr>
        <w:pStyle w:val="19"/>
        <w:spacing w:before="144" w:line="228" w:lineRule="auto"/>
        <w:ind w:left="484"/>
      </w:pPr>
      <w:r>
        <w:t>12.（    ）确定了发动土地革命和武装斗争地方，并提出了“枪杆子里出政权 ”的著名论断。</w:t>
      </w:r>
    </w:p>
    <w:p w14:paraId="228874F5">
      <w:pPr>
        <w:pStyle w:val="19"/>
        <w:spacing w:before="141" w:line="228" w:lineRule="auto"/>
        <w:ind w:left="462"/>
      </w:pPr>
      <w:r>
        <w:t>A.瓦窑堡会议                B.洛川会议</w:t>
      </w:r>
    </w:p>
    <w:p w14:paraId="2B599E54">
      <w:pPr>
        <w:pStyle w:val="19"/>
        <w:spacing w:before="144" w:line="228" w:lineRule="auto"/>
        <w:ind w:left="467"/>
      </w:pPr>
      <w:r>
        <w:t>C.八七会议                  D.遵义会议</w:t>
      </w:r>
    </w:p>
    <w:p w14:paraId="64F67319">
      <w:pPr>
        <w:pStyle w:val="19"/>
        <w:spacing w:before="143" w:line="360" w:lineRule="auto"/>
        <w:ind w:left="468" w:right="54" w:firstLine="15"/>
        <w:jc w:val="both"/>
      </w:pPr>
      <w:r>
        <w:t>13.五四运动是 1919 年 5 月 4 日发生在（    ）的一场以青年学生为主，广大群众、市民、工商人士等阶层共同参与的，通过示威游行、请愿、罢工、暴力对抗政府等多种形式进行的爱国运动，是中国人民彻底的反对帝国主义、封建主义的爱国运动，又称“五四风雷 ”</w:t>
      </w:r>
    </w:p>
    <w:p w14:paraId="6BC0D4FE">
      <w:pPr>
        <w:pStyle w:val="19"/>
        <w:spacing w:before="1" w:line="227" w:lineRule="auto"/>
        <w:ind w:left="462"/>
      </w:pPr>
      <w:r>
        <w:t>A.北京    B.上海    C.武汉    D.广州</w:t>
      </w:r>
    </w:p>
    <w:p w14:paraId="377818BD">
      <w:pPr>
        <w:pStyle w:val="19"/>
        <w:spacing w:before="143" w:line="360" w:lineRule="auto"/>
        <w:ind w:left="468" w:right="54" w:firstLine="15"/>
        <w:jc w:val="both"/>
      </w:pPr>
      <w:r>
        <w:t>14.《关于建国以来党的若干历史问题的决议》是中国共产党历史上具有深远意义和重大影响的重要文件，其起草工作从 1979 年 11 月开始，在中央政治局书记处领导下， 由邓小平、胡耀邦主持进行的、经长时间讨论和修改，集中全党智慧形成。在 1981 年 6 月 27 日中国共产党（    ）通过。</w:t>
      </w:r>
    </w:p>
    <w:p w14:paraId="79E2797E">
      <w:pPr>
        <w:pStyle w:val="19"/>
        <w:spacing w:before="1" w:line="227" w:lineRule="auto"/>
        <w:ind w:left="462"/>
      </w:pPr>
      <w:r>
        <w:t>A.十一届三中全会    B.十一大    C 十一届六中全会    D.十二大</w:t>
      </w:r>
    </w:p>
    <w:p w14:paraId="444A3D5E">
      <w:pPr>
        <w:pStyle w:val="19"/>
        <w:spacing w:before="142" w:line="360" w:lineRule="auto"/>
        <w:ind w:left="469" w:firstLine="14"/>
      </w:pPr>
      <w:r>
        <w:t>15.（   ）5 月，以共产党员和共青团员为骨干的国民革命军第四军叶挺独立团及第七军一部作为北伐先锋，开赴湖南，揭开了北伐战争的序幕。</w:t>
      </w:r>
    </w:p>
    <w:p w14:paraId="0798A123">
      <w:pPr>
        <w:pStyle w:val="19"/>
        <w:spacing w:before="1" w:line="228" w:lineRule="auto"/>
        <w:ind w:left="462"/>
      </w:pPr>
      <w:r>
        <w:t>A.1921 年   B.1926 年   C.1931 年   D.1932 年</w:t>
      </w:r>
    </w:p>
    <w:p w14:paraId="1CFBB6F6">
      <w:pPr>
        <w:pStyle w:val="19"/>
        <w:spacing w:before="143" w:line="360" w:lineRule="auto"/>
        <w:ind w:left="486" w:right="56" w:hanging="17"/>
      </w:pPr>
      <w:r>
        <w:t>毛泽东思想是马克思列宁主义基本原理和中国革命具体实际相结合的产物，是中国共产党人集体智慧的结晶，其初步形成的重要标志是（    ）。</w:t>
      </w:r>
    </w:p>
    <w:p w14:paraId="5E6B8928">
      <w:pPr>
        <w:pStyle w:val="19"/>
        <w:spacing w:before="1" w:line="227" w:lineRule="auto"/>
        <w:ind w:left="462"/>
      </w:pPr>
      <w:r>
        <w:t>A.提出党在民主革命中的基本路线</w:t>
      </w:r>
    </w:p>
    <w:p w14:paraId="5679BC14">
      <w:pPr>
        <w:pStyle w:val="19"/>
        <w:spacing w:before="70" w:line="228" w:lineRule="auto"/>
        <w:ind w:left="464"/>
      </w:pPr>
      <w:r>
        <w:t>B.走农村包围城市、武装夺取政权的道路</w:t>
      </w:r>
    </w:p>
    <w:p w14:paraId="7D793B7A">
      <w:pPr>
        <w:pStyle w:val="19"/>
        <w:spacing w:before="142" w:line="228" w:lineRule="auto"/>
        <w:ind w:left="467"/>
      </w:pPr>
      <w:r>
        <w:t>C.新民主主义革命总路线的形成</w:t>
      </w:r>
    </w:p>
    <w:p w14:paraId="4C340F99">
      <w:pPr>
        <w:pStyle w:val="19"/>
        <w:spacing w:before="143" w:line="228" w:lineRule="auto"/>
        <w:ind w:left="464"/>
      </w:pPr>
      <w:r>
        <w:t>D.党的第七次全国代表大会的召开</w:t>
      </w:r>
    </w:p>
    <w:p w14:paraId="58A01522">
      <w:pPr>
        <w:pStyle w:val="19"/>
        <w:spacing w:before="143" w:line="360" w:lineRule="auto"/>
        <w:ind w:left="468" w:right="149" w:firstLine="15"/>
      </w:pPr>
      <w:r>
        <w:t>16.《八佰》作为疫情后国内影院复工的第一部爆款影片，赢得了不少赞誉。这部电影是以淞沪会战为背景，讲述了八百勇士（为壮声势，实际只有四百勇士）留守上海四行仓库，孤军奋战 4 昼夜的故事。下列关于该电影的背景－淞沪会战，说法不正确的是 (    )</w:t>
      </w:r>
    </w:p>
    <w:p w14:paraId="1EEB5791">
      <w:pPr>
        <w:pStyle w:val="19"/>
        <w:spacing w:line="227" w:lineRule="auto"/>
        <w:ind w:left="462"/>
      </w:pPr>
      <w:r>
        <w:t>A.是中日双方在抗日战争中的第一场大型会战</w:t>
      </w:r>
    </w:p>
    <w:p w14:paraId="3A1EA1E1">
      <w:pPr>
        <w:pStyle w:val="19"/>
        <w:spacing w:before="143" w:line="228" w:lineRule="auto"/>
        <w:ind w:left="464"/>
      </w:pPr>
      <w:r>
        <w:t>B.是整个中日战争中进行的规模最大、战斗最惨烈的一场战役</w:t>
      </w:r>
    </w:p>
    <w:p w14:paraId="1036E589">
      <w:pPr>
        <w:pStyle w:val="19"/>
        <w:spacing w:before="143" w:line="228" w:lineRule="auto"/>
        <w:ind w:left="467"/>
      </w:pPr>
      <w:r>
        <w:t>C.经过三个月的浴血奋战，我国取得了淞沪会战的最后胜利</w:t>
      </w:r>
    </w:p>
    <w:p w14:paraId="5EA00CAF">
      <w:pPr>
        <w:pStyle w:val="19"/>
        <w:spacing w:before="143" w:line="228" w:lineRule="auto"/>
        <w:ind w:left="464"/>
      </w:pPr>
      <w:r>
        <w:t>D.标志着中日两国之间不宣而战、全面战争的真正开始</w:t>
      </w:r>
    </w:p>
    <w:p w14:paraId="109698FB">
      <w:pPr>
        <w:pStyle w:val="19"/>
        <w:spacing w:before="144" w:line="228" w:lineRule="auto"/>
        <w:ind w:left="484"/>
      </w:pPr>
      <w:r>
        <w:t>17.下列历史要素联系不正确的是 (    )</w:t>
      </w:r>
    </w:p>
    <w:p w14:paraId="438EB0FE">
      <w:pPr>
        <w:pStyle w:val="19"/>
        <w:spacing w:before="141" w:line="229" w:lineRule="auto"/>
        <w:ind w:left="462"/>
      </w:pPr>
      <w:r>
        <w:t>A.新文化运动－尊孔、求富</w:t>
      </w:r>
    </w:p>
    <w:p w14:paraId="014EF447">
      <w:pPr>
        <w:pStyle w:val="19"/>
        <w:spacing w:before="144" w:line="228" w:lineRule="auto"/>
        <w:ind w:left="464"/>
      </w:pPr>
      <w:r>
        <w:t>B.鸦片战争－中国近代史的开端</w:t>
      </w:r>
    </w:p>
    <w:p w14:paraId="47A67223">
      <w:pPr>
        <w:pStyle w:val="19"/>
        <w:spacing w:before="142" w:line="228" w:lineRule="auto"/>
        <w:ind w:left="467"/>
      </w:pPr>
      <w:r>
        <w:t>C.戊戌变法－梁启起，谭嗣同</w:t>
      </w:r>
    </w:p>
    <w:p w14:paraId="72ED8BDC">
      <w:pPr>
        <w:pStyle w:val="19"/>
        <w:spacing w:before="144" w:line="228" w:lineRule="auto"/>
        <w:ind w:left="464"/>
      </w:pPr>
      <w:r>
        <w:t>D.五四运动－中国新民主主义革命的开端</w:t>
      </w:r>
    </w:p>
    <w:p w14:paraId="4A15A68E">
      <w:pPr>
        <w:pStyle w:val="19"/>
        <w:spacing w:before="141" w:line="228" w:lineRule="auto"/>
        <w:ind w:left="484"/>
      </w:pPr>
      <w:r>
        <w:t>18.一百年前，翻译了首个中文全译本《共产党宣言》的是 (    )</w:t>
      </w:r>
    </w:p>
    <w:p w14:paraId="266B9BC8">
      <w:pPr>
        <w:pStyle w:val="19"/>
        <w:spacing w:before="145" w:line="228" w:lineRule="auto"/>
        <w:ind w:left="462"/>
      </w:pPr>
      <w:r>
        <w:t>A.严复                                  B.梁启超</w:t>
      </w:r>
    </w:p>
    <w:p w14:paraId="7DE09374">
      <w:pPr>
        <w:pStyle w:val="19"/>
        <w:spacing w:before="141" w:line="228" w:lineRule="auto"/>
        <w:ind w:left="467"/>
      </w:pPr>
      <w:r>
        <w:t>C.陈望道                                 D.傅雷</w:t>
      </w:r>
    </w:p>
    <w:p w14:paraId="2DEC2A05">
      <w:pPr>
        <w:pStyle w:val="19"/>
        <w:spacing w:before="144" w:line="360" w:lineRule="auto"/>
        <w:ind w:left="468" w:right="200" w:firstLine="15"/>
      </w:pPr>
      <w:r>
        <w:t>19.（    ）使日本获得巨大利益，刺激其侵略野心。与此同时，条约也使中国民族危机空前严重，半殖民地化程度大大加深。该条约适应了帝国主义列强对华资本输出的需要，随后列强掀起了瓜分中国的狂潮。</w:t>
      </w:r>
    </w:p>
    <w:p w14:paraId="2DF4D8EA">
      <w:pPr>
        <w:pStyle w:val="19"/>
        <w:spacing w:before="1" w:line="228" w:lineRule="auto"/>
        <w:ind w:left="462"/>
      </w:pPr>
      <w:r>
        <w:t>A.《南京条约》  B.《黄埔条约》  C.《马关条约》  D.《辛丑条约》</w:t>
      </w:r>
    </w:p>
    <w:p w14:paraId="34C446EC">
      <w:pPr>
        <w:pStyle w:val="19"/>
        <w:spacing w:before="141" w:line="228" w:lineRule="auto"/>
        <w:ind w:left="471"/>
      </w:pPr>
      <w:r>
        <w:t>20.中国共产党确立毛泽东思想为党的指导思想的会议是（    ）。</w:t>
      </w:r>
    </w:p>
    <w:p w14:paraId="45C4000F">
      <w:pPr>
        <w:pStyle w:val="19"/>
        <w:spacing w:before="144" w:line="228" w:lineRule="auto"/>
        <w:ind w:left="462"/>
      </w:pPr>
      <w:r>
        <w:t>A.中共七大                        B.遵义会议</w:t>
      </w:r>
    </w:p>
    <w:p w14:paraId="59AC511A">
      <w:pPr>
        <w:pStyle w:val="19"/>
        <w:spacing w:before="142" w:line="228" w:lineRule="auto"/>
        <w:ind w:left="467"/>
      </w:pPr>
      <w:r>
        <w:t>C.瓦窑堡会议                      D.中共八大</w:t>
      </w:r>
    </w:p>
    <w:p w14:paraId="6F5D3DE0">
      <w:pPr>
        <w:pStyle w:val="19"/>
        <w:spacing w:before="145" w:line="228" w:lineRule="auto"/>
        <w:ind w:left="471"/>
      </w:pPr>
      <w:r>
        <w:t>21.中国人民抗日战争和世界反法西斯战争胜利纪念日是 (    )</w:t>
      </w:r>
    </w:p>
    <w:p w14:paraId="2363524E">
      <w:pPr>
        <w:pStyle w:val="19"/>
        <w:spacing w:before="142" w:line="228" w:lineRule="auto"/>
        <w:ind w:left="462"/>
      </w:pPr>
      <w:r>
        <w:t>A.8 月 15 日                                B.9 月 3 日</w:t>
      </w:r>
    </w:p>
    <w:p w14:paraId="4DC3D898">
      <w:pPr>
        <w:pStyle w:val="19"/>
        <w:spacing w:before="144" w:line="228" w:lineRule="auto"/>
        <w:ind w:left="467"/>
      </w:pPr>
      <w:r>
        <w:t>C.9 月 18 日                                D.12 月 13 日</w:t>
      </w:r>
    </w:p>
    <w:p w14:paraId="08971B70">
      <w:pPr>
        <w:pStyle w:val="19"/>
        <w:spacing w:before="142" w:line="360" w:lineRule="auto"/>
        <w:ind w:left="471" w:right="147"/>
        <w:jc w:val="both"/>
      </w:pPr>
      <w:r>
        <w:t>22.军机处发寄两广总督张之洞的一份电旨中说“现桂军甫复谅（山）冯（子材）王（德榜）若不乘胜即收，不惟全军败坏，且孤军深入，战事亦无把握；纵再有进步，越地终非我有，而全台隶我版图，援断绝，一失难复彼时和战两难，更将何以为计？ ”电文中所说的战争是 (    )</w:t>
      </w:r>
    </w:p>
    <w:p w14:paraId="675AA256">
      <w:pPr>
        <w:pStyle w:val="19"/>
        <w:spacing w:before="1" w:line="228" w:lineRule="auto"/>
        <w:ind w:left="462"/>
      </w:pPr>
      <w:r>
        <w:t>A.鸦片战争                               B.第二次鸦片战争</w:t>
      </w:r>
    </w:p>
    <w:p w14:paraId="089BEFA5">
      <w:pPr>
        <w:pStyle w:val="19"/>
        <w:spacing w:before="142" w:line="228" w:lineRule="auto"/>
        <w:ind w:left="467"/>
      </w:pPr>
      <w:r>
        <w:t>C.中法战争                               D.甲午战争</w:t>
      </w:r>
    </w:p>
    <w:p w14:paraId="46A32FBD">
      <w:pPr>
        <w:pStyle w:val="19"/>
        <w:tabs>
          <w:tab w:val="left" w:pos="10409"/>
        </w:tabs>
        <w:spacing w:before="143" w:line="335" w:lineRule="auto"/>
        <w:ind w:left="469" w:firstLine="1"/>
        <w:jc w:val="both"/>
      </w:pPr>
      <w:r>
        <w:t>23.“从前我们骂孙中山专做军事运动，我们恰恰相反，不做军事运动专做民众运动。“蒋唐 ”都是拿枪杆子起家的，我们独不管，现在虽已注意，但仍无坚决的概念，比如秋收暴动非军事不可，此次会议应重视</w:t>
      </w:r>
      <w:r>
        <w:tab/>
      </w:r>
      <w:r>
        <w:t xml:space="preserve"> 此问题，新政治局的常委要更加坚强起来注意此问题。湖南这次失败，可说完全由于“书生主观 ”的错误。”</w:t>
      </w:r>
    </w:p>
    <w:p w14:paraId="290E1312">
      <w:pPr>
        <w:pStyle w:val="19"/>
        <w:spacing w:before="71" w:line="228" w:lineRule="auto"/>
        <w:ind w:left="469"/>
      </w:pPr>
      <w:r>
        <w:t>毛泽东上述发言是在 (    )</w:t>
      </w:r>
    </w:p>
    <w:p w14:paraId="69AAB45B">
      <w:pPr>
        <w:pStyle w:val="19"/>
        <w:spacing w:before="141" w:line="228" w:lineRule="auto"/>
        <w:ind w:left="462"/>
      </w:pPr>
      <w:r>
        <w:t>A.古田会议                               B.八七会议</w:t>
      </w:r>
    </w:p>
    <w:p w14:paraId="47C94834">
      <w:pPr>
        <w:pStyle w:val="19"/>
        <w:spacing w:before="144" w:line="228" w:lineRule="auto"/>
        <w:ind w:left="467"/>
      </w:pPr>
      <w:r>
        <w:t>C.遵义会议                               D.瓦窑堡会议</w:t>
      </w:r>
    </w:p>
    <w:p w14:paraId="7291F0FA">
      <w:pPr>
        <w:pStyle w:val="19"/>
        <w:spacing w:before="141" w:line="228" w:lineRule="auto"/>
        <w:ind w:left="471"/>
      </w:pPr>
      <w:r>
        <w:t>24.新文化运动中，首先提出“ 民主 ”和“科学 ”口号的是（    ）。</w:t>
      </w:r>
    </w:p>
    <w:p w14:paraId="1FE70191">
      <w:pPr>
        <w:pStyle w:val="19"/>
        <w:spacing w:before="144" w:line="228" w:lineRule="auto"/>
        <w:ind w:left="462"/>
      </w:pPr>
      <w:r>
        <w:t>A.陈独秀                                 B.李大钊</w:t>
      </w:r>
    </w:p>
    <w:p w14:paraId="46AD4566">
      <w:pPr>
        <w:pStyle w:val="19"/>
        <w:spacing w:before="142" w:line="228" w:lineRule="auto"/>
        <w:ind w:left="467"/>
      </w:pPr>
      <w:r>
        <w:t>C.蔡元培                                  D.胡适</w:t>
      </w:r>
    </w:p>
    <w:p w14:paraId="119E5985">
      <w:pPr>
        <w:pStyle w:val="19"/>
        <w:spacing w:before="142" w:line="360" w:lineRule="auto"/>
        <w:ind w:left="471" w:right="147"/>
        <w:jc w:val="both"/>
      </w:pPr>
      <w:r>
        <w:t>25.洋务运动是晚清内部一些开明的官员为了维护清朝统治而开展的一场自救运动，它失败的标志是(    )</w:t>
      </w:r>
    </w:p>
    <w:p w14:paraId="0CEBF6DA">
      <w:pPr>
        <w:pStyle w:val="19"/>
        <w:spacing w:before="141" w:line="228" w:lineRule="auto"/>
        <w:ind w:left="462"/>
      </w:pPr>
      <w:r>
        <w:t>A.英国发动鸦片战争                B.北洋水师全军覆没</w:t>
      </w:r>
    </w:p>
    <w:p w14:paraId="7C8D5E72">
      <w:pPr>
        <w:pStyle w:val="19"/>
        <w:spacing w:before="145" w:line="228" w:lineRule="auto"/>
        <w:ind w:left="467"/>
      </w:pPr>
      <w:r>
        <w:t>C.太平天国起义                    D.光绪帝的死亡</w:t>
      </w:r>
    </w:p>
    <w:p w14:paraId="7D1DA8A3">
      <w:pPr>
        <w:pStyle w:val="19"/>
        <w:spacing w:before="141" w:line="360" w:lineRule="auto"/>
        <w:ind w:left="469" w:firstLine="1"/>
        <w:jc w:val="both"/>
      </w:pPr>
      <w:r>
        <w:t>26.建国初期签订的一份外交文件规定：“缔约国双方保证共同尽力采取一切必要的措施，以期制止日本或其他直接间接在侵略行为上与日本相勾结的任何国家之重新侵略与破坏和平。一旦缔约国任何一方受到日本或与日本同盟的国家之侵袭因而处于战争状态时，缔约国另一方即尽其全力给予军事及其他援助。 ”该文件（    ）。</w:t>
      </w:r>
    </w:p>
    <w:p w14:paraId="77B6026F">
      <w:pPr>
        <w:pStyle w:val="19"/>
        <w:spacing w:before="1" w:line="228" w:lineRule="auto"/>
        <w:ind w:left="462"/>
      </w:pPr>
      <w:r>
        <w:t>A.贯彻了“一边倒 ”方针            B.倡导了“求同存异 ”方针</w:t>
      </w:r>
    </w:p>
    <w:p w14:paraId="4F3A4ED7">
      <w:pPr>
        <w:pStyle w:val="19"/>
        <w:spacing w:before="144" w:line="228" w:lineRule="auto"/>
        <w:ind w:left="467"/>
      </w:pPr>
      <w:r>
        <w:t>C.体现了“不结盟 ”原则            D.遵循了和平共处五项原则</w:t>
      </w:r>
    </w:p>
    <w:p w14:paraId="31A587EC">
      <w:pPr>
        <w:pStyle w:val="19"/>
        <w:spacing w:before="141" w:line="360" w:lineRule="auto"/>
        <w:ind w:left="468" w:right="17" w:firstLine="3"/>
      </w:pPr>
      <w:r>
        <w:t>27.某同学对中国近代一人物总结了三个要点，即“宣扬自由民主 ”“翻译外国书籍 ”“赞成改良道路 ”。据此判断，该人物是 (    )</w:t>
      </w:r>
    </w:p>
    <w:p w14:paraId="0B65A311">
      <w:pPr>
        <w:pStyle w:val="19"/>
        <w:spacing w:line="229" w:lineRule="auto"/>
        <w:ind w:left="462"/>
      </w:pPr>
      <w:r>
        <w:t>A.魏源                            B.严复</w:t>
      </w:r>
    </w:p>
    <w:p w14:paraId="1990C5C4">
      <w:pPr>
        <w:pStyle w:val="19"/>
        <w:spacing w:before="143" w:line="228" w:lineRule="auto"/>
        <w:ind w:left="467"/>
      </w:pPr>
      <w:r>
        <w:t>C.洪仁玕                          D.李鸿章</w:t>
      </w:r>
    </w:p>
    <w:p w14:paraId="52AA04C4">
      <w:pPr>
        <w:pStyle w:val="19"/>
        <w:spacing w:before="142" w:line="360" w:lineRule="auto"/>
        <w:ind w:left="474" w:hanging="3"/>
      </w:pPr>
      <w:r>
        <w:t>28.1929 年 12 月下旬，红四军党的第九次代表大会在福建上杭县古田村召开史称古田会议，以下不属于此次会议通过的决议内容的是（    )。</w:t>
      </w:r>
    </w:p>
    <w:p w14:paraId="048BF189">
      <w:pPr>
        <w:pStyle w:val="19"/>
        <w:spacing w:before="1" w:line="227" w:lineRule="auto"/>
        <w:ind w:left="462"/>
      </w:pPr>
      <w:r>
        <w:t>A.中国的红军是一个执行革命的政治任务的武装集团</w:t>
      </w:r>
    </w:p>
    <w:p w14:paraId="1C86781B">
      <w:pPr>
        <w:pStyle w:val="19"/>
        <w:spacing w:before="144" w:line="228" w:lineRule="auto"/>
        <w:ind w:left="464"/>
      </w:pPr>
      <w:r>
        <w:t>B.确立了中国共产党对军队实行绝对领导的原则</w:t>
      </w:r>
    </w:p>
    <w:p w14:paraId="67CEB7F1">
      <w:pPr>
        <w:pStyle w:val="19"/>
        <w:spacing w:before="142" w:line="228" w:lineRule="auto"/>
        <w:ind w:left="467"/>
      </w:pPr>
      <w:r>
        <w:t>C.用无产阶级思想进行军队和党的建设</w:t>
      </w:r>
    </w:p>
    <w:p w14:paraId="7C03D2F1">
      <w:pPr>
        <w:pStyle w:val="19"/>
        <w:spacing w:before="144" w:line="228" w:lineRule="auto"/>
        <w:ind w:left="464"/>
      </w:pPr>
      <w:r>
        <w:t>D.实行全国军事的总动员</w:t>
      </w:r>
    </w:p>
    <w:p w14:paraId="1721540E">
      <w:pPr>
        <w:pStyle w:val="19"/>
        <w:spacing w:before="142" w:line="228" w:lineRule="auto"/>
        <w:ind w:left="471"/>
      </w:pPr>
      <w:r>
        <w:t>29.中国共产党第二次全国代表大会的历史功绩是（    )。</w:t>
      </w:r>
    </w:p>
    <w:p w14:paraId="75686164">
      <w:pPr>
        <w:pStyle w:val="19"/>
        <w:spacing w:before="144" w:line="228" w:lineRule="auto"/>
        <w:ind w:left="462"/>
      </w:pPr>
      <w:r>
        <w:t>A.促进了第一次国共合作的实现</w:t>
      </w:r>
    </w:p>
    <w:p w14:paraId="7256E31D">
      <w:pPr>
        <w:pStyle w:val="19"/>
        <w:spacing w:before="143" w:line="228" w:lineRule="auto"/>
        <w:ind w:left="464"/>
      </w:pPr>
      <w:r>
        <w:t>B.制定了党的民主革命纲领</w:t>
      </w:r>
    </w:p>
    <w:p w14:paraId="1DEF5DA0">
      <w:pPr>
        <w:pStyle w:val="19"/>
        <w:spacing w:before="143" w:line="228" w:lineRule="auto"/>
        <w:ind w:left="467"/>
      </w:pPr>
      <w:r>
        <w:t>C.为新民主主义革命在全国的胜利提供了可靠保证</w:t>
      </w:r>
    </w:p>
    <w:p w14:paraId="0C95B1BD">
      <w:pPr>
        <w:pStyle w:val="19"/>
        <w:spacing w:before="142" w:line="227" w:lineRule="auto"/>
        <w:ind w:left="464"/>
      </w:pPr>
      <w:r>
        <w:t>D.正式宣告了中国共产党的诞生</w:t>
      </w:r>
    </w:p>
    <w:p w14:paraId="78BDA70A">
      <w:pPr>
        <w:pStyle w:val="19"/>
        <w:spacing w:before="145" w:line="360" w:lineRule="auto"/>
        <w:ind w:left="469" w:right="2" w:firstLine="3"/>
      </w:pPr>
      <w:r>
        <w:t>30.“马克思主义中国化，使之在其每一表现中带着中国特色，即使说，按照中国的特点去运用它，成为全党亟须解决的问题 ”。毛泽东提出上述命题和任务是在（    ）上。</w:t>
      </w:r>
    </w:p>
    <w:p w14:paraId="7CF2985B">
      <w:pPr>
        <w:pStyle w:val="19"/>
        <w:spacing w:before="1" w:line="227" w:lineRule="auto"/>
        <w:ind w:left="462"/>
      </w:pPr>
      <w:r>
        <w:t>A.党的八七会议                           B.遵义会议</w:t>
      </w:r>
    </w:p>
    <w:p w14:paraId="0905485F">
      <w:pPr>
        <w:pStyle w:val="19"/>
        <w:spacing w:before="142" w:line="228" w:lineRule="auto"/>
        <w:ind w:left="467"/>
      </w:pPr>
      <w:r>
        <w:t>C.党的六届六中全会                       D.瓦窑堡会议</w:t>
      </w:r>
    </w:p>
    <w:p w14:paraId="1940381F">
      <w:pPr>
        <w:pStyle w:val="19"/>
        <w:spacing w:before="145" w:line="228" w:lineRule="auto"/>
        <w:ind w:left="473"/>
      </w:pPr>
      <w:r>
        <w:t>31.下列口号反映的历史事件，发生在第二次国内革命战争时期的是（    )</w:t>
      </w:r>
    </w:p>
    <w:p w14:paraId="1F13E79D">
      <w:pPr>
        <w:pStyle w:val="19"/>
        <w:spacing w:before="71" w:line="226" w:lineRule="auto"/>
        <w:ind w:left="468"/>
      </w:pPr>
      <w:r>
        <w:t>①“打倒列强，除军阀 ”②“星星之火，可以燎原 ”</w:t>
      </w:r>
    </w:p>
    <w:p w14:paraId="0D96F5BD">
      <w:pPr>
        <w:pStyle w:val="19"/>
        <w:spacing w:before="143" w:line="226" w:lineRule="auto"/>
        <w:ind w:left="467"/>
      </w:pPr>
      <w:r>
        <w:t>③“停止内战，一致抗日 ”④“将革命进行到底 ”⑤“外争主权，内诛国贼 ”</w:t>
      </w:r>
    </w:p>
    <w:p w14:paraId="4CE60228">
      <w:pPr>
        <w:pStyle w:val="19"/>
        <w:spacing w:before="146" w:line="226" w:lineRule="auto"/>
        <w:ind w:left="462"/>
      </w:pPr>
      <w:r>
        <w:t>A.①②③                                 B.④⑤</w:t>
      </w:r>
    </w:p>
    <w:p w14:paraId="68E2FA50">
      <w:pPr>
        <w:pStyle w:val="19"/>
        <w:spacing w:before="143" w:line="226" w:lineRule="auto"/>
        <w:ind w:left="467"/>
      </w:pPr>
      <w:r>
        <w:t>C.②③                                    D.③④</w:t>
      </w:r>
    </w:p>
    <w:p w14:paraId="425D002F">
      <w:pPr>
        <w:pStyle w:val="19"/>
        <w:spacing w:before="146" w:line="228" w:lineRule="auto"/>
        <w:ind w:left="473"/>
      </w:pPr>
      <w:r>
        <w:t>32.1928 年东北易帜，国民政府从形式上统一中国，（    ）成为继孙中山之后的国民党领袖。</w:t>
      </w:r>
    </w:p>
    <w:p w14:paraId="4A7362DF">
      <w:pPr>
        <w:pStyle w:val="19"/>
        <w:spacing w:before="141" w:line="228" w:lineRule="auto"/>
        <w:ind w:left="462"/>
      </w:pPr>
      <w:r>
        <w:t>A.蒋介石                          B.林森</w:t>
      </w:r>
    </w:p>
    <w:p w14:paraId="6AC30AB0">
      <w:pPr>
        <w:pStyle w:val="19"/>
        <w:spacing w:before="145" w:line="228" w:lineRule="auto"/>
        <w:ind w:left="467"/>
      </w:pPr>
      <w:r>
        <w:t>C.李宗仁                          D.张静江</w:t>
      </w:r>
    </w:p>
    <w:p w14:paraId="0674FD9B">
      <w:pPr>
        <w:pStyle w:val="19"/>
        <w:spacing w:before="142" w:line="360" w:lineRule="auto"/>
        <w:ind w:left="468" w:right="69" w:firstLine="4"/>
      </w:pPr>
      <w:r>
        <w:t>33.中国人民解放军的名称经历了 92 年的发展变迁，出现了许多不同种类的名称。如：①新四军②中国工农革命军③中国工农红军④人民解放军。这些名称出现的先后顺序是 (    )</w:t>
      </w:r>
    </w:p>
    <w:p w14:paraId="1550D173">
      <w:pPr>
        <w:pStyle w:val="19"/>
        <w:spacing w:line="226" w:lineRule="auto"/>
        <w:ind w:left="462"/>
      </w:pPr>
      <w:r>
        <w:t>A.①②③④                        B.②③①④</w:t>
      </w:r>
    </w:p>
    <w:p w14:paraId="229CAED9">
      <w:pPr>
        <w:pStyle w:val="19"/>
        <w:spacing w:before="146" w:line="226" w:lineRule="auto"/>
        <w:ind w:left="467"/>
      </w:pPr>
      <w:r>
        <w:t>C.②①③④                        D.③①②</w:t>
      </w:r>
    </w:p>
    <w:p w14:paraId="2B8091F0">
      <w:pPr>
        <w:pStyle w:val="19"/>
        <w:spacing w:before="144" w:line="360" w:lineRule="auto"/>
        <w:ind w:left="469" w:right="71" w:firstLine="3"/>
      </w:pPr>
      <w:r>
        <w:t>34.解放战争时期，毛泽东同志说：“蒋介石的两个拳头这么伸，他的胸膛露出来了。所以我们的战略就是要把这两个拳头紧紧拖住。准他的胸膛插上一刀。 ”这里说的“插上一刀 ”指的是 (    )</w:t>
      </w:r>
    </w:p>
    <w:p w14:paraId="2299A086">
      <w:pPr>
        <w:pStyle w:val="19"/>
        <w:spacing w:before="1" w:line="228" w:lineRule="auto"/>
        <w:ind w:left="462"/>
      </w:pPr>
      <w:r>
        <w:t>A.淮海战役                        B.平津战役</w:t>
      </w:r>
    </w:p>
    <w:p w14:paraId="10786AB4">
      <w:pPr>
        <w:pStyle w:val="19"/>
        <w:spacing w:before="143" w:line="228" w:lineRule="auto"/>
        <w:ind w:left="467"/>
      </w:pPr>
      <w:r>
        <w:t>C.刘邓大军挺进大别山              D.横扫大西南</w:t>
      </w:r>
    </w:p>
    <w:p w14:paraId="27B02175">
      <w:pPr>
        <w:pStyle w:val="19"/>
        <w:spacing w:before="142" w:line="360" w:lineRule="auto"/>
        <w:ind w:left="473" w:right="8"/>
      </w:pPr>
      <w:r>
        <w:t>35.2020 年 8 月 1 日是建军节第 93 周年，1927 年 8 月 1 日（    ）打响了武装反抗国民党反动派的第一枪，也是宣告中国共产党独立领导革命武装和创建革命军队的开始。</w:t>
      </w:r>
    </w:p>
    <w:p w14:paraId="63811674">
      <w:pPr>
        <w:pStyle w:val="19"/>
        <w:spacing w:line="229" w:lineRule="auto"/>
        <w:ind w:left="462"/>
      </w:pPr>
      <w:r>
        <w:t>A.南昌起义                        B.武昌起义</w:t>
      </w:r>
    </w:p>
    <w:p w14:paraId="03512678">
      <w:pPr>
        <w:pStyle w:val="19"/>
        <w:spacing w:before="143" w:line="228" w:lineRule="auto"/>
        <w:ind w:left="467"/>
      </w:pPr>
      <w:r>
        <w:t>C.秋收起义                        D.井冈山会师</w:t>
      </w:r>
    </w:p>
    <w:p w14:paraId="74D01762">
      <w:pPr>
        <w:pStyle w:val="19"/>
        <w:spacing w:before="142" w:line="228" w:lineRule="auto"/>
        <w:ind w:left="473"/>
      </w:pPr>
      <w:r>
        <w:t>36.毛泽东同志在井冈山建立革命根据地，不包括下列哪个原因？ (    )</w:t>
      </w:r>
    </w:p>
    <w:p w14:paraId="29212396">
      <w:pPr>
        <w:pStyle w:val="19"/>
        <w:spacing w:before="145" w:line="228" w:lineRule="auto"/>
        <w:ind w:left="462"/>
      </w:pPr>
      <w:r>
        <w:t>A.群众基础薄弱，有利于掩人耳目</w:t>
      </w:r>
    </w:p>
    <w:p w14:paraId="4784BE53">
      <w:pPr>
        <w:pStyle w:val="19"/>
        <w:spacing w:before="141" w:line="228" w:lineRule="auto"/>
        <w:ind w:left="464"/>
      </w:pPr>
      <w:r>
        <w:t>B.井冈山地势险要易守难攻</w:t>
      </w:r>
    </w:p>
    <w:p w14:paraId="6564381D">
      <w:pPr>
        <w:pStyle w:val="19"/>
        <w:spacing w:before="144" w:line="228" w:lineRule="auto"/>
        <w:ind w:left="467"/>
      </w:pPr>
      <w:r>
        <w:t>C.易于部队筹粮筹款</w:t>
      </w:r>
    </w:p>
    <w:p w14:paraId="40A184E8">
      <w:pPr>
        <w:pStyle w:val="19"/>
        <w:spacing w:before="142" w:line="228" w:lineRule="auto"/>
        <w:ind w:left="464"/>
      </w:pPr>
      <w:r>
        <w:t>D.敌人统治力量比较薄弱</w:t>
      </w:r>
    </w:p>
    <w:p w14:paraId="4F381579">
      <w:pPr>
        <w:pStyle w:val="19"/>
        <w:spacing w:before="144" w:line="360" w:lineRule="auto"/>
        <w:ind w:left="469" w:right="69" w:firstLine="3"/>
      </w:pPr>
      <w:r>
        <w:t>37.党章是中国共产党发展历程的一个缩影是我们全面理解中国共产党历史的重要内容。而学习党章、遵守党章，更是每位共产党员的义务中国共产党历史上第一部党章诞生于 (    )</w:t>
      </w:r>
    </w:p>
    <w:p w14:paraId="2C4D34A5">
      <w:pPr>
        <w:pStyle w:val="19"/>
        <w:spacing w:before="1" w:line="228" w:lineRule="auto"/>
        <w:ind w:left="462"/>
      </w:pPr>
      <w:r>
        <w:t>A.中共一大                        B.中共二大</w:t>
      </w:r>
    </w:p>
    <w:p w14:paraId="5AF31AD1">
      <w:pPr>
        <w:pStyle w:val="19"/>
        <w:spacing w:before="141" w:line="228" w:lineRule="auto"/>
        <w:ind w:left="467"/>
      </w:pPr>
      <w:r>
        <w:t>C.中共三大                        D.中共四大</w:t>
      </w:r>
    </w:p>
    <w:p w14:paraId="4387EC1D">
      <w:pPr>
        <w:pStyle w:val="19"/>
        <w:spacing w:before="145" w:line="228" w:lineRule="auto"/>
        <w:ind w:left="473"/>
      </w:pPr>
      <w:r>
        <w:t>38.下列毛泽东诗词中，第三次国内革命战争时期的是 (    )</w:t>
      </w:r>
    </w:p>
    <w:p w14:paraId="294D9BF6">
      <w:pPr>
        <w:pStyle w:val="19"/>
        <w:spacing w:before="141" w:line="228" w:lineRule="auto"/>
        <w:ind w:left="462"/>
      </w:pPr>
      <w:r>
        <w:t>A.一阵风雷惊世界，满街红绿走旌旗</w:t>
      </w:r>
    </w:p>
    <w:p w14:paraId="4C2DB197">
      <w:pPr>
        <w:pStyle w:val="19"/>
        <w:spacing w:before="145" w:line="228" w:lineRule="auto"/>
        <w:ind w:left="464"/>
      </w:pPr>
      <w:r>
        <w:t>B.我欲因之梦寥廓，芙蓉国里尽朝晖</w:t>
      </w:r>
    </w:p>
    <w:p w14:paraId="3035DE73">
      <w:pPr>
        <w:pStyle w:val="19"/>
        <w:spacing w:before="141" w:line="228" w:lineRule="auto"/>
        <w:ind w:left="467"/>
      </w:pPr>
      <w:r>
        <w:t>C.钟山风雨起苍黄，百万雄师过大江</w:t>
      </w:r>
    </w:p>
    <w:p w14:paraId="1ED47BEC">
      <w:pPr>
        <w:pStyle w:val="19"/>
        <w:spacing w:before="145" w:line="228" w:lineRule="auto"/>
        <w:ind w:left="464"/>
      </w:pPr>
      <w:r>
        <w:t>D.金沙水拍云崖暖，大渡桥横铁索寒</w:t>
      </w:r>
    </w:p>
    <w:p w14:paraId="7E22E36B">
      <w:pPr>
        <w:pStyle w:val="19"/>
        <w:spacing w:before="141" w:line="323" w:lineRule="auto"/>
        <w:ind w:left="468" w:firstLine="5"/>
      </w:pPr>
      <w:r>
        <w:t>39.2020 年9 月 3 日是中国人民抗日战争暨世界反法西斯战争胜利 75 周年纪念日。75 年前中国人民经过长达 14 年艰苦卓绝的斗争，取得了中国人民抗日战争的伟大胜利，为世界反法西斯战争胜利作出了重要贡献。</w:t>
      </w:r>
    </w:p>
    <w:p w14:paraId="72D9830D">
      <w:pPr>
        <w:pStyle w:val="19"/>
        <w:spacing w:before="71" w:line="228" w:lineRule="auto"/>
        <w:ind w:left="475"/>
      </w:pPr>
      <w:r>
        <w:t>下列选项按时间先后顺序推列正确的是 (    )</w:t>
      </w:r>
    </w:p>
    <w:p w14:paraId="55F3528D">
      <w:pPr>
        <w:pStyle w:val="19"/>
        <w:spacing w:before="141" w:line="228" w:lineRule="auto"/>
        <w:ind w:left="462"/>
      </w:pPr>
      <w:r>
        <w:t>A.淞沪会战、平型关大捷、百团大战、湘西会战</w:t>
      </w:r>
    </w:p>
    <w:p w14:paraId="0CDDE009">
      <w:pPr>
        <w:pStyle w:val="19"/>
        <w:spacing w:before="144" w:line="228" w:lineRule="auto"/>
        <w:ind w:left="464"/>
      </w:pPr>
      <w:r>
        <w:t>B.淞沪会战、平型关大捷、湘西会战、百团大战</w:t>
      </w:r>
    </w:p>
    <w:p w14:paraId="5CE9F6A5">
      <w:pPr>
        <w:pStyle w:val="19"/>
        <w:spacing w:before="141" w:line="228" w:lineRule="auto"/>
        <w:ind w:left="467"/>
      </w:pPr>
      <w:r>
        <w:t>C.平型关大捷、淞沪会战、百团大战、湘西会战</w:t>
      </w:r>
    </w:p>
    <w:p w14:paraId="68768A29">
      <w:pPr>
        <w:pStyle w:val="19"/>
        <w:spacing w:before="144" w:line="228" w:lineRule="auto"/>
        <w:ind w:left="464"/>
      </w:pPr>
      <w:r>
        <w:t>D.平型关大捷、淞沪会战、湘西会战、百团大战</w:t>
      </w:r>
    </w:p>
    <w:p w14:paraId="5769B551">
      <w:pPr>
        <w:pStyle w:val="19"/>
        <w:spacing w:before="141" w:line="228" w:lineRule="auto"/>
        <w:ind w:left="468"/>
      </w:pPr>
      <w:r>
        <w:t>40.第一次提出了新民主主义革命的科学概念、总路线和基本内容的著作是（    ）。</w:t>
      </w:r>
    </w:p>
    <w:p w14:paraId="6548CE24">
      <w:pPr>
        <w:pStyle w:val="19"/>
        <w:spacing w:before="145" w:line="228" w:lineRule="auto"/>
        <w:ind w:left="462"/>
      </w:pPr>
      <w:r>
        <w:t>A.《新民主主义论》                B.《中国革命和中国共产党》</w:t>
      </w:r>
    </w:p>
    <w:p w14:paraId="3A6B08CA">
      <w:pPr>
        <w:pStyle w:val="19"/>
        <w:spacing w:before="141" w:line="228" w:lineRule="auto"/>
        <w:ind w:left="467"/>
      </w:pPr>
      <w:r>
        <w:t>C.《论人民民主专政》              D.《论联合政府》</w:t>
      </w:r>
    </w:p>
    <w:p w14:paraId="01158DA6">
      <w:pPr>
        <w:pStyle w:val="19"/>
        <w:spacing w:before="144" w:line="360" w:lineRule="auto"/>
        <w:ind w:left="488" w:right="2" w:hanging="20"/>
      </w:pPr>
      <w:r>
        <w:t>41.毛泽东同志说： “我们研究党史，只从 1921年起还不能完全说明问题，恐怕要有前面这部分的材料说明共产党的前身。 ”这里“前面这部分的材料 ”不包括（    ）。</w:t>
      </w:r>
    </w:p>
    <w:p w14:paraId="280C664F">
      <w:pPr>
        <w:pStyle w:val="19"/>
        <w:spacing w:before="1" w:line="227" w:lineRule="auto"/>
        <w:ind w:left="462"/>
      </w:pPr>
      <w:r>
        <w:t>A.北伐战争                         B.马克思主义的传播</w:t>
      </w:r>
    </w:p>
    <w:p w14:paraId="5E8F409C">
      <w:pPr>
        <w:pStyle w:val="19"/>
        <w:spacing w:before="143" w:line="228" w:lineRule="auto"/>
        <w:ind w:left="467"/>
      </w:pPr>
      <w:r>
        <w:t>C.五四运动                         D.共产党早期组织的建立</w:t>
      </w:r>
    </w:p>
    <w:p w14:paraId="4571163F">
      <w:pPr>
        <w:pStyle w:val="19"/>
        <w:spacing w:before="144" w:line="228" w:lineRule="auto"/>
        <w:ind w:left="468"/>
      </w:pPr>
      <w:r>
        <w:t>42.毛泽东思想得到多方面的展开而达到成熟是在（    ）。</w:t>
      </w:r>
    </w:p>
    <w:p w14:paraId="6D376FEC">
      <w:pPr>
        <w:pStyle w:val="19"/>
        <w:spacing w:before="142" w:line="228" w:lineRule="auto"/>
        <w:ind w:left="462"/>
      </w:pPr>
      <w:r>
        <w:t>A.国民革命时期</w:t>
      </w:r>
    </w:p>
    <w:p w14:paraId="17EC78FB">
      <w:pPr>
        <w:pStyle w:val="19"/>
        <w:spacing w:before="144" w:line="228" w:lineRule="auto"/>
        <w:ind w:left="464"/>
      </w:pPr>
      <w:r>
        <w:t>B.土地革命战争前中期</w:t>
      </w:r>
    </w:p>
    <w:p w14:paraId="4952D22B">
      <w:pPr>
        <w:pStyle w:val="19"/>
        <w:spacing w:before="142" w:line="228" w:lineRule="auto"/>
        <w:ind w:left="467"/>
      </w:pPr>
      <w:r>
        <w:t>C.土地革命战争后期和抗日战争中后期</w:t>
      </w:r>
    </w:p>
    <w:p w14:paraId="4E426B0B">
      <w:pPr>
        <w:pStyle w:val="19"/>
        <w:spacing w:before="143" w:line="228" w:lineRule="auto"/>
        <w:ind w:left="464"/>
      </w:pPr>
      <w:r>
        <w:t>D.解放战争时期和由新民主主义向社会主义过渡时期</w:t>
      </w:r>
    </w:p>
    <w:p w14:paraId="68419ECB">
      <w:pPr>
        <w:pStyle w:val="19"/>
        <w:spacing w:before="143" w:line="228" w:lineRule="auto"/>
        <w:ind w:left="468"/>
      </w:pPr>
      <w:r>
        <w:t>43.下列关于我国党史的说法错误的是（    ）。</w:t>
      </w:r>
    </w:p>
    <w:p w14:paraId="2F6BE16E">
      <w:pPr>
        <w:pStyle w:val="19"/>
        <w:spacing w:before="144" w:line="228" w:lineRule="auto"/>
        <w:ind w:left="462"/>
      </w:pPr>
      <w:r>
        <w:t>A.中共三大第一次明确提出反帝反封建的纲领</w:t>
      </w:r>
    </w:p>
    <w:p w14:paraId="75F94436">
      <w:pPr>
        <w:pStyle w:val="19"/>
        <w:spacing w:before="142" w:line="228" w:lineRule="auto"/>
        <w:ind w:left="464"/>
      </w:pPr>
      <w:r>
        <w:t>B.南昌起义标志着中国共产党开始独立领导革命战争</w:t>
      </w:r>
    </w:p>
    <w:p w14:paraId="4A0AB44F">
      <w:pPr>
        <w:pStyle w:val="19"/>
        <w:spacing w:before="143" w:line="228" w:lineRule="auto"/>
        <w:ind w:left="467"/>
      </w:pPr>
      <w:r>
        <w:t>C.三湾改编从组织上确定了党对军队的绝对领导</w:t>
      </w:r>
    </w:p>
    <w:p w14:paraId="203DA15F">
      <w:pPr>
        <w:pStyle w:val="19"/>
        <w:spacing w:before="143" w:line="228" w:lineRule="auto"/>
        <w:ind w:left="464"/>
      </w:pPr>
      <w:r>
        <w:t>D.五四运动标志着中国新民主主义的开端</w:t>
      </w:r>
    </w:p>
    <w:p w14:paraId="0E8C5015">
      <w:pPr>
        <w:pStyle w:val="19"/>
        <w:spacing w:before="142" w:line="360" w:lineRule="auto"/>
        <w:ind w:left="473" w:hanging="5"/>
      </w:pPr>
      <w:r>
        <w:t>44.20 世纪 30 年代，中国共产党某会议的决议指出，党的策略路线是扩大“ 民族革命战线 ”。“发动、团结与组织全中国全民族一切革命力量去反对当前最主要的敌人－日本帝国与蒋介石 ”， 由此可见，当时中国共产党正致力于 (    )</w:t>
      </w:r>
    </w:p>
    <w:p w14:paraId="5A06E5ED">
      <w:pPr>
        <w:pStyle w:val="19"/>
        <w:spacing w:before="1" w:line="228" w:lineRule="auto"/>
        <w:ind w:left="462"/>
      </w:pPr>
      <w:r>
        <w:t>A.争取新民主主义革命完全胜利</w:t>
      </w:r>
    </w:p>
    <w:p w14:paraId="2BAC3D7A">
      <w:pPr>
        <w:pStyle w:val="19"/>
        <w:spacing w:before="144" w:line="228" w:lineRule="auto"/>
        <w:ind w:left="464"/>
      </w:pPr>
      <w:r>
        <w:t>B.发动民众开展敌后的抗日活动</w:t>
      </w:r>
    </w:p>
    <w:p w14:paraId="7FBC6781">
      <w:pPr>
        <w:pStyle w:val="19"/>
        <w:spacing w:before="142" w:line="228" w:lineRule="auto"/>
        <w:ind w:left="467"/>
      </w:pPr>
      <w:r>
        <w:t>C.建立新革命形势下的统一战线</w:t>
      </w:r>
    </w:p>
    <w:p w14:paraId="4557FCB1">
      <w:pPr>
        <w:pStyle w:val="19"/>
        <w:spacing w:before="144" w:line="228" w:lineRule="auto"/>
        <w:ind w:left="464"/>
      </w:pPr>
      <w:r>
        <w:t>D.探索工农武装割据的革命道路</w:t>
      </w:r>
    </w:p>
    <w:p w14:paraId="665BBA50">
      <w:pPr>
        <w:pStyle w:val="19"/>
        <w:spacing w:before="141" w:line="228" w:lineRule="auto"/>
        <w:ind w:left="468"/>
      </w:pPr>
      <w:r>
        <w:t>45.不同的时代有不同的革命精神，下列精神按出现的先后顺序排列正确的是 (    )</w:t>
      </w:r>
    </w:p>
    <w:p w14:paraId="775A4521">
      <w:pPr>
        <w:pStyle w:val="19"/>
        <w:spacing w:before="145" w:line="226" w:lineRule="auto"/>
        <w:ind w:left="468"/>
      </w:pPr>
      <w:r>
        <w:t>①五四精神</w:t>
      </w:r>
    </w:p>
    <w:p w14:paraId="1B5C03AF">
      <w:pPr>
        <w:pStyle w:val="19"/>
        <w:spacing w:before="144" w:line="226" w:lineRule="auto"/>
        <w:ind w:left="467"/>
      </w:pPr>
      <w:r>
        <w:t>②井冈山精神</w:t>
      </w:r>
    </w:p>
    <w:p w14:paraId="7418CC56">
      <w:pPr>
        <w:pStyle w:val="19"/>
        <w:spacing w:before="146" w:line="226" w:lineRule="auto"/>
        <w:ind w:left="467"/>
      </w:pPr>
      <w:r>
        <w:t>③长征精神</w:t>
      </w:r>
    </w:p>
    <w:p w14:paraId="3D04317F">
      <w:pPr>
        <w:pStyle w:val="19"/>
        <w:spacing w:before="144" w:line="226" w:lineRule="auto"/>
        <w:ind w:left="467"/>
      </w:pPr>
      <w:r>
        <w:t>④改革开放精神</w:t>
      </w:r>
    </w:p>
    <w:p w14:paraId="1667BFE6">
      <w:pPr>
        <w:pStyle w:val="19"/>
        <w:spacing w:before="146" w:line="226" w:lineRule="auto"/>
        <w:ind w:left="462"/>
      </w:pPr>
      <w:r>
        <w:t>A.①②③④                        B.④③②①</w:t>
      </w:r>
    </w:p>
    <w:p w14:paraId="6A6A3756">
      <w:pPr>
        <w:pStyle w:val="19"/>
        <w:spacing w:before="71" w:line="226" w:lineRule="auto"/>
        <w:ind w:left="467"/>
      </w:pPr>
      <w:r>
        <w:t>C.①③②④                        D.④①③②</w:t>
      </w:r>
    </w:p>
    <w:p w14:paraId="3BD03857">
      <w:pPr>
        <w:pStyle w:val="19"/>
        <w:spacing w:before="144" w:line="228" w:lineRule="auto"/>
        <w:ind w:left="468"/>
      </w:pPr>
      <w:r>
        <w:t>46.中国共产党在抗日战争时期于敌后开创的第一个抗日根据地是 (    )</w:t>
      </w:r>
    </w:p>
    <w:p w14:paraId="11CD6F9A">
      <w:pPr>
        <w:pStyle w:val="19"/>
        <w:spacing w:before="144" w:line="228" w:lineRule="auto"/>
        <w:ind w:left="462"/>
      </w:pPr>
      <w:r>
        <w:t>A.陕甘宁抗日根据地</w:t>
      </w:r>
    </w:p>
    <w:p w14:paraId="7EC562A0">
      <w:pPr>
        <w:pStyle w:val="19"/>
        <w:spacing w:before="141" w:line="228" w:lineRule="auto"/>
        <w:ind w:left="464"/>
      </w:pPr>
      <w:r>
        <w:t>B.豫皖苏抗日根据地</w:t>
      </w:r>
    </w:p>
    <w:p w14:paraId="7454F4AB">
      <w:pPr>
        <w:pStyle w:val="19"/>
        <w:spacing w:before="144" w:line="228" w:lineRule="auto"/>
        <w:ind w:left="467"/>
      </w:pPr>
      <w:r>
        <w:t>C.晋察冀抗日根据地</w:t>
      </w:r>
    </w:p>
    <w:p w14:paraId="5A157AAC">
      <w:pPr>
        <w:pStyle w:val="19"/>
        <w:spacing w:before="141" w:line="228" w:lineRule="auto"/>
        <w:ind w:left="464"/>
      </w:pPr>
      <w:r>
        <w:t>D.晋绥抗日根据地</w:t>
      </w:r>
    </w:p>
    <w:p w14:paraId="13EBDDEF">
      <w:pPr>
        <w:pStyle w:val="19"/>
        <w:spacing w:before="143" w:line="360" w:lineRule="auto"/>
        <w:ind w:left="468" w:right="4"/>
      </w:pPr>
      <w:r>
        <w:t>47.“天高云淡，望断南飞雁。不到长城非好汉，屈指行程二万。六盘山上高峰，红旗漫卷西风。今日长缨在手，何时缚住苍龙？ ”毛泽东同志的这首词反映的重大历史事件是（    ）。</w:t>
      </w:r>
    </w:p>
    <w:p w14:paraId="40AE7332">
      <w:pPr>
        <w:pStyle w:val="19"/>
        <w:spacing w:before="1" w:line="227" w:lineRule="auto"/>
        <w:ind w:left="462"/>
      </w:pPr>
      <w:r>
        <w:t>A.秋收起义                        B.红军长征</w:t>
      </w:r>
    </w:p>
    <w:p w14:paraId="7635BE31">
      <w:pPr>
        <w:pStyle w:val="19"/>
        <w:spacing w:before="143" w:line="228" w:lineRule="auto"/>
        <w:ind w:left="467"/>
      </w:pPr>
      <w:r>
        <w:t>C.平津战役                        D.解放南京</w:t>
      </w:r>
    </w:p>
    <w:p w14:paraId="4DA53AF6">
      <w:pPr>
        <w:pStyle w:val="19"/>
        <w:spacing w:before="144" w:line="228" w:lineRule="auto"/>
        <w:ind w:left="468"/>
      </w:pPr>
      <w:r>
        <w:t>48.（    ）正式确立毛泽东思想为全党的指导思想。</w:t>
      </w:r>
    </w:p>
    <w:p w14:paraId="7B8F3F19">
      <w:pPr>
        <w:pStyle w:val="19"/>
        <w:spacing w:before="141" w:line="228" w:lineRule="auto"/>
        <w:ind w:left="462"/>
      </w:pPr>
      <w:r>
        <w:t>A.中共一大                             B.古田会议</w:t>
      </w:r>
    </w:p>
    <w:p w14:paraId="4662B894">
      <w:pPr>
        <w:pStyle w:val="19"/>
        <w:spacing w:before="144" w:line="228" w:lineRule="auto"/>
        <w:ind w:left="467"/>
      </w:pPr>
      <w:r>
        <w:t>C.遵义会议                             D.中共七大</w:t>
      </w:r>
    </w:p>
    <w:p w14:paraId="3EE492AA">
      <w:pPr>
        <w:pStyle w:val="19"/>
        <w:spacing w:before="142" w:line="229" w:lineRule="auto"/>
        <w:ind w:left="468"/>
      </w:pPr>
      <w:r>
        <w:t>49.关于“九一八 ”事变影响的表述，不准确的一项是（    ）。</w:t>
      </w:r>
    </w:p>
    <w:p w14:paraId="21CAB81A">
      <w:pPr>
        <w:pStyle w:val="19"/>
        <w:spacing w:before="143" w:line="228" w:lineRule="auto"/>
        <w:ind w:left="462"/>
      </w:pPr>
      <w:r>
        <w:t>A.它使中日矛盾开始上升</w:t>
      </w:r>
    </w:p>
    <w:p w14:paraId="3DFF7016">
      <w:pPr>
        <w:pStyle w:val="19"/>
        <w:spacing w:before="142" w:line="228" w:lineRule="auto"/>
        <w:ind w:left="464"/>
      </w:pPr>
      <w:r>
        <w:t>B.它使中国东北沦为日本的殖民地</w:t>
      </w:r>
    </w:p>
    <w:p w14:paraId="7F498F42">
      <w:pPr>
        <w:pStyle w:val="19"/>
        <w:spacing w:before="145" w:line="228" w:lineRule="auto"/>
        <w:ind w:left="467"/>
      </w:pPr>
      <w:r>
        <w:t>C.它使国共立即提出停止内战，一致抗日的主张</w:t>
      </w:r>
    </w:p>
    <w:p w14:paraId="2B3C404A">
      <w:pPr>
        <w:pStyle w:val="19"/>
        <w:spacing w:before="142" w:line="228" w:lineRule="auto"/>
        <w:ind w:left="464"/>
      </w:pPr>
      <w:r>
        <w:t>D.它标志着中国人民的局部抗战开始了</w:t>
      </w:r>
    </w:p>
    <w:p w14:paraId="24069699">
      <w:pPr>
        <w:pStyle w:val="19"/>
        <w:spacing w:before="144" w:line="228" w:lineRule="auto"/>
        <w:ind w:left="473"/>
      </w:pPr>
      <w:r>
        <w:t>50.被称为“ 中国不败而败 ”的战争是（    ）。</w:t>
      </w:r>
    </w:p>
    <w:p w14:paraId="300A6E36">
      <w:pPr>
        <w:pStyle w:val="19"/>
        <w:spacing w:before="142" w:line="228" w:lineRule="auto"/>
        <w:ind w:left="462"/>
      </w:pPr>
      <w:r>
        <w:t>A.鸦片战争                        B.中日甲午战争</w:t>
      </w:r>
    </w:p>
    <w:p w14:paraId="27F5E153">
      <w:pPr>
        <w:pStyle w:val="19"/>
        <w:spacing w:before="144" w:line="228" w:lineRule="auto"/>
        <w:ind w:left="467"/>
      </w:pPr>
      <w:r>
        <w:t>C.中法战争                        D.第二次鸦片战争</w:t>
      </w:r>
    </w:p>
    <w:p w14:paraId="59D1C982">
      <w:pPr>
        <w:pStyle w:val="19"/>
        <w:spacing w:before="141" w:line="360" w:lineRule="auto"/>
        <w:ind w:left="469" w:firstLine="3"/>
      </w:pPr>
      <w:r>
        <w:t>51.1894 年 11 月 24 日，（    ）在美国檀香山建立兴中会时，在《香山兴中会章程》中写道“专为振兴中华，维持国体起见 ”，成为最早提出“振兴中华 ”的人。</w:t>
      </w:r>
    </w:p>
    <w:p w14:paraId="55FE5D3E">
      <w:pPr>
        <w:pStyle w:val="19"/>
        <w:spacing w:before="1" w:line="228" w:lineRule="auto"/>
        <w:ind w:left="462"/>
      </w:pPr>
      <w:r>
        <w:t>A.康有为                  B.梁启超</w:t>
      </w:r>
    </w:p>
    <w:p w14:paraId="08F77932">
      <w:pPr>
        <w:pStyle w:val="19"/>
        <w:spacing w:before="144" w:line="229" w:lineRule="auto"/>
        <w:ind w:left="467"/>
      </w:pPr>
      <w:r>
        <w:t>C.严复                    D.孙中山</w:t>
      </w:r>
    </w:p>
    <w:p w14:paraId="66C972B7">
      <w:pPr>
        <w:pStyle w:val="19"/>
        <w:spacing w:before="141" w:line="228" w:lineRule="auto"/>
        <w:ind w:left="473"/>
      </w:pPr>
      <w:r>
        <w:t>52.中国旧民主主义革命向新民主主义革命转变的标志是（    ）。</w:t>
      </w:r>
    </w:p>
    <w:p w14:paraId="6D2329CC">
      <w:pPr>
        <w:pStyle w:val="19"/>
        <w:spacing w:before="144" w:line="228" w:lineRule="auto"/>
        <w:ind w:left="462"/>
      </w:pPr>
      <w:r>
        <w:t>A.辛亥革命                        B.五四运动</w:t>
      </w:r>
    </w:p>
    <w:p w14:paraId="25DEE2F6">
      <w:pPr>
        <w:pStyle w:val="19"/>
        <w:spacing w:before="141" w:line="229" w:lineRule="auto"/>
        <w:ind w:left="467"/>
      </w:pPr>
      <w:r>
        <w:t>C.一二 ·九运动                     D.新文化运动</w:t>
      </w:r>
    </w:p>
    <w:p w14:paraId="7FFD82F6">
      <w:pPr>
        <w:pStyle w:val="19"/>
        <w:spacing w:before="143" w:line="360" w:lineRule="auto"/>
        <w:ind w:left="474" w:right="4" w:hanging="1"/>
      </w:pPr>
      <w:r>
        <w:t>53.十月革命一声炮响，给中国带来了马克思列宁主义。陈独秀、（    ）等人，积极传播马克思主义，倡导运用马克思主义改造中国社会。</w:t>
      </w:r>
    </w:p>
    <w:p w14:paraId="6FE3AFA5">
      <w:pPr>
        <w:pStyle w:val="19"/>
        <w:spacing w:before="1" w:line="228" w:lineRule="auto"/>
        <w:ind w:left="462"/>
      </w:pPr>
      <w:r>
        <w:t>A.梁启超                          B.康有为</w:t>
      </w:r>
    </w:p>
    <w:p w14:paraId="0F45453E">
      <w:pPr>
        <w:pStyle w:val="19"/>
        <w:spacing w:before="141" w:line="228" w:lineRule="auto"/>
        <w:ind w:left="467"/>
      </w:pPr>
      <w:r>
        <w:t>C.章炳麟                          D.李大钊</w:t>
      </w:r>
    </w:p>
    <w:p w14:paraId="3E7C00C9">
      <w:pPr>
        <w:pStyle w:val="19"/>
        <w:spacing w:before="144" w:line="228" w:lineRule="auto"/>
        <w:ind w:left="473"/>
      </w:pPr>
      <w:r>
        <w:t>54.标志着我国进入改革开放的新时期的重要会议是（    ）。</w:t>
      </w:r>
    </w:p>
    <w:p w14:paraId="3EB5D7A4">
      <w:pPr>
        <w:pStyle w:val="19"/>
        <w:spacing w:before="142" w:line="228" w:lineRule="auto"/>
        <w:ind w:left="462"/>
      </w:pPr>
      <w:r>
        <w:t>A.党的十一届三中全会              B.党的八大</w:t>
      </w:r>
    </w:p>
    <w:p w14:paraId="58C48961">
      <w:pPr>
        <w:pStyle w:val="19"/>
        <w:spacing w:before="144" w:line="228" w:lineRule="auto"/>
        <w:ind w:left="467"/>
      </w:pPr>
      <w:r>
        <w:t>C.党的九届二中全会                D.党的十二大</w:t>
      </w:r>
    </w:p>
    <w:p w14:paraId="7BA4109F">
      <w:pPr>
        <w:pStyle w:val="19"/>
        <w:spacing w:before="71" w:line="228" w:lineRule="auto"/>
        <w:ind w:left="473"/>
      </w:pPr>
      <w:r>
        <w:t>55.毛泽东同志提出“须知政权是由枪杆子中取得的 ”论断是在（    ）。</w:t>
      </w:r>
    </w:p>
    <w:p w14:paraId="2418B850">
      <w:pPr>
        <w:pStyle w:val="19"/>
        <w:spacing w:before="141" w:line="228" w:lineRule="auto"/>
        <w:ind w:left="462"/>
      </w:pPr>
      <w:r>
        <w:t>A.中共五大                        B.中共六大</w:t>
      </w:r>
    </w:p>
    <w:p w14:paraId="7D7330A5">
      <w:pPr>
        <w:pStyle w:val="19"/>
        <w:spacing w:before="144" w:line="359" w:lineRule="auto"/>
        <w:ind w:left="472" w:right="5003" w:hanging="5"/>
      </w:pPr>
      <w:r>
        <w:t>C.古田会议                        D.八七会议 56.1937 年（    ）事变爆发，全面抗战就此开始。</w:t>
      </w:r>
    </w:p>
    <w:p w14:paraId="65E2A807">
      <w:pPr>
        <w:pStyle w:val="19"/>
        <w:spacing w:before="1" w:line="229" w:lineRule="auto"/>
        <w:ind w:left="462"/>
      </w:pPr>
      <w:r>
        <w:t>A.九一八                          B.一二八</w:t>
      </w:r>
    </w:p>
    <w:p w14:paraId="1BB4D30B">
      <w:pPr>
        <w:pStyle w:val="19"/>
        <w:spacing w:before="140" w:line="229" w:lineRule="auto"/>
        <w:ind w:left="467"/>
      </w:pPr>
      <w:r>
        <w:t>C.华北                            D.卢沟桥</w:t>
      </w:r>
    </w:p>
    <w:p w14:paraId="3222952E">
      <w:pPr>
        <w:pStyle w:val="19"/>
        <w:spacing w:before="70" w:line="229" w:lineRule="auto"/>
        <w:ind w:left="468"/>
      </w:pPr>
      <w:r>
        <w:rPr>
          <w:b/>
        </w:rPr>
        <w:t>三、多项选择题</w:t>
      </w:r>
    </w:p>
    <w:p w14:paraId="21321F83">
      <w:pPr>
        <w:pStyle w:val="19"/>
        <w:spacing w:before="141" w:line="228" w:lineRule="auto"/>
        <w:ind w:left="484"/>
      </w:pPr>
      <w:r>
        <w:t>1.“三大战役 ”的胜利奠定了人民解放战争在全国胜利的基础。“三大战役 ”是指（    ）。</w:t>
      </w:r>
    </w:p>
    <w:p w14:paraId="228F2735">
      <w:pPr>
        <w:pStyle w:val="19"/>
        <w:spacing w:before="144" w:line="228" w:lineRule="auto"/>
        <w:ind w:left="462"/>
      </w:pPr>
      <w:r>
        <w:t>A.辽沈战役                             B.济南战役</w:t>
      </w:r>
    </w:p>
    <w:p w14:paraId="64E38B69">
      <w:pPr>
        <w:pStyle w:val="19"/>
        <w:spacing w:before="141" w:line="228" w:lineRule="auto"/>
        <w:ind w:left="467"/>
      </w:pPr>
      <w:r>
        <w:t>C.淮海战役                             D.平津战役</w:t>
      </w:r>
    </w:p>
    <w:p w14:paraId="294298B2">
      <w:pPr>
        <w:pStyle w:val="19"/>
        <w:spacing w:before="142" w:line="360" w:lineRule="auto"/>
        <w:ind w:left="470" w:right="56"/>
      </w:pPr>
      <w:r>
        <w:t>2.1981 年中共十一届六中全会通过的《关于建国以来党的若干历史问题的决议》 中，全面科学地评论了毛泽东思想，第一次使用了“毛泽东思想的活的灵魂 ”的表述，指出（    ）是贯穿于毛泽东思想科学体系各个组成部分的立场、观点和方法。</w:t>
      </w:r>
    </w:p>
    <w:p w14:paraId="285A060B">
      <w:pPr>
        <w:pStyle w:val="19"/>
        <w:spacing w:line="229" w:lineRule="auto"/>
        <w:ind w:left="462"/>
      </w:pPr>
      <w:r>
        <w:t>A.解放思想                B.实事求是</w:t>
      </w:r>
    </w:p>
    <w:p w14:paraId="1F919E76">
      <w:pPr>
        <w:pStyle w:val="19"/>
        <w:spacing w:before="144" w:line="228" w:lineRule="auto"/>
        <w:ind w:left="467"/>
      </w:pPr>
      <w:r>
        <w:t>C.群众路线                D.独立自主</w:t>
      </w:r>
    </w:p>
    <w:p w14:paraId="49CEDF1D">
      <w:pPr>
        <w:pStyle w:val="19"/>
        <w:spacing w:before="141" w:line="228" w:lineRule="auto"/>
        <w:ind w:left="473"/>
      </w:pPr>
      <w:r>
        <w:t>3.在我国社会主义建设中，毛泽东同志提出了（    ）的发展社会主义文化的基本方针。</w:t>
      </w:r>
    </w:p>
    <w:p w14:paraId="3B1EB3F0">
      <w:pPr>
        <w:pStyle w:val="19"/>
        <w:spacing w:before="145" w:line="228" w:lineRule="auto"/>
        <w:ind w:left="462"/>
      </w:pPr>
      <w:r>
        <w:t>A.洋为中用                B.古为今用</w:t>
      </w:r>
    </w:p>
    <w:p w14:paraId="0B45507F">
      <w:pPr>
        <w:pStyle w:val="19"/>
        <w:spacing w:before="141" w:line="228" w:lineRule="auto"/>
        <w:ind w:left="467"/>
      </w:pPr>
      <w:r>
        <w:t>C.百花齐放                D.百家争鸣</w:t>
      </w:r>
    </w:p>
    <w:p w14:paraId="173D1135">
      <w:pPr>
        <w:pStyle w:val="19"/>
        <w:spacing w:before="144" w:line="360" w:lineRule="auto"/>
        <w:ind w:left="476" w:right="58" w:hanging="8"/>
      </w:pPr>
      <w:r>
        <w:t>4.1981 年，党的十一届六中全会第一次提出“毛泽东思想活的灵魂 ”。毛泽东思想活的灵魂是贯穿于毛泽东思想各个组成部分的立场、观点和方法，它有三个基本方面，即 (    )</w:t>
      </w:r>
    </w:p>
    <w:p w14:paraId="11BA991B">
      <w:pPr>
        <w:pStyle w:val="19"/>
        <w:spacing w:line="229" w:lineRule="auto"/>
        <w:ind w:left="462"/>
      </w:pPr>
      <w:r>
        <w:t>A.实事求是                       B.独立自主</w:t>
      </w:r>
    </w:p>
    <w:p w14:paraId="7E222C6B">
      <w:pPr>
        <w:pStyle w:val="19"/>
        <w:spacing w:before="141" w:line="228" w:lineRule="auto"/>
        <w:ind w:left="467"/>
      </w:pPr>
      <w:r>
        <w:t>C.群众路线                       D.人民至上</w:t>
      </w:r>
    </w:p>
    <w:p w14:paraId="5EB1B6B7">
      <w:pPr>
        <w:pStyle w:val="19"/>
        <w:spacing w:before="144" w:line="228" w:lineRule="auto"/>
        <w:ind w:left="473"/>
      </w:pPr>
      <w:r>
        <w:t>5.党的十一届三中全会的深远历史意义主要体现在（    ）。</w:t>
      </w:r>
    </w:p>
    <w:p w14:paraId="4AB7357E">
      <w:pPr>
        <w:pStyle w:val="19"/>
        <w:spacing w:before="142" w:line="228" w:lineRule="auto"/>
        <w:ind w:left="462"/>
      </w:pPr>
      <w:r>
        <w:t>A.结束了粉碎“ 四人帮 ”后党和国家的工作在徘徊中前进的局面</w:t>
      </w:r>
    </w:p>
    <w:p w14:paraId="4060B9A2">
      <w:pPr>
        <w:pStyle w:val="19"/>
        <w:spacing w:before="144" w:line="228" w:lineRule="auto"/>
        <w:ind w:left="464"/>
      </w:pPr>
      <w:r>
        <w:t>B.开始了党在思想、政治、组织等领域的全面拨乱反正</w:t>
      </w:r>
    </w:p>
    <w:p w14:paraId="35C03FE6">
      <w:pPr>
        <w:pStyle w:val="19"/>
        <w:spacing w:before="142" w:line="228" w:lineRule="auto"/>
        <w:ind w:left="467"/>
      </w:pPr>
      <w:r>
        <w:t>C.形成了以邓小平同志为核心的中共中央领导集体</w:t>
      </w:r>
    </w:p>
    <w:p w14:paraId="2BC3C480">
      <w:pPr>
        <w:pStyle w:val="19"/>
        <w:spacing w:before="144" w:line="228" w:lineRule="auto"/>
        <w:ind w:left="464"/>
      </w:pPr>
      <w:r>
        <w:t>D.全面恢复了中断多年的高考制度</w:t>
      </w:r>
    </w:p>
    <w:p w14:paraId="14A888D3">
      <w:pPr>
        <w:pStyle w:val="19"/>
        <w:spacing w:before="143" w:line="360" w:lineRule="auto"/>
        <w:ind w:left="468" w:firstLine="1"/>
      </w:pPr>
      <w:r>
        <w:t>6.中国共产党第十四次全国代表大会于 1992 年 10 月 12 日至 18 日在北京举行。江泽民在会上作了题为《加快改革开放和现代化建设步伐，夺取有中国特色社会主义事业的更大胜利》的报告。报告共分为四个部分，主要包括（    ）。</w:t>
      </w:r>
    </w:p>
    <w:p w14:paraId="550D4EDE">
      <w:pPr>
        <w:pStyle w:val="19"/>
        <w:spacing w:before="1" w:line="227" w:lineRule="auto"/>
        <w:ind w:left="462"/>
      </w:pPr>
      <w:r>
        <w:t>A.14 年伟大实践的基本总结</w:t>
      </w:r>
    </w:p>
    <w:p w14:paraId="5CD7724A">
      <w:pPr>
        <w:pStyle w:val="19"/>
        <w:spacing w:before="142" w:line="228" w:lineRule="auto"/>
        <w:ind w:left="464"/>
      </w:pPr>
      <w:r>
        <w:t>B.90 年代改革和建设的主要任务</w:t>
      </w:r>
    </w:p>
    <w:p w14:paraId="68629C90">
      <w:pPr>
        <w:pStyle w:val="19"/>
        <w:spacing w:before="145" w:line="228" w:lineRule="auto"/>
        <w:ind w:left="467"/>
      </w:pPr>
      <w:r>
        <w:t>C.国际形势和我们的对外政策</w:t>
      </w:r>
    </w:p>
    <w:p w14:paraId="688385DD">
      <w:pPr>
        <w:pStyle w:val="19"/>
        <w:spacing w:before="141" w:line="228" w:lineRule="auto"/>
        <w:ind w:left="464"/>
      </w:pPr>
      <w:r>
        <w:t>D.加强党的建设和改善党的领导</w:t>
      </w:r>
    </w:p>
    <w:p w14:paraId="3D325651">
      <w:pPr>
        <w:pStyle w:val="19"/>
        <w:spacing w:before="144" w:line="360" w:lineRule="auto"/>
        <w:ind w:left="469" w:right="59" w:firstLine="4"/>
      </w:pPr>
      <w:r>
        <w:t>7.香港自古以来就是中国的领土，英国通过数次和清政府签订不平等条约， 曾占有包括香港岛、九龙半岛和“新界 ”在内总面积达 1092 平方千米的中国领土。这些条约包括（    ）。</w:t>
      </w:r>
    </w:p>
    <w:p w14:paraId="10A60F93">
      <w:pPr>
        <w:pStyle w:val="19"/>
        <w:spacing w:before="1" w:line="228" w:lineRule="auto"/>
        <w:ind w:left="462"/>
      </w:pPr>
      <w:r>
        <w:t>A.《南京条约》</w:t>
      </w:r>
    </w:p>
    <w:p w14:paraId="155F6C41">
      <w:pPr>
        <w:pStyle w:val="19"/>
        <w:spacing w:before="141" w:line="228" w:lineRule="auto"/>
        <w:ind w:left="464"/>
      </w:pPr>
      <w:r>
        <w:t>B.《北京条约》</w:t>
      </w:r>
    </w:p>
    <w:p w14:paraId="39A3008F">
      <w:pPr>
        <w:pStyle w:val="19"/>
        <w:spacing w:before="145" w:line="228" w:lineRule="auto"/>
        <w:ind w:left="467"/>
      </w:pPr>
      <w:r>
        <w:t>C.《天津条约》</w:t>
      </w:r>
    </w:p>
    <w:p w14:paraId="4ACC9992">
      <w:pPr>
        <w:pStyle w:val="19"/>
        <w:spacing w:before="141" w:line="228" w:lineRule="auto"/>
        <w:ind w:left="464"/>
      </w:pPr>
      <w:r>
        <w:t>D.《展拓香港界址专条》</w:t>
      </w:r>
    </w:p>
    <w:p w14:paraId="0E881EC9">
      <w:pPr>
        <w:pStyle w:val="19"/>
        <w:spacing w:before="145" w:line="228" w:lineRule="auto"/>
        <w:ind w:left="469"/>
      </w:pPr>
      <w:r>
        <w:t>8.毛泽东思想活的灵魂有（    ）。</w:t>
      </w:r>
    </w:p>
    <w:p w14:paraId="7AEFA3A6">
      <w:pPr>
        <w:pStyle w:val="19"/>
        <w:spacing w:before="71" w:line="228" w:lineRule="auto"/>
        <w:ind w:left="462"/>
      </w:pPr>
      <w:r>
        <w:t>A. 自力更生                         B.实事求是</w:t>
      </w:r>
    </w:p>
    <w:p w14:paraId="775B7E3B">
      <w:pPr>
        <w:pStyle w:val="19"/>
        <w:spacing w:before="141" w:line="228" w:lineRule="auto"/>
        <w:ind w:left="467"/>
      </w:pPr>
      <w:r>
        <w:t>C.群众路线                        D.独立自主</w:t>
      </w:r>
    </w:p>
    <w:p w14:paraId="3958C45A">
      <w:pPr>
        <w:pStyle w:val="19"/>
        <w:spacing w:before="144" w:line="228" w:lineRule="auto"/>
        <w:ind w:left="469"/>
      </w:pPr>
      <w:r>
        <w:t>9.中国共产党的三大优良作风是（    ）。</w:t>
      </w:r>
    </w:p>
    <w:p w14:paraId="5AB9BBC0">
      <w:pPr>
        <w:pStyle w:val="19"/>
        <w:spacing w:before="141" w:line="228" w:lineRule="auto"/>
        <w:ind w:left="462"/>
      </w:pPr>
      <w:r>
        <w:t>A.理论联系实际                    B.密切联系群众</w:t>
      </w:r>
    </w:p>
    <w:p w14:paraId="729FB21A">
      <w:pPr>
        <w:pStyle w:val="19"/>
        <w:spacing w:before="144" w:line="228" w:lineRule="auto"/>
        <w:ind w:left="467"/>
      </w:pPr>
      <w:r>
        <w:t>C.民主集中                        D.批评与自我批评</w:t>
      </w:r>
    </w:p>
    <w:p w14:paraId="6FEB45EA">
      <w:pPr>
        <w:pStyle w:val="19"/>
        <w:spacing w:before="141" w:line="228" w:lineRule="auto"/>
        <w:ind w:left="484"/>
      </w:pPr>
      <w:r>
        <w:t>10.党的历史发展进程中，有两次伟大而重要的转折点会议是 (    )</w:t>
      </w:r>
    </w:p>
    <w:p w14:paraId="6EEBAE96">
      <w:pPr>
        <w:pStyle w:val="19"/>
        <w:spacing w:before="144" w:line="228" w:lineRule="auto"/>
        <w:ind w:left="462"/>
      </w:pPr>
      <w:r>
        <w:t>A.遵义会议                        B.六届六中全会</w:t>
      </w:r>
    </w:p>
    <w:p w14:paraId="43D23ECB">
      <w:pPr>
        <w:pStyle w:val="19"/>
        <w:spacing w:before="142" w:line="228" w:lineRule="auto"/>
        <w:ind w:left="467"/>
      </w:pPr>
      <w:r>
        <w:t>C.中共八大                        D.十一届三中全会</w:t>
      </w:r>
    </w:p>
    <w:p w14:paraId="73967E21">
      <w:pPr>
        <w:pStyle w:val="19"/>
        <w:spacing w:before="144" w:line="360" w:lineRule="auto"/>
        <w:ind w:left="467" w:firstLine="17"/>
      </w:pPr>
      <w:r>
        <w:t>11.习近平总书记在纪念五四运动 100 周年大会上的讲话中指出，五四运动，以（    ），推进了中国社会进步，促进了马克思主义在中国的传播，促进了马克思主义同中国工人运动的结合。</w:t>
      </w:r>
    </w:p>
    <w:p w14:paraId="10617A2A">
      <w:pPr>
        <w:pStyle w:val="19"/>
        <w:spacing w:before="1" w:line="228" w:lineRule="auto"/>
        <w:ind w:left="462"/>
      </w:pPr>
      <w:r>
        <w:t>A.彻底反帝反封建的革命性</w:t>
      </w:r>
    </w:p>
    <w:p w14:paraId="0F2ED36F">
      <w:pPr>
        <w:pStyle w:val="19"/>
        <w:spacing w:before="142" w:line="228" w:lineRule="auto"/>
        <w:ind w:left="464"/>
      </w:pPr>
      <w:r>
        <w:t>B.追求救国强国真理的进步性</w:t>
      </w:r>
    </w:p>
    <w:p w14:paraId="5455C57B">
      <w:pPr>
        <w:pStyle w:val="19"/>
        <w:spacing w:before="144" w:line="228" w:lineRule="auto"/>
        <w:ind w:left="467"/>
      </w:pPr>
      <w:r>
        <w:t>C.前所未有的斗争性</w:t>
      </w:r>
    </w:p>
    <w:p w14:paraId="0885B29B">
      <w:pPr>
        <w:pStyle w:val="19"/>
        <w:spacing w:before="142" w:line="228" w:lineRule="auto"/>
        <w:ind w:left="464"/>
      </w:pPr>
      <w:r>
        <w:t>D.各族各界群众积极参与的广泛性</w:t>
      </w:r>
    </w:p>
    <w:p w14:paraId="106CC8BB">
      <w:pPr>
        <w:pStyle w:val="19"/>
        <w:spacing w:before="143" w:line="228" w:lineRule="auto"/>
        <w:ind w:left="484"/>
      </w:pPr>
      <w:r>
        <w:t>12.毛泽东思想形成过程中哪些著作创立了其独具特色的军事理论？ (    )</w:t>
      </w:r>
    </w:p>
    <w:p w14:paraId="07EA3800">
      <w:pPr>
        <w:pStyle w:val="19"/>
        <w:spacing w:before="143" w:line="228" w:lineRule="auto"/>
        <w:ind w:left="462"/>
      </w:pPr>
      <w:r>
        <w:t>A.《抗日游击战争的战略问题》             B.《论持久战》</w:t>
      </w:r>
    </w:p>
    <w:p w14:paraId="72BE025D">
      <w:pPr>
        <w:pStyle w:val="19"/>
        <w:spacing w:before="143" w:line="228" w:lineRule="auto"/>
        <w:ind w:left="467"/>
      </w:pPr>
      <w:r>
        <w:t>C.《战争和战略的问题》                   D.《反对本本主义》</w:t>
      </w:r>
    </w:p>
    <w:p w14:paraId="3A0F2188">
      <w:pPr>
        <w:pStyle w:val="19"/>
        <w:spacing w:before="142" w:line="360" w:lineRule="auto"/>
        <w:ind w:left="468" w:right="2" w:firstLine="15"/>
      </w:pPr>
      <w:r>
        <w:t>13.戊戌维新运动虽然失败了，但它在中国历史上仍然有着重大的历史意义，戊戌维新运动是一次爱国救亡运动，维新派在民族存亡的关键时刻（    ）。</w:t>
      </w:r>
    </w:p>
    <w:p w14:paraId="63B67DAD">
      <w:pPr>
        <w:pStyle w:val="19"/>
        <w:spacing w:before="1" w:line="227" w:lineRule="auto"/>
        <w:ind w:left="462"/>
      </w:pPr>
      <w:r>
        <w:t>A.高举救亡图存的旗帜</w:t>
      </w:r>
    </w:p>
    <w:p w14:paraId="1073D855">
      <w:pPr>
        <w:pStyle w:val="19"/>
        <w:spacing w:before="144" w:line="228" w:lineRule="auto"/>
        <w:ind w:left="464"/>
      </w:pPr>
      <w:r>
        <w:t>B.要求通过变法，发展资本主义，使中国走上富强的道路</w:t>
      </w:r>
    </w:p>
    <w:p w14:paraId="231539E9">
      <w:pPr>
        <w:pStyle w:val="19"/>
        <w:spacing w:before="142" w:line="229" w:lineRule="auto"/>
        <w:ind w:left="467"/>
      </w:pPr>
      <w:r>
        <w:t>C.成功在中国建立了君主立宪制</w:t>
      </w:r>
    </w:p>
    <w:p w14:paraId="6FD5BA01">
      <w:pPr>
        <w:pStyle w:val="19"/>
        <w:spacing w:before="143" w:line="229" w:lineRule="auto"/>
        <w:ind w:left="464"/>
      </w:pPr>
      <w:r>
        <w:t>D.其政治实践和思想理论一定程度上推动了中华民族的觉醒</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5154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3264</Words>
  <Characters>3506</Characters>
  <Lines>0</Lines>
  <Paragraphs>0</Paragraphs>
  <TotalTime>1</TotalTime>
  <ScaleCrop>false</ScaleCrop>
  <LinksUpToDate>false</LinksUpToDate>
  <CharactersWithSpaces>4132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cp:lastModifiedBy>
  <dcterms:modified xsi:type="dcterms:W3CDTF">2026-05-17T09:18:16Z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eyJoZGlkIjoiY2FhMThjODBmNDY2MzFmMzMwNWNjNDNlNzJjMTllNWIiLCJ1c2VySWQiOiIzMDk1NDk1NDkifQ==</vt:lpwstr>
  </property>
  <property fmtid="{D5CDD505-2E9C-101B-9397-08002B2CF9AE}" pid="3" name="KSOProductBuildVer">
    <vt:lpwstr>2052-12.1.0.26375</vt:lpwstr>
  </property>
  <property fmtid="{D5CDD505-2E9C-101B-9397-08002B2CF9AE}" pid="4" name="ICV">
    <vt:lpwstr>075B9F7250BC4D7D84E07DCBE938E5AE_12</vt:lpwstr>
  </property>
</Properties>
</file>